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0251" w:rsidRDefault="00690251" w:rsidP="00690251">
      <w:pPr>
        <w:pStyle w:val="Heading1"/>
      </w:pPr>
      <w:r>
        <w:t>UTNIF 19 – Conditions</w:t>
      </w:r>
      <w:r w:rsidR="005B534A">
        <w:t>/Threaten</w:t>
      </w:r>
      <w:r>
        <w:t xml:space="preserve"> Counterplan File</w:t>
      </w:r>
    </w:p>
    <w:p w:rsidR="00BA68B3" w:rsidRDefault="00536DBF" w:rsidP="00690251">
      <w:pPr>
        <w:pStyle w:val="Heading1"/>
      </w:pPr>
      <w:r>
        <w:lastRenderedPageBreak/>
        <w:t>Theory</w:t>
      </w:r>
    </w:p>
    <w:p w:rsidR="002E0B4D" w:rsidRDefault="002E0B4D" w:rsidP="002E0B4D">
      <w:pPr>
        <w:pStyle w:val="Heading2"/>
      </w:pPr>
      <w:proofErr w:type="spellStart"/>
      <w:r>
        <w:lastRenderedPageBreak/>
        <w:t>Aff</w:t>
      </w:r>
      <w:proofErr w:type="spellEnd"/>
    </w:p>
    <w:p w:rsidR="002E0B4D" w:rsidRDefault="00536DBF" w:rsidP="00536DBF">
      <w:pPr>
        <w:pStyle w:val="Heading3"/>
      </w:pPr>
      <w:r>
        <w:lastRenderedPageBreak/>
        <w:t>2AC – Conditions CPs Bad</w:t>
      </w:r>
    </w:p>
    <w:p w:rsidR="006E7C86" w:rsidRPr="006E7C86" w:rsidRDefault="006E7C86" w:rsidP="006E7C86">
      <w:pPr>
        <w:pStyle w:val="Heading4"/>
      </w:pPr>
      <w:proofErr w:type="spellStart"/>
      <w:r>
        <w:t>Interp</w:t>
      </w:r>
      <w:proofErr w:type="spellEnd"/>
      <w:r>
        <w:t xml:space="preserve"> - Negative counterplan competition should be based on generating disadvantages to the affirmative</w:t>
      </w:r>
      <w:r w:rsidR="00225408">
        <w:t>, not internal net benefits</w:t>
      </w:r>
    </w:p>
    <w:p w:rsidR="00536DBF" w:rsidRDefault="00422AB2" w:rsidP="00581F88">
      <w:pPr>
        <w:pStyle w:val="Heading4"/>
      </w:pPr>
      <w:r>
        <w:t xml:space="preserve">Violation - The counterplan competes with an internal net benefit </w:t>
      </w:r>
    </w:p>
    <w:p w:rsidR="00581F88" w:rsidRDefault="00581F88" w:rsidP="00581F88">
      <w:pPr>
        <w:pStyle w:val="Heading4"/>
      </w:pPr>
      <w:r>
        <w:t xml:space="preserve">A.) Moots aff offense </w:t>
      </w:r>
      <w:r w:rsidR="00031103">
        <w:t>–</w:t>
      </w:r>
      <w:r>
        <w:t xml:space="preserve"> </w:t>
      </w:r>
      <w:r w:rsidR="003F00F7">
        <w:t>conditioning the affirmative makes it impossible to generate offense against the CP</w:t>
      </w:r>
      <w:r w:rsidR="00903D09">
        <w:t xml:space="preserve"> – we can’t even perm – makes our only option the say no and conditions bad debate, which creates an unbalanced research and prep burden for the aff</w:t>
      </w:r>
      <w:r w:rsidR="00986011">
        <w:t>.</w:t>
      </w:r>
    </w:p>
    <w:p w:rsidR="00842E83" w:rsidRDefault="00031103" w:rsidP="00842E83">
      <w:pPr>
        <w:pStyle w:val="Heading4"/>
      </w:pPr>
      <w:r>
        <w:t xml:space="preserve">B.) Artificially competitive – </w:t>
      </w:r>
      <w:r w:rsidR="003F00F7">
        <w:t>all solvency and offense assume that the plan happens in addition to the condition</w:t>
      </w:r>
      <w:r w:rsidR="00670480">
        <w:t>, it’s just plan plus – their “certainty” competition claims don’t make sense because the CP goes away if we win the other country says no</w:t>
      </w:r>
      <w:r>
        <w:t xml:space="preserve"> – justifies perm do the CP and perm do the aff </w:t>
      </w:r>
    </w:p>
    <w:p w:rsidR="003F00F7" w:rsidRDefault="003F00F7" w:rsidP="003F00F7">
      <w:pPr>
        <w:pStyle w:val="Heading4"/>
      </w:pPr>
      <w:r>
        <w:t xml:space="preserve">C.) Shifts away from plan focus – internal net benefits are not reasons why the plan is bad, just a reason why the CP might be better – </w:t>
      </w:r>
      <w:r w:rsidR="00B91FD4">
        <w:t xml:space="preserve">that destroys counterplan competition and justifies plan plus texts that are terminally unpredictably because there are an infinite number of policies that might also be good. </w:t>
      </w:r>
    </w:p>
    <w:p w:rsidR="003F00F7" w:rsidRDefault="003F00F7" w:rsidP="003F00F7">
      <w:pPr>
        <w:pStyle w:val="Heading4"/>
      </w:pPr>
      <w:r>
        <w:t>D.) Unpredictable – unlimited number of conditions could be tacked onto the plan</w:t>
      </w:r>
      <w:r w:rsidR="006E7C86">
        <w:t xml:space="preserve"> which give the neg</w:t>
      </w:r>
      <w:r>
        <w:t xml:space="preserve"> </w:t>
      </w:r>
      <w:r w:rsidR="006E7C86">
        <w:t xml:space="preserve">an infinite number of internal net benefits that aren’t grounded in the topic or the </w:t>
      </w:r>
      <w:proofErr w:type="spellStart"/>
      <w:r w:rsidR="006E7C86">
        <w:t>aff</w:t>
      </w:r>
      <w:proofErr w:type="spellEnd"/>
      <w:r w:rsidR="006E7C86">
        <w:t xml:space="preserve">, </w:t>
      </w:r>
      <w:r>
        <w:t xml:space="preserve">that makes </w:t>
      </w:r>
      <w:proofErr w:type="spellStart"/>
      <w:r>
        <w:t>aff</w:t>
      </w:r>
      <w:proofErr w:type="spellEnd"/>
      <w:r>
        <w:t xml:space="preserve"> prep impossible</w:t>
      </w:r>
    </w:p>
    <w:p w:rsidR="00536DBF" w:rsidRDefault="00536DBF" w:rsidP="00536DBF">
      <w:pPr>
        <w:pStyle w:val="Heading3"/>
      </w:pPr>
      <w:r>
        <w:lastRenderedPageBreak/>
        <w:t>2AC – Threaten CPs Bad</w:t>
      </w:r>
    </w:p>
    <w:p w:rsidR="00536DBF" w:rsidRDefault="00842E83" w:rsidP="00842E83">
      <w:pPr>
        <w:pStyle w:val="Heading4"/>
      </w:pPr>
      <w:r>
        <w:t>Threaten CPs are bad and a voter:</w:t>
      </w:r>
    </w:p>
    <w:p w:rsidR="00BA68B3" w:rsidRDefault="00842E83" w:rsidP="00BA68B3">
      <w:pPr>
        <w:pStyle w:val="Heading4"/>
      </w:pPr>
      <w:r>
        <w:t>A.)</w:t>
      </w:r>
      <w:r w:rsidR="00BA68B3">
        <w:t xml:space="preserve"> Moots aff offense – it’s worse than conditions – if we win ending sales is necessary to solve the advantages, they could concede the say no debate and claim a net benefit off of threatening first – makes debating it impossible.</w:t>
      </w:r>
    </w:p>
    <w:p w:rsidR="00BA68B3" w:rsidRDefault="00BA68B3" w:rsidP="00BA68B3">
      <w:pPr>
        <w:pStyle w:val="Heading4"/>
      </w:pPr>
      <w:r>
        <w:t xml:space="preserve">B.) </w:t>
      </w:r>
      <w:r w:rsidR="004B148C">
        <w:t>Artificially competitive – the plan could still happen if [INSERT ACTOR] says no – justifies perm do the CP.</w:t>
      </w:r>
    </w:p>
    <w:p w:rsidR="004B148C" w:rsidRPr="004B148C" w:rsidRDefault="004B148C" w:rsidP="004B148C">
      <w:pPr>
        <w:pStyle w:val="Heading4"/>
      </w:pPr>
      <w:r>
        <w:t xml:space="preserve">C.) Ambiguous timeframe – there’s no timeframe for how long the threat lasts before necessitating action – makes it impossible for the </w:t>
      </w:r>
      <w:proofErr w:type="spellStart"/>
      <w:r>
        <w:t>aff</w:t>
      </w:r>
      <w:proofErr w:type="spellEnd"/>
      <w:r>
        <w:t xml:space="preserve"> to develop </w:t>
      </w:r>
      <w:r w:rsidR="00C8796F">
        <w:t xml:space="preserve">delay </w:t>
      </w:r>
      <w:proofErr w:type="spellStart"/>
      <w:r w:rsidR="00C8796F">
        <w:t>disads</w:t>
      </w:r>
      <w:proofErr w:type="spellEnd"/>
      <w:r w:rsidR="00C8796F">
        <w:t xml:space="preserve"> </w:t>
      </w:r>
      <w:r>
        <w:t xml:space="preserve">vs. the CP </w:t>
      </w:r>
    </w:p>
    <w:p w:rsidR="00225408" w:rsidRDefault="004B148C" w:rsidP="00225408">
      <w:pPr>
        <w:pStyle w:val="Heading4"/>
      </w:pPr>
      <w:r>
        <w:t xml:space="preserve">D.) Unpredictable – </w:t>
      </w:r>
      <w:r w:rsidR="00225408">
        <w:t xml:space="preserve">unlimited number of conditions could be tacked onto the plan which give the neg an infinite number of internal net benefits that aren’t grounded in the topic or the </w:t>
      </w:r>
      <w:proofErr w:type="spellStart"/>
      <w:r w:rsidR="00225408">
        <w:t>aff</w:t>
      </w:r>
      <w:proofErr w:type="spellEnd"/>
      <w:r w:rsidR="00225408">
        <w:t xml:space="preserve">, that makes </w:t>
      </w:r>
      <w:proofErr w:type="spellStart"/>
      <w:r w:rsidR="00225408">
        <w:t>aff</w:t>
      </w:r>
      <w:proofErr w:type="spellEnd"/>
      <w:r w:rsidR="00225408">
        <w:t xml:space="preserve"> prep impossible</w:t>
      </w:r>
    </w:p>
    <w:p w:rsidR="00842E83" w:rsidRDefault="00842E83" w:rsidP="004B148C">
      <w:pPr>
        <w:pStyle w:val="Heading4"/>
      </w:pPr>
    </w:p>
    <w:p w:rsidR="004B148C" w:rsidRPr="00842E83" w:rsidRDefault="004B148C" w:rsidP="00842E83"/>
    <w:p w:rsidR="00536DBF" w:rsidRDefault="00536DBF" w:rsidP="00536DBF">
      <w:pPr>
        <w:pStyle w:val="Heading2"/>
      </w:pPr>
      <w:r>
        <w:lastRenderedPageBreak/>
        <w:t>Neg</w:t>
      </w:r>
    </w:p>
    <w:p w:rsidR="00536DBF" w:rsidRDefault="00536DBF" w:rsidP="00536DBF">
      <w:pPr>
        <w:pStyle w:val="Heading3"/>
      </w:pPr>
      <w:r>
        <w:lastRenderedPageBreak/>
        <w:t xml:space="preserve">2NC </w:t>
      </w:r>
      <w:r w:rsidR="00F71888">
        <w:t>–</w:t>
      </w:r>
      <w:r>
        <w:t xml:space="preserve"> Condition</w:t>
      </w:r>
      <w:r w:rsidR="00F71888">
        <w:t>s</w:t>
      </w:r>
      <w:r>
        <w:t xml:space="preserve"> CPs Good</w:t>
      </w:r>
    </w:p>
    <w:p w:rsidR="00225408" w:rsidRPr="00225408" w:rsidRDefault="00225408" w:rsidP="00225408">
      <w:pPr>
        <w:pStyle w:val="Heading4"/>
      </w:pPr>
      <w:r>
        <w:t xml:space="preserve">Counter interpretation - The negative can offer the plan in exchange for concessions if they supply a solvency advocate for the combination of conditions. </w:t>
      </w:r>
    </w:p>
    <w:p w:rsidR="00A749A7" w:rsidRDefault="00A749A7" w:rsidP="00A749A7">
      <w:pPr>
        <w:pStyle w:val="Heading4"/>
      </w:pPr>
      <w:r>
        <w:t>Conditions CPs are good:</w:t>
      </w:r>
    </w:p>
    <w:p w:rsidR="00A749A7" w:rsidRDefault="00A749A7" w:rsidP="00A749A7">
      <w:pPr>
        <w:pStyle w:val="Heading4"/>
      </w:pPr>
      <w:r>
        <w:t xml:space="preserve">A.) Encourages in-depth debate about the mechanism of the affirmative – they’ve chosen a particular policy, we should be able to contest it – the alternative allows </w:t>
      </w:r>
      <w:proofErr w:type="spellStart"/>
      <w:r>
        <w:t>affs</w:t>
      </w:r>
      <w:proofErr w:type="spellEnd"/>
      <w:r>
        <w:t xml:space="preserve"> to get away with nebulous advocacies that cause late-breaking debates.</w:t>
      </w:r>
    </w:p>
    <w:p w:rsidR="00A749A7" w:rsidRPr="00A749A7" w:rsidRDefault="00A749A7" w:rsidP="00A749A7">
      <w:pPr>
        <w:pStyle w:val="Heading4"/>
      </w:pPr>
      <w:r>
        <w:t>B.) It’s real-world – we have a specific solvency advocate that proves the contestation between unilateral and conditioned actions within the literature</w:t>
      </w:r>
      <w:r w:rsidR="007A559B">
        <w:t xml:space="preserve"> – also means THEY should be responsible for finding a solvency advocate for their theoretically questionable perms.</w:t>
      </w:r>
    </w:p>
    <w:p w:rsidR="00A749A7" w:rsidRDefault="00A749A7" w:rsidP="00A749A7">
      <w:pPr>
        <w:pStyle w:val="Heading4"/>
      </w:pPr>
      <w:r>
        <w:t xml:space="preserve">C.) Independently, conditions CP good – teaches us relationality and history </w:t>
      </w:r>
    </w:p>
    <w:p w:rsidR="00A749A7" w:rsidRPr="00CF63CB" w:rsidRDefault="00A749A7" w:rsidP="00A749A7">
      <w:r>
        <w:t xml:space="preserve"> </w:t>
      </w:r>
      <w:r w:rsidRPr="004B504C">
        <w:rPr>
          <w:rStyle w:val="Style13ptBold"/>
        </w:rPr>
        <w:t>Goh 1</w:t>
      </w:r>
      <w:r>
        <w:rPr>
          <w:rStyle w:val="Style13ptBold"/>
        </w:rPr>
        <w:t>8</w:t>
      </w:r>
      <w:r>
        <w:t xml:space="preserve"> (Evelyn Goh. Evelyn Goh is the </w:t>
      </w:r>
      <w:proofErr w:type="spellStart"/>
      <w:r>
        <w:t>Shedden</w:t>
      </w:r>
      <w:proofErr w:type="spellEnd"/>
      <w:r>
        <w:t xml:space="preserve"> Professor of Strategic Policy Studies at the Australian National University, where she is also the Director of Research in the Strategic &amp; </w:t>
      </w:r>
      <w:proofErr w:type="spellStart"/>
      <w:r>
        <w:t>Defence</w:t>
      </w:r>
      <w:proofErr w:type="spellEnd"/>
      <w:r>
        <w:t xml:space="preserve"> Studies Centre. “Is a 'Grand Bargain' the Way Forward in Northeast Asia,” ANU Press. (2018),  </w:t>
      </w:r>
      <w:hyperlink r:id="rId10" w:history="1">
        <w:r w:rsidRPr="002E2094">
          <w:rPr>
            <w:rStyle w:val="Hyperlink"/>
          </w:rPr>
          <w:t>https://www.jstor.org/stable/j.ctv47wfph.11</w:t>
        </w:r>
      </w:hyperlink>
      <w:r>
        <w:t>, WC)</w:t>
      </w:r>
    </w:p>
    <w:p w:rsidR="00A749A7" w:rsidRDefault="00A749A7" w:rsidP="00A749A7">
      <w:r w:rsidRPr="00CF63CB">
        <w:t xml:space="preserve">In general, </w:t>
      </w:r>
      <w:r w:rsidRPr="00CF63CB">
        <w:rPr>
          <w:rStyle w:val="StyleUnderline"/>
        </w:rPr>
        <w:t xml:space="preserve">the big advantage of a bargain approach to understanding and influencing great power relations is its innate </w:t>
      </w:r>
      <w:r w:rsidRPr="00CF63CB">
        <w:rPr>
          <w:rStyle w:val="Emphasis"/>
        </w:rPr>
        <w:t>relationality</w:t>
      </w:r>
      <w:r w:rsidRPr="00CF63CB">
        <w:t xml:space="preserve"> </w:t>
      </w:r>
      <w:r w:rsidRPr="00CF63CB">
        <w:rPr>
          <w:rStyle w:val="StyleUnderline"/>
        </w:rPr>
        <w:t>— the reciprocal and transactional assumptions underpinning bargains oblige us to examine and try to reconcile the preferences, goals and tactics of each of the parties involved</w:t>
      </w:r>
      <w:r w:rsidRPr="00CF63CB">
        <w:rPr>
          <w:rStyle w:val="Emphasis"/>
        </w:rPr>
        <w:t>. This sits in contrast</w:t>
      </w:r>
      <w:r w:rsidRPr="00CF63CB">
        <w:rPr>
          <w:rStyle w:val="StyleUnderline"/>
        </w:rPr>
        <w:t xml:space="preserve">, for example, to the one-sided, </w:t>
      </w:r>
      <w:r w:rsidRPr="00CF63CB">
        <w:rPr>
          <w:rStyle w:val="Emphasis"/>
        </w:rPr>
        <w:t>unilateral notion</w:t>
      </w:r>
      <w:r w:rsidRPr="00CF63CB">
        <w:rPr>
          <w:rStyle w:val="StyleUnderline"/>
        </w:rPr>
        <w:t xml:space="preserve">s of containment or appeasement that often seem to </w:t>
      </w:r>
      <w:r w:rsidRPr="00CF63CB">
        <w:rPr>
          <w:rStyle w:val="Emphasis"/>
        </w:rPr>
        <w:t>dominate debates</w:t>
      </w:r>
      <w:r w:rsidRPr="00CF63CB">
        <w:rPr>
          <w:rStyle w:val="StyleUnderline"/>
        </w:rPr>
        <w:t xml:space="preserve"> about how to respond to China’s rise</w:t>
      </w:r>
      <w:r w:rsidRPr="00CF63CB">
        <w:t xml:space="preserve">. </w:t>
      </w:r>
      <w:r w:rsidRPr="00CF63CB">
        <w:rPr>
          <w:rStyle w:val="StyleUnderline"/>
        </w:rPr>
        <w:t>Thinking about bargains involves taking seriously what the other side wants and values.</w:t>
      </w:r>
      <w:r w:rsidRPr="00CF63CB">
        <w:t xml:space="preserve"> </w:t>
      </w:r>
      <w:r w:rsidRPr="00CF63CB">
        <w:rPr>
          <w:rStyle w:val="StyleUnderline"/>
        </w:rPr>
        <w:t xml:space="preserve">Moreover — and importantly, given our project’s starting point to understand international order as a complex system — a grand bargain approach is by definition wider. </w:t>
      </w:r>
      <w:r w:rsidRPr="00CF63CB">
        <w:t xml:space="preserve">On the one hand, </w:t>
      </w:r>
      <w:r w:rsidRPr="00CF63CB">
        <w:rPr>
          <w:rStyle w:val="StyleUnderline"/>
        </w:rPr>
        <w:t xml:space="preserve">it </w:t>
      </w:r>
      <w:r w:rsidRPr="00CF63CB">
        <w:rPr>
          <w:rStyle w:val="Emphasis"/>
        </w:rPr>
        <w:t>connotes linkage across issues</w:t>
      </w:r>
      <w:r w:rsidRPr="00CF63CB">
        <w:rPr>
          <w:rStyle w:val="StyleUnderline"/>
        </w:rPr>
        <w:t>, as Glaser suggests.</w:t>
      </w:r>
      <w:r w:rsidRPr="00CF63CB">
        <w:t xml:space="preserve"> But it also crucially entails a systemic perspective beyond just the bilateral relationship: </w:t>
      </w:r>
      <w:r w:rsidRPr="00CF63CB">
        <w:rPr>
          <w:rStyle w:val="StyleUnderline"/>
        </w:rPr>
        <w:t xml:space="preserve">the lens of a grand bargain should additionally allow us to view </w:t>
      </w:r>
      <w:r w:rsidRPr="00CF63CB">
        <w:rPr>
          <w:rStyle w:val="Emphasis"/>
        </w:rPr>
        <w:t>the broader regional and historical contexts</w:t>
      </w:r>
      <w:r w:rsidRPr="00CF63CB">
        <w:rPr>
          <w:rStyle w:val="StyleUnderline"/>
        </w:rPr>
        <w:t xml:space="preserve"> that clearly affect the attractiveness, viability and scope of any putative new US-China bargain</w:t>
      </w:r>
      <w:r w:rsidRPr="00CF63CB">
        <w:t>, for instance.</w:t>
      </w:r>
    </w:p>
    <w:p w:rsidR="00A749A7" w:rsidRDefault="00A749A7" w:rsidP="00A749A7">
      <w:pPr>
        <w:pStyle w:val="Heading4"/>
      </w:pPr>
      <w:r>
        <w:t xml:space="preserve">D.) </w:t>
      </w:r>
      <w:r w:rsidR="007A559B">
        <w:t xml:space="preserve">Internal net benefits are sufficient for competition – forces the judge to decide between the </w:t>
      </w:r>
      <w:proofErr w:type="spellStart"/>
      <w:r w:rsidR="007A559B">
        <w:t>aff</w:t>
      </w:r>
      <w:proofErr w:type="spellEnd"/>
      <w:r w:rsidR="007A559B">
        <w:t xml:space="preserve"> and the CP</w:t>
      </w:r>
    </w:p>
    <w:p w:rsidR="007A559B" w:rsidRPr="007A559B" w:rsidRDefault="007A559B" w:rsidP="007A559B">
      <w:pPr>
        <w:pStyle w:val="Heading4"/>
      </w:pPr>
      <w:r>
        <w:t xml:space="preserve">E.) </w:t>
      </w:r>
      <w:bookmarkStart w:id="0" w:name="OLE_LINK4"/>
      <w:bookmarkStart w:id="1" w:name="OLE_LINK5"/>
      <w:r>
        <w:t>Any claims about unpredictability or research burdens are laughable – the aff gets to choose the focus of the debate and has infinite prep time, the neg is always reactive – those arguments are reasons you should give the NEG more leeway on theory.</w:t>
      </w:r>
      <w:bookmarkEnd w:id="0"/>
      <w:bookmarkEnd w:id="1"/>
    </w:p>
    <w:p w:rsidR="00536DBF" w:rsidRDefault="00536DBF" w:rsidP="00536DBF">
      <w:pPr>
        <w:pStyle w:val="Heading3"/>
      </w:pPr>
      <w:r>
        <w:lastRenderedPageBreak/>
        <w:t>2NC – Threaten CPs Good</w:t>
      </w:r>
    </w:p>
    <w:p w:rsidR="006E7C86" w:rsidRPr="006E7C86" w:rsidRDefault="006E7C86" w:rsidP="006E7C86">
      <w:pPr>
        <w:pStyle w:val="Heading4"/>
      </w:pPr>
      <w:r>
        <w:t xml:space="preserve">Threaten CP good - </w:t>
      </w:r>
    </w:p>
    <w:p w:rsidR="00BA68B3" w:rsidRDefault="00BA68B3" w:rsidP="00BA68B3">
      <w:pPr>
        <w:pStyle w:val="Heading4"/>
      </w:pPr>
      <w:r>
        <w:t xml:space="preserve">A.) Encourages in-depth debate about the mechanism of the affirmative – they’ve chosen a particular policy, we should be able to contest it – the alternative allows </w:t>
      </w:r>
      <w:proofErr w:type="spellStart"/>
      <w:r>
        <w:t>affs</w:t>
      </w:r>
      <w:proofErr w:type="spellEnd"/>
      <w:r>
        <w:t xml:space="preserve"> to get away with nebulous advocacies that cause late-breaking debates.</w:t>
      </w:r>
    </w:p>
    <w:p w:rsidR="00536DBF" w:rsidRDefault="00BA68B3" w:rsidP="00BA68B3">
      <w:pPr>
        <w:pStyle w:val="Heading4"/>
      </w:pPr>
      <w:r>
        <w:t>B.) It’s real-world – we have a specific solvency advocate that proves the contestation between unilateral and conditioned actions within the literature – also means THEY should be responsible for finding a solvency advocate for their theoretically questionable perms.</w:t>
      </w:r>
    </w:p>
    <w:p w:rsidR="00BA68B3" w:rsidRDefault="00BA68B3" w:rsidP="00BA68B3">
      <w:pPr>
        <w:pStyle w:val="Heading4"/>
      </w:pPr>
      <w:r>
        <w:t xml:space="preserve">C.) </w:t>
      </w:r>
      <w:r w:rsidR="004B148C">
        <w:t>It’s competitive – all of the net benefits assume continuing to sell arms is a good thing – also solves the timeframe issue – winning that the case impacts are worse than the net benefit solves</w:t>
      </w:r>
      <w:r w:rsidR="00225408">
        <w:t xml:space="preserve">. </w:t>
      </w:r>
    </w:p>
    <w:p w:rsidR="00BA68B3" w:rsidRDefault="00BA68B3" w:rsidP="00BA68B3">
      <w:pPr>
        <w:pStyle w:val="Heading4"/>
      </w:pPr>
      <w:r>
        <w:t>D.) Any claims about unpredictability or research burdens are laughable – the aff gets to choose the focus of the debate and has infinite prep time, the neg is always reactive –</w:t>
      </w:r>
      <w:r w:rsidR="00225408">
        <w:t xml:space="preserve"> and the net benefit is a impact turn to the </w:t>
      </w:r>
      <w:proofErr w:type="spellStart"/>
      <w:r w:rsidR="00225408">
        <w:t>aff</w:t>
      </w:r>
      <w:proofErr w:type="spellEnd"/>
      <w:r w:rsidR="00225408">
        <w:t xml:space="preserve"> so they should be prepared - </w:t>
      </w:r>
      <w:r>
        <w:t xml:space="preserve"> you should give the NEG more leeway on theory.</w:t>
      </w:r>
    </w:p>
    <w:p w:rsidR="00690251" w:rsidRDefault="00690251" w:rsidP="00690251">
      <w:pPr>
        <w:pStyle w:val="Heading1"/>
      </w:pPr>
      <w:r>
        <w:lastRenderedPageBreak/>
        <w:t>Competition</w:t>
      </w:r>
    </w:p>
    <w:p w:rsidR="00C8796F" w:rsidRPr="00C8796F" w:rsidRDefault="00C8796F" w:rsidP="00C8796F">
      <w:pPr>
        <w:pStyle w:val="Heading2"/>
      </w:pPr>
      <w:r>
        <w:lastRenderedPageBreak/>
        <w:t>Neg</w:t>
      </w:r>
    </w:p>
    <w:p w:rsidR="00C8796F" w:rsidRDefault="00C8796F" w:rsidP="00C8796F">
      <w:pPr>
        <w:pStyle w:val="Heading3"/>
      </w:pPr>
      <w:r>
        <w:lastRenderedPageBreak/>
        <w:t>2NC – Competition/AT Perm – Conditions</w:t>
      </w:r>
    </w:p>
    <w:p w:rsidR="00C8796F" w:rsidRDefault="00C8796F" w:rsidP="00C8796F">
      <w:pPr>
        <w:pStyle w:val="Heading4"/>
      </w:pPr>
      <w:r>
        <w:t>1. The CP competes off of certainty – the plan fiats unilateral action by the US to decrease arms sales – the CP only makes the offer to do so – that’s the say yes/no debate.</w:t>
      </w:r>
    </w:p>
    <w:p w:rsidR="00C8796F" w:rsidRPr="00F53813" w:rsidRDefault="00C8796F" w:rsidP="00C8796F">
      <w:pPr>
        <w:pStyle w:val="Heading4"/>
      </w:pPr>
    </w:p>
    <w:p w:rsidR="00C8796F" w:rsidRDefault="00C8796F" w:rsidP="00C8796F">
      <w:pPr>
        <w:pStyle w:val="Heading4"/>
      </w:pPr>
      <w:r>
        <w:t xml:space="preserve">2. The permutation severs out of the certainty of the </w:t>
      </w:r>
      <w:proofErr w:type="spellStart"/>
      <w:r>
        <w:t>aff</w:t>
      </w:r>
      <w:proofErr w:type="spellEnd"/>
      <w:r>
        <w:t xml:space="preserve"> – that’s a voter because it makes the </w:t>
      </w:r>
      <w:proofErr w:type="spellStart"/>
      <w:r>
        <w:t>aff</w:t>
      </w:r>
      <w:proofErr w:type="spellEnd"/>
      <w:r>
        <w:t xml:space="preserve"> a moving target and impossible to debate.</w:t>
      </w:r>
    </w:p>
    <w:p w:rsidR="00C8796F" w:rsidRDefault="00C8796F" w:rsidP="00C8796F"/>
    <w:p w:rsidR="00C8796F" w:rsidRDefault="00C8796F" w:rsidP="00C8796F">
      <w:pPr>
        <w:pStyle w:val="Heading4"/>
      </w:pPr>
      <w:r>
        <w:t>Should expresses an obligation – means certainty</w:t>
      </w:r>
    </w:p>
    <w:p w:rsidR="00C8796F" w:rsidRPr="00F53813" w:rsidRDefault="00C8796F" w:rsidP="00C8796F">
      <w:pPr>
        <w:rPr>
          <w:rStyle w:val="Style13ptBold"/>
          <w:b w:val="0"/>
          <w:bCs w:val="0"/>
        </w:rPr>
      </w:pPr>
      <w:r>
        <w:rPr>
          <w:rStyle w:val="Style13ptBold"/>
        </w:rPr>
        <w:t xml:space="preserve">Merriam-Webster, n.d. </w:t>
      </w:r>
      <w:r w:rsidRPr="00F53813">
        <w:t>(Merriam-Webster, it’s a dictionary, “should”, Merriam-Webster, n.d., https://www.merriam-webster.com/dictionary/should, ZW)</w:t>
      </w:r>
    </w:p>
    <w:p w:rsidR="00C8796F" w:rsidRPr="00533377" w:rsidRDefault="00C8796F" w:rsidP="00C8796F">
      <w:pPr>
        <w:rPr>
          <w:sz w:val="16"/>
        </w:rPr>
      </w:pPr>
      <w:r w:rsidRPr="00533377">
        <w:rPr>
          <w:sz w:val="16"/>
        </w:rPr>
        <w:t xml:space="preserve">Definition of </w:t>
      </w:r>
      <w:r w:rsidRPr="00533377">
        <w:rPr>
          <w:rStyle w:val="StyleUnderline"/>
        </w:rPr>
        <w:t>should</w:t>
      </w:r>
    </w:p>
    <w:p w:rsidR="00C8796F" w:rsidRPr="00533377" w:rsidRDefault="00C8796F" w:rsidP="00C8796F">
      <w:pPr>
        <w:rPr>
          <w:sz w:val="16"/>
          <w:szCs w:val="18"/>
        </w:rPr>
      </w:pPr>
      <w:r w:rsidRPr="00533377">
        <w:rPr>
          <w:sz w:val="16"/>
          <w:szCs w:val="18"/>
        </w:rPr>
        <w:t>past tense of SHALL</w:t>
      </w:r>
    </w:p>
    <w:p w:rsidR="00C8796F" w:rsidRPr="00533377" w:rsidRDefault="00C8796F" w:rsidP="00C8796F">
      <w:pPr>
        <w:rPr>
          <w:sz w:val="16"/>
          <w:szCs w:val="18"/>
        </w:rPr>
      </w:pPr>
      <w:r w:rsidRPr="00533377">
        <w:rPr>
          <w:sz w:val="16"/>
          <w:szCs w:val="18"/>
        </w:rPr>
        <w:t>1 —used in auxiliary function to express condition</w:t>
      </w:r>
    </w:p>
    <w:p w:rsidR="00C8796F" w:rsidRPr="00533377" w:rsidRDefault="00C8796F" w:rsidP="00C8796F">
      <w:pPr>
        <w:rPr>
          <w:sz w:val="16"/>
          <w:szCs w:val="18"/>
        </w:rPr>
      </w:pPr>
      <w:r w:rsidRPr="00533377">
        <w:rPr>
          <w:sz w:val="16"/>
          <w:szCs w:val="18"/>
        </w:rPr>
        <w:t>if he should leave his father, his father would die</w:t>
      </w:r>
    </w:p>
    <w:p w:rsidR="00C8796F" w:rsidRPr="00533377" w:rsidRDefault="00C8796F" w:rsidP="00C8796F">
      <w:pPr>
        <w:rPr>
          <w:sz w:val="16"/>
          <w:szCs w:val="18"/>
        </w:rPr>
      </w:pPr>
      <w:r w:rsidRPr="00533377">
        <w:rPr>
          <w:sz w:val="16"/>
          <w:szCs w:val="18"/>
        </w:rPr>
        <w:t>— Genesis 44:22 (Revised Standard Version)</w:t>
      </w:r>
    </w:p>
    <w:p w:rsidR="00C8796F" w:rsidRPr="00533377" w:rsidRDefault="00C8796F" w:rsidP="00C8796F">
      <w:pPr>
        <w:rPr>
          <w:sz w:val="16"/>
        </w:rPr>
      </w:pPr>
      <w:r w:rsidRPr="00533377">
        <w:rPr>
          <w:sz w:val="16"/>
        </w:rPr>
        <w:t>2 —</w:t>
      </w:r>
      <w:r w:rsidRPr="00533377">
        <w:rPr>
          <w:rStyle w:val="StyleUnderline"/>
        </w:rPr>
        <w:t>used</w:t>
      </w:r>
      <w:r w:rsidRPr="00533377">
        <w:rPr>
          <w:sz w:val="16"/>
        </w:rPr>
        <w:t xml:space="preserve"> in auxiliary function </w:t>
      </w:r>
      <w:r w:rsidRPr="00533377">
        <w:rPr>
          <w:rStyle w:val="StyleUnderline"/>
        </w:rPr>
        <w:t>to express obligation</w:t>
      </w:r>
      <w:r w:rsidRPr="00533377">
        <w:rPr>
          <w:sz w:val="16"/>
        </w:rPr>
        <w:t>, propriety, or expediency</w:t>
      </w:r>
    </w:p>
    <w:p w:rsidR="00C8796F" w:rsidRDefault="00C8796F" w:rsidP="00C8796F">
      <w:pPr>
        <w:pStyle w:val="Heading3"/>
      </w:pPr>
      <w:r>
        <w:lastRenderedPageBreak/>
        <w:t>2NC – Certainty Good</w:t>
      </w:r>
    </w:p>
    <w:p w:rsidR="00C8796F" w:rsidRPr="00533377" w:rsidRDefault="00C8796F" w:rsidP="00C8796F">
      <w:pPr>
        <w:pStyle w:val="Heading4"/>
      </w:pPr>
      <w:r>
        <w:t>Certainty is a good standard for competition:</w:t>
      </w:r>
    </w:p>
    <w:p w:rsidR="00C8796F" w:rsidRDefault="00C8796F" w:rsidP="00C8796F">
      <w:pPr>
        <w:pStyle w:val="Heading4"/>
      </w:pPr>
      <w:r>
        <w:t xml:space="preserve">1. Allows </w:t>
      </w:r>
      <w:proofErr w:type="spellStart"/>
      <w:r>
        <w:t>aff</w:t>
      </w:r>
      <w:proofErr w:type="spellEnd"/>
      <w:r>
        <w:t xml:space="preserve"> conditionality via rollback – makes it impossible to prep because the neg would have to be prepared to defend both worlds.</w:t>
      </w:r>
    </w:p>
    <w:p w:rsidR="00C8796F" w:rsidRDefault="00C8796F" w:rsidP="00C8796F">
      <w:pPr>
        <w:pStyle w:val="Heading4"/>
      </w:pPr>
      <w:r>
        <w:t xml:space="preserve">2. Causes late-breaking debates – encourages </w:t>
      </w:r>
      <w:proofErr w:type="spellStart"/>
      <w:r>
        <w:t>affs</w:t>
      </w:r>
      <w:proofErr w:type="spellEnd"/>
      <w:r>
        <w:t xml:space="preserve"> to make a shift about the certainty of the </w:t>
      </w:r>
      <w:proofErr w:type="spellStart"/>
      <w:r>
        <w:t>aff</w:t>
      </w:r>
      <w:proofErr w:type="spellEnd"/>
      <w:r>
        <w:t xml:space="preserve"> after the 1NC is revealed, forcing the neg to have to restart the debate in the block or the 2NR at worst.</w:t>
      </w:r>
    </w:p>
    <w:p w:rsidR="00C8796F" w:rsidRDefault="00C8796F" w:rsidP="00C8796F">
      <w:pPr>
        <w:pStyle w:val="Heading4"/>
      </w:pPr>
      <w:r>
        <w:t xml:space="preserve">3. Advocacy skills – forcing the </w:t>
      </w:r>
      <w:proofErr w:type="spellStart"/>
      <w:r>
        <w:t>aff</w:t>
      </w:r>
      <w:proofErr w:type="spellEnd"/>
      <w:r>
        <w:t xml:space="preserve"> to unconditionally defend their plan is necessary to produce good advocacy skills – otherwise it teaches us to abandon perspectives when pushed.</w:t>
      </w:r>
    </w:p>
    <w:p w:rsidR="00C8796F" w:rsidRPr="00C8796F" w:rsidRDefault="00C8796F" w:rsidP="00C8796F">
      <w:pPr>
        <w:pStyle w:val="Heading2"/>
      </w:pPr>
      <w:proofErr w:type="spellStart"/>
      <w:r>
        <w:lastRenderedPageBreak/>
        <w:t>Aff</w:t>
      </w:r>
      <w:proofErr w:type="spellEnd"/>
    </w:p>
    <w:p w:rsidR="00C8796F" w:rsidRDefault="00C8796F" w:rsidP="00C8796F">
      <w:pPr>
        <w:pStyle w:val="Heading3"/>
      </w:pPr>
      <w:r>
        <w:lastRenderedPageBreak/>
        <w:t>1AR – A2: Should = must</w:t>
      </w:r>
    </w:p>
    <w:p w:rsidR="00C8796F" w:rsidRDefault="00C8796F" w:rsidP="00C8796F">
      <w:pPr>
        <w:pStyle w:val="Heading4"/>
      </w:pPr>
      <w:r>
        <w:t>Should is not must – there’s a difference in degree – justifies perms</w:t>
      </w:r>
    </w:p>
    <w:p w:rsidR="00C8796F" w:rsidRPr="00F53813" w:rsidRDefault="00C8796F" w:rsidP="00C8796F">
      <w:pPr>
        <w:rPr>
          <w:rStyle w:val="Style13ptBold"/>
          <w:b w:val="0"/>
          <w:bCs w:val="0"/>
        </w:rPr>
      </w:pPr>
      <w:r w:rsidRPr="00F53813">
        <w:rPr>
          <w:rStyle w:val="Style13ptBold"/>
        </w:rPr>
        <w:t>Kaushik</w:t>
      </w:r>
      <w:r>
        <w:rPr>
          <w:rStyle w:val="Style13ptBold"/>
        </w:rPr>
        <w:t>, ’16</w:t>
      </w:r>
      <w:r>
        <w:rPr>
          <w:rStyle w:val="Style13ptBold"/>
          <w:b w:val="0"/>
        </w:rPr>
        <w:t xml:space="preserve"> </w:t>
      </w:r>
      <w:r w:rsidRPr="00F53813">
        <w:t>(Nimisha Kaushik, contributor to DifferenceBetween.net, “Difference Between Should and Must”, 06/08/2016,</w:t>
      </w:r>
      <w:r>
        <w:t xml:space="preserve"> </w:t>
      </w:r>
      <w:r w:rsidRPr="00F53813">
        <w:t>DifferenceBetween.net, http://www.differencebetween.net/language/grammar-language/difference-between-should-and-must/, ZW)</w:t>
      </w:r>
    </w:p>
    <w:p w:rsidR="00C8796F" w:rsidRPr="00533377" w:rsidRDefault="00C8796F" w:rsidP="00C8796F">
      <w:pPr>
        <w:rPr>
          <w:sz w:val="16"/>
        </w:rPr>
      </w:pPr>
      <w:r w:rsidRPr="00533377">
        <w:rPr>
          <w:rStyle w:val="StyleUnderline"/>
        </w:rPr>
        <w:t>The</w:t>
      </w:r>
      <w:r w:rsidRPr="00533377">
        <w:rPr>
          <w:sz w:val="16"/>
        </w:rPr>
        <w:t xml:space="preserve"> main </w:t>
      </w:r>
      <w:r w:rsidRPr="00533377">
        <w:rPr>
          <w:rStyle w:val="StyleUnderline"/>
        </w:rPr>
        <w:t>difference</w:t>
      </w:r>
      <w:r w:rsidRPr="00533377">
        <w:rPr>
          <w:sz w:val="16"/>
        </w:rPr>
        <w:t xml:space="preserve"> </w:t>
      </w:r>
      <w:r w:rsidRPr="00533377">
        <w:rPr>
          <w:rStyle w:val="StyleUnderline"/>
        </w:rPr>
        <w:t>between</w:t>
      </w:r>
      <w:r w:rsidRPr="00533377">
        <w:rPr>
          <w:sz w:val="16"/>
        </w:rPr>
        <w:t xml:space="preserve"> the two words “</w:t>
      </w:r>
      <w:r w:rsidRPr="00533377">
        <w:rPr>
          <w:rStyle w:val="StyleUnderline"/>
        </w:rPr>
        <w:t>should</w:t>
      </w:r>
      <w:r w:rsidRPr="00533377">
        <w:rPr>
          <w:sz w:val="16"/>
        </w:rPr>
        <w:t xml:space="preserve">” </w:t>
      </w:r>
      <w:r w:rsidRPr="00533377">
        <w:rPr>
          <w:rStyle w:val="StyleUnderline"/>
        </w:rPr>
        <w:t>and “must” is that “must” is</w:t>
      </w:r>
      <w:r w:rsidRPr="00533377">
        <w:rPr>
          <w:sz w:val="16"/>
        </w:rPr>
        <w:t xml:space="preserve"> a </w:t>
      </w:r>
      <w:r w:rsidRPr="00533377">
        <w:rPr>
          <w:rStyle w:val="StyleUnderline"/>
        </w:rPr>
        <w:t>stronger</w:t>
      </w:r>
      <w:r w:rsidRPr="00533377">
        <w:rPr>
          <w:sz w:val="16"/>
        </w:rPr>
        <w:t xml:space="preserve"> word, as mentioned before. </w:t>
      </w:r>
      <w:r w:rsidRPr="00533377">
        <w:rPr>
          <w:rStyle w:val="StyleUnderline"/>
        </w:rPr>
        <w:t>The probability of “must” is much more than that of “should</w:t>
      </w:r>
      <w:r w:rsidRPr="00533377">
        <w:rPr>
          <w:sz w:val="16"/>
        </w:rPr>
        <w:t>.” For instance: You must do your homework now. (It is already late, and if you do not start doing your work now, you will not be able to finish your work on time. This will lead to punishment or a penalty.) You should do your homework now. (It is the right time that you start doing your work.)</w:t>
      </w:r>
    </w:p>
    <w:p w:rsidR="00690251" w:rsidRPr="00690251" w:rsidRDefault="00690251" w:rsidP="00690251"/>
    <w:p w:rsidR="00E42E4C" w:rsidRDefault="002E0B4D" w:rsidP="002E0B4D">
      <w:pPr>
        <w:pStyle w:val="Heading1"/>
      </w:pPr>
      <w:r>
        <w:lastRenderedPageBreak/>
        <w:t>Israel</w:t>
      </w:r>
    </w:p>
    <w:p w:rsidR="002E0B4D" w:rsidRDefault="002E0B4D" w:rsidP="002E0B4D">
      <w:pPr>
        <w:pStyle w:val="Heading2"/>
      </w:pPr>
      <w:r>
        <w:lastRenderedPageBreak/>
        <w:t>Notes</w:t>
      </w:r>
    </w:p>
    <w:p w:rsidR="00AB64DB" w:rsidRPr="00AB64DB" w:rsidRDefault="00AB64DB" w:rsidP="00AB64DB">
      <w:pPr>
        <w:pStyle w:val="Heading4"/>
      </w:pPr>
      <w:r>
        <w:t>This CP gains solvency from maintaining arms sales to Israel if they comply with the stipulations of the CP.</w:t>
      </w:r>
    </w:p>
    <w:p w:rsidR="002E0B4D" w:rsidRPr="002E0B4D" w:rsidRDefault="00DC6BF1" w:rsidP="00DC6BF1">
      <w:pPr>
        <w:pStyle w:val="Heading4"/>
      </w:pPr>
      <w:r>
        <w:t xml:space="preserve">The net benefit to this CP would be </w:t>
      </w:r>
      <w:r w:rsidR="00AB64DB">
        <w:t xml:space="preserve">the Iran </w:t>
      </w:r>
      <w:r w:rsidR="00FF5B4B">
        <w:t>w</w:t>
      </w:r>
      <w:r w:rsidR="00AB64DB">
        <w:t>ar DA in the SP2 neg file.</w:t>
      </w:r>
    </w:p>
    <w:p w:rsidR="002E0B4D" w:rsidRDefault="002E0B4D" w:rsidP="002E0B4D">
      <w:pPr>
        <w:pStyle w:val="Heading2"/>
      </w:pPr>
      <w:r>
        <w:lastRenderedPageBreak/>
        <w:t>Threaten CP – Neg</w:t>
      </w:r>
    </w:p>
    <w:p w:rsidR="002E0B4D" w:rsidRDefault="002E0B4D" w:rsidP="002E0B4D">
      <w:pPr>
        <w:pStyle w:val="Heading3"/>
      </w:pPr>
      <w:r>
        <w:lastRenderedPageBreak/>
        <w:t xml:space="preserve">1NC </w:t>
      </w:r>
      <w:r w:rsidR="00F12FCB">
        <w:t>Shell</w:t>
      </w:r>
    </w:p>
    <w:p w:rsidR="002E0B4D" w:rsidRDefault="002E0B4D" w:rsidP="002E0B4D">
      <w:pPr>
        <w:pStyle w:val="Heading4"/>
      </w:pPr>
      <w:r>
        <w:t>Text: The United States federal government should continue to allow the use of off-shore procurement by the State of Israel if and only if the State of Israel agrees to:</w:t>
      </w:r>
    </w:p>
    <w:p w:rsidR="002E0B4D" w:rsidRDefault="002E0B4D" w:rsidP="002E0B4D">
      <w:pPr>
        <w:pStyle w:val="Heading4"/>
        <w:numPr>
          <w:ilvl w:val="0"/>
          <w:numId w:val="12"/>
        </w:numPr>
      </w:pPr>
      <w:r>
        <w:t>Not annex any part of the West Bank,</w:t>
      </w:r>
    </w:p>
    <w:p w:rsidR="002E0B4D" w:rsidRDefault="002E0B4D" w:rsidP="002E0B4D">
      <w:pPr>
        <w:pStyle w:val="Heading4"/>
        <w:numPr>
          <w:ilvl w:val="0"/>
          <w:numId w:val="12"/>
        </w:numPr>
      </w:pPr>
      <w:r>
        <w:t>Stop settlement growth in the West Bank, and</w:t>
      </w:r>
    </w:p>
    <w:p w:rsidR="002E0B4D" w:rsidRDefault="002E0B4D" w:rsidP="002E0B4D">
      <w:pPr>
        <w:pStyle w:val="Heading4"/>
        <w:numPr>
          <w:ilvl w:val="0"/>
          <w:numId w:val="12"/>
        </w:numPr>
      </w:pPr>
      <w:r>
        <w:t xml:space="preserve">Accept the basic outlines of a two-state solution with the State of Palestine as </w:t>
      </w:r>
      <w:r w:rsidRPr="00A729C0">
        <w:t>detailed in the Clinton parameters in 2000 and the Arab Peace Initiative in 2002</w:t>
      </w:r>
      <w:r>
        <w:t>.</w:t>
      </w:r>
    </w:p>
    <w:p w:rsidR="002E0B4D" w:rsidRPr="0039548A" w:rsidRDefault="002E0B4D" w:rsidP="002E0B4D"/>
    <w:p w:rsidR="002E0B4D" w:rsidRDefault="002E0B4D" w:rsidP="002E0B4D">
      <w:pPr>
        <w:pStyle w:val="Heading4"/>
      </w:pPr>
      <w:r>
        <w:t>Threatening to end off-shore procurement will cause the Israeli security establishment to push for Palestinian rights and a two-state solution while weakening Netanyahu’s public support for continued occupation</w:t>
      </w:r>
    </w:p>
    <w:p w:rsidR="002E0B4D" w:rsidRPr="009B7470" w:rsidRDefault="002E0B4D" w:rsidP="002E0B4D">
      <w:pPr>
        <w:rPr>
          <w:rStyle w:val="Style13ptBold"/>
          <w:b w:val="0"/>
          <w:bCs w:val="0"/>
        </w:rPr>
      </w:pPr>
      <w:r>
        <w:rPr>
          <w:rStyle w:val="Style13ptBold"/>
        </w:rPr>
        <w:t xml:space="preserve">Beinart, ’19 </w:t>
      </w:r>
      <w:r w:rsidRPr="00137AA7">
        <w:t>(Peter Beinart, Senior Columnist at The Forward, Professor of Journalism and Political Science at the City University of New York, Contributor to The Atlantic, and a CNN Political Commentator, “It’s Time to End America’s Blank Check Military Aid to Israel”, The Forward, 05/20/2019, https://forward.com/opinion/424591/its-time-to-end-americas-blank-check-military-aid-to-israel/, ZW)</w:t>
      </w:r>
    </w:p>
    <w:p w:rsidR="002E0B4D" w:rsidRPr="00DD4197" w:rsidRDefault="002E0B4D" w:rsidP="002E0B4D">
      <w:pPr>
        <w:rPr>
          <w:sz w:val="16"/>
        </w:rPr>
      </w:pPr>
      <w:r w:rsidRPr="00137AA7">
        <w:rPr>
          <w:rStyle w:val="StyleUnderline"/>
        </w:rPr>
        <w:t>This</w:t>
      </w:r>
      <w:r w:rsidRPr="00137AA7">
        <w:rPr>
          <w:sz w:val="16"/>
        </w:rPr>
        <w:t xml:space="preserve"> second form of </w:t>
      </w:r>
      <w:r w:rsidRPr="00137AA7">
        <w:rPr>
          <w:rStyle w:val="StyleUnderline"/>
        </w:rPr>
        <w:t>conditionality</w:t>
      </w:r>
      <w:r w:rsidRPr="00137AA7">
        <w:rPr>
          <w:sz w:val="16"/>
        </w:rPr>
        <w:t xml:space="preserve"> doesn’t require reducing overall American aid to Israel by even a dime. It merely </w:t>
      </w:r>
      <w:r w:rsidRPr="00137AA7">
        <w:rPr>
          <w:rStyle w:val="StyleUnderline"/>
        </w:rPr>
        <w:t>requires threatening to reduce “off-shore procurement”: the</w:t>
      </w:r>
      <w:r w:rsidRPr="00137AA7">
        <w:rPr>
          <w:sz w:val="16"/>
        </w:rPr>
        <w:t xml:space="preserve"> unique </w:t>
      </w:r>
      <w:r w:rsidRPr="00137AA7">
        <w:rPr>
          <w:rStyle w:val="StyleUnderline"/>
        </w:rPr>
        <w:t>arrangement through which America allows Israel to spend billions in American aid on its own weapons rather than American ones.</w:t>
      </w:r>
      <w:r w:rsidRPr="00137AA7">
        <w:rPr>
          <w:sz w:val="16"/>
        </w:rPr>
        <w:t xml:space="preserve"> In his 2016 Memorandum of Understanding, </w:t>
      </w:r>
      <w:r w:rsidRPr="00137AA7">
        <w:rPr>
          <w:rStyle w:val="StyleUnderline"/>
        </w:rPr>
        <w:t>Obama pledged not to phase out off-shore procurement until 2028. But</w:t>
      </w:r>
      <w:r w:rsidRPr="00137AA7">
        <w:rPr>
          <w:sz w:val="16"/>
        </w:rPr>
        <w:t xml:space="preserve"> as prominent Republicans insisted at the time, </w:t>
      </w:r>
      <w:r w:rsidRPr="00137AA7">
        <w:rPr>
          <w:rStyle w:val="StyleUnderline"/>
        </w:rPr>
        <w:t>such memorandums</w:t>
      </w:r>
      <w:r w:rsidRPr="00137AA7">
        <w:rPr>
          <w:sz w:val="16"/>
        </w:rPr>
        <w:t xml:space="preserve"> </w:t>
      </w:r>
      <w:r w:rsidRPr="00137AA7">
        <w:rPr>
          <w:rStyle w:val="StyleUnderline"/>
        </w:rPr>
        <w:t>are</w:t>
      </w:r>
      <w:r w:rsidRPr="00137AA7">
        <w:rPr>
          <w:sz w:val="16"/>
        </w:rPr>
        <w:t xml:space="preserve"> just blueprints; they’re </w:t>
      </w:r>
      <w:r w:rsidRPr="00137AA7">
        <w:rPr>
          <w:rStyle w:val="StyleUnderline"/>
        </w:rPr>
        <w:t>not legally binding.</w:t>
      </w:r>
      <w:r w:rsidRPr="00137AA7">
        <w:rPr>
          <w:sz w:val="16"/>
        </w:rPr>
        <w:t xml:space="preserve"> </w:t>
      </w:r>
      <w:r w:rsidRPr="00137AA7">
        <w:rPr>
          <w:rStyle w:val="StyleUnderline"/>
        </w:rPr>
        <w:t>And since</w:t>
      </w:r>
      <w:r w:rsidRPr="00137AA7">
        <w:rPr>
          <w:sz w:val="16"/>
        </w:rPr>
        <w:t xml:space="preserve"> 2016 </w:t>
      </w:r>
      <w:r w:rsidRPr="00137AA7">
        <w:rPr>
          <w:rStyle w:val="StyleUnderline"/>
        </w:rPr>
        <w:t>Netanyahu has, by declaring</w:t>
      </w:r>
      <w:r w:rsidRPr="00137AA7">
        <w:rPr>
          <w:sz w:val="16"/>
        </w:rPr>
        <w:t xml:space="preserve"> his </w:t>
      </w:r>
      <w:r w:rsidRPr="00137AA7">
        <w:rPr>
          <w:rStyle w:val="StyleUnderline"/>
        </w:rPr>
        <w:t>support for annexing parts of the West Bank, announced a radical policy shift</w:t>
      </w:r>
      <w:r w:rsidRPr="00137AA7">
        <w:rPr>
          <w:sz w:val="16"/>
        </w:rPr>
        <w:t xml:space="preserve"> to which </w:t>
      </w:r>
      <w:r w:rsidRPr="00137AA7">
        <w:rPr>
          <w:rStyle w:val="StyleUnderline"/>
        </w:rPr>
        <w:t>the U</w:t>
      </w:r>
      <w:r w:rsidRPr="00137AA7">
        <w:rPr>
          <w:sz w:val="16"/>
        </w:rPr>
        <w:t xml:space="preserve">nited </w:t>
      </w:r>
      <w:r w:rsidRPr="00137AA7">
        <w:rPr>
          <w:rStyle w:val="StyleUnderline"/>
        </w:rPr>
        <w:t>S</w:t>
      </w:r>
      <w:r w:rsidRPr="00137AA7">
        <w:rPr>
          <w:sz w:val="16"/>
        </w:rPr>
        <w:t xml:space="preserve">tates </w:t>
      </w:r>
      <w:r w:rsidRPr="00137AA7">
        <w:rPr>
          <w:rStyle w:val="StyleUnderline"/>
        </w:rPr>
        <w:t>is entitled to respond with policy shifts of its own.</w:t>
      </w:r>
    </w:p>
    <w:p w:rsidR="002E0B4D" w:rsidRPr="00DD4197" w:rsidRDefault="002E0B4D" w:rsidP="002E0B4D">
      <w:pPr>
        <w:rPr>
          <w:sz w:val="16"/>
        </w:rPr>
      </w:pPr>
      <w:r w:rsidRPr="00453378">
        <w:rPr>
          <w:sz w:val="16"/>
        </w:rPr>
        <w:t xml:space="preserve">As former Bush Pentagon official, and Orthodox rabbi, </w:t>
      </w:r>
      <w:proofErr w:type="spellStart"/>
      <w:r w:rsidRPr="00453378">
        <w:rPr>
          <w:sz w:val="16"/>
        </w:rPr>
        <w:t>Dov</w:t>
      </w:r>
      <w:proofErr w:type="spellEnd"/>
      <w:r w:rsidRPr="00453378">
        <w:rPr>
          <w:sz w:val="16"/>
        </w:rPr>
        <w:t xml:space="preserve"> Zakheim has suggested, </w:t>
      </w:r>
      <w:r w:rsidRPr="00453378">
        <w:rPr>
          <w:rStyle w:val="StyleUnderline"/>
        </w:rPr>
        <w:t>the U</w:t>
      </w:r>
      <w:r w:rsidRPr="00453378">
        <w:rPr>
          <w:sz w:val="16"/>
        </w:rPr>
        <w:t xml:space="preserve">nited </w:t>
      </w:r>
      <w:r w:rsidRPr="00453378">
        <w:rPr>
          <w:rStyle w:val="StyleUnderline"/>
        </w:rPr>
        <w:t>S</w:t>
      </w:r>
      <w:r w:rsidRPr="00453378">
        <w:rPr>
          <w:sz w:val="16"/>
        </w:rPr>
        <w:t xml:space="preserve">tates </w:t>
      </w:r>
      <w:r w:rsidRPr="00453378">
        <w:rPr>
          <w:rStyle w:val="StyleUnderline"/>
        </w:rPr>
        <w:t xml:space="preserve">should use </w:t>
      </w:r>
      <w:proofErr w:type="gramStart"/>
      <w:r w:rsidRPr="00453378">
        <w:rPr>
          <w:rStyle w:val="StyleUnderline"/>
        </w:rPr>
        <w:t>off-shore</w:t>
      </w:r>
      <w:proofErr w:type="gramEnd"/>
      <w:r w:rsidRPr="00453378">
        <w:rPr>
          <w:rStyle w:val="StyleUnderline"/>
        </w:rPr>
        <w:t xml:space="preserve"> procurement to try to alter Israeli policies that not only deny Palestinians basic human rights, but pose an existential threat to Israel.</w:t>
      </w:r>
      <w:r w:rsidRPr="00453378">
        <w:rPr>
          <w:sz w:val="16"/>
        </w:rPr>
        <w:t xml:space="preserve"> Currently, </w:t>
      </w:r>
      <w:r w:rsidRPr="00453378">
        <w:rPr>
          <w:rStyle w:val="StyleUnderline"/>
        </w:rPr>
        <w:t>Palestinians in the West Bank and Gaza live</w:t>
      </w:r>
      <w:r w:rsidRPr="00453378">
        <w:rPr>
          <w:sz w:val="16"/>
        </w:rPr>
        <w:t xml:space="preserve">, in different ways, </w:t>
      </w:r>
      <w:r w:rsidRPr="00453378">
        <w:rPr>
          <w:rStyle w:val="StyleUnderline"/>
        </w:rPr>
        <w:t>as Israeli subjects but cannot become</w:t>
      </w:r>
      <w:r w:rsidRPr="00453378">
        <w:rPr>
          <w:sz w:val="16"/>
        </w:rPr>
        <w:t xml:space="preserve"> Israeli </w:t>
      </w:r>
      <w:r w:rsidRPr="00453378">
        <w:rPr>
          <w:rStyle w:val="StyleUnderline"/>
        </w:rPr>
        <w:t>citizens. That’s colonialism</w:t>
      </w:r>
      <w:r w:rsidRPr="00453378">
        <w:rPr>
          <w:sz w:val="16"/>
        </w:rPr>
        <w:t>. Palestinians — like all people—deserve to be citizens of the country in which they live. Denying them that right is a recipe for intifada after intifada since no people will indefinitely endure subjugation. And the more Palestinians lose hope of becoming citizens of their own country, the more they will demand citizenship in Israel, which Israel cannot grant without ceasing to be a Jewish state.</w:t>
      </w:r>
    </w:p>
    <w:p w:rsidR="002E0B4D" w:rsidRPr="00DD4197" w:rsidRDefault="002E0B4D" w:rsidP="002E0B4D">
      <w:pPr>
        <w:rPr>
          <w:sz w:val="16"/>
        </w:rPr>
      </w:pPr>
      <w:r w:rsidRPr="00453378">
        <w:rPr>
          <w:rStyle w:val="StyleUnderline"/>
        </w:rPr>
        <w:t>The U</w:t>
      </w:r>
      <w:r w:rsidRPr="00453378">
        <w:rPr>
          <w:sz w:val="16"/>
        </w:rPr>
        <w:t xml:space="preserve">nited </w:t>
      </w:r>
      <w:r w:rsidRPr="00453378">
        <w:rPr>
          <w:rStyle w:val="StyleUnderline"/>
        </w:rPr>
        <w:t>S</w:t>
      </w:r>
      <w:r w:rsidRPr="00453378">
        <w:rPr>
          <w:sz w:val="16"/>
        </w:rPr>
        <w:t xml:space="preserve">tates should not condition off-shore procurement on the creation of a Palestinian state since creating one is not solely within Israel’s power. But America </w:t>
      </w:r>
      <w:r w:rsidRPr="00453378">
        <w:rPr>
          <w:rStyle w:val="StyleUnderline"/>
        </w:rPr>
        <w:t xml:space="preserve">can use off-shore procurement as leverage to </w:t>
      </w:r>
      <w:r w:rsidRPr="00453378">
        <w:rPr>
          <w:sz w:val="16"/>
        </w:rPr>
        <w:t xml:space="preserve">keep Israel from foreclosing a Palestinian state. The US can </w:t>
      </w:r>
      <w:r w:rsidRPr="00453378">
        <w:rPr>
          <w:rStyle w:val="StyleUnderline"/>
        </w:rPr>
        <w:t>insist that Israel not annex any part of the West Bank.</w:t>
      </w:r>
      <w:r w:rsidRPr="00453378">
        <w:rPr>
          <w:sz w:val="16"/>
        </w:rPr>
        <w:t xml:space="preserve"> (Palestinian leaders have in the past suggested that Israel could annex certain settlements as part of a two-state deal, but only in return for land inside Israel proper. If Israel annexes settlements unilaterally and without compensation, the basis for that trade disappears).</w:t>
      </w:r>
    </w:p>
    <w:p w:rsidR="002E0B4D" w:rsidRPr="00DD4197" w:rsidRDefault="002E0B4D" w:rsidP="002E0B4D">
      <w:pPr>
        <w:rPr>
          <w:sz w:val="16"/>
        </w:rPr>
      </w:pPr>
      <w:r w:rsidRPr="00DD4197">
        <w:rPr>
          <w:rStyle w:val="StyleUnderline"/>
        </w:rPr>
        <w:lastRenderedPageBreak/>
        <w:t>The US can also insist that Israel stop settlement growth</w:t>
      </w:r>
      <w:r w:rsidRPr="00DD4197">
        <w:rPr>
          <w:sz w:val="16"/>
        </w:rPr>
        <w:t xml:space="preserve">, </w:t>
      </w:r>
      <w:r w:rsidRPr="00DD4197">
        <w:rPr>
          <w:rStyle w:val="StyleUnderline"/>
        </w:rPr>
        <w:t>which eats away at the territory on which Palestinians would establish their state (and</w:t>
      </w:r>
      <w:r w:rsidRPr="00DD4197">
        <w:rPr>
          <w:sz w:val="16"/>
        </w:rPr>
        <w:t xml:space="preserve"> which </w:t>
      </w:r>
      <w:r w:rsidRPr="00DD4197">
        <w:rPr>
          <w:rStyle w:val="StyleUnderline"/>
        </w:rPr>
        <w:t>often involves the theft of land that individual Palestinians own</w:t>
      </w:r>
      <w:r w:rsidRPr="00DD4197">
        <w:rPr>
          <w:sz w:val="16"/>
        </w:rPr>
        <w:t xml:space="preserve">). </w:t>
      </w:r>
      <w:r w:rsidRPr="00DD4197">
        <w:rPr>
          <w:rStyle w:val="StyleUnderline"/>
        </w:rPr>
        <w:t>In 2017</w:t>
      </w:r>
      <w:r w:rsidRPr="00DD4197">
        <w:rPr>
          <w:sz w:val="16"/>
        </w:rPr>
        <w:t xml:space="preserve">, according to Israel’s Central Bureau of Statistics, </w:t>
      </w:r>
      <w:r w:rsidRPr="00DD4197">
        <w:rPr>
          <w:rStyle w:val="StyleUnderline"/>
        </w:rPr>
        <w:t>the settler population grew at close to double the rate of the Israeli population as a whole</w:t>
      </w:r>
      <w:r w:rsidRPr="00DD4197">
        <w:rPr>
          <w:sz w:val="16"/>
        </w:rPr>
        <w:t xml:space="preserve">. That’s partly </w:t>
      </w:r>
      <w:r w:rsidRPr="00DD4197">
        <w:rPr>
          <w:rStyle w:val="StyleUnderline"/>
        </w:rPr>
        <w:t>because the Israeli government</w:t>
      </w:r>
      <w:r w:rsidRPr="00DD4197">
        <w:rPr>
          <w:sz w:val="16"/>
        </w:rPr>
        <w:t xml:space="preserve"> essentially </w:t>
      </w:r>
      <w:r w:rsidRPr="00DD4197">
        <w:rPr>
          <w:rStyle w:val="StyleUnderline"/>
        </w:rPr>
        <w:t>pays Jews to move into the West Bank</w:t>
      </w:r>
      <w:r w:rsidRPr="00DD4197">
        <w:rPr>
          <w:sz w:val="16"/>
        </w:rPr>
        <w:t xml:space="preserve"> by allocating far more government money to settlements than to cities and towns inside Israel proper.</w:t>
      </w:r>
    </w:p>
    <w:p w:rsidR="002E0B4D" w:rsidRPr="00DD4197" w:rsidRDefault="002E0B4D" w:rsidP="002E0B4D">
      <w:pPr>
        <w:rPr>
          <w:sz w:val="16"/>
        </w:rPr>
      </w:pPr>
      <w:r w:rsidRPr="00DD4197">
        <w:rPr>
          <w:rStyle w:val="StyleUnderline"/>
        </w:rPr>
        <w:t>Finally</w:t>
      </w:r>
      <w:r w:rsidRPr="00DD4197">
        <w:rPr>
          <w:sz w:val="16"/>
        </w:rPr>
        <w:t xml:space="preserve">, </w:t>
      </w:r>
      <w:r w:rsidRPr="00DD4197">
        <w:rPr>
          <w:rStyle w:val="StyleUnderline"/>
        </w:rPr>
        <w:t>while</w:t>
      </w:r>
      <w:r w:rsidRPr="00DD4197">
        <w:rPr>
          <w:sz w:val="16"/>
        </w:rPr>
        <w:t xml:space="preserve"> </w:t>
      </w:r>
      <w:r w:rsidRPr="00DD4197">
        <w:rPr>
          <w:rStyle w:val="StyleUnderline"/>
        </w:rPr>
        <w:t>the U</w:t>
      </w:r>
      <w:r w:rsidRPr="00DD4197">
        <w:rPr>
          <w:sz w:val="16"/>
        </w:rPr>
        <w:t xml:space="preserve">nited </w:t>
      </w:r>
      <w:r w:rsidRPr="00DD4197">
        <w:rPr>
          <w:rStyle w:val="StyleUnderline"/>
        </w:rPr>
        <w:t>S</w:t>
      </w:r>
      <w:r w:rsidRPr="00DD4197">
        <w:rPr>
          <w:sz w:val="16"/>
        </w:rPr>
        <w:t xml:space="preserve">tates </w:t>
      </w:r>
      <w:r w:rsidRPr="00DD4197">
        <w:rPr>
          <w:rStyle w:val="StyleUnderline"/>
        </w:rPr>
        <w:t>cannot demand</w:t>
      </w:r>
      <w:r w:rsidRPr="00DD4197">
        <w:rPr>
          <w:sz w:val="16"/>
        </w:rPr>
        <w:t xml:space="preserve"> that </w:t>
      </w:r>
      <w:r w:rsidRPr="00DD4197">
        <w:rPr>
          <w:rStyle w:val="StyleUnderline"/>
        </w:rPr>
        <w:t>Israelis and Palestinians reach a two-state deal, it can demand</w:t>
      </w:r>
      <w:r w:rsidRPr="00DD4197">
        <w:rPr>
          <w:sz w:val="16"/>
        </w:rPr>
        <w:t xml:space="preserve"> </w:t>
      </w:r>
      <w:r w:rsidRPr="00DD4197">
        <w:rPr>
          <w:rStyle w:val="StyleUnderline"/>
        </w:rPr>
        <w:t>that the Israeli government accept the basic outlines of one</w:t>
      </w:r>
      <w:r w:rsidRPr="00DD4197">
        <w:rPr>
          <w:sz w:val="16"/>
        </w:rPr>
        <w:t xml:space="preserve">, as </w:t>
      </w:r>
      <w:r w:rsidRPr="00DD4197">
        <w:rPr>
          <w:rStyle w:val="StyleUnderline"/>
        </w:rPr>
        <w:t>detailed in the Clinton parameters in 2000 and the Arab Peace Initiative in 2002</w:t>
      </w:r>
      <w:r w:rsidRPr="00DD4197">
        <w:rPr>
          <w:sz w:val="16"/>
        </w:rPr>
        <w:t xml:space="preserve">, as Mahmoud Abbas has done, and negotiate on that basis. </w:t>
      </w:r>
      <w:r w:rsidRPr="00DD4197">
        <w:rPr>
          <w:rStyle w:val="StyleUnderline"/>
        </w:rPr>
        <w:t>Israel can refuse. But then America can refuse to stop allowing Israel to spend American money on Israeli arms.</w:t>
      </w:r>
    </w:p>
    <w:p w:rsidR="002E0B4D" w:rsidRPr="00DD4197" w:rsidRDefault="002E0B4D" w:rsidP="002E0B4D">
      <w:pPr>
        <w:rPr>
          <w:sz w:val="16"/>
        </w:rPr>
      </w:pPr>
      <w:r w:rsidRPr="00DD4197">
        <w:rPr>
          <w:sz w:val="16"/>
        </w:rPr>
        <w:t xml:space="preserve">Like the first, this second form of conditionality would elicit howls from the Israeli and American Jewish political establishments, which would accuse the US of undermining Israeli security. But it’s worth remembering that, </w:t>
      </w:r>
      <w:r w:rsidRPr="00DD4197">
        <w:rPr>
          <w:rStyle w:val="StyleUnderline"/>
        </w:rPr>
        <w:t>overwhelmingly, Israel’s top security officials consider the two-state solution safer than permanent occupation.</w:t>
      </w:r>
      <w:r w:rsidRPr="00DD4197">
        <w:rPr>
          <w:sz w:val="16"/>
        </w:rPr>
        <w:t xml:space="preserve"> </w:t>
      </w:r>
      <w:r w:rsidRPr="00DD4197">
        <w:rPr>
          <w:rStyle w:val="StyleUnderline"/>
        </w:rPr>
        <w:t>In 2015</w:t>
      </w:r>
      <w:r w:rsidRPr="00DD4197">
        <w:rPr>
          <w:sz w:val="16"/>
        </w:rPr>
        <w:t xml:space="preserve">, </w:t>
      </w:r>
      <w:r w:rsidRPr="00DD4197">
        <w:rPr>
          <w:rStyle w:val="StyleUnderline"/>
        </w:rPr>
        <w:t xml:space="preserve">one former head of </w:t>
      </w:r>
      <w:r w:rsidRPr="00DD4197">
        <w:rPr>
          <w:sz w:val="16"/>
        </w:rPr>
        <w:t xml:space="preserve">the Mossad, </w:t>
      </w:r>
      <w:r w:rsidRPr="00DD4197">
        <w:rPr>
          <w:rStyle w:val="StyleUnderline"/>
        </w:rPr>
        <w:t>Israel’s external security agency</w:t>
      </w:r>
      <w:r w:rsidRPr="00DD4197">
        <w:rPr>
          <w:sz w:val="16"/>
        </w:rPr>
        <w:t xml:space="preserve">, Meir Dagan, </w:t>
      </w:r>
      <w:r w:rsidRPr="00DD4197">
        <w:rPr>
          <w:rStyle w:val="StyleUnderline"/>
        </w:rPr>
        <w:t>warned that Netanyahu’s policies toward the Palestinians were “leading to either a binational state or an apartheid state.”</w:t>
      </w:r>
      <w:r w:rsidRPr="00DD4197">
        <w:rPr>
          <w:sz w:val="16"/>
        </w:rPr>
        <w:t xml:space="preserve"> </w:t>
      </w:r>
      <w:r w:rsidRPr="00DD4197">
        <w:rPr>
          <w:rStyle w:val="StyleUnderline"/>
        </w:rPr>
        <w:t>In 2017, another former</w:t>
      </w:r>
      <w:r w:rsidRPr="00DD4197">
        <w:rPr>
          <w:sz w:val="16"/>
        </w:rPr>
        <w:t xml:space="preserve"> Mossad </w:t>
      </w:r>
      <w:r w:rsidRPr="00DD4197">
        <w:rPr>
          <w:rStyle w:val="StyleUnderline"/>
        </w:rPr>
        <w:t>head</w:t>
      </w:r>
      <w:r w:rsidRPr="00DD4197">
        <w:rPr>
          <w:sz w:val="16"/>
        </w:rPr>
        <w:t xml:space="preserve">, Tamir Pardo, </w:t>
      </w:r>
      <w:r w:rsidRPr="00DD4197">
        <w:rPr>
          <w:rStyle w:val="StyleUnderline"/>
        </w:rPr>
        <w:t>called the death of the two-state solution an “existential threat” to Israel.</w:t>
      </w:r>
      <w:r w:rsidRPr="00DD4197">
        <w:rPr>
          <w:sz w:val="16"/>
        </w:rPr>
        <w:t xml:space="preserve"> </w:t>
      </w:r>
      <w:r w:rsidRPr="00DD4197">
        <w:rPr>
          <w:rStyle w:val="StyleUnderline"/>
        </w:rPr>
        <w:t>Such views are widespread</w:t>
      </w:r>
      <w:r w:rsidRPr="00DD4197">
        <w:rPr>
          <w:sz w:val="16"/>
        </w:rPr>
        <w:t xml:space="preserve">. In 2016, Major General </w:t>
      </w:r>
      <w:proofErr w:type="spellStart"/>
      <w:r w:rsidRPr="00DD4197">
        <w:rPr>
          <w:sz w:val="16"/>
        </w:rPr>
        <w:t>Gadi</w:t>
      </w:r>
      <w:proofErr w:type="spellEnd"/>
      <w:r w:rsidRPr="00DD4197">
        <w:rPr>
          <w:sz w:val="16"/>
        </w:rPr>
        <w:t xml:space="preserve"> </w:t>
      </w:r>
      <w:proofErr w:type="spellStart"/>
      <w:r w:rsidRPr="00DD4197">
        <w:rPr>
          <w:sz w:val="16"/>
        </w:rPr>
        <w:t>Shamni</w:t>
      </w:r>
      <w:proofErr w:type="spellEnd"/>
      <w:r w:rsidRPr="00DD4197">
        <w:rPr>
          <w:sz w:val="16"/>
        </w:rPr>
        <w:t>, former head of Israel’s Central Command, which encompasses the West Bank, noted that, “</w:t>
      </w:r>
      <w:r w:rsidRPr="00DD4197">
        <w:rPr>
          <w:rStyle w:val="StyleUnderline"/>
        </w:rPr>
        <w:t>The overwhelming majority of the senior ranks of the defense establishment think we are moving in very problematic directions in regard to the Palestinians.</w:t>
      </w:r>
      <w:r w:rsidRPr="00DD4197">
        <w:rPr>
          <w:sz w:val="16"/>
        </w:rPr>
        <w:t xml:space="preserve"> For every 50 people who think as I do, you’ll find [only] one or two who espouse a different view.” That same year, a Likud member of the Knesset quipped that “there is something that happens” to the people who run Israel’s security agencies that “makes them left-wing.”</w:t>
      </w:r>
    </w:p>
    <w:p w:rsidR="002E0B4D" w:rsidRPr="00DD4197" w:rsidRDefault="002E0B4D" w:rsidP="002E0B4D">
      <w:pPr>
        <w:rPr>
          <w:sz w:val="16"/>
          <w:szCs w:val="18"/>
        </w:rPr>
      </w:pPr>
      <w:r w:rsidRPr="00DD4197">
        <w:rPr>
          <w:sz w:val="16"/>
          <w:szCs w:val="18"/>
        </w:rPr>
        <w:t>This may sound strange to Americans. How could Israelis, who prize security, elect leaders who are entrenching an occupation that so many Israeli security professionals consider dangerous? But it’s not that strange: Ideologues overrule security professionals in our political system too. The Pentagon considers climate change a grave threat to national security; Donald Trump considers it a Chinese hoax. The police condemn laws that make it easier to own a gun. Police-loving Republicans pass them anyway.</w:t>
      </w:r>
    </w:p>
    <w:p w:rsidR="002E0B4D" w:rsidRDefault="002E0B4D" w:rsidP="002E0B4D">
      <w:pPr>
        <w:rPr>
          <w:sz w:val="16"/>
        </w:rPr>
      </w:pPr>
      <w:r w:rsidRPr="00DD4197">
        <w:rPr>
          <w:rStyle w:val="StyleUnderline"/>
        </w:rPr>
        <w:t>By conditioning off-shore procurement, the U</w:t>
      </w:r>
      <w:r w:rsidRPr="00DD4197">
        <w:rPr>
          <w:sz w:val="16"/>
        </w:rPr>
        <w:t xml:space="preserve">nited </w:t>
      </w:r>
      <w:r w:rsidRPr="00DD4197">
        <w:rPr>
          <w:rStyle w:val="StyleUnderline"/>
        </w:rPr>
        <w:t>S</w:t>
      </w:r>
      <w:r w:rsidRPr="00DD4197">
        <w:rPr>
          <w:sz w:val="16"/>
        </w:rPr>
        <w:t xml:space="preserve">tates </w:t>
      </w:r>
      <w:r w:rsidRPr="00DD4197">
        <w:rPr>
          <w:rStyle w:val="StyleUnderline"/>
        </w:rPr>
        <w:t xml:space="preserve">can prod and empower those in Israel’s security establishment who fear permanent occupation to more forcefully oppose it. And </w:t>
      </w:r>
      <w:r w:rsidRPr="00DD4197">
        <w:rPr>
          <w:sz w:val="16"/>
        </w:rPr>
        <w:t xml:space="preserve">America can </w:t>
      </w:r>
      <w:r w:rsidRPr="00DD4197">
        <w:rPr>
          <w:rStyle w:val="StyleUnderline"/>
        </w:rPr>
        <w:t xml:space="preserve">weaken Netanyahu by showing </w:t>
      </w:r>
      <w:r w:rsidRPr="00DD4197">
        <w:rPr>
          <w:sz w:val="16"/>
        </w:rPr>
        <w:t xml:space="preserve">ordinary </w:t>
      </w:r>
      <w:r w:rsidRPr="00DD4197">
        <w:rPr>
          <w:rStyle w:val="StyleUnderline"/>
        </w:rPr>
        <w:t>Israelis that his policies undermine Israel’s most important relationship.</w:t>
      </w:r>
      <w:r w:rsidRPr="00DD4197">
        <w:rPr>
          <w:sz w:val="16"/>
        </w:rPr>
        <w:t xml:space="preserve"> As </w:t>
      </w:r>
      <w:proofErr w:type="spellStart"/>
      <w:r w:rsidRPr="00DD4197">
        <w:rPr>
          <w:sz w:val="16"/>
        </w:rPr>
        <w:t>B’Tselem’s</w:t>
      </w:r>
      <w:proofErr w:type="spellEnd"/>
      <w:r w:rsidRPr="00DD4197">
        <w:rPr>
          <w:sz w:val="16"/>
        </w:rPr>
        <w:t xml:space="preserve"> </w:t>
      </w:r>
      <w:proofErr w:type="spellStart"/>
      <w:r w:rsidRPr="00DD4197">
        <w:rPr>
          <w:sz w:val="16"/>
        </w:rPr>
        <w:t>Hagai</w:t>
      </w:r>
      <w:proofErr w:type="spellEnd"/>
      <w:r w:rsidRPr="00DD4197">
        <w:rPr>
          <w:sz w:val="16"/>
        </w:rPr>
        <w:t xml:space="preserve"> El-Ad has argued, “Perpetuating the occupation and paying no price for it – having it both ways – is Netanyahu’s single goal. Breaking…that mold is the biggest hope we have of finally ending the occupation.” With this shift in policy, Democrats can keep this hope alive.</w:t>
      </w:r>
    </w:p>
    <w:p w:rsidR="002E0B4D" w:rsidRDefault="002E0B4D" w:rsidP="002E0B4D">
      <w:pPr>
        <w:rPr>
          <w:sz w:val="16"/>
        </w:rPr>
      </w:pPr>
    </w:p>
    <w:p w:rsidR="002E0B4D" w:rsidRDefault="002E0B4D" w:rsidP="002E0B4D">
      <w:pPr>
        <w:pStyle w:val="Heading4"/>
      </w:pPr>
      <w:r>
        <w:t>Israel says yes – don’t believe their fatalist rhetoric – a two state solution is in Israel’s best interests</w:t>
      </w:r>
    </w:p>
    <w:p w:rsidR="002E0B4D" w:rsidRPr="00780F23" w:rsidRDefault="002E0B4D" w:rsidP="002E0B4D">
      <w:pPr>
        <w:rPr>
          <w:rStyle w:val="Style13ptBold"/>
          <w:b w:val="0"/>
          <w:bCs w:val="0"/>
        </w:rPr>
      </w:pPr>
      <w:proofErr w:type="spellStart"/>
      <w:r>
        <w:rPr>
          <w:rStyle w:val="Style13ptBold"/>
        </w:rPr>
        <w:t>Basciano</w:t>
      </w:r>
      <w:proofErr w:type="spellEnd"/>
      <w:r>
        <w:rPr>
          <w:rStyle w:val="Style13ptBold"/>
        </w:rPr>
        <w:t xml:space="preserve"> and </w:t>
      </w:r>
      <w:proofErr w:type="spellStart"/>
      <w:r>
        <w:rPr>
          <w:rStyle w:val="Style13ptBold"/>
        </w:rPr>
        <w:t>Kowaz</w:t>
      </w:r>
      <w:proofErr w:type="spellEnd"/>
      <w:r>
        <w:rPr>
          <w:rStyle w:val="Style13ptBold"/>
        </w:rPr>
        <w:t>, ’17</w:t>
      </w:r>
      <w:r>
        <w:rPr>
          <w:rStyle w:val="Style13ptBold"/>
          <w:b w:val="0"/>
        </w:rPr>
        <w:t xml:space="preserve"> </w:t>
      </w:r>
      <w:r w:rsidRPr="00780F23">
        <w:t xml:space="preserve">(Adam </w:t>
      </w:r>
      <w:proofErr w:type="spellStart"/>
      <w:r w:rsidRPr="00780F23">
        <w:t>Basciano</w:t>
      </w:r>
      <w:proofErr w:type="spellEnd"/>
      <w:r w:rsidRPr="00780F23">
        <w:t xml:space="preserve">, program associate at the Israel Policy Forum in New York City, and Eli W. </w:t>
      </w:r>
      <w:proofErr w:type="spellStart"/>
      <w:r w:rsidRPr="00780F23">
        <w:t>Kowaz</w:t>
      </w:r>
      <w:proofErr w:type="spellEnd"/>
      <w:r w:rsidRPr="00780F23">
        <w:t>, Israel Policy Forum’s digital director, “10 REASONS TWO STATES MUST BE ADVANCED”, The Jerusalem Post, 01/08/2017, ZW)</w:t>
      </w:r>
    </w:p>
    <w:p w:rsidR="002E0B4D" w:rsidRPr="000141EC" w:rsidRDefault="002E0B4D" w:rsidP="002E0B4D">
      <w:pPr>
        <w:rPr>
          <w:sz w:val="16"/>
        </w:rPr>
      </w:pPr>
      <w:r w:rsidRPr="00113A0C">
        <w:rPr>
          <w:rStyle w:val="StyleUnderline"/>
        </w:rPr>
        <w:t>Two states</w:t>
      </w:r>
      <w:r w:rsidRPr="000141EC">
        <w:rPr>
          <w:sz w:val="16"/>
        </w:rPr>
        <w:t xml:space="preserve"> for two peoples </w:t>
      </w:r>
      <w:r w:rsidRPr="00113A0C">
        <w:rPr>
          <w:rStyle w:val="StyleUnderline"/>
        </w:rPr>
        <w:t>remains the only outcome for the Israeli-Palestinian conflict</w:t>
      </w:r>
      <w:r w:rsidRPr="000141EC">
        <w:rPr>
          <w:sz w:val="16"/>
        </w:rPr>
        <w:t xml:space="preserve">. That is not to say it is around the corner, but </w:t>
      </w:r>
      <w:r w:rsidRPr="00113A0C">
        <w:rPr>
          <w:rStyle w:val="StyleUnderline"/>
        </w:rPr>
        <w:t>it is inevitable, and it is the duty of Israeli and Palestinian leaders to take steps to advance it before more blood is spilled.</w:t>
      </w:r>
      <w:r w:rsidRPr="000141EC">
        <w:rPr>
          <w:sz w:val="16"/>
        </w:rPr>
        <w:t xml:space="preserve"> We have compiled the </w:t>
      </w:r>
      <w:r w:rsidRPr="00113A0C">
        <w:rPr>
          <w:rStyle w:val="StyleUnderline"/>
        </w:rPr>
        <w:t>10</w:t>
      </w:r>
      <w:r w:rsidRPr="000141EC">
        <w:rPr>
          <w:sz w:val="16"/>
        </w:rPr>
        <w:t xml:space="preserve"> foremost </w:t>
      </w:r>
      <w:r w:rsidRPr="00113A0C">
        <w:rPr>
          <w:rStyle w:val="StyleUnderline"/>
        </w:rPr>
        <w:t>reasons</w:t>
      </w:r>
      <w:r w:rsidRPr="000141EC">
        <w:rPr>
          <w:sz w:val="16"/>
        </w:rPr>
        <w:t xml:space="preserve"> </w:t>
      </w:r>
      <w:r w:rsidRPr="00113A0C">
        <w:rPr>
          <w:rStyle w:val="StyleUnderline"/>
        </w:rPr>
        <w:t>why the</w:t>
      </w:r>
      <w:r w:rsidRPr="000141EC">
        <w:rPr>
          <w:sz w:val="16"/>
        </w:rPr>
        <w:t xml:space="preserve"> </w:t>
      </w:r>
      <w:r w:rsidRPr="000141EC">
        <w:rPr>
          <w:sz w:val="16"/>
        </w:rPr>
        <w:lastRenderedPageBreak/>
        <w:t xml:space="preserve">opportunity for </w:t>
      </w:r>
      <w:r w:rsidRPr="00113A0C">
        <w:rPr>
          <w:rStyle w:val="StyleUnderline"/>
        </w:rPr>
        <w:t>two-state solution has not expired</w:t>
      </w:r>
      <w:r w:rsidRPr="000141EC">
        <w:rPr>
          <w:sz w:val="16"/>
        </w:rPr>
        <w:t xml:space="preserve"> – </w:t>
      </w:r>
      <w:r w:rsidRPr="00113A0C">
        <w:rPr>
          <w:rStyle w:val="StyleUnderline"/>
        </w:rPr>
        <w:t>and why Israel must initiate advancing it through separating from the Palestinians in the West Bank.</w:t>
      </w:r>
    </w:p>
    <w:p w:rsidR="002E0B4D" w:rsidRPr="000141EC" w:rsidRDefault="002E0B4D" w:rsidP="002E0B4D">
      <w:pPr>
        <w:rPr>
          <w:sz w:val="16"/>
        </w:rPr>
      </w:pPr>
      <w:r w:rsidRPr="00113A0C">
        <w:rPr>
          <w:rStyle w:val="StyleUnderline"/>
        </w:rPr>
        <w:t>1. An overwhelming majority of Israelis are still in favor of a two-state solution</w:t>
      </w:r>
      <w:r w:rsidRPr="000141EC">
        <w:rPr>
          <w:sz w:val="16"/>
        </w:rPr>
        <w:t>, and only a small minority support annexation.</w:t>
      </w:r>
    </w:p>
    <w:p w:rsidR="002E0B4D" w:rsidRPr="000141EC" w:rsidRDefault="002E0B4D" w:rsidP="002E0B4D">
      <w:pPr>
        <w:rPr>
          <w:sz w:val="16"/>
        </w:rPr>
      </w:pPr>
      <w:r w:rsidRPr="000141EC">
        <w:rPr>
          <w:sz w:val="16"/>
        </w:rPr>
        <w:t xml:space="preserve">Israelis may believe there is currently no Palestinian partner for peace, but the idea that the majority of Israelis do not support a two-state solution is false. </w:t>
      </w:r>
      <w:r w:rsidRPr="00113A0C">
        <w:rPr>
          <w:rStyle w:val="StyleUnderline"/>
        </w:rPr>
        <w:t>A</w:t>
      </w:r>
      <w:r w:rsidRPr="000141EC">
        <w:rPr>
          <w:sz w:val="16"/>
        </w:rPr>
        <w:t xml:space="preserve"> </w:t>
      </w:r>
      <w:proofErr w:type="spellStart"/>
      <w:r w:rsidRPr="00113A0C">
        <w:rPr>
          <w:rStyle w:val="StyleUnderline"/>
        </w:rPr>
        <w:t>Reshet</w:t>
      </w:r>
      <w:proofErr w:type="spellEnd"/>
      <w:r w:rsidRPr="00113A0C">
        <w:rPr>
          <w:rStyle w:val="StyleUnderline"/>
        </w:rPr>
        <w:t xml:space="preserve"> Bet poll from December 30, 2016, indicates 61% of Israelis support the creation of a Palestinian state</w:t>
      </w:r>
      <w:r w:rsidRPr="000141EC">
        <w:rPr>
          <w:sz w:val="16"/>
        </w:rPr>
        <w:t>, while the remaining 39% either do not see a solution in the foreseeable future or support annexation.</w:t>
      </w:r>
    </w:p>
    <w:p w:rsidR="002E0B4D" w:rsidRPr="000141EC" w:rsidRDefault="002E0B4D" w:rsidP="002E0B4D">
      <w:pPr>
        <w:rPr>
          <w:sz w:val="16"/>
          <w:szCs w:val="18"/>
        </w:rPr>
      </w:pPr>
      <w:r w:rsidRPr="000141EC">
        <w:rPr>
          <w:sz w:val="16"/>
          <w:szCs w:val="18"/>
        </w:rPr>
        <w:t xml:space="preserve">This broad public support for the </w:t>
      </w:r>
      <w:proofErr w:type="spellStart"/>
      <w:r w:rsidRPr="000141EC">
        <w:rPr>
          <w:sz w:val="16"/>
          <w:szCs w:val="18"/>
        </w:rPr>
        <w:t>twostate</w:t>
      </w:r>
      <w:proofErr w:type="spellEnd"/>
      <w:r w:rsidRPr="000141EC">
        <w:rPr>
          <w:sz w:val="16"/>
          <w:szCs w:val="18"/>
        </w:rPr>
        <w:t xml:space="preserve"> solution is especially noteworthy given the current political climate and concerted efforts against such a solution.</w:t>
      </w:r>
    </w:p>
    <w:p w:rsidR="002E0B4D" w:rsidRPr="000141EC" w:rsidRDefault="002E0B4D" w:rsidP="002E0B4D">
      <w:pPr>
        <w:rPr>
          <w:sz w:val="16"/>
        </w:rPr>
      </w:pPr>
      <w:r w:rsidRPr="00113A0C">
        <w:rPr>
          <w:rStyle w:val="StyleUnderline"/>
        </w:rPr>
        <w:t>2. A majority of the governing coalition</w:t>
      </w:r>
      <w:r w:rsidRPr="000141EC">
        <w:rPr>
          <w:sz w:val="16"/>
        </w:rPr>
        <w:t xml:space="preserve"> </w:t>
      </w:r>
      <w:r w:rsidRPr="00113A0C">
        <w:rPr>
          <w:rStyle w:val="StyleUnderline"/>
        </w:rPr>
        <w:t>may not support</w:t>
      </w:r>
      <w:r w:rsidRPr="000141EC">
        <w:rPr>
          <w:sz w:val="16"/>
        </w:rPr>
        <w:t xml:space="preserve"> </w:t>
      </w:r>
      <w:proofErr w:type="gramStart"/>
      <w:r w:rsidRPr="000141EC">
        <w:rPr>
          <w:sz w:val="16"/>
        </w:rPr>
        <w:t xml:space="preserve">a </w:t>
      </w:r>
      <w:r w:rsidRPr="00113A0C">
        <w:rPr>
          <w:rStyle w:val="StyleUnderline"/>
        </w:rPr>
        <w:t>two</w:t>
      </w:r>
      <w:proofErr w:type="gramEnd"/>
      <w:r w:rsidRPr="00113A0C">
        <w:rPr>
          <w:rStyle w:val="StyleUnderline"/>
        </w:rPr>
        <w:t xml:space="preserve"> states, but a majority of Knesset members do.</w:t>
      </w:r>
    </w:p>
    <w:p w:rsidR="002E0B4D" w:rsidRDefault="002E0B4D" w:rsidP="002E0B4D">
      <w:r w:rsidRPr="000141EC">
        <w:rPr>
          <w:sz w:val="16"/>
          <w:szCs w:val="18"/>
        </w:rPr>
        <w:t xml:space="preserve">It is difficult to envision concrete steps taken by the current Israeli government toward separation from the Palestinians – given the political leverage held by Naftali Bennett’s </w:t>
      </w:r>
      <w:proofErr w:type="spellStart"/>
      <w:r w:rsidRPr="000141EC">
        <w:rPr>
          <w:sz w:val="16"/>
          <w:szCs w:val="18"/>
        </w:rPr>
        <w:t>Bayit</w:t>
      </w:r>
      <w:proofErr w:type="spellEnd"/>
      <w:r w:rsidRPr="000141EC">
        <w:rPr>
          <w:sz w:val="16"/>
          <w:szCs w:val="18"/>
        </w:rPr>
        <w:t xml:space="preserve"> Yehudi, which together with other governing factions represent roughly 38-43 Knesset seats that oppose relinquishing the West Bank.</w:t>
      </w:r>
    </w:p>
    <w:p w:rsidR="002E0B4D" w:rsidRPr="000141EC" w:rsidRDefault="002E0B4D" w:rsidP="002E0B4D">
      <w:pPr>
        <w:rPr>
          <w:sz w:val="16"/>
        </w:rPr>
      </w:pPr>
      <w:r w:rsidRPr="000141EC">
        <w:rPr>
          <w:sz w:val="16"/>
        </w:rPr>
        <w:t xml:space="preserve">Nonetheless, </w:t>
      </w:r>
      <w:r w:rsidRPr="000141EC">
        <w:rPr>
          <w:rStyle w:val="StyleUnderline"/>
        </w:rPr>
        <w:t>the vast majority of Israel’s parliament</w:t>
      </w:r>
      <w:r w:rsidRPr="000141EC">
        <w:rPr>
          <w:sz w:val="16"/>
        </w:rPr>
        <w:t xml:space="preserve"> (120 total seats) </w:t>
      </w:r>
      <w:r w:rsidRPr="000141EC">
        <w:rPr>
          <w:rStyle w:val="StyleUnderline"/>
        </w:rPr>
        <w:t>knows</w:t>
      </w:r>
      <w:r w:rsidRPr="000141EC">
        <w:rPr>
          <w:sz w:val="16"/>
        </w:rPr>
        <w:t xml:space="preserve"> that maintaining </w:t>
      </w:r>
      <w:r w:rsidRPr="000141EC">
        <w:rPr>
          <w:rStyle w:val="StyleUnderline"/>
        </w:rPr>
        <w:t>the status quo in the West Bank compromises Israel’s future as a Jewish, democratic, secure state.</w:t>
      </w:r>
      <w:r w:rsidRPr="000141EC">
        <w:rPr>
          <w:sz w:val="16"/>
        </w:rPr>
        <w:t xml:space="preserve"> That is why </w:t>
      </w:r>
      <w:r w:rsidRPr="000141EC">
        <w:rPr>
          <w:rStyle w:val="StyleUnderline"/>
        </w:rPr>
        <w:t>even</w:t>
      </w:r>
      <w:r w:rsidRPr="000141EC">
        <w:rPr>
          <w:sz w:val="16"/>
        </w:rPr>
        <w:t xml:space="preserve"> outspoken </w:t>
      </w:r>
      <w:r w:rsidRPr="000141EC">
        <w:rPr>
          <w:rStyle w:val="StyleUnderline"/>
        </w:rPr>
        <w:t>right-wing “hawks”</w:t>
      </w:r>
      <w:r w:rsidRPr="000141EC">
        <w:rPr>
          <w:sz w:val="16"/>
        </w:rPr>
        <w:t xml:space="preserve"> </w:t>
      </w:r>
      <w:r w:rsidRPr="000141EC">
        <w:rPr>
          <w:rStyle w:val="StyleUnderline"/>
        </w:rPr>
        <w:t>such as</w:t>
      </w:r>
      <w:r w:rsidRPr="000141EC">
        <w:rPr>
          <w:sz w:val="16"/>
        </w:rPr>
        <w:t xml:space="preserve"> Defense Minister </w:t>
      </w:r>
      <w:r w:rsidRPr="000141EC">
        <w:rPr>
          <w:rStyle w:val="StyleUnderline"/>
        </w:rPr>
        <w:t>Avigdor Liberman</w:t>
      </w:r>
      <w:r w:rsidRPr="000141EC">
        <w:rPr>
          <w:sz w:val="16"/>
        </w:rPr>
        <w:t xml:space="preserve"> </w:t>
      </w:r>
      <w:r w:rsidRPr="000141EC">
        <w:rPr>
          <w:rStyle w:val="StyleUnderline"/>
        </w:rPr>
        <w:t>support separation from the Palestinians</w:t>
      </w:r>
      <w:r w:rsidRPr="000141EC">
        <w:rPr>
          <w:sz w:val="16"/>
        </w:rPr>
        <w:t>.</w:t>
      </w:r>
    </w:p>
    <w:p w:rsidR="002E0B4D" w:rsidRPr="000141EC" w:rsidRDefault="002E0B4D" w:rsidP="002E0B4D">
      <w:pPr>
        <w:rPr>
          <w:sz w:val="16"/>
          <w:szCs w:val="18"/>
        </w:rPr>
      </w:pPr>
      <w:r w:rsidRPr="000141EC">
        <w:rPr>
          <w:sz w:val="16"/>
          <w:szCs w:val="18"/>
        </w:rPr>
        <w:t>Taking into account the prime minister, who publicly supports two states and opposes annexation, it becomes clear that such legislation would not be passed in the Knesset.</w:t>
      </w:r>
    </w:p>
    <w:p w:rsidR="002E0B4D" w:rsidRPr="00521B2F" w:rsidRDefault="002E0B4D" w:rsidP="002E0B4D">
      <w:pPr>
        <w:rPr>
          <w:u w:val="single"/>
        </w:rPr>
      </w:pPr>
      <w:r w:rsidRPr="000141EC">
        <w:rPr>
          <w:rStyle w:val="StyleUnderline"/>
        </w:rPr>
        <w:t>3. Almost the entire retired and current Israeli security establishment unequivocally states: taking steps to advance two states is the only way to ensure Israel’s security.</w:t>
      </w:r>
    </w:p>
    <w:p w:rsidR="002E0B4D" w:rsidRPr="00521B2F" w:rsidRDefault="002E0B4D" w:rsidP="002E0B4D">
      <w:pPr>
        <w:rPr>
          <w:sz w:val="16"/>
        </w:rPr>
      </w:pPr>
      <w:r w:rsidRPr="00521B2F">
        <w:rPr>
          <w:sz w:val="16"/>
        </w:rPr>
        <w:t xml:space="preserve">Just as doctors know best about fighting disease and scientists about combating climate change, the Israeli security establishment knows best about advancing Israel’s security, which is why </w:t>
      </w:r>
      <w:r w:rsidRPr="00521B2F">
        <w:rPr>
          <w:rStyle w:val="StyleUnderline"/>
        </w:rPr>
        <w:t>every retired IDF chief of staff</w:t>
      </w:r>
      <w:r w:rsidRPr="00521B2F">
        <w:rPr>
          <w:sz w:val="16"/>
        </w:rPr>
        <w:t xml:space="preserve">, </w:t>
      </w:r>
      <w:r w:rsidRPr="00521B2F">
        <w:rPr>
          <w:rStyle w:val="StyleUnderline"/>
        </w:rPr>
        <w:t>Mossad chief and Shin Bet</w:t>
      </w:r>
      <w:r w:rsidRPr="00521B2F">
        <w:rPr>
          <w:sz w:val="16"/>
        </w:rPr>
        <w:t xml:space="preserve"> (Israeli Security Agency) </w:t>
      </w:r>
      <w:r w:rsidRPr="00521B2F">
        <w:rPr>
          <w:rStyle w:val="StyleUnderline"/>
        </w:rPr>
        <w:t>director has clearly indicated that a two-state arrangement is the only way for Israel to achieve long-term security</w:t>
      </w:r>
      <w:r w:rsidRPr="00521B2F">
        <w:rPr>
          <w:sz w:val="16"/>
        </w:rPr>
        <w:t>. Even further</w:t>
      </w:r>
      <w:r w:rsidRPr="00521B2F">
        <w:rPr>
          <w:rStyle w:val="StyleUnderline"/>
        </w:rPr>
        <w:t>, 80% of all retired IDF generals and their equivalents in the Mossad, Shin Bet and Israeli Police</w:t>
      </w:r>
      <w:r w:rsidRPr="00521B2F">
        <w:rPr>
          <w:sz w:val="16"/>
        </w:rPr>
        <w:t xml:space="preserve"> (Commanders for Israel’s Security) </w:t>
      </w:r>
      <w:r w:rsidRPr="00521B2F">
        <w:rPr>
          <w:rStyle w:val="StyleUnderline"/>
        </w:rPr>
        <w:t>are currently calling for immediate actions to be taken to ensure Israeli security through separation from the Palestinians</w:t>
      </w:r>
      <w:r w:rsidRPr="00521B2F">
        <w:rPr>
          <w:sz w:val="16"/>
        </w:rPr>
        <w:t>. The far Right would have you believe that those advocating for a two-state solution today are unrealistic “leftists,” but with the safety of millions of Israelis on the line, we think it is wise to listen to the commanders with over 7,000 collective years of military and national security service, as opposed to Bennett and his extremist agenda.</w:t>
      </w:r>
    </w:p>
    <w:p w:rsidR="002E0B4D" w:rsidRDefault="002E0B4D" w:rsidP="002E0B4D">
      <w:r w:rsidRPr="00521B2F">
        <w:rPr>
          <w:rStyle w:val="StyleUnderline"/>
        </w:rPr>
        <w:t>4. Advancing two states is the only way to ensure that Israeli-Palestinian security cooperation in the West Bank continues</w:t>
      </w:r>
      <w:r>
        <w:t>.</w:t>
      </w:r>
    </w:p>
    <w:p w:rsidR="002E0B4D" w:rsidRPr="00521B2F" w:rsidRDefault="002E0B4D" w:rsidP="002E0B4D">
      <w:pPr>
        <w:rPr>
          <w:sz w:val="16"/>
        </w:rPr>
      </w:pPr>
      <w:r w:rsidRPr="00521B2F">
        <w:rPr>
          <w:rStyle w:val="StyleUnderline"/>
        </w:rPr>
        <w:t>The Palestinian Authority security forces in the West Bank continue strong security cooperation with the IDF and Israeli authorities</w:t>
      </w:r>
      <w:r w:rsidRPr="00521B2F">
        <w:rPr>
          <w:sz w:val="16"/>
        </w:rPr>
        <w:t>, working together to prevent terrorism from reaching Israelis and Palestinians.</w:t>
      </w:r>
    </w:p>
    <w:p w:rsidR="002E0B4D" w:rsidRPr="00521B2F" w:rsidRDefault="002E0B4D" w:rsidP="002E0B4D">
      <w:pPr>
        <w:rPr>
          <w:sz w:val="16"/>
        </w:rPr>
      </w:pPr>
      <w:r w:rsidRPr="00521B2F">
        <w:rPr>
          <w:sz w:val="16"/>
        </w:rPr>
        <w:t xml:space="preserve">While these security forces may have significant political interests at stake in working to prevent a Hamas takeover in the West Bank, </w:t>
      </w:r>
      <w:r w:rsidRPr="00521B2F">
        <w:rPr>
          <w:rStyle w:val="StyleUnderline"/>
        </w:rPr>
        <w:t xml:space="preserve">their continued cooperation </w:t>
      </w:r>
      <w:r w:rsidRPr="00521B2F">
        <w:rPr>
          <w:sz w:val="16"/>
        </w:rPr>
        <w:t xml:space="preserve">with Israel amid significant public pressure </w:t>
      </w:r>
      <w:r w:rsidRPr="00521B2F">
        <w:rPr>
          <w:rStyle w:val="StyleUnderline"/>
        </w:rPr>
        <w:t>should not be forgotten when the question arises of whether there is a partner for peace on the Arab side. If Israel does not take steps to advance two states, the Palestinian public may lose faith in this security cooperation</w:t>
      </w:r>
      <w:r w:rsidRPr="00521B2F">
        <w:rPr>
          <w:sz w:val="16"/>
        </w:rPr>
        <w:t>, risking its deterioration and bringing about a serious blow to the safety of Israelis.</w:t>
      </w:r>
    </w:p>
    <w:p w:rsidR="002E0B4D" w:rsidRDefault="002E0B4D" w:rsidP="002E0B4D">
      <w:r w:rsidRPr="00521B2F">
        <w:rPr>
          <w:rStyle w:val="StyleUnderline"/>
        </w:rPr>
        <w:lastRenderedPageBreak/>
        <w:t>5. Advancing two states will encourage moderate Arab states to increase their public, diplomatic support for Israel</w:t>
      </w:r>
      <w:r>
        <w:t>.</w:t>
      </w:r>
    </w:p>
    <w:p w:rsidR="002E0B4D" w:rsidRPr="00521B2F" w:rsidRDefault="002E0B4D" w:rsidP="002E0B4D">
      <w:pPr>
        <w:rPr>
          <w:sz w:val="16"/>
        </w:rPr>
      </w:pPr>
      <w:r w:rsidRPr="00521B2F">
        <w:rPr>
          <w:sz w:val="16"/>
        </w:rPr>
        <w:t xml:space="preserve">Prime Minister Benjamin Netanyahu spoke of Israel’s unprecedented security cooperation with regional Arab states such as Egypt and Saudi Arabia, but the recent breakdown Israel experienced at the United Nations in late 2016 indicates its diplomatic isolation. The </w:t>
      </w:r>
      <w:r w:rsidRPr="00521B2F">
        <w:rPr>
          <w:rStyle w:val="StyleUnderline"/>
        </w:rPr>
        <w:t>broad Arab support for the two-state solution</w:t>
      </w:r>
      <w:r w:rsidRPr="00521B2F">
        <w:rPr>
          <w:sz w:val="16"/>
        </w:rPr>
        <w:t xml:space="preserve"> by way of the Arab Peace Initiative </w:t>
      </w:r>
      <w:r w:rsidRPr="00521B2F">
        <w:rPr>
          <w:rStyle w:val="StyleUnderline"/>
        </w:rPr>
        <w:t>is a clear indication that steps to advance two states will open the door for greater regional cooperation.</w:t>
      </w:r>
    </w:p>
    <w:p w:rsidR="002E0B4D" w:rsidRDefault="002E0B4D" w:rsidP="002E0B4D">
      <w:r w:rsidRPr="00521B2F">
        <w:rPr>
          <w:sz w:val="16"/>
          <w:szCs w:val="18"/>
        </w:rPr>
        <w:t>The coalitions led by Western and Arab powers against Islamic State, Iran and jihadist efforts only further incentivize Israeli action on the two-state front.</w:t>
      </w:r>
    </w:p>
    <w:p w:rsidR="002E0B4D" w:rsidRPr="00521B2F" w:rsidRDefault="002E0B4D" w:rsidP="002E0B4D">
      <w:pPr>
        <w:rPr>
          <w:u w:val="single"/>
        </w:rPr>
      </w:pPr>
      <w:r w:rsidRPr="00521B2F">
        <w:rPr>
          <w:rStyle w:val="StyleUnderline"/>
        </w:rPr>
        <w:t>6. Advancing two states is the only way Israel will</w:t>
      </w:r>
      <w:r w:rsidRPr="00521B2F">
        <w:rPr>
          <w:sz w:val="16"/>
        </w:rPr>
        <w:t xml:space="preserve"> truly </w:t>
      </w:r>
      <w:r w:rsidRPr="00521B2F">
        <w:rPr>
          <w:rStyle w:val="StyleUnderline"/>
        </w:rPr>
        <w:t>improve its global standing.</w:t>
      </w:r>
    </w:p>
    <w:p w:rsidR="002E0B4D" w:rsidRPr="00521B2F" w:rsidRDefault="002E0B4D" w:rsidP="002E0B4D">
      <w:pPr>
        <w:rPr>
          <w:sz w:val="16"/>
        </w:rPr>
      </w:pPr>
      <w:r w:rsidRPr="00521B2F">
        <w:rPr>
          <w:sz w:val="16"/>
        </w:rPr>
        <w:t xml:space="preserve">That the world, and specifically the United Nations, unfairly and disproportionately targets Israel is true – yet </w:t>
      </w:r>
      <w:r w:rsidRPr="00521B2F">
        <w:rPr>
          <w:rStyle w:val="StyleUnderline"/>
        </w:rPr>
        <w:t>with genuine steps toward two states</w:t>
      </w:r>
      <w:r w:rsidRPr="00521B2F">
        <w:rPr>
          <w:sz w:val="16"/>
        </w:rPr>
        <w:t xml:space="preserve">, </w:t>
      </w:r>
      <w:r w:rsidRPr="00521B2F">
        <w:rPr>
          <w:rStyle w:val="StyleUnderline"/>
        </w:rPr>
        <w:t>such as</w:t>
      </w:r>
      <w:r w:rsidRPr="00521B2F">
        <w:rPr>
          <w:sz w:val="16"/>
        </w:rPr>
        <w:t xml:space="preserve"> finishing the security barrier and </w:t>
      </w:r>
      <w:r w:rsidRPr="00521B2F">
        <w:rPr>
          <w:rStyle w:val="StyleUnderline"/>
        </w:rPr>
        <w:t>ceasing construction in remote settlement and outposts, Israel can reshape the diplomatic conversation and work alongside the international community</w:t>
      </w:r>
      <w:r w:rsidRPr="00521B2F">
        <w:rPr>
          <w:sz w:val="16"/>
        </w:rPr>
        <w:t>. Those vocally opposed to such cooperation are dangerously naive in their dismissal of the international repercussions to be expected following annexation of the West Bank.</w:t>
      </w:r>
    </w:p>
    <w:p w:rsidR="002E0B4D" w:rsidRPr="00636978" w:rsidRDefault="002E0B4D" w:rsidP="002E0B4D">
      <w:pPr>
        <w:rPr>
          <w:u w:val="single"/>
        </w:rPr>
      </w:pPr>
      <w:r w:rsidRPr="00521B2F">
        <w:rPr>
          <w:rStyle w:val="StyleUnderline"/>
        </w:rPr>
        <w:t>7. Advancing two states would reaffirm the unconditional bipartisan support from the U</w:t>
      </w:r>
      <w:r w:rsidRPr="00521B2F">
        <w:rPr>
          <w:sz w:val="16"/>
        </w:rPr>
        <w:t xml:space="preserve">nited </w:t>
      </w:r>
      <w:r w:rsidRPr="00521B2F">
        <w:rPr>
          <w:rStyle w:val="StyleUnderline"/>
        </w:rPr>
        <w:t>S</w:t>
      </w:r>
      <w:r w:rsidRPr="00521B2F">
        <w:rPr>
          <w:sz w:val="16"/>
        </w:rPr>
        <w:t xml:space="preserve">tates that is </w:t>
      </w:r>
      <w:r w:rsidRPr="00521B2F">
        <w:rPr>
          <w:rStyle w:val="StyleUnderline"/>
        </w:rPr>
        <w:t>now in jeopardy.</w:t>
      </w:r>
    </w:p>
    <w:p w:rsidR="002E0B4D" w:rsidRPr="00636978" w:rsidRDefault="002E0B4D" w:rsidP="002E0B4D">
      <w:pPr>
        <w:rPr>
          <w:sz w:val="16"/>
        </w:rPr>
      </w:pPr>
      <w:r w:rsidRPr="00636978">
        <w:rPr>
          <w:rStyle w:val="StyleUnderline"/>
        </w:rPr>
        <w:t>The rough relationship between</w:t>
      </w:r>
      <w:r w:rsidRPr="00636978">
        <w:rPr>
          <w:sz w:val="16"/>
        </w:rPr>
        <w:t xml:space="preserve"> US President Barack </w:t>
      </w:r>
      <w:r w:rsidRPr="00636978">
        <w:rPr>
          <w:rStyle w:val="StyleUnderline"/>
        </w:rPr>
        <w:t>Obama and Netanyahu</w:t>
      </w:r>
      <w:r w:rsidRPr="00636978">
        <w:rPr>
          <w:sz w:val="16"/>
        </w:rPr>
        <w:t xml:space="preserve">, </w:t>
      </w:r>
      <w:r w:rsidRPr="00636978">
        <w:rPr>
          <w:rStyle w:val="StyleUnderline"/>
        </w:rPr>
        <w:t>accompanied with an Israeli coalition government opposing two states</w:t>
      </w:r>
      <w:r w:rsidRPr="00636978">
        <w:rPr>
          <w:sz w:val="16"/>
        </w:rPr>
        <w:t xml:space="preserve">, has </w:t>
      </w:r>
      <w:r w:rsidRPr="00636978">
        <w:rPr>
          <w:rStyle w:val="StyleUnderline"/>
        </w:rPr>
        <w:t>led Israel to become a partisan issue in the US.</w:t>
      </w:r>
      <w:r w:rsidRPr="00636978">
        <w:rPr>
          <w:sz w:val="16"/>
        </w:rPr>
        <w:t xml:space="preserve"> Notably, the GOP cautiously omitted its two-state language from the party platform in 2016 – while the rise of Bernie Sanders-supporting Democrats ensures Palestinian statehood remains a top priority on the opposite side of the aisle. </w:t>
      </w:r>
      <w:r w:rsidRPr="00636978">
        <w:rPr>
          <w:rStyle w:val="StyleUnderline"/>
        </w:rPr>
        <w:t>Taking steps to advance two states</w:t>
      </w:r>
      <w:r w:rsidRPr="00636978">
        <w:rPr>
          <w:sz w:val="16"/>
        </w:rPr>
        <w:t xml:space="preserve">, which satisfies core American interests in the region, </w:t>
      </w:r>
      <w:r w:rsidRPr="00636978">
        <w:rPr>
          <w:rStyle w:val="StyleUnderline"/>
        </w:rPr>
        <w:t>would realign bipartisan support for Israel in Congress.</w:t>
      </w:r>
    </w:p>
    <w:p w:rsidR="002E0B4D" w:rsidRPr="00636978" w:rsidRDefault="002E0B4D" w:rsidP="002E0B4D">
      <w:pPr>
        <w:rPr>
          <w:u w:val="single"/>
        </w:rPr>
      </w:pPr>
      <w:r w:rsidRPr="00636978">
        <w:rPr>
          <w:rStyle w:val="StyleUnderline"/>
        </w:rPr>
        <w:t>8. The vast majority of settlers live in settlement blocs, not in illegal outposts.</w:t>
      </w:r>
    </w:p>
    <w:p w:rsidR="002E0B4D" w:rsidRPr="00636978" w:rsidRDefault="002E0B4D" w:rsidP="002E0B4D">
      <w:pPr>
        <w:rPr>
          <w:sz w:val="16"/>
        </w:rPr>
      </w:pPr>
      <w:r w:rsidRPr="00636978">
        <w:rPr>
          <w:rStyle w:val="StyleUnderline"/>
        </w:rPr>
        <w:t xml:space="preserve">Most </w:t>
      </w:r>
      <w:r w:rsidRPr="00636978">
        <w:rPr>
          <w:sz w:val="16"/>
        </w:rPr>
        <w:t xml:space="preserve">of those </w:t>
      </w:r>
      <w:r w:rsidRPr="00636978">
        <w:rPr>
          <w:rStyle w:val="StyleUnderline"/>
        </w:rPr>
        <w:t xml:space="preserve">believing the two-state solution is in jeopardy wrongly assume </w:t>
      </w:r>
      <w:r w:rsidRPr="00636978">
        <w:rPr>
          <w:sz w:val="16"/>
        </w:rPr>
        <w:t xml:space="preserve">that </w:t>
      </w:r>
      <w:r w:rsidRPr="00636978">
        <w:rPr>
          <w:rStyle w:val="StyleUnderline"/>
        </w:rPr>
        <w:t xml:space="preserve">over 500,000 settlers </w:t>
      </w:r>
      <w:r w:rsidRPr="00636978">
        <w:rPr>
          <w:sz w:val="16"/>
        </w:rPr>
        <w:t xml:space="preserve">currently </w:t>
      </w:r>
      <w:r w:rsidRPr="00636978">
        <w:rPr>
          <w:rStyle w:val="StyleUnderline"/>
        </w:rPr>
        <w:t>live in what will become a Palestinian state</w:t>
      </w:r>
      <w:r w:rsidRPr="00636978">
        <w:rPr>
          <w:sz w:val="16"/>
        </w:rPr>
        <w:t xml:space="preserve">. Just like UNSCR 2334, </w:t>
      </w:r>
      <w:r w:rsidRPr="00636978">
        <w:rPr>
          <w:rStyle w:val="StyleUnderline"/>
        </w:rPr>
        <w:t xml:space="preserve">they ignore </w:t>
      </w:r>
      <w:r w:rsidRPr="00636978">
        <w:rPr>
          <w:sz w:val="16"/>
        </w:rPr>
        <w:t xml:space="preserve">important details such as the </w:t>
      </w:r>
      <w:r w:rsidRPr="00636978">
        <w:rPr>
          <w:rStyle w:val="StyleUnderline"/>
        </w:rPr>
        <w:t>settlement blocs</w:t>
      </w:r>
      <w:r w:rsidRPr="00636978">
        <w:rPr>
          <w:sz w:val="16"/>
        </w:rPr>
        <w:t xml:space="preserve">. The reality is that Palestinians and Israelis alike accept the majority of settlements. </w:t>
      </w:r>
      <w:r w:rsidRPr="00636978">
        <w:rPr>
          <w:rStyle w:val="StyleUnderline"/>
        </w:rPr>
        <w:t xml:space="preserve">The problem lies with </w:t>
      </w:r>
      <w:r w:rsidRPr="00636978">
        <w:rPr>
          <w:sz w:val="16"/>
        </w:rPr>
        <w:t xml:space="preserve">those </w:t>
      </w:r>
      <w:r w:rsidRPr="00636978">
        <w:rPr>
          <w:rStyle w:val="StyleUnderline"/>
        </w:rPr>
        <w:t>settlements situated deep in the West Bank that endanger the contiguity of a future Palestinian state.</w:t>
      </w:r>
    </w:p>
    <w:p w:rsidR="002E0B4D" w:rsidRPr="00636978" w:rsidRDefault="002E0B4D" w:rsidP="002E0B4D">
      <w:pPr>
        <w:rPr>
          <w:sz w:val="16"/>
        </w:rPr>
      </w:pPr>
      <w:r w:rsidRPr="00636978">
        <w:rPr>
          <w:sz w:val="16"/>
        </w:rPr>
        <w:t xml:space="preserve">If we look where previous negotiations left off, </w:t>
      </w:r>
      <w:r w:rsidRPr="00636978">
        <w:rPr>
          <w:rStyle w:val="StyleUnderline"/>
        </w:rPr>
        <w:t>only 15% of Israeli settlers would be forced to move in a future agreement</w:t>
      </w:r>
      <w:r w:rsidRPr="00636978">
        <w:rPr>
          <w:sz w:val="16"/>
        </w:rPr>
        <w:t xml:space="preserve">, </w:t>
      </w:r>
      <w:r w:rsidRPr="00636978">
        <w:rPr>
          <w:rStyle w:val="StyleUnderline"/>
        </w:rPr>
        <w:t xml:space="preserve">while mutually-agreed land swaps would be offered in return to the Palestinians to compensate for the settlement blocs. </w:t>
      </w:r>
      <w:r w:rsidRPr="00636978">
        <w:rPr>
          <w:sz w:val="16"/>
        </w:rPr>
        <w:t xml:space="preserve">It is outposts like </w:t>
      </w:r>
      <w:proofErr w:type="spellStart"/>
      <w:r w:rsidRPr="00636978">
        <w:rPr>
          <w:sz w:val="16"/>
        </w:rPr>
        <w:t>Amona</w:t>
      </w:r>
      <w:proofErr w:type="spellEnd"/>
      <w:r w:rsidRPr="00636978">
        <w:rPr>
          <w:sz w:val="16"/>
        </w:rPr>
        <w:t xml:space="preserve"> and the continued expansion of settlements like Beit El that aren’t just opposed by the US and European Union, they are opposed by the majority of Israelis as well.</w:t>
      </w:r>
    </w:p>
    <w:p w:rsidR="002E0B4D" w:rsidRPr="00636978" w:rsidRDefault="002E0B4D" w:rsidP="002E0B4D">
      <w:pPr>
        <w:rPr>
          <w:u w:val="single"/>
        </w:rPr>
      </w:pPr>
      <w:r w:rsidRPr="00636978">
        <w:rPr>
          <w:rStyle w:val="StyleUnderline"/>
        </w:rPr>
        <w:t>9. Israel must pursue two states to maintain its demographic identity as a Jewish state.</w:t>
      </w:r>
    </w:p>
    <w:p w:rsidR="002E0B4D" w:rsidRPr="00636978" w:rsidRDefault="002E0B4D" w:rsidP="002E0B4D">
      <w:pPr>
        <w:rPr>
          <w:sz w:val="16"/>
        </w:rPr>
      </w:pPr>
      <w:r w:rsidRPr="00636978">
        <w:rPr>
          <w:rStyle w:val="StyleUnderline"/>
        </w:rPr>
        <w:t>By next year, there will be more Arabs than Jews in Israel, Gaza and the West Bank</w:t>
      </w:r>
      <w:r w:rsidRPr="00636978">
        <w:rPr>
          <w:sz w:val="16"/>
        </w:rPr>
        <w:t xml:space="preserve">. As such, </w:t>
      </w:r>
      <w:r w:rsidRPr="00636978">
        <w:rPr>
          <w:rStyle w:val="StyleUnderline"/>
        </w:rPr>
        <w:t>separation from the Palestinians in the West Bank is the only way to ensure Israel remains Jewish</w:t>
      </w:r>
      <w:r w:rsidRPr="00636978">
        <w:rPr>
          <w:sz w:val="16"/>
        </w:rPr>
        <w:t xml:space="preserve"> and democratic. If Israel were to annex parts of the West Bank, a Palestinian and international campaign demanding equal rights would force Israel into either a binational state or a pariah state.</w:t>
      </w:r>
    </w:p>
    <w:p w:rsidR="002E0B4D" w:rsidRPr="00636978" w:rsidRDefault="002E0B4D" w:rsidP="002E0B4D">
      <w:pPr>
        <w:rPr>
          <w:u w:val="single"/>
        </w:rPr>
      </w:pPr>
      <w:r w:rsidRPr="00636978">
        <w:rPr>
          <w:rStyle w:val="StyleUnderline"/>
        </w:rPr>
        <w:t>10. Israelis and Palestinians do not want to share a state.</w:t>
      </w:r>
    </w:p>
    <w:p w:rsidR="002E0B4D" w:rsidRPr="00636978" w:rsidRDefault="002E0B4D" w:rsidP="002E0B4D">
      <w:pPr>
        <w:rPr>
          <w:u w:val="single"/>
        </w:rPr>
      </w:pPr>
      <w:r w:rsidRPr="00636978">
        <w:rPr>
          <w:sz w:val="16"/>
        </w:rPr>
        <w:lastRenderedPageBreak/>
        <w:t xml:space="preserve">The current status quo is not much of a status quo, and </w:t>
      </w:r>
      <w:r w:rsidRPr="00636978">
        <w:rPr>
          <w:rStyle w:val="StyleUnderline"/>
        </w:rPr>
        <w:t>eventually a decision will be made, imposed, or fought over for the fate of the West Bank, Palestinian statehood and Israel’s broader territorial sovereignty.</w:t>
      </w:r>
    </w:p>
    <w:p w:rsidR="002E0B4D" w:rsidRPr="00636978" w:rsidRDefault="002E0B4D" w:rsidP="002E0B4D">
      <w:pPr>
        <w:rPr>
          <w:sz w:val="16"/>
        </w:rPr>
      </w:pPr>
      <w:r w:rsidRPr="00636978">
        <w:rPr>
          <w:sz w:val="16"/>
        </w:rPr>
        <w:t xml:space="preserve">What is clear from the decades of violence and political clashing is that </w:t>
      </w:r>
      <w:r w:rsidRPr="00636978">
        <w:rPr>
          <w:rStyle w:val="StyleUnderline"/>
        </w:rPr>
        <w:t>the vast majority of the two peoples do not want a shared state. The one-state solution is an impractical and unfeasible illusion, propagated only by those interested in dragging along the current status quo.</w:t>
      </w:r>
    </w:p>
    <w:p w:rsidR="002E0B4D" w:rsidRPr="00636978" w:rsidRDefault="002E0B4D" w:rsidP="002E0B4D">
      <w:pPr>
        <w:rPr>
          <w:sz w:val="16"/>
        </w:rPr>
      </w:pPr>
      <w:r w:rsidRPr="00636978">
        <w:rPr>
          <w:rStyle w:val="StyleUnderline"/>
        </w:rPr>
        <w:t xml:space="preserve">Realizing that there is no viable alternative to the two-state framework that guarantees Israel’s security </w:t>
      </w:r>
      <w:r w:rsidRPr="00636978">
        <w:rPr>
          <w:sz w:val="16"/>
        </w:rPr>
        <w:t xml:space="preserve">and its Jewish and democratic character, </w:t>
      </w:r>
      <w:r w:rsidRPr="00636978">
        <w:rPr>
          <w:rStyle w:val="StyleUnderline"/>
        </w:rPr>
        <w:t>it becomes clear that “two states for two peoples” is far from “dead.”</w:t>
      </w:r>
    </w:p>
    <w:p w:rsidR="002E0B4D" w:rsidRPr="00780F23" w:rsidRDefault="002E0B4D" w:rsidP="002E0B4D"/>
    <w:p w:rsidR="002E0B4D" w:rsidRDefault="002E0B4D" w:rsidP="002E0B4D">
      <w:pPr>
        <w:pStyle w:val="Heading3"/>
      </w:pPr>
      <w:r>
        <w:lastRenderedPageBreak/>
        <w:t>2NC – Solvency – Extension</w:t>
      </w:r>
    </w:p>
    <w:p w:rsidR="002E0B4D" w:rsidRDefault="002E0B4D" w:rsidP="002E0B4D">
      <w:pPr>
        <w:pStyle w:val="Heading4"/>
      </w:pPr>
      <w:r>
        <w:t>Conditioning aid to influence Israeli has empirically worked – multiple Cold War examples prove</w:t>
      </w:r>
    </w:p>
    <w:p w:rsidR="002E0B4D" w:rsidRDefault="002E0B4D" w:rsidP="002E0B4D">
      <w:r>
        <w:rPr>
          <w:rStyle w:val="Style13ptBold"/>
        </w:rPr>
        <w:t xml:space="preserve">Beinart, ’19 </w:t>
      </w:r>
      <w:r w:rsidRPr="00137AA7">
        <w:t>(Peter Beinart, Senior Columnist at The Forward, Professor of Journalism and Political Science at the City University of New York, Contributor to The Atlantic, and a CNN Political Commentator, “It’s Time to End America’s Blank Check Military Aid to Israel”, The Forward, 05/20/2019, https://forward.com/opinion/424591/its-time-to-end-americas-blank-check-military-aid-to-israel/, ZW)</w:t>
      </w:r>
    </w:p>
    <w:p w:rsidR="002E0B4D" w:rsidRPr="00526092" w:rsidRDefault="002E0B4D" w:rsidP="002E0B4D">
      <w:pPr>
        <w:rPr>
          <w:sz w:val="16"/>
        </w:rPr>
      </w:pPr>
      <w:r w:rsidRPr="00526092">
        <w:rPr>
          <w:rStyle w:val="StyleUnderline"/>
        </w:rPr>
        <w:t>During the cold war</w:t>
      </w:r>
      <w:r w:rsidRPr="00526092">
        <w:rPr>
          <w:sz w:val="16"/>
        </w:rPr>
        <w:t xml:space="preserve">, as Nathan Thrall details in his indispensable book, The Only Language They Understand, </w:t>
      </w:r>
      <w:r w:rsidRPr="00526092">
        <w:rPr>
          <w:rStyle w:val="StyleUnderline"/>
        </w:rPr>
        <w:t xml:space="preserve">presidents </w:t>
      </w:r>
      <w:r w:rsidRPr="00526092">
        <w:rPr>
          <w:sz w:val="16"/>
        </w:rPr>
        <w:t xml:space="preserve">we now routinely think of as pro-Israel </w:t>
      </w:r>
      <w:r w:rsidRPr="00526092">
        <w:rPr>
          <w:rStyle w:val="StyleUnderline"/>
        </w:rPr>
        <w:t>routinely used American aid to influence Israeli policy.</w:t>
      </w:r>
    </w:p>
    <w:p w:rsidR="002E0B4D" w:rsidRPr="00526092" w:rsidRDefault="002E0B4D" w:rsidP="002E0B4D">
      <w:pPr>
        <w:rPr>
          <w:sz w:val="16"/>
        </w:rPr>
      </w:pPr>
      <w:r w:rsidRPr="00526092">
        <w:rPr>
          <w:rStyle w:val="StyleUnderline"/>
        </w:rPr>
        <w:t xml:space="preserve">When </w:t>
      </w:r>
      <w:r w:rsidRPr="00526092">
        <w:rPr>
          <w:sz w:val="16"/>
        </w:rPr>
        <w:t xml:space="preserve">Israeli Prime Minister David </w:t>
      </w:r>
      <w:r w:rsidRPr="00526092">
        <w:rPr>
          <w:rStyle w:val="StyleUnderline"/>
        </w:rPr>
        <w:t>Ben-Gurion</w:t>
      </w:r>
      <w:r w:rsidRPr="00526092">
        <w:rPr>
          <w:sz w:val="16"/>
        </w:rPr>
        <w:t xml:space="preserve">, after attacking Egypt alongside Britain and France </w:t>
      </w:r>
      <w:r w:rsidRPr="00526092">
        <w:rPr>
          <w:rStyle w:val="StyleUnderline"/>
        </w:rPr>
        <w:t>in 1956</w:t>
      </w:r>
      <w:r w:rsidRPr="00526092">
        <w:rPr>
          <w:sz w:val="16"/>
        </w:rPr>
        <w:t xml:space="preserve">, </w:t>
      </w:r>
      <w:r w:rsidRPr="00526092">
        <w:rPr>
          <w:rStyle w:val="StyleUnderline"/>
        </w:rPr>
        <w:t>mused about annexing Egyptian territory</w:t>
      </w:r>
      <w:r w:rsidRPr="00526092">
        <w:rPr>
          <w:sz w:val="16"/>
        </w:rPr>
        <w:t xml:space="preserve">, Dwight </w:t>
      </w:r>
      <w:r w:rsidRPr="00526092">
        <w:rPr>
          <w:rStyle w:val="StyleUnderline"/>
        </w:rPr>
        <w:t>Eisenhower threatened to end all US aid unless Israeli troops withdrew immediately.</w:t>
      </w:r>
    </w:p>
    <w:p w:rsidR="002E0B4D" w:rsidRPr="00526092" w:rsidRDefault="002E0B4D" w:rsidP="002E0B4D">
      <w:pPr>
        <w:rPr>
          <w:sz w:val="16"/>
        </w:rPr>
      </w:pPr>
      <w:r w:rsidRPr="00526092">
        <w:rPr>
          <w:rStyle w:val="StyleUnderline"/>
        </w:rPr>
        <w:t>In 1975</w:t>
      </w:r>
      <w:r w:rsidRPr="00526092">
        <w:rPr>
          <w:sz w:val="16"/>
        </w:rPr>
        <w:t xml:space="preserve">, </w:t>
      </w:r>
      <w:r w:rsidRPr="00526092">
        <w:rPr>
          <w:rStyle w:val="StyleUnderline"/>
        </w:rPr>
        <w:t xml:space="preserve">when Israel refused </w:t>
      </w:r>
      <w:r w:rsidRPr="00526092">
        <w:rPr>
          <w:sz w:val="16"/>
        </w:rPr>
        <w:t xml:space="preserve">Henry </w:t>
      </w:r>
      <w:r w:rsidRPr="00526092">
        <w:rPr>
          <w:rStyle w:val="StyleUnderline"/>
        </w:rPr>
        <w:t>Kissinger’s demand for a partial withdrawal from the Sinai desert</w:t>
      </w:r>
      <w:r w:rsidRPr="00526092">
        <w:rPr>
          <w:sz w:val="16"/>
        </w:rPr>
        <w:t xml:space="preserve">, which it had conquered in 1967, Gerald </w:t>
      </w:r>
      <w:r w:rsidRPr="00526092">
        <w:rPr>
          <w:rStyle w:val="StyleUnderline"/>
        </w:rPr>
        <w:t>Ford vowed a “reassessment” of “our relations with Israel,” and refused any new military or economic assistance until the withdrawal was done.</w:t>
      </w:r>
    </w:p>
    <w:p w:rsidR="002E0B4D" w:rsidRPr="00526092" w:rsidRDefault="002E0B4D" w:rsidP="002E0B4D">
      <w:pPr>
        <w:rPr>
          <w:sz w:val="16"/>
        </w:rPr>
      </w:pPr>
      <w:r w:rsidRPr="00526092">
        <w:rPr>
          <w:rStyle w:val="StyleUnderline"/>
        </w:rPr>
        <w:t>When Israel invaded Lebanon in 1977</w:t>
      </w:r>
      <w:r w:rsidRPr="00526092">
        <w:rPr>
          <w:sz w:val="16"/>
        </w:rPr>
        <w:t xml:space="preserve">, Jimmy </w:t>
      </w:r>
      <w:r w:rsidRPr="00526092">
        <w:rPr>
          <w:rStyle w:val="StyleUnderline"/>
        </w:rPr>
        <w:t xml:space="preserve">Carter told </w:t>
      </w:r>
      <w:r w:rsidRPr="00526092">
        <w:rPr>
          <w:sz w:val="16"/>
        </w:rPr>
        <w:t xml:space="preserve">Menachem </w:t>
      </w:r>
      <w:r w:rsidRPr="00526092">
        <w:rPr>
          <w:rStyle w:val="StyleUnderline"/>
        </w:rPr>
        <w:t>Begin that Israel’s use of American armored personnel carriers violated the Arms Export Control Act</w:t>
      </w:r>
      <w:r w:rsidRPr="00526092">
        <w:rPr>
          <w:sz w:val="16"/>
        </w:rPr>
        <w:t xml:space="preserve">, which prevented American weaponry from being used for offensive operations. </w:t>
      </w:r>
      <w:r w:rsidRPr="00526092">
        <w:rPr>
          <w:rStyle w:val="StyleUnderline"/>
        </w:rPr>
        <w:t>Unless Israel left Lebanon immediately</w:t>
      </w:r>
      <w:r w:rsidRPr="00526092">
        <w:rPr>
          <w:sz w:val="16"/>
        </w:rPr>
        <w:t xml:space="preserve">, Carter warned, </w:t>
      </w:r>
      <w:r w:rsidRPr="00526092">
        <w:rPr>
          <w:rStyle w:val="StyleUnderline"/>
        </w:rPr>
        <w:t>future arms sales “will have to be terminated.”</w:t>
      </w:r>
    </w:p>
    <w:p w:rsidR="002E0B4D" w:rsidRPr="00526092" w:rsidRDefault="002E0B4D" w:rsidP="002E0B4D">
      <w:pPr>
        <w:rPr>
          <w:sz w:val="16"/>
        </w:rPr>
      </w:pPr>
      <w:r w:rsidRPr="00526092">
        <w:rPr>
          <w:rStyle w:val="StyleUnderline"/>
        </w:rPr>
        <w:t>In 1982, when</w:t>
      </w:r>
      <w:r w:rsidRPr="00526092">
        <w:rPr>
          <w:sz w:val="16"/>
        </w:rPr>
        <w:t xml:space="preserve"> the </w:t>
      </w:r>
      <w:r w:rsidRPr="00526092">
        <w:rPr>
          <w:rStyle w:val="StyleUnderline"/>
        </w:rPr>
        <w:t>Reagan</w:t>
      </w:r>
      <w:r w:rsidRPr="00526092">
        <w:rPr>
          <w:sz w:val="16"/>
        </w:rPr>
        <w:t xml:space="preserve"> administration </w:t>
      </w:r>
      <w:r w:rsidRPr="00526092">
        <w:rPr>
          <w:rStyle w:val="StyleUnderline"/>
        </w:rPr>
        <w:t>determined</w:t>
      </w:r>
      <w:r w:rsidRPr="00526092">
        <w:rPr>
          <w:sz w:val="16"/>
        </w:rPr>
        <w:t xml:space="preserve"> that </w:t>
      </w:r>
      <w:r w:rsidRPr="00526092">
        <w:rPr>
          <w:rStyle w:val="StyleUnderline"/>
        </w:rPr>
        <w:t>Israel’s use of cluster bombs in Lebanon</w:t>
      </w:r>
      <w:r w:rsidRPr="00526092">
        <w:rPr>
          <w:sz w:val="16"/>
        </w:rPr>
        <w:t xml:space="preserve"> may have </w:t>
      </w:r>
      <w:r w:rsidRPr="00526092">
        <w:rPr>
          <w:rStyle w:val="StyleUnderline"/>
        </w:rPr>
        <w:t>violated</w:t>
      </w:r>
      <w:r w:rsidRPr="00526092">
        <w:rPr>
          <w:sz w:val="16"/>
        </w:rPr>
        <w:t xml:space="preserve"> </w:t>
      </w:r>
      <w:r w:rsidRPr="00526092">
        <w:rPr>
          <w:rStyle w:val="StyleUnderline"/>
        </w:rPr>
        <w:t>America’s Mutual Defense Assistance Agreement</w:t>
      </w:r>
      <w:r w:rsidRPr="00526092">
        <w:rPr>
          <w:sz w:val="16"/>
        </w:rPr>
        <w:t xml:space="preserve"> with the Jewish state, </w:t>
      </w:r>
      <w:r w:rsidRPr="00526092">
        <w:rPr>
          <w:rStyle w:val="StyleUnderline"/>
        </w:rPr>
        <w:t>Reagan banned new sales of the bombs to Israel for six years. In 1991</w:t>
      </w:r>
      <w:r w:rsidRPr="00526092">
        <w:rPr>
          <w:sz w:val="16"/>
        </w:rPr>
        <w:t xml:space="preserve">, George H.W. </w:t>
      </w:r>
      <w:r w:rsidRPr="00526092">
        <w:rPr>
          <w:rStyle w:val="StyleUnderline"/>
        </w:rPr>
        <w:t>Bush</w:t>
      </w:r>
      <w:r w:rsidRPr="00526092">
        <w:rPr>
          <w:sz w:val="16"/>
        </w:rPr>
        <w:t xml:space="preserve"> initially </w:t>
      </w:r>
      <w:r w:rsidRPr="00526092">
        <w:rPr>
          <w:rStyle w:val="StyleUnderline"/>
        </w:rPr>
        <w:t>refused to give Israel the $10 billion in loan guarantees it requested to resettle Soviet immigrants until it froze settlement growth in the West Bank.</w:t>
      </w:r>
    </w:p>
    <w:p w:rsidR="002E0B4D" w:rsidRPr="00D2269E" w:rsidRDefault="002E0B4D" w:rsidP="002E0B4D">
      <w:pPr>
        <w:rPr>
          <w:sz w:val="16"/>
        </w:rPr>
      </w:pPr>
      <w:r w:rsidRPr="00526092">
        <w:rPr>
          <w:rStyle w:val="StyleUnderline"/>
        </w:rPr>
        <w:t>This history</w:t>
      </w:r>
      <w:r w:rsidRPr="00526092">
        <w:rPr>
          <w:sz w:val="16"/>
        </w:rPr>
        <w:t xml:space="preserve"> not only undercuts the claim that conditioning American aid reflects hostility to Israel, it also </w:t>
      </w:r>
      <w:r w:rsidRPr="00526092">
        <w:rPr>
          <w:rStyle w:val="StyleUnderline"/>
        </w:rPr>
        <w:t>undercuts the claim that conditioning aid doesn’t work.</w:t>
      </w:r>
      <w:r w:rsidRPr="00526092">
        <w:rPr>
          <w:sz w:val="16"/>
        </w:rPr>
        <w:t xml:space="preserve"> In recent years, former diplomats like Dennis Ross, and establishment American Jewish leaders like Malcolm Hoenlein, have insisted that only American reassurance, not American pressure, produces Israeli concessions.</w:t>
      </w:r>
    </w:p>
    <w:p w:rsidR="002E0B4D" w:rsidRDefault="002E0B4D" w:rsidP="002E0B4D">
      <w:pPr>
        <w:rPr>
          <w:rStyle w:val="StyleUnderline"/>
        </w:rPr>
      </w:pPr>
      <w:r w:rsidRPr="00D2269E">
        <w:rPr>
          <w:sz w:val="16"/>
        </w:rPr>
        <w:t xml:space="preserve">But </w:t>
      </w:r>
      <w:r w:rsidRPr="00526092">
        <w:rPr>
          <w:rStyle w:val="StyleUnderline"/>
        </w:rPr>
        <w:t>during the cold war</w:t>
      </w:r>
      <w:r w:rsidRPr="00D2269E">
        <w:rPr>
          <w:sz w:val="16"/>
        </w:rPr>
        <w:t xml:space="preserve">, </w:t>
      </w:r>
      <w:r w:rsidRPr="00526092">
        <w:rPr>
          <w:rStyle w:val="StyleUnderline"/>
        </w:rPr>
        <w:t>American pressure produced Israeli concessions again and again</w:t>
      </w:r>
      <w:r w:rsidRPr="00D2269E">
        <w:rPr>
          <w:sz w:val="16"/>
        </w:rPr>
        <w:t xml:space="preserve">. </w:t>
      </w:r>
      <w:r w:rsidRPr="00526092">
        <w:rPr>
          <w:rStyle w:val="StyleUnderline"/>
        </w:rPr>
        <w:t>When Eisenhower threatened</w:t>
      </w:r>
      <w:r w:rsidRPr="00D2269E">
        <w:rPr>
          <w:sz w:val="16"/>
        </w:rPr>
        <w:t xml:space="preserve"> American </w:t>
      </w:r>
      <w:r w:rsidRPr="00526092">
        <w:rPr>
          <w:rStyle w:val="StyleUnderline"/>
        </w:rPr>
        <w:t>aid</w:t>
      </w:r>
      <w:r w:rsidRPr="00D2269E">
        <w:rPr>
          <w:sz w:val="16"/>
        </w:rPr>
        <w:t xml:space="preserve"> in 1956, </w:t>
      </w:r>
      <w:r w:rsidRPr="00526092">
        <w:rPr>
          <w:rStyle w:val="StyleUnderline"/>
        </w:rPr>
        <w:t>Israeli troops began leaving Egypt within 36 hours.</w:t>
      </w:r>
      <w:r w:rsidRPr="00D2269E">
        <w:rPr>
          <w:sz w:val="16"/>
        </w:rPr>
        <w:t xml:space="preserve"> </w:t>
      </w:r>
      <w:r w:rsidRPr="00526092">
        <w:rPr>
          <w:rStyle w:val="StyleUnderline"/>
        </w:rPr>
        <w:t>Ford’s threat</w:t>
      </w:r>
      <w:r w:rsidRPr="00D2269E">
        <w:rPr>
          <w:sz w:val="16"/>
        </w:rPr>
        <w:t xml:space="preserve"> to halt new arms sales </w:t>
      </w:r>
      <w:r w:rsidRPr="00526092">
        <w:rPr>
          <w:rStyle w:val="StyleUnderline"/>
        </w:rPr>
        <w:t>forced a partial Israeli withdrawal from the Sinai</w:t>
      </w:r>
      <w:r w:rsidRPr="00D2269E">
        <w:rPr>
          <w:sz w:val="16"/>
        </w:rPr>
        <w:t xml:space="preserve"> in 1975 </w:t>
      </w:r>
      <w:r w:rsidRPr="00526092">
        <w:rPr>
          <w:rStyle w:val="StyleUnderline"/>
        </w:rPr>
        <w:t>and</w:t>
      </w:r>
      <w:r w:rsidRPr="00D2269E">
        <w:rPr>
          <w:sz w:val="16"/>
        </w:rPr>
        <w:t xml:space="preserve"> </w:t>
      </w:r>
      <w:r w:rsidRPr="00526092">
        <w:rPr>
          <w:rStyle w:val="StyleUnderline"/>
        </w:rPr>
        <w:t>Carter’s</w:t>
      </w:r>
      <w:r w:rsidRPr="00D2269E">
        <w:rPr>
          <w:sz w:val="16"/>
        </w:rPr>
        <w:t xml:space="preserve"> </w:t>
      </w:r>
      <w:r w:rsidRPr="00526092">
        <w:rPr>
          <w:rStyle w:val="StyleUnderline"/>
        </w:rPr>
        <w:t>threat</w:t>
      </w:r>
      <w:r w:rsidRPr="00D2269E">
        <w:rPr>
          <w:sz w:val="16"/>
        </w:rPr>
        <w:t xml:space="preserve"> </w:t>
      </w:r>
      <w:r w:rsidRPr="00526092">
        <w:rPr>
          <w:rStyle w:val="StyleUnderline"/>
        </w:rPr>
        <w:t>forced</w:t>
      </w:r>
      <w:r w:rsidRPr="00D2269E">
        <w:rPr>
          <w:sz w:val="16"/>
        </w:rPr>
        <w:t xml:space="preserve"> </w:t>
      </w:r>
      <w:r w:rsidRPr="00526092">
        <w:rPr>
          <w:rStyle w:val="StyleUnderline"/>
        </w:rPr>
        <w:t>Israel’s withdrawal</w:t>
      </w:r>
      <w:r w:rsidRPr="00D2269E">
        <w:rPr>
          <w:sz w:val="16"/>
        </w:rPr>
        <w:t xml:space="preserve"> </w:t>
      </w:r>
      <w:r w:rsidRPr="00526092">
        <w:rPr>
          <w:rStyle w:val="StyleUnderline"/>
        </w:rPr>
        <w:t>from Lebanon</w:t>
      </w:r>
      <w:r w:rsidRPr="00D2269E">
        <w:rPr>
          <w:sz w:val="16"/>
        </w:rPr>
        <w:t xml:space="preserve"> in 1977. The following year, </w:t>
      </w:r>
      <w:r w:rsidRPr="00526092">
        <w:rPr>
          <w:rStyle w:val="StyleUnderline"/>
        </w:rPr>
        <w:t>Carter again threatened aid during</w:t>
      </w:r>
      <w:r w:rsidRPr="00D2269E">
        <w:rPr>
          <w:sz w:val="16"/>
        </w:rPr>
        <w:t xml:space="preserve"> the </w:t>
      </w:r>
      <w:r w:rsidRPr="00526092">
        <w:rPr>
          <w:rStyle w:val="StyleUnderline"/>
        </w:rPr>
        <w:t>Camp David</w:t>
      </w:r>
      <w:r w:rsidRPr="00D2269E">
        <w:rPr>
          <w:sz w:val="16"/>
        </w:rPr>
        <w:t xml:space="preserve"> talks </w:t>
      </w:r>
      <w:r w:rsidRPr="00526092">
        <w:rPr>
          <w:rStyle w:val="StyleUnderline"/>
        </w:rPr>
        <w:t>that led to Israel leaving the Sinai completely</w:t>
      </w:r>
      <w:r w:rsidRPr="00D2269E">
        <w:rPr>
          <w:sz w:val="16"/>
        </w:rPr>
        <w:t xml:space="preserve">. And although </w:t>
      </w:r>
      <w:r w:rsidRPr="00526092">
        <w:rPr>
          <w:rStyle w:val="StyleUnderline"/>
        </w:rPr>
        <w:t>Bush</w:t>
      </w:r>
      <w:r w:rsidRPr="00D2269E">
        <w:rPr>
          <w:sz w:val="16"/>
        </w:rPr>
        <w:t xml:space="preserve"> failed to restrain settlement growth, his </w:t>
      </w:r>
      <w:r w:rsidRPr="00526092">
        <w:rPr>
          <w:rStyle w:val="StyleUnderline"/>
        </w:rPr>
        <w:t>initial refusal</w:t>
      </w:r>
      <w:r w:rsidRPr="00D2269E">
        <w:rPr>
          <w:sz w:val="16"/>
        </w:rPr>
        <w:t xml:space="preserve"> to provide loan guarantees, according to the Oxford historian </w:t>
      </w:r>
      <w:proofErr w:type="spellStart"/>
      <w:r w:rsidRPr="00D2269E">
        <w:rPr>
          <w:sz w:val="16"/>
        </w:rPr>
        <w:t>Avi</w:t>
      </w:r>
      <w:proofErr w:type="spellEnd"/>
      <w:r w:rsidRPr="00D2269E">
        <w:rPr>
          <w:sz w:val="16"/>
        </w:rPr>
        <w:t xml:space="preserve"> </w:t>
      </w:r>
      <w:proofErr w:type="spellStart"/>
      <w:r w:rsidRPr="00D2269E">
        <w:rPr>
          <w:sz w:val="16"/>
        </w:rPr>
        <w:t>Shlaim</w:t>
      </w:r>
      <w:proofErr w:type="spellEnd"/>
      <w:r w:rsidRPr="00D2269E">
        <w:rPr>
          <w:sz w:val="16"/>
        </w:rPr>
        <w:t>, “</w:t>
      </w:r>
      <w:r w:rsidRPr="00526092">
        <w:rPr>
          <w:rStyle w:val="StyleUnderline"/>
        </w:rPr>
        <w:t>forced” Israel to participate in the 1991 Madrid Conference</w:t>
      </w:r>
      <w:r w:rsidRPr="00D2269E">
        <w:rPr>
          <w:sz w:val="16"/>
        </w:rPr>
        <w:t xml:space="preserve">, </w:t>
      </w:r>
      <w:r w:rsidRPr="00526092">
        <w:rPr>
          <w:rStyle w:val="StyleUnderline"/>
        </w:rPr>
        <w:t>where</w:t>
      </w:r>
      <w:r w:rsidRPr="00D2269E">
        <w:rPr>
          <w:sz w:val="16"/>
        </w:rPr>
        <w:t xml:space="preserve"> </w:t>
      </w:r>
      <w:r w:rsidRPr="00526092">
        <w:rPr>
          <w:rStyle w:val="StyleUnderline"/>
        </w:rPr>
        <w:t>for the first time it publicly negotiated with a delegation of Palestinians.</w:t>
      </w:r>
    </w:p>
    <w:p w:rsidR="00F12FCB" w:rsidRDefault="00F12FCB" w:rsidP="00F12FCB">
      <w:pPr>
        <w:pStyle w:val="Heading4"/>
      </w:pPr>
      <w:r>
        <w:lastRenderedPageBreak/>
        <w:t>The CP is key – alternatives to a two-state solution ensure more conflict and apartheid</w:t>
      </w:r>
    </w:p>
    <w:p w:rsidR="00F12FCB" w:rsidRPr="005E65F7" w:rsidRDefault="00F12FCB" w:rsidP="00F12FCB">
      <w:pPr>
        <w:rPr>
          <w:rStyle w:val="Style13ptBold"/>
          <w:b w:val="0"/>
          <w:bCs w:val="0"/>
        </w:rPr>
      </w:pPr>
      <w:proofErr w:type="spellStart"/>
      <w:r>
        <w:rPr>
          <w:rStyle w:val="Style13ptBold"/>
        </w:rPr>
        <w:t>Fean</w:t>
      </w:r>
      <w:proofErr w:type="spellEnd"/>
      <w:r>
        <w:rPr>
          <w:rStyle w:val="Style13ptBold"/>
        </w:rPr>
        <w:t>, ’17</w:t>
      </w:r>
      <w:r>
        <w:rPr>
          <w:rStyle w:val="Style13ptBold"/>
          <w:b w:val="0"/>
        </w:rPr>
        <w:t xml:space="preserve"> </w:t>
      </w:r>
      <w:r w:rsidRPr="005E65F7">
        <w:t xml:space="preserve">(Vincent </w:t>
      </w:r>
      <w:proofErr w:type="spellStart"/>
      <w:r w:rsidRPr="005E65F7">
        <w:t>Fean</w:t>
      </w:r>
      <w:proofErr w:type="spellEnd"/>
      <w:r w:rsidRPr="005E65F7">
        <w:t xml:space="preserve">, former British consul general to Jerusalem, “Only a two-state solution will bring peace to the Middle East. Let’s help to </w:t>
      </w:r>
      <w:proofErr w:type="spellStart"/>
      <w:r w:rsidRPr="005E65F7">
        <w:t>realise</w:t>
      </w:r>
      <w:proofErr w:type="spellEnd"/>
      <w:r w:rsidRPr="005E65F7">
        <w:t xml:space="preserve"> it”, The Guardian, 01/13/2017, https://www.theguardian.com/commentisfree/2017/jan/13/two-state-solution-middle-east-israel-palestine-west-bank, ZW)</w:t>
      </w:r>
    </w:p>
    <w:p w:rsidR="00F12FCB" w:rsidRPr="000D1EA3" w:rsidRDefault="00F12FCB" w:rsidP="00F12FCB">
      <w:pPr>
        <w:rPr>
          <w:sz w:val="16"/>
        </w:rPr>
      </w:pPr>
      <w:r w:rsidRPr="000D1EA3">
        <w:rPr>
          <w:sz w:val="16"/>
        </w:rPr>
        <w:t xml:space="preserve">Hope of change came when </w:t>
      </w:r>
      <w:r w:rsidRPr="005E65F7">
        <w:rPr>
          <w:rStyle w:val="StyleUnderline"/>
        </w:rPr>
        <w:t xml:space="preserve">the UN security council, after eight years of silence, adopted a resolution </w:t>
      </w:r>
      <w:r w:rsidRPr="000D1EA3">
        <w:rPr>
          <w:sz w:val="16"/>
        </w:rPr>
        <w:t xml:space="preserve">with strong UK support once more </w:t>
      </w:r>
      <w:r w:rsidRPr="005E65F7">
        <w:rPr>
          <w:rStyle w:val="StyleUnderline"/>
        </w:rPr>
        <w:t>condemning Israeli illegal settlements in the West Bank and East Jerusalem</w:t>
      </w:r>
      <w:r w:rsidRPr="000D1EA3">
        <w:rPr>
          <w:sz w:val="16"/>
        </w:rPr>
        <w:t xml:space="preserve">, and when the US secretary of state, John </w:t>
      </w:r>
      <w:r w:rsidRPr="005E65F7">
        <w:rPr>
          <w:rStyle w:val="StyleUnderline"/>
        </w:rPr>
        <w:t>Kerry</w:t>
      </w:r>
      <w:r w:rsidRPr="000D1EA3">
        <w:rPr>
          <w:sz w:val="16"/>
        </w:rPr>
        <w:t xml:space="preserve">, </w:t>
      </w:r>
      <w:r w:rsidRPr="005E65F7">
        <w:rPr>
          <w:rStyle w:val="StyleUnderline"/>
        </w:rPr>
        <w:t>set out his framework for a just peace</w:t>
      </w:r>
      <w:r w:rsidRPr="000D1EA3">
        <w:rPr>
          <w:sz w:val="16"/>
        </w:rPr>
        <w:t>. This Sunday, France will host an international conference seeking an equitable basis for ending the occupation.</w:t>
      </w:r>
    </w:p>
    <w:p w:rsidR="00F12FCB" w:rsidRPr="000D1EA3" w:rsidRDefault="00F12FCB" w:rsidP="00F12FCB">
      <w:pPr>
        <w:rPr>
          <w:sz w:val="16"/>
        </w:rPr>
      </w:pPr>
      <w:r w:rsidRPr="000D1EA3">
        <w:rPr>
          <w:sz w:val="16"/>
        </w:rPr>
        <w:t xml:space="preserve">Our prime minister, Theresa May, is a firm friend of Israel. Friends should tell each other the truth. Already, Israel’s prime minister, Benjamin </w:t>
      </w:r>
      <w:r w:rsidRPr="005E65F7">
        <w:rPr>
          <w:rStyle w:val="StyleUnderline"/>
        </w:rPr>
        <w:t>Netanyahu</w:t>
      </w:r>
      <w:r w:rsidRPr="000D1EA3">
        <w:rPr>
          <w:sz w:val="16"/>
        </w:rPr>
        <w:t xml:space="preserve">, has </w:t>
      </w:r>
      <w:r w:rsidRPr="005E65F7">
        <w:rPr>
          <w:rStyle w:val="StyleUnderline"/>
        </w:rPr>
        <w:t>rejected the resolution</w:t>
      </w:r>
      <w:r w:rsidRPr="000D1EA3">
        <w:rPr>
          <w:sz w:val="16"/>
        </w:rPr>
        <w:t xml:space="preserve">, bizarrely </w:t>
      </w:r>
      <w:r w:rsidRPr="005E65F7">
        <w:rPr>
          <w:rStyle w:val="StyleUnderline"/>
        </w:rPr>
        <w:t>accused Kerry of anti-Israel bias</w:t>
      </w:r>
      <w:r w:rsidRPr="000D1EA3">
        <w:rPr>
          <w:sz w:val="16"/>
        </w:rPr>
        <w:t xml:space="preserve">, </w:t>
      </w:r>
      <w:r w:rsidRPr="005E65F7">
        <w:rPr>
          <w:rStyle w:val="StyleUnderline"/>
        </w:rPr>
        <w:t xml:space="preserve">and dismissed the Paris conference without bothering to await its outcome. </w:t>
      </w:r>
      <w:r w:rsidRPr="000D1EA3">
        <w:rPr>
          <w:sz w:val="16"/>
        </w:rPr>
        <w:t xml:space="preserve">In truth, this is disregard for the law, and the express will of the international community. So </w:t>
      </w:r>
      <w:r w:rsidRPr="005E65F7">
        <w:rPr>
          <w:rStyle w:val="StyleUnderline"/>
        </w:rPr>
        <w:t>systematic settlement expansion, demolition of Palestinian homes and the closure of Gaza are set to continue in this low intensity, asymmetrical Israel/Palestine war.</w:t>
      </w:r>
    </w:p>
    <w:p w:rsidR="00F12FCB" w:rsidRPr="000D1EA3" w:rsidRDefault="00F12FCB" w:rsidP="00F12FCB">
      <w:pPr>
        <w:rPr>
          <w:sz w:val="16"/>
        </w:rPr>
      </w:pPr>
      <w:r w:rsidRPr="005E65F7">
        <w:rPr>
          <w:rStyle w:val="StyleUnderline"/>
        </w:rPr>
        <w:t xml:space="preserve">The world is weary of this unending occupation and </w:t>
      </w:r>
      <w:r w:rsidRPr="000D1EA3">
        <w:rPr>
          <w:sz w:val="16"/>
        </w:rPr>
        <w:t xml:space="preserve">of </w:t>
      </w:r>
      <w:r w:rsidRPr="005E65F7">
        <w:rPr>
          <w:rStyle w:val="StyleUnderline"/>
        </w:rPr>
        <w:t>entrenched, callous disregard and hatred</w:t>
      </w:r>
      <w:r w:rsidRPr="000D1EA3">
        <w:rPr>
          <w:sz w:val="16"/>
        </w:rPr>
        <w:t xml:space="preserve">, one for the other. </w:t>
      </w:r>
      <w:r w:rsidRPr="005E65F7">
        <w:rPr>
          <w:rStyle w:val="StyleUnderline"/>
        </w:rPr>
        <w:t xml:space="preserve">The status quo </w:t>
      </w:r>
      <w:r w:rsidRPr="000D1EA3">
        <w:rPr>
          <w:sz w:val="16"/>
        </w:rPr>
        <w:t xml:space="preserve">is anything but static. It </w:t>
      </w:r>
      <w:r w:rsidRPr="005E65F7">
        <w:rPr>
          <w:rStyle w:val="StyleUnderline"/>
        </w:rPr>
        <w:t>is going wrong fast – increasing injustice for the Palestinians, storing up trouble for Israel’s children, and causing grave concern here among those responsible for Britain’s national security.</w:t>
      </w:r>
    </w:p>
    <w:p w:rsidR="00F12FCB" w:rsidRPr="000D1EA3" w:rsidRDefault="00F12FCB" w:rsidP="00F12FCB">
      <w:pPr>
        <w:rPr>
          <w:sz w:val="16"/>
        </w:rPr>
      </w:pPr>
      <w:r w:rsidRPr="000D1EA3">
        <w:rPr>
          <w:rStyle w:val="StyleUnderline"/>
        </w:rPr>
        <w:t xml:space="preserve">Netanyahu </w:t>
      </w:r>
      <w:r w:rsidRPr="000D1EA3">
        <w:rPr>
          <w:sz w:val="16"/>
        </w:rPr>
        <w:t xml:space="preserve">has </w:t>
      </w:r>
      <w:r w:rsidRPr="000D1EA3">
        <w:rPr>
          <w:rStyle w:val="StyleUnderline"/>
        </w:rPr>
        <w:t xml:space="preserve">ignored the advice of his own law officer by supporting </w:t>
      </w:r>
      <w:r w:rsidRPr="000D1EA3">
        <w:rPr>
          <w:sz w:val="16"/>
        </w:rPr>
        <w:t xml:space="preserve">unprecedented </w:t>
      </w:r>
      <w:r w:rsidRPr="000D1EA3">
        <w:rPr>
          <w:rStyle w:val="StyleUnderline"/>
        </w:rPr>
        <w:t xml:space="preserve">Knesset legislation which would </w:t>
      </w:r>
      <w:proofErr w:type="spellStart"/>
      <w:r w:rsidRPr="000D1EA3">
        <w:rPr>
          <w:rStyle w:val="StyleUnderline"/>
        </w:rPr>
        <w:t>legalise</w:t>
      </w:r>
      <w:proofErr w:type="spellEnd"/>
      <w:r w:rsidRPr="000D1EA3">
        <w:rPr>
          <w:rStyle w:val="StyleUnderline"/>
        </w:rPr>
        <w:t xml:space="preserve"> most of the 100 settler outposts in the Palestinian West Bank</w:t>
      </w:r>
      <w:r w:rsidRPr="000D1EA3">
        <w:rPr>
          <w:sz w:val="16"/>
        </w:rPr>
        <w:t xml:space="preserve">, hitherto illegal even under Israeli law. If that bill passes, Britain and our partners will need to respond decisively to an act designed to prevent the solution of two states long espoused by both peoples – Israeli and Palestinian – and by us. </w:t>
      </w:r>
      <w:r w:rsidRPr="000D1EA3">
        <w:rPr>
          <w:rStyle w:val="StyleUnderline"/>
        </w:rPr>
        <w:t>Kerry called the one state outcome “separate and unequal” – apartheid by my definition, inevitably provoking chronic violence.</w:t>
      </w:r>
    </w:p>
    <w:p w:rsidR="00F12FCB" w:rsidRPr="000D1EA3" w:rsidRDefault="00F12FCB" w:rsidP="00F12FCB">
      <w:pPr>
        <w:rPr>
          <w:sz w:val="16"/>
          <w:szCs w:val="18"/>
        </w:rPr>
      </w:pPr>
      <w:r w:rsidRPr="000D1EA3">
        <w:rPr>
          <w:sz w:val="16"/>
          <w:szCs w:val="18"/>
        </w:rPr>
        <w:t xml:space="preserve">Indiscriminate Palestinian violence is morally wrong and futile, whether labelled terrorism or resistance. The Palestinians should be pressed to reunite on the basis of Palestine Liberation </w:t>
      </w:r>
      <w:proofErr w:type="spellStart"/>
      <w:r w:rsidRPr="000D1EA3">
        <w:rPr>
          <w:sz w:val="16"/>
          <w:szCs w:val="18"/>
        </w:rPr>
        <w:t>Organisation</w:t>
      </w:r>
      <w:proofErr w:type="spellEnd"/>
      <w:r w:rsidRPr="000D1EA3">
        <w:rPr>
          <w:sz w:val="16"/>
          <w:szCs w:val="18"/>
        </w:rPr>
        <w:t xml:space="preserve"> principles, first among them the recognition of the state of Israel on pre-1967 borders, done by Yasser Arafat in 1993 and reaffirmed by Mahmoud Abbas. Elections are overdue in Gaza, the West Bank and East Jerusalem, the occupied Palestinian territories </w:t>
      </w:r>
      <w:proofErr w:type="spellStart"/>
      <w:r w:rsidRPr="000D1EA3">
        <w:rPr>
          <w:sz w:val="16"/>
          <w:szCs w:val="18"/>
        </w:rPr>
        <w:t>recognised</w:t>
      </w:r>
      <w:proofErr w:type="spellEnd"/>
      <w:r w:rsidRPr="000D1EA3">
        <w:rPr>
          <w:sz w:val="16"/>
          <w:szCs w:val="18"/>
        </w:rPr>
        <w:t xml:space="preserve"> as the state of Palestine by over 130 countries – although not yet by the UK.</w:t>
      </w:r>
    </w:p>
    <w:p w:rsidR="00F12FCB" w:rsidRPr="000D1EA3" w:rsidRDefault="00F12FCB" w:rsidP="00F12FCB">
      <w:pPr>
        <w:rPr>
          <w:sz w:val="16"/>
        </w:rPr>
      </w:pPr>
      <w:r w:rsidRPr="000D1EA3">
        <w:rPr>
          <w:rStyle w:val="StyleUnderline"/>
        </w:rPr>
        <w:t>This conflict is emphatically not between equals</w:t>
      </w:r>
      <w:r w:rsidRPr="000D1EA3">
        <w:rPr>
          <w:sz w:val="16"/>
        </w:rPr>
        <w:t xml:space="preserve">, </w:t>
      </w:r>
      <w:r w:rsidRPr="000D1EA3">
        <w:rPr>
          <w:rStyle w:val="StyleUnderline"/>
        </w:rPr>
        <w:t>but between the occupier and the occupied</w:t>
      </w:r>
      <w:r w:rsidRPr="000D1EA3">
        <w:rPr>
          <w:sz w:val="16"/>
        </w:rPr>
        <w:t xml:space="preserve">. Israel is creating new facts on the ground “leading towards one state and perpetual occupation” as Kerry warned. Before asking what Britain can do now to promote </w:t>
      </w:r>
      <w:r w:rsidRPr="000D1EA3">
        <w:rPr>
          <w:rStyle w:val="StyleUnderline"/>
        </w:rPr>
        <w:t>a just peace</w:t>
      </w:r>
      <w:r w:rsidRPr="000D1EA3">
        <w:rPr>
          <w:sz w:val="16"/>
        </w:rPr>
        <w:t xml:space="preserve">, it is worth saying what </w:t>
      </w:r>
      <w:r w:rsidRPr="000D1EA3">
        <w:rPr>
          <w:rStyle w:val="StyleUnderline"/>
        </w:rPr>
        <w:t>won’t work</w:t>
      </w:r>
      <w:r w:rsidRPr="000D1EA3">
        <w:rPr>
          <w:sz w:val="16"/>
        </w:rPr>
        <w:t xml:space="preserve">. Quiet diplomacy, for one. We’ve tried that. </w:t>
      </w:r>
      <w:r w:rsidRPr="000D1EA3">
        <w:rPr>
          <w:rStyle w:val="StyleUnderline"/>
        </w:rPr>
        <w:t>Quiet diplomats get ignored</w:t>
      </w:r>
      <w:r w:rsidRPr="000D1EA3">
        <w:rPr>
          <w:sz w:val="16"/>
        </w:rPr>
        <w:t>. Second, US-led shuttle diplomacy, such as Kerry conducted for nine months. The US is necessary but not sufficient to resolve this conflict. And while no one can be sure what hand President Trump will play, the omens are bad.</w:t>
      </w:r>
    </w:p>
    <w:p w:rsidR="00F12FCB" w:rsidRPr="000D1EA3" w:rsidRDefault="00F12FCB" w:rsidP="00F12FCB">
      <w:pPr>
        <w:rPr>
          <w:sz w:val="16"/>
        </w:rPr>
      </w:pPr>
      <w:r w:rsidRPr="000D1EA3">
        <w:rPr>
          <w:rStyle w:val="StyleUnderline"/>
        </w:rPr>
        <w:t>And we can’t leave it to the two conflicting parties to sort it out</w:t>
      </w:r>
      <w:r w:rsidRPr="000D1EA3">
        <w:rPr>
          <w:sz w:val="16"/>
        </w:rPr>
        <w:t xml:space="preserve">. The Middle East peace process became just that – a process. Direct unconditional negotiations between the strong and the weak only leave the weak, weaker. </w:t>
      </w:r>
      <w:r w:rsidRPr="000D1EA3">
        <w:rPr>
          <w:rStyle w:val="StyleUnderline"/>
        </w:rPr>
        <w:t>That’s not how to end the occupation. It will need an initiative by the international community, shaping the outcome, providing security guarantees</w:t>
      </w:r>
      <w:r w:rsidRPr="000D1EA3">
        <w:rPr>
          <w:sz w:val="16"/>
        </w:rPr>
        <w:t xml:space="preserve">, upholding the law, ensuring a better tomorrow for both peoples. The Paris conference should develop a wider consensus based on security council resolution 2334 and re-commit all Arab states to </w:t>
      </w:r>
      <w:proofErr w:type="spellStart"/>
      <w:r w:rsidRPr="000D1EA3">
        <w:rPr>
          <w:sz w:val="16"/>
        </w:rPr>
        <w:t>recognising</w:t>
      </w:r>
      <w:proofErr w:type="spellEnd"/>
      <w:r w:rsidRPr="000D1EA3">
        <w:rPr>
          <w:sz w:val="16"/>
        </w:rPr>
        <w:t xml:space="preserve"> Israel in return for a sovereign Palestine.</w:t>
      </w:r>
    </w:p>
    <w:p w:rsidR="00F12FCB" w:rsidRPr="00F12FCB" w:rsidRDefault="00F12FCB" w:rsidP="002E0B4D">
      <w:pPr>
        <w:rPr>
          <w:sz w:val="16"/>
        </w:rPr>
      </w:pPr>
      <w:r w:rsidRPr="000D1EA3">
        <w:rPr>
          <w:rStyle w:val="StyleUnderline"/>
        </w:rPr>
        <w:lastRenderedPageBreak/>
        <w:t>It is not enough to offer more carrots to both parties</w:t>
      </w:r>
      <w:r w:rsidRPr="000D1EA3">
        <w:rPr>
          <w:sz w:val="16"/>
        </w:rPr>
        <w:t xml:space="preserve">, hoping that both will bite. </w:t>
      </w:r>
      <w:r w:rsidRPr="000D1EA3">
        <w:rPr>
          <w:rStyle w:val="StyleUnderline"/>
        </w:rPr>
        <w:t>Israel has had a surfeit of carrots over the decades.</w:t>
      </w:r>
      <w:r w:rsidRPr="000D1EA3">
        <w:rPr>
          <w:sz w:val="16"/>
        </w:rPr>
        <w:t xml:space="preserve"> </w:t>
      </w:r>
      <w:r w:rsidRPr="000D1EA3">
        <w:rPr>
          <w:rStyle w:val="StyleUnderline"/>
        </w:rPr>
        <w:t>Incentives to the Palestinians are contingent on ending the occupation – which only Israel can do.</w:t>
      </w:r>
    </w:p>
    <w:p w:rsidR="002E0B4D" w:rsidRDefault="002E0B4D" w:rsidP="002E0B4D">
      <w:pPr>
        <w:pStyle w:val="Heading3"/>
      </w:pPr>
      <w:r>
        <w:lastRenderedPageBreak/>
        <w:t>2NC – Say Yes – Extension</w:t>
      </w:r>
    </w:p>
    <w:p w:rsidR="002E0B4D" w:rsidRDefault="002E0B4D" w:rsidP="002E0B4D">
      <w:pPr>
        <w:pStyle w:val="Heading4"/>
      </w:pPr>
      <w:r>
        <w:t>Israel says yes – Obama-era cuts to OSP already made Israel vulnerable to pressure – acting now is key to getting concessions on Palestine</w:t>
      </w:r>
    </w:p>
    <w:p w:rsidR="002E0B4D" w:rsidRPr="004B4AF9" w:rsidRDefault="002E0B4D" w:rsidP="002E0B4D">
      <w:pPr>
        <w:rPr>
          <w:rStyle w:val="Style13ptBold"/>
          <w:b w:val="0"/>
          <w:bCs w:val="0"/>
        </w:rPr>
      </w:pPr>
      <w:proofErr w:type="spellStart"/>
      <w:r>
        <w:rPr>
          <w:rStyle w:val="Style13ptBold"/>
        </w:rPr>
        <w:t>Plitnick</w:t>
      </w:r>
      <w:proofErr w:type="spellEnd"/>
      <w:r>
        <w:rPr>
          <w:rStyle w:val="Style13ptBold"/>
        </w:rPr>
        <w:t>, ’19</w:t>
      </w:r>
      <w:r>
        <w:rPr>
          <w:rStyle w:val="Style13ptBold"/>
          <w:b w:val="0"/>
        </w:rPr>
        <w:t xml:space="preserve"> </w:t>
      </w:r>
      <w:r w:rsidRPr="004B4AF9">
        <w:t xml:space="preserve">(Mitchell </w:t>
      </w:r>
      <w:proofErr w:type="spellStart"/>
      <w:r w:rsidRPr="004B4AF9">
        <w:t>Plitnick</w:t>
      </w:r>
      <w:proofErr w:type="spellEnd"/>
      <w:r w:rsidRPr="004B4AF9">
        <w:t xml:space="preserve">, political analyst and writer with former positions including being: vice president at the Foundation for Middle East Peace; director of the US Office of </w:t>
      </w:r>
      <w:proofErr w:type="spellStart"/>
      <w:r w:rsidRPr="004B4AF9">
        <w:t>B’Tselem</w:t>
      </w:r>
      <w:proofErr w:type="spellEnd"/>
      <w:r w:rsidRPr="004B4AF9">
        <w:t>: The Israeli Information Center for Human Rights in the Occupied Territories; and co-director of Jewish Voice for Peace, “U.S. Aid To Israel: What You Need To Know”, Lobe Log, 04/22/2019, https://lobelog.com/u-s-aid-to-israel-what-you-need-to-know/, ZW)</w:t>
      </w:r>
    </w:p>
    <w:p w:rsidR="002E0B4D" w:rsidRPr="004B4AF9" w:rsidRDefault="002E0B4D" w:rsidP="002E0B4D">
      <w:pPr>
        <w:rPr>
          <w:sz w:val="16"/>
        </w:rPr>
      </w:pPr>
      <w:r w:rsidRPr="004B4AF9">
        <w:rPr>
          <w:rStyle w:val="StyleUnderline"/>
        </w:rPr>
        <w:t>The new aid terms will also deepen Israel’s need to make sure that Congress remains fully on board with the annual aid package. The loss of</w:t>
      </w:r>
      <w:r w:rsidRPr="004B4AF9">
        <w:rPr>
          <w:sz w:val="16"/>
        </w:rPr>
        <w:t xml:space="preserve"> the </w:t>
      </w:r>
      <w:r w:rsidRPr="004B4AF9">
        <w:rPr>
          <w:rStyle w:val="StyleUnderline"/>
        </w:rPr>
        <w:t>OSP</w:t>
      </w:r>
      <w:r w:rsidRPr="004B4AF9">
        <w:rPr>
          <w:sz w:val="16"/>
        </w:rPr>
        <w:t xml:space="preserve"> exception </w:t>
      </w:r>
      <w:r w:rsidRPr="004B4AF9">
        <w:rPr>
          <w:rStyle w:val="StyleUnderline"/>
        </w:rPr>
        <w:t>means the discontinuation of some $780 million injected annually into Israel’s weapons industry</w:t>
      </w:r>
      <w:r w:rsidRPr="004B4AF9">
        <w:rPr>
          <w:sz w:val="16"/>
        </w:rPr>
        <w:t xml:space="preserve">. In the long term, that could end up strengthening Israel’s economy, developing its private sector more robustly, especially through increases in the already deep partnerships with American corporations. But </w:t>
      </w:r>
      <w:r w:rsidRPr="004B4AF9">
        <w:rPr>
          <w:rStyle w:val="StyleUnderline"/>
        </w:rPr>
        <w:t>in the short term, it will be a key loss.</w:t>
      </w:r>
    </w:p>
    <w:p w:rsidR="002E0B4D" w:rsidRPr="004B4AF9" w:rsidRDefault="002E0B4D" w:rsidP="002E0B4D">
      <w:pPr>
        <w:rPr>
          <w:sz w:val="16"/>
        </w:rPr>
      </w:pPr>
      <w:r w:rsidRPr="004B4AF9">
        <w:rPr>
          <w:sz w:val="16"/>
        </w:rPr>
        <w:t xml:space="preserve">The elimination of the OSP exception and the increase in aid will make Israel’s defense budget more dependent than ever on the United States. </w:t>
      </w:r>
      <w:r w:rsidRPr="004B4AF9">
        <w:rPr>
          <w:rStyle w:val="StyleUnderline"/>
        </w:rPr>
        <w:t>Israel’s private-sector efforts to merge with U.S. corporations and to establish U.S. subsidiary corporations might eventually mitigate that loss, but for the next few years, Israel will be more vulnerable to pressure.</w:t>
      </w:r>
      <w:r w:rsidRPr="004B4AF9">
        <w:rPr>
          <w:sz w:val="16"/>
        </w:rPr>
        <w:t xml:space="preserve"> That’s not a concern now, with Donald Trump in the White House, firm Republican control of the Senate, and pro-Israel Democrats entrenched in the House leadership. But in 2020, the calculus could begin to shift, given the growing unease with Israeli aggression among younger and more progressive Democrats.</w:t>
      </w:r>
    </w:p>
    <w:p w:rsidR="002E0B4D" w:rsidRPr="004B4AF9" w:rsidRDefault="002E0B4D" w:rsidP="002E0B4D">
      <w:pPr>
        <w:rPr>
          <w:sz w:val="16"/>
        </w:rPr>
      </w:pPr>
      <w:r w:rsidRPr="004B4AF9">
        <w:rPr>
          <w:sz w:val="16"/>
        </w:rPr>
        <w:t xml:space="preserve">As counter-intuitive as it might seem, </w:t>
      </w:r>
      <w:r w:rsidRPr="004B4AF9">
        <w:rPr>
          <w:rStyle w:val="StyleUnderline"/>
        </w:rPr>
        <w:t>the time to challenge aid to Israel</w:t>
      </w:r>
      <w:r w:rsidRPr="004B4AF9">
        <w:rPr>
          <w:sz w:val="16"/>
        </w:rPr>
        <w:t xml:space="preserve">, if that is the strategic choice, </w:t>
      </w:r>
      <w:r w:rsidRPr="004B4AF9">
        <w:rPr>
          <w:rStyle w:val="StyleUnderline"/>
        </w:rPr>
        <w:t>is now, during the Trump administration.</w:t>
      </w:r>
      <w:r w:rsidRPr="004B4AF9">
        <w:rPr>
          <w:sz w:val="16"/>
        </w:rPr>
        <w:t xml:space="preserve"> The current Democratic leadership will not be moved on aid to Israel, of course. But beginning the discussion now—which AOC has just begun—can help create leadership more disposed to putting material pressure on Israel.</w:t>
      </w:r>
    </w:p>
    <w:p w:rsidR="002E0B4D" w:rsidRDefault="002E0B4D" w:rsidP="002E0B4D">
      <w:r w:rsidRPr="004B4AF9">
        <w:rPr>
          <w:sz w:val="16"/>
          <w:szCs w:val="18"/>
        </w:rPr>
        <w:t>The Strategic Choice</w:t>
      </w:r>
    </w:p>
    <w:p w:rsidR="002E0B4D" w:rsidRPr="004B4AF9" w:rsidRDefault="002E0B4D" w:rsidP="002E0B4D">
      <w:pPr>
        <w:rPr>
          <w:sz w:val="16"/>
        </w:rPr>
      </w:pPr>
      <w:r w:rsidRPr="004B4AF9">
        <w:rPr>
          <w:sz w:val="16"/>
        </w:rPr>
        <w:t xml:space="preserve">However, any fight to cut or end aid to Israel will provoke a response not just from advocacy groups like AIPAC and Christians United for Israel (CUFI) but from some of the most powerful industries in this country. Their </w:t>
      </w:r>
      <w:r w:rsidRPr="004B4AF9">
        <w:rPr>
          <w:rStyle w:val="StyleUnderline"/>
        </w:rPr>
        <w:t>arguments</w:t>
      </w:r>
      <w:r w:rsidRPr="004B4AF9">
        <w:rPr>
          <w:sz w:val="16"/>
        </w:rPr>
        <w:t xml:space="preserve"> will be the tried-and-true ones: </w:t>
      </w:r>
      <w:r w:rsidRPr="004B4AF9">
        <w:rPr>
          <w:rStyle w:val="StyleUnderline"/>
        </w:rPr>
        <w:t>that any attack on aid to Israel could lead to the annihilation of the Jewish state and will</w:t>
      </w:r>
      <w:r w:rsidRPr="004B4AF9">
        <w:rPr>
          <w:sz w:val="16"/>
        </w:rPr>
        <w:t xml:space="preserve"> also </w:t>
      </w:r>
      <w:r w:rsidRPr="004B4AF9">
        <w:rPr>
          <w:rStyle w:val="StyleUnderline"/>
        </w:rPr>
        <w:t>cost jobs in vulnerable areas of the U</w:t>
      </w:r>
      <w:r w:rsidRPr="004B4AF9">
        <w:rPr>
          <w:sz w:val="16"/>
        </w:rPr>
        <w:t xml:space="preserve">nited </w:t>
      </w:r>
      <w:r w:rsidRPr="004B4AF9">
        <w:rPr>
          <w:rStyle w:val="StyleUnderline"/>
        </w:rPr>
        <w:t>S</w:t>
      </w:r>
      <w:r w:rsidRPr="004B4AF9">
        <w:rPr>
          <w:sz w:val="16"/>
        </w:rPr>
        <w:t xml:space="preserve">tates </w:t>
      </w:r>
      <w:r w:rsidRPr="004B4AF9">
        <w:rPr>
          <w:rStyle w:val="StyleUnderline"/>
        </w:rPr>
        <w:t>that depend on the defense industries.</w:t>
      </w:r>
    </w:p>
    <w:p w:rsidR="002E0B4D" w:rsidRPr="001E4411" w:rsidRDefault="002E0B4D" w:rsidP="002E0B4D">
      <w:pPr>
        <w:rPr>
          <w:sz w:val="16"/>
        </w:rPr>
      </w:pPr>
      <w:r w:rsidRPr="004B4AF9">
        <w:rPr>
          <w:sz w:val="16"/>
        </w:rPr>
        <w:t xml:space="preserve">Both arguments </w:t>
      </w:r>
      <w:r w:rsidRPr="004B4AF9">
        <w:rPr>
          <w:rStyle w:val="StyleUnderline"/>
        </w:rPr>
        <w:t>are bogus</w:t>
      </w:r>
      <w:r w:rsidRPr="004B4AF9">
        <w:rPr>
          <w:sz w:val="16"/>
        </w:rPr>
        <w:t xml:space="preserve">, of course. True, </w:t>
      </w:r>
      <w:r w:rsidRPr="004B4AF9">
        <w:rPr>
          <w:rStyle w:val="StyleUnderline"/>
        </w:rPr>
        <w:t>the defense industry profits greatly from aid to Israel, but the loss of aid hardly means the loss of all that income. Israel is sure to shift its budget around to purchase its arms</w:t>
      </w:r>
      <w:r w:rsidRPr="004B4AF9">
        <w:rPr>
          <w:sz w:val="16"/>
        </w:rPr>
        <w:t xml:space="preserve">, and there is no shortage of markets for U.S. weapons elsewhere. And </w:t>
      </w:r>
      <w:r w:rsidRPr="004B4AF9">
        <w:rPr>
          <w:rStyle w:val="StyleUnderline"/>
        </w:rPr>
        <w:t>it would take many years for any combination of Arab states to match Israel’s military advantage even if the United States were to cut aid completely and immediately</w:t>
      </w:r>
      <w:r w:rsidRPr="004B4AF9">
        <w:rPr>
          <w:sz w:val="16"/>
        </w:rPr>
        <w:t xml:space="preserve">, which is a virtual impossibility. Moreover, </w:t>
      </w:r>
      <w:r w:rsidRPr="004B4AF9">
        <w:rPr>
          <w:rStyle w:val="StyleUnderline"/>
        </w:rPr>
        <w:t>the primary impact on Israel would be economic and political.</w:t>
      </w:r>
      <w:r w:rsidRPr="004B4AF9">
        <w:rPr>
          <w:sz w:val="16"/>
        </w:rPr>
        <w:t xml:space="preserve"> It would still be able to purchase U.S. arms but would just have to find its own money to do so. Still, these pro-Israel arguments have always been politically powerful and will remain so.</w:t>
      </w:r>
    </w:p>
    <w:p w:rsidR="002E0B4D" w:rsidRPr="001E4411" w:rsidRDefault="002E0B4D" w:rsidP="002E0B4D">
      <w:pPr>
        <w:rPr>
          <w:sz w:val="16"/>
          <w:szCs w:val="18"/>
        </w:rPr>
      </w:pPr>
      <w:r w:rsidRPr="001E4411">
        <w:rPr>
          <w:sz w:val="16"/>
          <w:szCs w:val="18"/>
        </w:rPr>
        <w:t>That’s just one obstacle to cutting U.S. aid to Israel. The MOU is a sort of promise between the White House and Israel, but it is Congress that must authorize the aid in every annual budget. That is where the various lobbying forces are most powerful. But even if advocates could get Congress to change its view on aid to Israel—a quixotic task—they face certain legal challenges.</w:t>
      </w:r>
    </w:p>
    <w:p w:rsidR="002E0B4D" w:rsidRPr="001E4411" w:rsidRDefault="002E0B4D" w:rsidP="002E0B4D">
      <w:pPr>
        <w:rPr>
          <w:sz w:val="16"/>
        </w:rPr>
      </w:pPr>
      <w:r w:rsidRPr="001E4411">
        <w:rPr>
          <w:rStyle w:val="StyleUnderline"/>
        </w:rPr>
        <w:t>Congress is bound</w:t>
      </w:r>
      <w:r w:rsidRPr="001E4411">
        <w:rPr>
          <w:sz w:val="16"/>
        </w:rPr>
        <w:t xml:space="preserve"> by law </w:t>
      </w:r>
      <w:r w:rsidRPr="001E4411">
        <w:rPr>
          <w:rStyle w:val="StyleUnderline"/>
        </w:rPr>
        <w:t>to ensure that Israel maintains its</w:t>
      </w:r>
      <w:r w:rsidRPr="001E4411">
        <w:rPr>
          <w:sz w:val="16"/>
        </w:rPr>
        <w:t xml:space="preserve"> “qualitative military edge” (</w:t>
      </w:r>
      <w:r w:rsidRPr="001E4411">
        <w:rPr>
          <w:rStyle w:val="StyleUnderline"/>
        </w:rPr>
        <w:t>QME</w:t>
      </w:r>
      <w:r w:rsidRPr="001E4411">
        <w:rPr>
          <w:sz w:val="16"/>
        </w:rPr>
        <w:t xml:space="preserve">) </w:t>
      </w:r>
      <w:r w:rsidRPr="001E4411">
        <w:rPr>
          <w:rStyle w:val="StyleUnderline"/>
        </w:rPr>
        <w:t>in the region</w:t>
      </w:r>
      <w:r w:rsidRPr="001E4411">
        <w:rPr>
          <w:sz w:val="16"/>
        </w:rPr>
        <w:t xml:space="preserve">. This was defined, in the Naval Vessel Transfer Act of 2008, as “the ability </w:t>
      </w:r>
      <w:r w:rsidRPr="001E4411">
        <w:rPr>
          <w:rStyle w:val="StyleUnderline"/>
        </w:rPr>
        <w:t>to counter and defeat any credible conventional military threat from any individual state or possible coalition of states or from non-state actors, while sustaining minimal damage and casualties.</w:t>
      </w:r>
      <w:r w:rsidRPr="001E4411">
        <w:rPr>
          <w:sz w:val="16"/>
        </w:rPr>
        <w:t xml:space="preserve">” </w:t>
      </w:r>
      <w:r w:rsidRPr="001E4411">
        <w:rPr>
          <w:rStyle w:val="StyleUnderline"/>
        </w:rPr>
        <w:t>The</w:t>
      </w:r>
      <w:r w:rsidRPr="001E4411">
        <w:rPr>
          <w:sz w:val="16"/>
        </w:rPr>
        <w:t xml:space="preserve"> same </w:t>
      </w:r>
      <w:r w:rsidRPr="001E4411">
        <w:rPr>
          <w:rStyle w:val="StyleUnderline"/>
        </w:rPr>
        <w:t xml:space="preserve">act requires the </w:t>
      </w:r>
      <w:r w:rsidRPr="001E4411">
        <w:rPr>
          <w:rStyle w:val="StyleUnderline"/>
        </w:rPr>
        <w:lastRenderedPageBreak/>
        <w:t>president to judge any arms sales to other countries in the region, whether they are in conflict with Israel or not, in light of maintaining Israel’s QME.</w:t>
      </w:r>
      <w:r w:rsidRPr="001E4411">
        <w:rPr>
          <w:sz w:val="16"/>
        </w:rPr>
        <w:t xml:space="preserve"> All of this was reinforced by legislation passed in 2012 and 2014. Before even getting to the point of a congressional challenge to the MOU’s commitment of annual aid to Israel, Congress would first need to revise or reverse these laws.</w:t>
      </w:r>
    </w:p>
    <w:p w:rsidR="002E0B4D" w:rsidRPr="001E4411" w:rsidRDefault="002E0B4D" w:rsidP="002E0B4D">
      <w:pPr>
        <w:rPr>
          <w:sz w:val="16"/>
        </w:rPr>
      </w:pPr>
      <w:r w:rsidRPr="001E4411">
        <w:rPr>
          <w:sz w:val="16"/>
        </w:rPr>
        <w:t xml:space="preserve">These obstacles mean that any challenge to U.S. aid to Israel requires a much larger political lift. But </w:t>
      </w:r>
      <w:r w:rsidRPr="001E4411">
        <w:rPr>
          <w:rStyle w:val="StyleUnderline"/>
        </w:rPr>
        <w:t>that doesn’t necessarily argue against a campaign that shines a spotlight on that aid.</w:t>
      </w:r>
      <w:r w:rsidRPr="001E4411">
        <w:rPr>
          <w:sz w:val="16"/>
        </w:rPr>
        <w:t xml:space="preserve"> </w:t>
      </w:r>
      <w:r w:rsidRPr="001E4411">
        <w:rPr>
          <w:rStyle w:val="StyleUnderline"/>
        </w:rPr>
        <w:t>There are exploitable areas, such as regulations in U.S. law governing arms exports and human rights violations.</w:t>
      </w:r>
      <w:r w:rsidRPr="001E4411">
        <w:rPr>
          <w:sz w:val="16"/>
        </w:rPr>
        <w:t xml:space="preserve"> </w:t>
      </w:r>
      <w:r w:rsidRPr="001E4411">
        <w:rPr>
          <w:rStyle w:val="StyleUnderline"/>
        </w:rPr>
        <w:t>Although it is not clear how often Israel uses U.S.-made weapons in the occupied territories, advocates have made accusations of their use, with supporting evidence</w:t>
      </w:r>
      <w:r w:rsidRPr="001E4411">
        <w:rPr>
          <w:sz w:val="16"/>
        </w:rPr>
        <w:t>, from time to time. Sustained efforts at investigating these violations will not change Israeli practices, but the additional publicity would have obvious benefits for advocates of Palestinian rights.</w:t>
      </w:r>
    </w:p>
    <w:p w:rsidR="002E0B4D" w:rsidRPr="001E4411" w:rsidRDefault="002E0B4D" w:rsidP="002E0B4D">
      <w:pPr>
        <w:rPr>
          <w:sz w:val="16"/>
        </w:rPr>
      </w:pPr>
      <w:r w:rsidRPr="001E4411">
        <w:rPr>
          <w:rStyle w:val="StyleUnderline"/>
        </w:rPr>
        <w:t>A campaign</w:t>
      </w:r>
      <w:r w:rsidRPr="001E4411">
        <w:rPr>
          <w:sz w:val="16"/>
        </w:rPr>
        <w:t xml:space="preserve"> to reduce or eliminate U.S. aid to Israel, or narrower campaigns </w:t>
      </w:r>
      <w:r w:rsidRPr="001E4411">
        <w:rPr>
          <w:rStyle w:val="StyleUnderline"/>
        </w:rPr>
        <w:t>to tie</w:t>
      </w:r>
      <w:r w:rsidRPr="001E4411">
        <w:rPr>
          <w:sz w:val="16"/>
        </w:rPr>
        <w:t xml:space="preserve"> that </w:t>
      </w:r>
      <w:r w:rsidRPr="001E4411">
        <w:rPr>
          <w:rStyle w:val="StyleUnderline"/>
        </w:rPr>
        <w:t>aid to specific policy demands, could do a lot to promote dialogue about U.S. policy toward Israel</w:t>
      </w:r>
      <w:r w:rsidRPr="001E4411">
        <w:rPr>
          <w:sz w:val="16"/>
        </w:rPr>
        <w:t>, even if it doesn’t achieve its broader objectives. If advocates undertake campaigns with that understanding, they may find the collateral benefits worth the effort.</w:t>
      </w:r>
      <w:r>
        <w:rPr>
          <w:sz w:val="16"/>
        </w:rPr>
        <w:br/>
      </w:r>
    </w:p>
    <w:p w:rsidR="002E0B4D" w:rsidRDefault="002E0B4D" w:rsidP="002E0B4D">
      <w:pPr>
        <w:pStyle w:val="Heading4"/>
      </w:pPr>
      <w:r>
        <w:t>Israel says yes – Netanyahu doesn’t want the pressure for determining a policy on negotiations with Palestine</w:t>
      </w:r>
    </w:p>
    <w:p w:rsidR="002E0B4D" w:rsidRPr="00BC1DCA" w:rsidRDefault="002E0B4D" w:rsidP="002E0B4D">
      <w:pPr>
        <w:rPr>
          <w:rStyle w:val="Style13ptBold"/>
          <w:b w:val="0"/>
          <w:bCs w:val="0"/>
        </w:rPr>
      </w:pPr>
      <w:r>
        <w:rPr>
          <w:rStyle w:val="Style13ptBold"/>
        </w:rPr>
        <w:t xml:space="preserve">Katz, ’19 </w:t>
      </w:r>
      <w:r w:rsidRPr="00BC1DCA">
        <w:t>(Yaakov Katz, editor-in-chief for The Jerusalem Post, “WHY DOES ISRAEL NEED THE AMERICAN PEACE PLAN?”, The Jerusalem Post, 05/03/2019, https://www.jpost.com/Opinion/Editors-Notes-Deciding-our-future-on-our-own-588549, ZW)</w:t>
      </w:r>
    </w:p>
    <w:p w:rsidR="002E0B4D" w:rsidRPr="00BC1DCA" w:rsidRDefault="002E0B4D" w:rsidP="002E0B4D">
      <w:pPr>
        <w:rPr>
          <w:sz w:val="16"/>
        </w:rPr>
      </w:pPr>
      <w:r w:rsidRPr="00BC1DCA">
        <w:rPr>
          <w:sz w:val="16"/>
        </w:rPr>
        <w:t xml:space="preserve">THE QUESTION I wonder about, though, is, </w:t>
      </w:r>
      <w:r w:rsidRPr="00BC1DCA">
        <w:rPr>
          <w:rStyle w:val="StyleUnderline"/>
        </w:rPr>
        <w:t>why does Israel even need this American plan</w:t>
      </w:r>
      <w:r w:rsidRPr="00BC1DCA">
        <w:rPr>
          <w:sz w:val="16"/>
        </w:rPr>
        <w:t>? Why doesn’t it simply decide for itself and by itself what it wants and then implement that vision? Why does Israel – a country known for its amazing innovation and courage – need a foreign sovereign power to draft a secret plan that will one day be dropped on it? Does it not have the ability to decide what it wants on its own?</w:t>
      </w:r>
    </w:p>
    <w:p w:rsidR="002E0B4D" w:rsidRDefault="002E0B4D" w:rsidP="002E0B4D">
      <w:r w:rsidRPr="00BC1DCA">
        <w:rPr>
          <w:sz w:val="16"/>
          <w:szCs w:val="18"/>
        </w:rPr>
        <w:t>Next week, Israel will celebrate 71 years of statehood and independence. This is an amazing achievement. From a nation of refugees, we have become a military and economic superpower. Do we not know how to decide how to end our conflicts and work toward peace?</w:t>
      </w:r>
    </w:p>
    <w:p w:rsidR="002E0B4D" w:rsidRPr="00BC1DCA" w:rsidRDefault="002E0B4D" w:rsidP="002E0B4D">
      <w:pPr>
        <w:rPr>
          <w:sz w:val="16"/>
        </w:rPr>
      </w:pPr>
      <w:r w:rsidRPr="00BC1DCA">
        <w:rPr>
          <w:rStyle w:val="StyleUnderline"/>
        </w:rPr>
        <w:t>If he</w:t>
      </w:r>
      <w:r w:rsidRPr="00BC1DCA">
        <w:rPr>
          <w:sz w:val="16"/>
        </w:rPr>
        <w:t xml:space="preserve"> only </w:t>
      </w:r>
      <w:r w:rsidRPr="00BC1DCA">
        <w:rPr>
          <w:rStyle w:val="StyleUnderline"/>
        </w:rPr>
        <w:t>wanted</w:t>
      </w:r>
      <w:r w:rsidRPr="00BC1DCA">
        <w:rPr>
          <w:sz w:val="16"/>
        </w:rPr>
        <w:t xml:space="preserve">, </w:t>
      </w:r>
      <w:r w:rsidRPr="00BC1DCA">
        <w:rPr>
          <w:rStyle w:val="StyleUnderline"/>
        </w:rPr>
        <w:t>Netanyahu could decide to do whatever he wants when it comes to the Palestinians.</w:t>
      </w:r>
      <w:r w:rsidRPr="00BC1DCA">
        <w:rPr>
          <w:sz w:val="16"/>
        </w:rPr>
        <w:t xml:space="preserve"> Now in the midst of coalition talks, he could form his next government around this issue: </w:t>
      </w:r>
      <w:r w:rsidRPr="00BC1DCA">
        <w:rPr>
          <w:rStyle w:val="StyleUnderline"/>
        </w:rPr>
        <w:t>If he were to decide suddenly tomorrow morning to negotiate a two-state solution, he’d likely be able to bring Blue and White into his government; and if he were to decide to annex all of the West Bank, he could already do that with his outgoing government as well as the one he seems bent on establishing in the coming weeks.</w:t>
      </w:r>
    </w:p>
    <w:p w:rsidR="002E0B4D" w:rsidRPr="00BC1DCA" w:rsidRDefault="002E0B4D" w:rsidP="002E0B4D">
      <w:pPr>
        <w:rPr>
          <w:sz w:val="16"/>
        </w:rPr>
      </w:pPr>
      <w:r w:rsidRPr="00BC1DCA">
        <w:rPr>
          <w:sz w:val="16"/>
        </w:rPr>
        <w:t xml:space="preserve">So </w:t>
      </w:r>
      <w:r w:rsidRPr="00BC1DCA">
        <w:rPr>
          <w:rStyle w:val="StyleUnderline"/>
        </w:rPr>
        <w:t>why doesn’t he decide</w:t>
      </w:r>
      <w:r w:rsidRPr="00BC1DCA">
        <w:rPr>
          <w:sz w:val="16"/>
        </w:rPr>
        <w:t xml:space="preserve">? </w:t>
      </w:r>
      <w:r w:rsidRPr="00BC1DCA">
        <w:rPr>
          <w:rStyle w:val="StyleUnderline"/>
        </w:rPr>
        <w:t>Because indecision is sometimes easier than decision. Having to decide what to do with the Palestinians will determine Netanyahu’s legacy forever. Why do something if there is no reason to?</w:t>
      </w:r>
      <w:r w:rsidRPr="00BC1DCA">
        <w:rPr>
          <w:sz w:val="16"/>
        </w:rPr>
        <w:t xml:space="preserve"> This recent election season was a case example – no party spoke about “peace” or gave a detailed vision of how the conflict with the Palestinians could be resolved.</w:t>
      </w:r>
    </w:p>
    <w:p w:rsidR="002E0B4D" w:rsidRDefault="002E0B4D" w:rsidP="002E0B4D"/>
    <w:p w:rsidR="002E0B4D" w:rsidRPr="000141E4" w:rsidRDefault="002E0B4D" w:rsidP="002E0B4D">
      <w:pPr>
        <w:pStyle w:val="Heading3"/>
      </w:pPr>
      <w:r>
        <w:lastRenderedPageBreak/>
        <w:t>2NC – A2 Chinese Espionage DA</w:t>
      </w:r>
    </w:p>
    <w:p w:rsidR="002E0B4D" w:rsidRDefault="002E0B4D" w:rsidP="002E0B4D">
      <w:pPr>
        <w:pStyle w:val="Heading4"/>
      </w:pPr>
      <w:r>
        <w:t>No impact – Israel’s Defense Ministry is raising more objections to Chinese infrastructure projects that could pose security risks</w:t>
      </w:r>
    </w:p>
    <w:p w:rsidR="002E0B4D" w:rsidRDefault="002E0B4D" w:rsidP="002E0B4D">
      <w:proofErr w:type="spellStart"/>
      <w:r>
        <w:rPr>
          <w:rStyle w:val="Style13ptBold"/>
        </w:rPr>
        <w:t>Harel</w:t>
      </w:r>
      <w:proofErr w:type="spellEnd"/>
      <w:r>
        <w:rPr>
          <w:rStyle w:val="Style13ptBold"/>
        </w:rPr>
        <w:t xml:space="preserve">, ’19 </w:t>
      </w:r>
      <w:r w:rsidRPr="00520C7C">
        <w:t xml:space="preserve">(Amos </w:t>
      </w:r>
      <w:proofErr w:type="spellStart"/>
      <w:r w:rsidRPr="00520C7C">
        <w:t>Harel</w:t>
      </w:r>
      <w:proofErr w:type="spellEnd"/>
      <w:r w:rsidRPr="00520C7C">
        <w:t>, Haaretz Correspondent, “With Its National Security at Stake, Israel Takes Sides in U.S.-China Trade War”, Haaretz, 05/26/2019, https://www.haaretz.com/us-news/.premium-u-s-china-trade-war-israel-takes-sides-national-security-1.7280881, ZW)</w:t>
      </w:r>
    </w:p>
    <w:p w:rsidR="002E0B4D" w:rsidRPr="00B233BF" w:rsidRDefault="002E0B4D" w:rsidP="002E0B4D">
      <w:pPr>
        <w:rPr>
          <w:sz w:val="16"/>
        </w:rPr>
      </w:pPr>
      <w:r w:rsidRPr="00FA4703">
        <w:rPr>
          <w:rStyle w:val="StyleUnderline"/>
        </w:rPr>
        <w:t>Currently on the agenda is another major national infrastructure deal</w:t>
      </w:r>
      <w:r w:rsidRPr="00B233BF">
        <w:rPr>
          <w:sz w:val="16"/>
        </w:rPr>
        <w:t xml:space="preserve">, which may not have attracted that much attention yet from the Americans. Last week the Finance Ministry announced it had received three bids on a tender </w:t>
      </w:r>
      <w:r w:rsidRPr="00FA4703">
        <w:rPr>
          <w:rStyle w:val="StyleUnderline"/>
        </w:rPr>
        <w:t>to build a new water desalination plant</w:t>
      </w:r>
      <w:r w:rsidRPr="00B233BF">
        <w:rPr>
          <w:sz w:val="16"/>
        </w:rPr>
        <w:t xml:space="preserve">. Dubbed </w:t>
      </w:r>
      <w:proofErr w:type="spellStart"/>
      <w:r w:rsidRPr="00B233BF">
        <w:rPr>
          <w:sz w:val="16"/>
        </w:rPr>
        <w:t>Soreq</w:t>
      </w:r>
      <w:proofErr w:type="spellEnd"/>
      <w:r w:rsidRPr="00B233BF">
        <w:rPr>
          <w:sz w:val="16"/>
        </w:rPr>
        <w:t xml:space="preserve"> B, the plant will be built next to the desalination plant already in operation. </w:t>
      </w:r>
      <w:r w:rsidRPr="00FA4703">
        <w:rPr>
          <w:rStyle w:val="StyleUnderline"/>
        </w:rPr>
        <w:t>The new facility will be the biggest of its kind in the world</w:t>
      </w:r>
      <w:r w:rsidRPr="00B233BF">
        <w:rPr>
          <w:sz w:val="16"/>
        </w:rPr>
        <w:t>: Early estimates say it will be able to produce 200 million cubic meters of water annually.</w:t>
      </w:r>
    </w:p>
    <w:p w:rsidR="002E0B4D" w:rsidRPr="00B233BF" w:rsidRDefault="002E0B4D" w:rsidP="002E0B4D">
      <w:pPr>
        <w:rPr>
          <w:sz w:val="16"/>
          <w:szCs w:val="18"/>
        </w:rPr>
      </w:pPr>
      <w:r w:rsidRPr="00FA4703">
        <w:rPr>
          <w:sz w:val="16"/>
          <w:szCs w:val="18"/>
        </w:rPr>
        <w:t>The construction costs are expected to total 2.5 billion shekels. Construction will take three years and require hundreds of workers. Afterwards, the company that built the plant will continue to operate it until 2049.</w:t>
      </w:r>
    </w:p>
    <w:p w:rsidR="002E0B4D" w:rsidRPr="00B233BF" w:rsidRDefault="002E0B4D" w:rsidP="002E0B4D">
      <w:pPr>
        <w:rPr>
          <w:sz w:val="16"/>
        </w:rPr>
      </w:pPr>
      <w:proofErr w:type="spellStart"/>
      <w:r w:rsidRPr="00B233BF">
        <w:rPr>
          <w:sz w:val="16"/>
        </w:rPr>
        <w:t>Calcalist</w:t>
      </w:r>
      <w:proofErr w:type="spellEnd"/>
      <w:r w:rsidRPr="00B233BF">
        <w:rPr>
          <w:sz w:val="16"/>
        </w:rPr>
        <w:t xml:space="preserve"> reported this week that </w:t>
      </w:r>
      <w:r w:rsidRPr="00FA4703">
        <w:rPr>
          <w:rStyle w:val="StyleUnderline"/>
        </w:rPr>
        <w:t>four bids fell out of the running at an earlier stage of the tender, including one from a Chinese company called PMEC</w:t>
      </w:r>
      <w:r w:rsidRPr="00B233BF">
        <w:rPr>
          <w:sz w:val="16"/>
        </w:rPr>
        <w:t xml:space="preserve">. One reason the examining committee cited for rejecting the bid was a lack of suitable previous experience. But this is just the beginning of the story: </w:t>
      </w:r>
      <w:r w:rsidRPr="00FA4703">
        <w:rPr>
          <w:rStyle w:val="StyleUnderline"/>
        </w:rPr>
        <w:t>One of the three bids that advanced to the next stage was submitted by Hutchison, a Chinese company headquartered in Hong Kong</w:t>
      </w:r>
      <w:r w:rsidRPr="00B233BF">
        <w:rPr>
          <w:sz w:val="16"/>
        </w:rPr>
        <w:t>, which is competing with Israeli companies and a partnership between Israeli and Spanish companies.</w:t>
      </w:r>
    </w:p>
    <w:p w:rsidR="002E0B4D" w:rsidRPr="00B233BF" w:rsidRDefault="002E0B4D" w:rsidP="002E0B4D">
      <w:pPr>
        <w:rPr>
          <w:sz w:val="16"/>
        </w:rPr>
      </w:pPr>
      <w:r w:rsidRPr="00B233BF">
        <w:rPr>
          <w:sz w:val="16"/>
        </w:rPr>
        <w:t xml:space="preserve">Haaretz has learned that Nir </w:t>
      </w:r>
      <w:r w:rsidRPr="00FA4703">
        <w:rPr>
          <w:rStyle w:val="StyleUnderline"/>
        </w:rPr>
        <w:t>Ben-Moshe, director of security for the Defense Ministry</w:t>
      </w:r>
      <w:r w:rsidRPr="00B233BF">
        <w:rPr>
          <w:sz w:val="16"/>
        </w:rPr>
        <w:t xml:space="preserve">, whose responsibilities include preventing leaks of information about classified sites, recently </w:t>
      </w:r>
      <w:r w:rsidRPr="00FA4703">
        <w:rPr>
          <w:rStyle w:val="StyleUnderline"/>
        </w:rPr>
        <w:t>raised a “firm objection” to Hutchison being selected for this massive project</w:t>
      </w:r>
      <w:r w:rsidRPr="00B233BF">
        <w:rPr>
          <w:sz w:val="16"/>
        </w:rPr>
        <w:t xml:space="preserve">. </w:t>
      </w:r>
    </w:p>
    <w:p w:rsidR="002E0B4D" w:rsidRPr="00B233BF" w:rsidRDefault="002E0B4D" w:rsidP="002E0B4D">
      <w:pPr>
        <w:rPr>
          <w:sz w:val="16"/>
        </w:rPr>
      </w:pPr>
      <w:r w:rsidRPr="00FA4703">
        <w:rPr>
          <w:rStyle w:val="StyleUnderline"/>
        </w:rPr>
        <w:t>This looks like the start of a policy shift in the defense establishment</w:t>
      </w:r>
      <w:r w:rsidRPr="00B233BF">
        <w:rPr>
          <w:sz w:val="16"/>
        </w:rPr>
        <w:t xml:space="preserve">, </w:t>
      </w:r>
      <w:r w:rsidRPr="00FA4703">
        <w:rPr>
          <w:rStyle w:val="StyleUnderline"/>
        </w:rPr>
        <w:t>which is increasing its involvement in examining major infrastructure deals and not hesitating to raise objections for security reasons. Pressure from the Americans is likely a factor behind this.</w:t>
      </w:r>
      <w:r w:rsidRPr="00B233BF">
        <w:rPr>
          <w:sz w:val="16"/>
        </w:rPr>
        <w:t xml:space="preserve"> </w:t>
      </w:r>
    </w:p>
    <w:p w:rsidR="002E0B4D" w:rsidRPr="00B233BF" w:rsidRDefault="002E0B4D" w:rsidP="002E0B4D">
      <w:pPr>
        <w:rPr>
          <w:sz w:val="16"/>
        </w:rPr>
      </w:pPr>
      <w:r w:rsidRPr="00B233BF">
        <w:rPr>
          <w:sz w:val="16"/>
        </w:rPr>
        <w:t xml:space="preserve">Security sources declined to elaborate on the reasons for Bar-Moshe’s position, but one may hazard a cautious guess: </w:t>
      </w:r>
      <w:r w:rsidRPr="00FA4703">
        <w:rPr>
          <w:rStyle w:val="StyleUnderline"/>
        </w:rPr>
        <w:t>Although the desalination plant is of strategic importance for the economy and</w:t>
      </w:r>
      <w:r w:rsidRPr="00B233BF">
        <w:rPr>
          <w:sz w:val="16"/>
        </w:rPr>
        <w:t xml:space="preserve"> the </w:t>
      </w:r>
      <w:r w:rsidRPr="00FA4703">
        <w:rPr>
          <w:rStyle w:val="StyleUnderline"/>
        </w:rPr>
        <w:t>country, there is no issue</w:t>
      </w:r>
      <w:r w:rsidRPr="00B233BF">
        <w:rPr>
          <w:sz w:val="16"/>
        </w:rPr>
        <w:t xml:space="preserve"> here </w:t>
      </w:r>
      <w:r w:rsidRPr="00FA4703">
        <w:rPr>
          <w:rStyle w:val="StyleUnderline"/>
        </w:rPr>
        <w:t>of security secrets directly related to the water industry</w:t>
      </w:r>
      <w:r w:rsidRPr="00B233BF">
        <w:rPr>
          <w:sz w:val="16"/>
        </w:rPr>
        <w:t>.</w:t>
      </w:r>
    </w:p>
    <w:p w:rsidR="002E0B4D" w:rsidRPr="00B233BF" w:rsidRDefault="002E0B4D" w:rsidP="002E0B4D">
      <w:pPr>
        <w:rPr>
          <w:sz w:val="16"/>
        </w:rPr>
      </w:pPr>
      <w:r w:rsidRPr="00B233BF">
        <w:rPr>
          <w:sz w:val="16"/>
        </w:rPr>
        <w:t xml:space="preserve">A look at the map explains the mystery: </w:t>
      </w:r>
      <w:r w:rsidRPr="00FA4703">
        <w:rPr>
          <w:rStyle w:val="StyleUnderline"/>
        </w:rPr>
        <w:t>The new plant is due to be built in a location close to a number of highly sensitive security sites.</w:t>
      </w:r>
      <w:r w:rsidRPr="00B233BF">
        <w:rPr>
          <w:sz w:val="16"/>
        </w:rPr>
        <w:t xml:space="preserve"> It will share a fence with </w:t>
      </w:r>
      <w:r w:rsidRPr="00FA4703">
        <w:rPr>
          <w:rStyle w:val="StyleUnderline"/>
        </w:rPr>
        <w:t xml:space="preserve">a security-experiments site in </w:t>
      </w:r>
      <w:proofErr w:type="spellStart"/>
      <w:r w:rsidRPr="00FA4703">
        <w:rPr>
          <w:rStyle w:val="StyleUnderline"/>
        </w:rPr>
        <w:t>Nahal</w:t>
      </w:r>
      <w:proofErr w:type="spellEnd"/>
      <w:r w:rsidRPr="00FA4703">
        <w:rPr>
          <w:rStyle w:val="StyleUnderline"/>
        </w:rPr>
        <w:t xml:space="preserve"> </w:t>
      </w:r>
      <w:proofErr w:type="spellStart"/>
      <w:r w:rsidRPr="00FA4703">
        <w:rPr>
          <w:rStyle w:val="StyleUnderline"/>
        </w:rPr>
        <w:t>Soreq</w:t>
      </w:r>
      <w:proofErr w:type="spellEnd"/>
      <w:r w:rsidRPr="00B233BF">
        <w:rPr>
          <w:sz w:val="16"/>
        </w:rPr>
        <w:t xml:space="preserve">, it will be situated at the foot of </w:t>
      </w:r>
      <w:r w:rsidRPr="00FA4703">
        <w:rPr>
          <w:rStyle w:val="StyleUnderline"/>
        </w:rPr>
        <w:t xml:space="preserve">the </w:t>
      </w:r>
      <w:proofErr w:type="spellStart"/>
      <w:r w:rsidRPr="00FA4703">
        <w:rPr>
          <w:rStyle w:val="StyleUnderline"/>
        </w:rPr>
        <w:t>Palmachim</w:t>
      </w:r>
      <w:proofErr w:type="spellEnd"/>
      <w:r w:rsidRPr="00FA4703">
        <w:rPr>
          <w:rStyle w:val="StyleUnderline"/>
        </w:rPr>
        <w:t xml:space="preserve"> air force base and </w:t>
      </w:r>
      <w:r w:rsidRPr="00B233BF">
        <w:rPr>
          <w:sz w:val="16"/>
        </w:rPr>
        <w:t xml:space="preserve">only a few kilometers from </w:t>
      </w:r>
      <w:r w:rsidRPr="00FA4703">
        <w:rPr>
          <w:rStyle w:val="StyleUnderline"/>
        </w:rPr>
        <w:t xml:space="preserve">the </w:t>
      </w:r>
      <w:proofErr w:type="spellStart"/>
      <w:r w:rsidRPr="00FA4703">
        <w:rPr>
          <w:rStyle w:val="StyleUnderline"/>
        </w:rPr>
        <w:t>Soreq</w:t>
      </w:r>
      <w:proofErr w:type="spellEnd"/>
      <w:r w:rsidRPr="00FA4703">
        <w:rPr>
          <w:rStyle w:val="StyleUnderline"/>
        </w:rPr>
        <w:t xml:space="preserve"> Nuclear Research Center, as well as from the southern end of the </w:t>
      </w:r>
      <w:proofErr w:type="spellStart"/>
      <w:r w:rsidRPr="00FA4703">
        <w:rPr>
          <w:rStyle w:val="StyleUnderline"/>
        </w:rPr>
        <w:t>Palmachim</w:t>
      </w:r>
      <w:proofErr w:type="spellEnd"/>
      <w:r w:rsidRPr="00FA4703">
        <w:rPr>
          <w:rStyle w:val="StyleUnderline"/>
        </w:rPr>
        <w:t xml:space="preserve"> base. The plan calls for a 50-meter-high smokestack that could be used as an observation point over all of the sensitive sites.</w:t>
      </w:r>
    </w:p>
    <w:p w:rsidR="002E0B4D" w:rsidRPr="00B233BF" w:rsidRDefault="002E0B4D" w:rsidP="002E0B4D">
      <w:pPr>
        <w:rPr>
          <w:u w:val="single"/>
        </w:rPr>
      </w:pPr>
      <w:r w:rsidRPr="00FA4703">
        <w:rPr>
          <w:rStyle w:val="StyleUnderline"/>
        </w:rPr>
        <w:t xml:space="preserve">If the new plant is built by a similar method to that used for the first plant, it would apparently entail digging infrastructure tunnels below the northern testing zone of the </w:t>
      </w:r>
      <w:proofErr w:type="spellStart"/>
      <w:r w:rsidRPr="00FA4703">
        <w:rPr>
          <w:rStyle w:val="StyleUnderline"/>
        </w:rPr>
        <w:t>Palmachim</w:t>
      </w:r>
      <w:proofErr w:type="spellEnd"/>
      <w:r w:rsidRPr="00FA4703">
        <w:rPr>
          <w:rStyle w:val="StyleUnderline"/>
        </w:rPr>
        <w:t xml:space="preserve"> base, and inserting an underground pipeline beneath the testing zone out toward the sea and within the naval firing zone adjacent to the base.</w:t>
      </w:r>
    </w:p>
    <w:p w:rsidR="002E0B4D" w:rsidRPr="00B233BF" w:rsidRDefault="002E0B4D" w:rsidP="002E0B4D">
      <w:pPr>
        <w:rPr>
          <w:sz w:val="16"/>
        </w:rPr>
      </w:pPr>
      <w:r w:rsidRPr="00FA4703">
        <w:rPr>
          <w:rStyle w:val="StyleUnderline"/>
        </w:rPr>
        <w:t>The winner of the tender will also maintain the infrastructure for the next 30 years</w:t>
      </w:r>
      <w:r w:rsidRPr="00B233BF">
        <w:rPr>
          <w:sz w:val="16"/>
        </w:rPr>
        <w:t xml:space="preserve">, with some of this infrastructure located within the testing compound. In the past, the defense establishment ignored concerns about this kind of </w:t>
      </w:r>
      <w:r w:rsidRPr="00B233BF">
        <w:rPr>
          <w:sz w:val="16"/>
        </w:rPr>
        <w:lastRenderedPageBreak/>
        <w:t xml:space="preserve">proximity, as when it approved operations by Chinese companies at the Haifa port, near the naval base there, and in the light rail tunnels, one of which passes close to the </w:t>
      </w:r>
      <w:proofErr w:type="spellStart"/>
      <w:r w:rsidRPr="00B233BF">
        <w:rPr>
          <w:sz w:val="16"/>
        </w:rPr>
        <w:t>Kirya</w:t>
      </w:r>
      <w:proofErr w:type="spellEnd"/>
      <w:r w:rsidRPr="00B233BF">
        <w:rPr>
          <w:sz w:val="16"/>
        </w:rPr>
        <w:t xml:space="preserve"> in Tel Aviv. Times have changed, apparently.</w:t>
      </w:r>
    </w:p>
    <w:p w:rsidR="002E0B4D" w:rsidRPr="00B233BF" w:rsidRDefault="002E0B4D" w:rsidP="002E0B4D">
      <w:pPr>
        <w:rPr>
          <w:sz w:val="16"/>
        </w:rPr>
      </w:pPr>
      <w:r w:rsidRPr="00B233BF">
        <w:rPr>
          <w:rStyle w:val="StyleUnderline"/>
        </w:rPr>
        <w:t>Hutchison is currently a 49-percent partner in operating the first desalination plant</w:t>
      </w:r>
      <w:r w:rsidRPr="00B233BF">
        <w:rPr>
          <w:sz w:val="16"/>
        </w:rPr>
        <w:t xml:space="preserve">, </w:t>
      </w:r>
      <w:proofErr w:type="spellStart"/>
      <w:r w:rsidRPr="00B233BF">
        <w:rPr>
          <w:sz w:val="16"/>
        </w:rPr>
        <w:t>Soreq</w:t>
      </w:r>
      <w:proofErr w:type="spellEnd"/>
      <w:r w:rsidRPr="00B233BF">
        <w:rPr>
          <w:sz w:val="16"/>
        </w:rPr>
        <w:t xml:space="preserve"> A. The adjacent power station and smokestack, which are part of the plant, are under full Israeli ownership. </w:t>
      </w:r>
      <w:r w:rsidRPr="00B233BF">
        <w:rPr>
          <w:rStyle w:val="StyleUnderline"/>
        </w:rPr>
        <w:t>Should it win the tender, it will control close to half of the quantity of desalinated water in Israel</w:t>
      </w:r>
      <w:r w:rsidRPr="00B233BF">
        <w:rPr>
          <w:sz w:val="16"/>
        </w:rPr>
        <w:t>. The company’s activity in Israel is not new: Hutchison built the Partner cellular network in 1997, extended its infrastructure throughout the country and sold its holdings in the company 12 years later.</w:t>
      </w:r>
    </w:p>
    <w:p w:rsidR="002E0B4D" w:rsidRPr="00B233BF" w:rsidRDefault="002E0B4D" w:rsidP="002E0B4D">
      <w:pPr>
        <w:rPr>
          <w:sz w:val="16"/>
        </w:rPr>
      </w:pPr>
      <w:r w:rsidRPr="00B233BF">
        <w:rPr>
          <w:rStyle w:val="StyleUnderline"/>
        </w:rPr>
        <w:t>The company</w:t>
      </w:r>
      <w:r w:rsidRPr="00B233BF">
        <w:rPr>
          <w:sz w:val="16"/>
        </w:rPr>
        <w:t xml:space="preserve">, which is controlled by its founder, Hong Kong billionaire Li </w:t>
      </w:r>
      <w:proofErr w:type="spellStart"/>
      <w:r w:rsidRPr="00B233BF">
        <w:rPr>
          <w:sz w:val="16"/>
        </w:rPr>
        <w:t>Ka-shing</w:t>
      </w:r>
      <w:proofErr w:type="spellEnd"/>
      <w:r w:rsidRPr="00B233BF">
        <w:rPr>
          <w:sz w:val="16"/>
        </w:rPr>
        <w:t xml:space="preserve">, has </w:t>
      </w:r>
      <w:r w:rsidRPr="00B233BF">
        <w:rPr>
          <w:rStyle w:val="StyleUnderline"/>
        </w:rPr>
        <w:t>encountered some wariness in recent years from Western governments, which have been trying to limit some of its activity.</w:t>
      </w:r>
      <w:r w:rsidRPr="00B233BF">
        <w:rPr>
          <w:sz w:val="16"/>
        </w:rPr>
        <w:t xml:space="preserve"> In Australia, its attempt to acquire a government-owned natural gas company and one of Australia’s largest electric companies was thwarted.</w:t>
      </w:r>
    </w:p>
    <w:p w:rsidR="002E0B4D" w:rsidRPr="00B233BF" w:rsidRDefault="002E0B4D" w:rsidP="002E0B4D">
      <w:pPr>
        <w:rPr>
          <w:sz w:val="16"/>
          <w:szCs w:val="18"/>
        </w:rPr>
      </w:pPr>
      <w:r w:rsidRPr="00B233BF">
        <w:rPr>
          <w:sz w:val="16"/>
          <w:szCs w:val="18"/>
        </w:rPr>
        <w:t>In Britain, the government halted the acquisition of switches for a British cellular network owned by Hutchison, because the switches were produced by Huawei.</w:t>
      </w:r>
    </w:p>
    <w:p w:rsidR="002E0B4D" w:rsidRDefault="002E0B4D" w:rsidP="002E0B4D">
      <w:r w:rsidRPr="00B233BF">
        <w:rPr>
          <w:sz w:val="16"/>
          <w:szCs w:val="18"/>
        </w:rPr>
        <w:t>Israel’s Defense Ministry says that “the professional opinion of the defense establishment’s security director has been forwarded to the relevant parties.”</w:t>
      </w:r>
      <w:r>
        <w:t xml:space="preserve"> </w:t>
      </w:r>
    </w:p>
    <w:p w:rsidR="002E0B4D" w:rsidRDefault="002E0B4D" w:rsidP="002E0B4D">
      <w:pPr>
        <w:rPr>
          <w:sz w:val="16"/>
        </w:rPr>
      </w:pPr>
      <w:r w:rsidRPr="00B233BF">
        <w:rPr>
          <w:sz w:val="16"/>
        </w:rPr>
        <w:t>I</w:t>
      </w:r>
      <w:r w:rsidRPr="00B233BF">
        <w:rPr>
          <w:rStyle w:val="StyleUnderline"/>
        </w:rPr>
        <w:t>n the coming years, Israel will continue to confront this same sort of dilemma in relation to major infrastructure deals: The Chinese companies generally offer quicker and more effective work on these big projects than their competitors, but these deals often entail serious security questions too. Israel</w:t>
      </w:r>
      <w:r w:rsidRPr="00B233BF">
        <w:rPr>
          <w:sz w:val="16"/>
        </w:rPr>
        <w:t xml:space="preserve"> does not want to forgo the huge commercial potential of the Chinese market, but it </w:t>
      </w:r>
      <w:r w:rsidRPr="00B233BF">
        <w:rPr>
          <w:rStyle w:val="StyleUnderline"/>
        </w:rPr>
        <w:t>is wary of incurring America’s wrath.</w:t>
      </w:r>
      <w:r w:rsidRPr="00B233BF">
        <w:rPr>
          <w:sz w:val="16"/>
        </w:rPr>
        <w:t xml:space="preserve"> At least for as long as Donald Trump is in office, until January 2021, or maybe January 2025, Israel will have to keep navigating these stormy waters.</w:t>
      </w:r>
    </w:p>
    <w:p w:rsidR="002E0B4D" w:rsidRDefault="002E0B4D" w:rsidP="002E0B4D">
      <w:pPr>
        <w:rPr>
          <w:sz w:val="16"/>
        </w:rPr>
      </w:pPr>
    </w:p>
    <w:p w:rsidR="002E0B4D" w:rsidRDefault="002E0B4D" w:rsidP="002E0B4D">
      <w:pPr>
        <w:pStyle w:val="Heading4"/>
      </w:pPr>
      <w:r>
        <w:t>Israel will side with the US over China – the US as an ally outweighs any financial benefits of working with China</w:t>
      </w:r>
    </w:p>
    <w:p w:rsidR="002E0B4D" w:rsidRPr="00B544D7" w:rsidRDefault="002E0B4D" w:rsidP="002E0B4D">
      <w:pPr>
        <w:rPr>
          <w:rStyle w:val="Style13ptBold"/>
          <w:b w:val="0"/>
          <w:bCs w:val="0"/>
        </w:rPr>
      </w:pPr>
      <w:r>
        <w:rPr>
          <w:rStyle w:val="Style13ptBold"/>
        </w:rPr>
        <w:t xml:space="preserve">Tobin, ’19 </w:t>
      </w:r>
      <w:r w:rsidRPr="00B544D7">
        <w:t>(Johnathan S. Tobin, editor-in-chief of the Jewish News Syndicate, “China or the United States? Israel needs to pick one”, Jewish News Syndicate, 06/14/19, https://www.jns.org/opinion/china-or-the-united-states-israel-needs-to-pick-one/, ZW)</w:t>
      </w:r>
    </w:p>
    <w:p w:rsidR="002E0B4D" w:rsidRPr="00B544D7" w:rsidRDefault="002E0B4D" w:rsidP="002E0B4D">
      <w:pPr>
        <w:rPr>
          <w:sz w:val="16"/>
        </w:rPr>
      </w:pPr>
      <w:r w:rsidRPr="00B544D7">
        <w:rPr>
          <w:rStyle w:val="StyleUnderline"/>
        </w:rPr>
        <w:t xml:space="preserve">Israel is right to want to have </w:t>
      </w:r>
      <w:r w:rsidRPr="00B544D7">
        <w:rPr>
          <w:sz w:val="16"/>
        </w:rPr>
        <w:t xml:space="preserve">as good </w:t>
      </w:r>
      <w:r w:rsidRPr="00B544D7">
        <w:rPr>
          <w:rStyle w:val="StyleUnderline"/>
        </w:rPr>
        <w:t xml:space="preserve">a relationship with Beijing </w:t>
      </w:r>
      <w:r w:rsidRPr="00B544D7">
        <w:rPr>
          <w:sz w:val="16"/>
        </w:rPr>
        <w:t xml:space="preserve">as possible, </w:t>
      </w:r>
      <w:r w:rsidRPr="00B544D7">
        <w:rPr>
          <w:rStyle w:val="StyleUnderline"/>
        </w:rPr>
        <w:t>but not at the expense of its ties with the U</w:t>
      </w:r>
      <w:r w:rsidRPr="00B544D7">
        <w:rPr>
          <w:sz w:val="16"/>
        </w:rPr>
        <w:t xml:space="preserve">nited </w:t>
      </w:r>
      <w:r w:rsidRPr="00B544D7">
        <w:rPr>
          <w:rStyle w:val="StyleUnderline"/>
        </w:rPr>
        <w:t>S</w:t>
      </w:r>
      <w:r w:rsidRPr="00B544D7">
        <w:rPr>
          <w:sz w:val="16"/>
        </w:rPr>
        <w:t xml:space="preserve">tates. </w:t>
      </w:r>
      <w:r w:rsidRPr="00B544D7">
        <w:rPr>
          <w:rStyle w:val="StyleUnderline"/>
        </w:rPr>
        <w:t>Whatever benefits may accrue for Israel from doing business with China, they are not worth the potential damage to those far more important dealings. China is no ally and cannot be trusted</w:t>
      </w:r>
      <w:r w:rsidRPr="00B544D7">
        <w:rPr>
          <w:sz w:val="16"/>
        </w:rPr>
        <w:t>, especially in the context of a fractious Middle East where it has closer ties with countries that are hostile to Israel.</w:t>
      </w:r>
    </w:p>
    <w:p w:rsidR="002E0B4D" w:rsidRPr="00B544D7" w:rsidRDefault="002E0B4D" w:rsidP="002E0B4D">
      <w:pPr>
        <w:rPr>
          <w:sz w:val="16"/>
        </w:rPr>
      </w:pPr>
      <w:r w:rsidRPr="00B544D7">
        <w:rPr>
          <w:rStyle w:val="StyleUnderline"/>
        </w:rPr>
        <w:t>That’s especially true when Trump has had Israel’s back on issues far more central to the Jewish state’s interests</w:t>
      </w:r>
      <w:r w:rsidRPr="00B544D7">
        <w:rPr>
          <w:sz w:val="16"/>
        </w:rPr>
        <w:t xml:space="preserve">, </w:t>
      </w:r>
      <w:r w:rsidRPr="00B544D7">
        <w:rPr>
          <w:rStyle w:val="StyleUnderline"/>
        </w:rPr>
        <w:t xml:space="preserve">like </w:t>
      </w:r>
      <w:r w:rsidRPr="00B544D7">
        <w:rPr>
          <w:sz w:val="16"/>
        </w:rPr>
        <w:t xml:space="preserve">the threat from </w:t>
      </w:r>
      <w:r w:rsidRPr="00B544D7">
        <w:rPr>
          <w:rStyle w:val="StyleUnderline"/>
        </w:rPr>
        <w:t xml:space="preserve">Iran </w:t>
      </w:r>
      <w:r w:rsidRPr="00B544D7">
        <w:rPr>
          <w:sz w:val="16"/>
        </w:rPr>
        <w:t>and the need to hold the Palestinians accountable for their support of terror.</w:t>
      </w:r>
    </w:p>
    <w:p w:rsidR="002E0B4D" w:rsidRPr="00B544D7" w:rsidRDefault="002E0B4D" w:rsidP="002E0B4D">
      <w:pPr>
        <w:rPr>
          <w:sz w:val="16"/>
        </w:rPr>
      </w:pPr>
      <w:r w:rsidRPr="00B544D7">
        <w:rPr>
          <w:rStyle w:val="StyleUnderline"/>
        </w:rPr>
        <w:t>Nor is this the first time the U</w:t>
      </w:r>
      <w:r w:rsidRPr="00B544D7">
        <w:rPr>
          <w:sz w:val="16"/>
        </w:rPr>
        <w:t xml:space="preserve">nited </w:t>
      </w:r>
      <w:r w:rsidRPr="00B544D7">
        <w:rPr>
          <w:rStyle w:val="StyleUnderline"/>
        </w:rPr>
        <w:t>S</w:t>
      </w:r>
      <w:r w:rsidRPr="00B544D7">
        <w:rPr>
          <w:sz w:val="16"/>
        </w:rPr>
        <w:t xml:space="preserve">tates has </w:t>
      </w:r>
      <w:r w:rsidRPr="00B544D7">
        <w:rPr>
          <w:rStyle w:val="StyleUnderline"/>
        </w:rPr>
        <w:t>asked that Israel stepped away from a deal with China</w:t>
      </w:r>
      <w:r w:rsidRPr="00B544D7">
        <w:rPr>
          <w:sz w:val="16"/>
        </w:rPr>
        <w:t xml:space="preserve">. The </w:t>
      </w:r>
      <w:r w:rsidRPr="00B544D7">
        <w:rPr>
          <w:rStyle w:val="StyleUnderline"/>
        </w:rPr>
        <w:t xml:space="preserve">Clinton </w:t>
      </w:r>
      <w:r w:rsidRPr="00B544D7">
        <w:rPr>
          <w:sz w:val="16"/>
        </w:rPr>
        <w:t xml:space="preserve">administration </w:t>
      </w:r>
      <w:r w:rsidRPr="00B544D7">
        <w:rPr>
          <w:rStyle w:val="StyleUnderline"/>
        </w:rPr>
        <w:t>forced the Israelis to cancel a deal to sell the Phalcon radar system to China in 2000.</w:t>
      </w:r>
      <w:r w:rsidRPr="00B544D7">
        <w:rPr>
          <w:sz w:val="16"/>
        </w:rPr>
        <w:t xml:space="preserve"> </w:t>
      </w:r>
      <w:r w:rsidRPr="00B544D7">
        <w:rPr>
          <w:rStyle w:val="StyleUnderline"/>
        </w:rPr>
        <w:t>If Israeli-Chinese relations could remain intact after that far more important dispute, then it will survive Beijing’s disappointment about not running part of Haifa’s port.</w:t>
      </w:r>
    </w:p>
    <w:p w:rsidR="002E0B4D" w:rsidRDefault="002E0B4D" w:rsidP="002E0B4D">
      <w:pPr>
        <w:pStyle w:val="Heading2"/>
      </w:pPr>
      <w:r>
        <w:lastRenderedPageBreak/>
        <w:t>Threaten CP – Aff</w:t>
      </w:r>
      <w:r w:rsidR="007D5D0B">
        <w:t xml:space="preserve"> Answers</w:t>
      </w:r>
    </w:p>
    <w:p w:rsidR="002E0B4D" w:rsidRDefault="002E0B4D" w:rsidP="002E0B4D">
      <w:pPr>
        <w:pStyle w:val="Heading3"/>
      </w:pPr>
      <w:r>
        <w:lastRenderedPageBreak/>
        <w:t xml:space="preserve">2AC – </w:t>
      </w:r>
      <w:r w:rsidR="00757D18">
        <w:t xml:space="preserve">Israel </w:t>
      </w:r>
      <w:r>
        <w:t>Say</w:t>
      </w:r>
      <w:r w:rsidR="00757D18">
        <w:t>s</w:t>
      </w:r>
      <w:r>
        <w:t xml:space="preserve"> No</w:t>
      </w:r>
    </w:p>
    <w:p w:rsidR="002E0B4D" w:rsidRDefault="002E0B4D" w:rsidP="002E0B4D">
      <w:pPr>
        <w:pStyle w:val="Heading4"/>
      </w:pPr>
      <w:r>
        <w:t>Israel says no – recent election showed government is shifting to the right and won’t back a two-state solution not palatable to Israelis</w:t>
      </w:r>
    </w:p>
    <w:p w:rsidR="002E0B4D" w:rsidRPr="00795B86" w:rsidRDefault="002E0B4D" w:rsidP="002E0B4D">
      <w:pPr>
        <w:rPr>
          <w:rStyle w:val="Style13ptBold"/>
          <w:b w:val="0"/>
          <w:bCs w:val="0"/>
        </w:rPr>
      </w:pPr>
      <w:r>
        <w:rPr>
          <w:rStyle w:val="Style13ptBold"/>
        </w:rPr>
        <w:t>Dionne Jr., ’19</w:t>
      </w:r>
      <w:r>
        <w:rPr>
          <w:rStyle w:val="Style13ptBold"/>
          <w:b w:val="0"/>
        </w:rPr>
        <w:t xml:space="preserve"> </w:t>
      </w:r>
      <w:r w:rsidRPr="00795B86">
        <w:t>(E.J. Dionne Jr., Columnist for the Washington Post, “Israel’s election has made the path to a two-state solution even rockier”, The Washington Post, 04/10/2019, https://www.washingtonpost.com/opinions/global-opinions/israels-election-has-made-the-path-to-a-two-state-solution-even-rockier/2019/04/10/c97612fe-5bd1-11e9-842d-7d3ed7eb3957_story.html?noredirect=on&amp;utm_term=.4550d42694a9, ZW)</w:t>
      </w:r>
    </w:p>
    <w:p w:rsidR="002E0B4D" w:rsidRPr="00C06AF3" w:rsidRDefault="002E0B4D" w:rsidP="002E0B4D">
      <w:pPr>
        <w:rPr>
          <w:sz w:val="16"/>
        </w:rPr>
      </w:pPr>
      <w:r w:rsidRPr="00C06AF3">
        <w:rPr>
          <w:sz w:val="16"/>
        </w:rPr>
        <w:t xml:space="preserve">The past decade has been trying for liberals who support the existence of a democratic Jewish state and believe that Palestinians have a right to self-determination within a state of their own. </w:t>
      </w:r>
      <w:r w:rsidRPr="00C06AF3">
        <w:rPr>
          <w:rStyle w:val="StyleUnderline"/>
        </w:rPr>
        <w:t>Tuesday’s election in Israel made the liberal path even rockier</w:t>
      </w:r>
      <w:r w:rsidRPr="00C06AF3">
        <w:rPr>
          <w:sz w:val="16"/>
        </w:rPr>
        <w:t>, both inside the country and in the United States.</w:t>
      </w:r>
    </w:p>
    <w:p w:rsidR="002E0B4D" w:rsidRPr="00C06AF3" w:rsidRDefault="002E0B4D" w:rsidP="002E0B4D">
      <w:pPr>
        <w:rPr>
          <w:sz w:val="16"/>
        </w:rPr>
      </w:pPr>
      <w:r w:rsidRPr="00C06AF3">
        <w:rPr>
          <w:sz w:val="16"/>
        </w:rPr>
        <w:t xml:space="preserve">Prime Minister Benjamin </w:t>
      </w:r>
      <w:r w:rsidRPr="00C06AF3">
        <w:rPr>
          <w:rStyle w:val="StyleUnderline"/>
        </w:rPr>
        <w:t xml:space="preserve">Netanyahu’s victory was not overwhelming, but it was decisive. </w:t>
      </w:r>
      <w:r w:rsidRPr="00C06AF3">
        <w:rPr>
          <w:sz w:val="16"/>
        </w:rPr>
        <w:t>The country is split in two, but not in equal halves.</w:t>
      </w:r>
    </w:p>
    <w:p w:rsidR="002E0B4D" w:rsidRPr="00C06AF3" w:rsidRDefault="002E0B4D" w:rsidP="002E0B4D">
      <w:pPr>
        <w:rPr>
          <w:sz w:val="16"/>
        </w:rPr>
      </w:pPr>
      <w:r w:rsidRPr="00C06AF3">
        <w:rPr>
          <w:rStyle w:val="StyleUnderline"/>
        </w:rPr>
        <w:t>Netanyahu’s right-wing</w:t>
      </w:r>
      <w:r w:rsidRPr="00C06AF3">
        <w:rPr>
          <w:sz w:val="16"/>
        </w:rPr>
        <w:t xml:space="preserve"> Likud </w:t>
      </w:r>
      <w:r w:rsidRPr="00C06AF3">
        <w:rPr>
          <w:rStyle w:val="StyleUnderline"/>
        </w:rPr>
        <w:t>party and the upstart Blue and White party received virtually the same vote.</w:t>
      </w:r>
      <w:r w:rsidRPr="00C06AF3">
        <w:rPr>
          <w:sz w:val="16"/>
        </w:rPr>
        <w:t xml:space="preserve"> </w:t>
      </w:r>
      <w:r w:rsidRPr="00C06AF3">
        <w:rPr>
          <w:rStyle w:val="StyleUnderline"/>
        </w:rPr>
        <w:t>This was a genuine achievement for</w:t>
      </w:r>
      <w:r w:rsidRPr="00C06AF3">
        <w:rPr>
          <w:sz w:val="16"/>
        </w:rPr>
        <w:t xml:space="preserve"> Benny </w:t>
      </w:r>
      <w:proofErr w:type="spellStart"/>
      <w:r w:rsidRPr="00C06AF3">
        <w:rPr>
          <w:rStyle w:val="StyleUnderline"/>
        </w:rPr>
        <w:t>Gantz</w:t>
      </w:r>
      <w:proofErr w:type="spellEnd"/>
      <w:r w:rsidRPr="00C06AF3">
        <w:rPr>
          <w:sz w:val="16"/>
        </w:rPr>
        <w:t xml:space="preserve">, the former Israeli Defense Forces chief of staff who is </w:t>
      </w:r>
      <w:r w:rsidRPr="00C06AF3">
        <w:rPr>
          <w:rStyle w:val="StyleUnderline"/>
        </w:rPr>
        <w:t>the new party’s leader</w:t>
      </w:r>
      <w:r w:rsidRPr="00C06AF3">
        <w:rPr>
          <w:sz w:val="16"/>
        </w:rPr>
        <w:t>.</w:t>
      </w:r>
    </w:p>
    <w:p w:rsidR="002E0B4D" w:rsidRPr="00C06AF3" w:rsidRDefault="002E0B4D" w:rsidP="002E0B4D">
      <w:pPr>
        <w:rPr>
          <w:u w:val="single"/>
        </w:rPr>
      </w:pPr>
      <w:r w:rsidRPr="00C06AF3">
        <w:rPr>
          <w:rStyle w:val="StyleUnderline"/>
        </w:rPr>
        <w:t xml:space="preserve">But </w:t>
      </w:r>
      <w:proofErr w:type="spellStart"/>
      <w:r w:rsidRPr="00C06AF3">
        <w:rPr>
          <w:rStyle w:val="StyleUnderline"/>
        </w:rPr>
        <w:t>Gantz’s</w:t>
      </w:r>
      <w:proofErr w:type="spellEnd"/>
      <w:r w:rsidRPr="00C06AF3">
        <w:rPr>
          <w:rStyle w:val="StyleUnderline"/>
        </w:rPr>
        <w:t xml:space="preserve"> showing came largely at the expense of Israel’s left and liberal parties. The Labor Party</w:t>
      </w:r>
      <w:r w:rsidRPr="00C06AF3">
        <w:rPr>
          <w:sz w:val="16"/>
        </w:rPr>
        <w:t xml:space="preserve">, which once dominated Israel’s politics, </w:t>
      </w:r>
      <w:r w:rsidRPr="00C06AF3">
        <w:rPr>
          <w:rStyle w:val="StyleUnderline"/>
        </w:rPr>
        <w:t>was reduced</w:t>
      </w:r>
      <w:r w:rsidRPr="00C06AF3">
        <w:rPr>
          <w:sz w:val="16"/>
        </w:rPr>
        <w:t xml:space="preserve">, on the latest count, </w:t>
      </w:r>
      <w:r w:rsidRPr="00C06AF3">
        <w:rPr>
          <w:rStyle w:val="StyleUnderline"/>
        </w:rPr>
        <w:t>to</w:t>
      </w:r>
      <w:r w:rsidRPr="00C06AF3">
        <w:rPr>
          <w:sz w:val="16"/>
        </w:rPr>
        <w:t xml:space="preserve"> just </w:t>
      </w:r>
      <w:r w:rsidRPr="00C06AF3">
        <w:rPr>
          <w:rStyle w:val="StyleUnderline"/>
        </w:rPr>
        <w:t>six parliamentary seats out of 120</w:t>
      </w:r>
      <w:r w:rsidRPr="00C06AF3">
        <w:rPr>
          <w:sz w:val="16"/>
        </w:rPr>
        <w:t xml:space="preserve">. </w:t>
      </w:r>
      <w:r w:rsidRPr="00C06AF3">
        <w:rPr>
          <w:rStyle w:val="StyleUnderline"/>
        </w:rPr>
        <w:t>On Labor’s left, the Meretz party secured only four</w:t>
      </w:r>
      <w:r w:rsidRPr="00C06AF3">
        <w:rPr>
          <w:sz w:val="16"/>
        </w:rPr>
        <w:t xml:space="preserve">. To put this in perspective, </w:t>
      </w:r>
      <w:r w:rsidRPr="00C06AF3">
        <w:rPr>
          <w:rStyle w:val="StyleUnderline"/>
        </w:rPr>
        <w:t>the two parties together held 56 seats in 1992.</w:t>
      </w:r>
    </w:p>
    <w:p w:rsidR="002E0B4D" w:rsidRPr="00C06AF3" w:rsidRDefault="002E0B4D" w:rsidP="002E0B4D">
      <w:pPr>
        <w:rPr>
          <w:sz w:val="16"/>
        </w:rPr>
      </w:pPr>
      <w:r w:rsidRPr="00C06AF3">
        <w:rPr>
          <w:sz w:val="16"/>
        </w:rPr>
        <w:t xml:space="preserve">As a result, </w:t>
      </w:r>
      <w:r w:rsidRPr="00C06AF3">
        <w:rPr>
          <w:rStyle w:val="StyleUnderline"/>
        </w:rPr>
        <w:t>Netanyahu’s likely governing coalition that includes other right-wingers and religious parties seems on track to win roughly 65 seats</w:t>
      </w:r>
      <w:r w:rsidRPr="00C06AF3">
        <w:rPr>
          <w:sz w:val="16"/>
        </w:rPr>
        <w:t>, hardly an overwhelming majority but enough to keep him in power.</w:t>
      </w:r>
    </w:p>
    <w:p w:rsidR="002E0B4D" w:rsidRPr="00C06AF3" w:rsidRDefault="002E0B4D" w:rsidP="002E0B4D">
      <w:pPr>
        <w:rPr>
          <w:sz w:val="16"/>
        </w:rPr>
      </w:pPr>
      <w:r w:rsidRPr="00C06AF3">
        <w:rPr>
          <w:rStyle w:val="StyleUnderline"/>
        </w:rPr>
        <w:t>The failure of the left is a commentary on the mood of Israelis who have largely given up hope for accommodation with Palestinians.</w:t>
      </w:r>
      <w:r w:rsidRPr="00C06AF3">
        <w:rPr>
          <w:sz w:val="16"/>
        </w:rPr>
        <w:t xml:space="preserve"> The country’s electorate is often seen as divided among hawks, doves and “security hawks,” essentially Israel’s swing voters. Unlike the conventional hawks, the </w:t>
      </w:r>
      <w:r w:rsidRPr="00C06AF3">
        <w:rPr>
          <w:rStyle w:val="StyleUnderline"/>
        </w:rPr>
        <w:t>security hawks are open to reaching agreement with Palestinians if they see doing so as consistent with Israel’s safety. They move right when they see such an accord as impossible.</w:t>
      </w:r>
    </w:p>
    <w:p w:rsidR="002E0B4D" w:rsidRPr="003D3438" w:rsidRDefault="002E0B4D" w:rsidP="002E0B4D">
      <w:pPr>
        <w:rPr>
          <w:sz w:val="16"/>
        </w:rPr>
      </w:pPr>
      <w:r w:rsidRPr="00C06AF3">
        <w:rPr>
          <w:sz w:val="16"/>
        </w:rPr>
        <w:t xml:space="preserve">But </w:t>
      </w:r>
      <w:r w:rsidRPr="00C06AF3">
        <w:rPr>
          <w:rStyle w:val="StyleUnderline"/>
        </w:rPr>
        <w:t>the lurch to the right in Israel further hardens views on the Palestinian side</w:t>
      </w:r>
      <w:r w:rsidRPr="00C06AF3">
        <w:rPr>
          <w:sz w:val="16"/>
        </w:rPr>
        <w:t xml:space="preserve">. Virtually </w:t>
      </w:r>
      <w:r w:rsidRPr="00C06AF3">
        <w:rPr>
          <w:rStyle w:val="StyleUnderline"/>
        </w:rPr>
        <w:t>everything Netanyahu does makes conciliation even less likely.</w:t>
      </w:r>
      <w:r w:rsidRPr="00C06AF3">
        <w:rPr>
          <w:sz w:val="16"/>
        </w:rPr>
        <w:t xml:space="preserve"> </w:t>
      </w:r>
      <w:r w:rsidRPr="00C06AF3">
        <w:rPr>
          <w:rStyle w:val="StyleUnderline"/>
        </w:rPr>
        <w:t>His</w:t>
      </w:r>
      <w:r w:rsidRPr="00C06AF3">
        <w:rPr>
          <w:sz w:val="16"/>
        </w:rPr>
        <w:t xml:space="preserve"> end-of-campaign </w:t>
      </w:r>
      <w:r w:rsidRPr="00C06AF3">
        <w:rPr>
          <w:rStyle w:val="StyleUnderline"/>
        </w:rPr>
        <w:t>pledge to annex Jewish settlements on the West Bank would</w:t>
      </w:r>
      <w:r w:rsidRPr="00C06AF3">
        <w:rPr>
          <w:sz w:val="16"/>
        </w:rPr>
        <w:t xml:space="preserve">, if carried out, </w:t>
      </w:r>
      <w:r w:rsidRPr="00C06AF3">
        <w:rPr>
          <w:rStyle w:val="StyleUnderline"/>
        </w:rPr>
        <w:t>be “the final death knell for a two-state process,”</w:t>
      </w:r>
      <w:r w:rsidRPr="00C06AF3">
        <w:rPr>
          <w:sz w:val="16"/>
        </w:rPr>
        <w:t xml:space="preserve"> said Rabbi Rick Jacobs, president of the Union for Reform Judaism in the United States. “That has to distress anybody who wants a democratic Jewish state and a two-state solution.”</w:t>
      </w:r>
      <w:r>
        <w:rPr>
          <w:sz w:val="16"/>
        </w:rPr>
        <w:br/>
      </w:r>
    </w:p>
    <w:p w:rsidR="002E0B4D" w:rsidRDefault="002E0B4D" w:rsidP="002E0B4D">
      <w:pPr>
        <w:pStyle w:val="Heading4"/>
      </w:pPr>
      <w:r>
        <w:t>Israel says no – lack of willingness and perception of Palestinian unwillingness to agree to a two state solution</w:t>
      </w:r>
    </w:p>
    <w:p w:rsidR="002E0B4D" w:rsidRDefault="002E0B4D" w:rsidP="002E0B4D">
      <w:pPr>
        <w:rPr>
          <w:sz w:val="16"/>
        </w:rPr>
      </w:pPr>
      <w:proofErr w:type="spellStart"/>
      <w:r>
        <w:rPr>
          <w:rStyle w:val="Style13ptBold"/>
        </w:rPr>
        <w:t>Marusic</w:t>
      </w:r>
      <w:proofErr w:type="spellEnd"/>
      <w:r>
        <w:rPr>
          <w:rStyle w:val="Style13ptBold"/>
        </w:rPr>
        <w:t xml:space="preserve">, ’19 </w:t>
      </w:r>
      <w:r w:rsidRPr="006258ED">
        <w:t>(</w:t>
      </w:r>
      <w:proofErr w:type="spellStart"/>
      <w:r w:rsidRPr="006258ED">
        <w:t>Damir</w:t>
      </w:r>
      <w:proofErr w:type="spellEnd"/>
      <w:r w:rsidRPr="006258ED">
        <w:t xml:space="preserve"> </w:t>
      </w:r>
      <w:proofErr w:type="spellStart"/>
      <w:r w:rsidRPr="006258ED">
        <w:t>Marusic</w:t>
      </w:r>
      <w:proofErr w:type="spellEnd"/>
      <w:r w:rsidRPr="006258ED">
        <w:t>, executive editor of The American Interest, “The Death of the Two-State Solution”, The American Interest, 03/31/2019, https://www.the-american-interest.com/2019/05/31/the-death-of-the-two-state-solution/, ZW)</w:t>
      </w:r>
    </w:p>
    <w:p w:rsidR="002E0B4D" w:rsidRPr="00DF12DE" w:rsidRDefault="002E0B4D" w:rsidP="002E0B4D">
      <w:pPr>
        <w:rPr>
          <w:sz w:val="16"/>
        </w:rPr>
      </w:pPr>
      <w:r w:rsidRPr="00DF12DE">
        <w:rPr>
          <w:rStyle w:val="StyleUnderline"/>
        </w:rPr>
        <w:lastRenderedPageBreak/>
        <w:t>Among</w:t>
      </w:r>
      <w:r w:rsidRPr="00DF12DE">
        <w:rPr>
          <w:sz w:val="16"/>
        </w:rPr>
        <w:t xml:space="preserve"> the </w:t>
      </w:r>
      <w:r w:rsidRPr="00DF12DE">
        <w:rPr>
          <w:rStyle w:val="StyleUnderline"/>
        </w:rPr>
        <w:t>Palestinians</w:t>
      </w:r>
      <w:r w:rsidRPr="00DF12DE">
        <w:rPr>
          <w:sz w:val="16"/>
        </w:rPr>
        <w:t xml:space="preserve">, we heard that </w:t>
      </w:r>
      <w:r w:rsidRPr="00DF12DE">
        <w:rPr>
          <w:rStyle w:val="StyleUnderline"/>
        </w:rPr>
        <w:t>younger people were increasingly supportive of a one-state solution</w:t>
      </w:r>
      <w:r w:rsidRPr="00DF12DE">
        <w:rPr>
          <w:sz w:val="16"/>
        </w:rPr>
        <w:t>. One analyst suggested that the prospect of a “true” democracy in a single state between the Jordan and the sea—a democracy, notably, where Palestinians would constitute an absolute majority—appealed both to young people’s idealism, as well as to their sense of social justice. Time is on their side, they believe. Maybe it’s better to abandon the peace process and heighten the contradictions by forcing Israel to directly govern them against their will.</w:t>
      </w:r>
    </w:p>
    <w:p w:rsidR="002E0B4D" w:rsidRPr="00DF12DE" w:rsidRDefault="002E0B4D" w:rsidP="002E0B4D">
      <w:pPr>
        <w:rPr>
          <w:sz w:val="16"/>
        </w:rPr>
      </w:pPr>
      <w:r w:rsidRPr="00DF12DE">
        <w:rPr>
          <w:rStyle w:val="StyleUnderline"/>
        </w:rPr>
        <w:t>Young people’s disdain for the existing peace process</w:t>
      </w:r>
      <w:r w:rsidRPr="00DF12DE">
        <w:rPr>
          <w:sz w:val="16"/>
        </w:rPr>
        <w:t xml:space="preserve"> is not merely philosophical and strategic, a Palestinian pollster explained to us. It </w:t>
      </w:r>
      <w:r w:rsidRPr="00DF12DE">
        <w:rPr>
          <w:rStyle w:val="StyleUnderline"/>
        </w:rPr>
        <w:t>is linked to a deeply-felt disillusionment with the pervasive corruption of the Palestinian Authority in general</w:t>
      </w:r>
      <w:r w:rsidRPr="00DF12DE">
        <w:rPr>
          <w:sz w:val="16"/>
        </w:rPr>
        <w:t>, and Fatah in particular. Their rejectionism is born more of resignation than anger and despair, and Hamas’ radicalism does not necessarily present an appealing alternative. Nevertheless, the pollster cautioned, these numbers are not dispositive. If an election were to be called and Hamas were campaigning, sentiments could change.</w:t>
      </w:r>
    </w:p>
    <w:p w:rsidR="002E0B4D" w:rsidRPr="00DF12DE" w:rsidRDefault="002E0B4D" w:rsidP="002E0B4D">
      <w:pPr>
        <w:rPr>
          <w:sz w:val="16"/>
        </w:rPr>
      </w:pPr>
      <w:r w:rsidRPr="00DF12DE">
        <w:rPr>
          <w:rStyle w:val="StyleUnderline"/>
        </w:rPr>
        <w:t xml:space="preserve">The PA officials </w:t>
      </w:r>
      <w:r w:rsidRPr="00DF12DE">
        <w:rPr>
          <w:sz w:val="16"/>
        </w:rPr>
        <w:t xml:space="preserve">we met in Ramallah </w:t>
      </w:r>
      <w:r w:rsidRPr="00DF12DE">
        <w:rPr>
          <w:rStyle w:val="StyleUnderline"/>
        </w:rPr>
        <w:t>were the only people clinging to the two-state solution as the way forward. They were angry at the U</w:t>
      </w:r>
      <w:r w:rsidRPr="00DF12DE">
        <w:rPr>
          <w:sz w:val="16"/>
        </w:rPr>
        <w:t xml:space="preserve">nited </w:t>
      </w:r>
      <w:r w:rsidRPr="00DF12DE">
        <w:rPr>
          <w:rStyle w:val="StyleUnderline"/>
        </w:rPr>
        <w:t>S</w:t>
      </w:r>
      <w:r w:rsidRPr="00DF12DE">
        <w:rPr>
          <w:sz w:val="16"/>
        </w:rPr>
        <w:t xml:space="preserve">tates </w:t>
      </w:r>
      <w:r w:rsidRPr="00DF12DE">
        <w:rPr>
          <w:rStyle w:val="StyleUnderline"/>
        </w:rPr>
        <w:t>for preparing to break with two-</w:t>
      </w:r>
      <w:proofErr w:type="spellStart"/>
      <w:r w:rsidRPr="00DF12DE">
        <w:rPr>
          <w:rStyle w:val="StyleUnderline"/>
        </w:rPr>
        <w:t>stateism</w:t>
      </w:r>
      <w:proofErr w:type="spellEnd"/>
      <w:r w:rsidRPr="00DF12DE">
        <w:rPr>
          <w:sz w:val="16"/>
        </w:rPr>
        <w:t>, and repeatedly invoked the international community and the EU as if they were talismans for warding off what was clearly coming. When we asked about corruption and young people’s disillusionment with it, they mostly dodged the questions. Their frustration with the impending peace proposal was palpable. “You are witnessing the destruction of all the Arab moderates!” one Palestinian official exclaimed at one point.</w:t>
      </w:r>
    </w:p>
    <w:p w:rsidR="002E0B4D" w:rsidRPr="00DF12DE" w:rsidRDefault="002E0B4D" w:rsidP="002E0B4D">
      <w:pPr>
        <w:rPr>
          <w:sz w:val="16"/>
        </w:rPr>
      </w:pPr>
      <w:r w:rsidRPr="00DF12DE">
        <w:rPr>
          <w:rStyle w:val="StyleUnderline"/>
        </w:rPr>
        <w:t>Moderates</w:t>
      </w:r>
      <w:r w:rsidRPr="00DF12DE">
        <w:rPr>
          <w:sz w:val="16"/>
        </w:rPr>
        <w:t xml:space="preserve">? </w:t>
      </w:r>
      <w:r w:rsidRPr="00DF12DE">
        <w:rPr>
          <w:rStyle w:val="StyleUnderline"/>
        </w:rPr>
        <w:t>Israelis don’t see any</w:t>
      </w:r>
      <w:r w:rsidRPr="00DF12DE">
        <w:rPr>
          <w:sz w:val="16"/>
        </w:rPr>
        <w:t xml:space="preserve">. Among the Israeli analysts we met, </w:t>
      </w:r>
      <w:r w:rsidRPr="00DF12DE">
        <w:rPr>
          <w:rStyle w:val="StyleUnderline"/>
        </w:rPr>
        <w:t>we kept hearing reservations about Bibi and worries about where his policies in the West Bank are leading.</w:t>
      </w:r>
      <w:r w:rsidRPr="00DF12DE">
        <w:rPr>
          <w:sz w:val="16"/>
        </w:rPr>
        <w:t xml:space="preserve"> Many claimed to have voted against him last month, and </w:t>
      </w:r>
      <w:r w:rsidRPr="00DF12DE">
        <w:rPr>
          <w:rStyle w:val="StyleUnderline"/>
        </w:rPr>
        <w:t xml:space="preserve">some were quite anguished about the moral consequences of continuing Israel’s de facto dominion over a large Arab population in the West Bank. </w:t>
      </w:r>
      <w:r w:rsidRPr="00DF12DE">
        <w:rPr>
          <w:sz w:val="16"/>
        </w:rPr>
        <w:t xml:space="preserve">Nevertheless, </w:t>
      </w:r>
      <w:r w:rsidRPr="00DF12DE">
        <w:rPr>
          <w:rStyle w:val="StyleUnderline"/>
        </w:rPr>
        <w:t>none can imagine granting full sovereignty to a Palestinian state located west of the Jordan River.</w:t>
      </w:r>
      <w:r w:rsidRPr="00DF12DE">
        <w:rPr>
          <w:sz w:val="16"/>
        </w:rPr>
        <w:t xml:space="preserve"> </w:t>
      </w:r>
      <w:r w:rsidRPr="00DF12DE">
        <w:rPr>
          <w:rStyle w:val="StyleUnderline"/>
        </w:rPr>
        <w:t xml:space="preserve">The failure at Camp David </w:t>
      </w:r>
      <w:r w:rsidRPr="00DF12DE">
        <w:rPr>
          <w:sz w:val="16"/>
        </w:rPr>
        <w:t xml:space="preserve">in 2000, </w:t>
      </w:r>
      <w:r w:rsidRPr="00DF12DE">
        <w:rPr>
          <w:rStyle w:val="StyleUnderline"/>
        </w:rPr>
        <w:t xml:space="preserve">followed by the second intifada and the rise of Hamas in Gaza </w:t>
      </w:r>
      <w:r w:rsidRPr="00DF12DE">
        <w:rPr>
          <w:sz w:val="16"/>
        </w:rPr>
        <w:t xml:space="preserve">in 2005, we were repeatedly told, had </w:t>
      </w:r>
      <w:r w:rsidRPr="00DF12DE">
        <w:rPr>
          <w:rStyle w:val="StyleUnderline"/>
        </w:rPr>
        <w:t>convinced most voters that they have no credible Palestinian partner to negotiate with.</w:t>
      </w:r>
    </w:p>
    <w:p w:rsidR="002E0B4D" w:rsidRDefault="002E0B4D" w:rsidP="002E0B4D">
      <w:pPr>
        <w:rPr>
          <w:rStyle w:val="StyleUnderline"/>
        </w:rPr>
      </w:pPr>
      <w:r w:rsidRPr="00DF12DE">
        <w:rPr>
          <w:rStyle w:val="StyleUnderline"/>
        </w:rPr>
        <w:t>The more optimistic among them still hold out hope for a “Sadat moment”</w:t>
      </w:r>
      <w:r w:rsidRPr="00DF12DE">
        <w:rPr>
          <w:sz w:val="16"/>
        </w:rPr>
        <w:t>—</w:t>
      </w:r>
      <w:r w:rsidRPr="00DF12DE">
        <w:rPr>
          <w:rStyle w:val="StyleUnderline"/>
        </w:rPr>
        <w:t xml:space="preserve">something akin to </w:t>
      </w:r>
      <w:r w:rsidRPr="00DF12DE">
        <w:rPr>
          <w:sz w:val="16"/>
        </w:rPr>
        <w:t xml:space="preserve">the breakthrough in </w:t>
      </w:r>
      <w:r w:rsidRPr="00DF12DE">
        <w:rPr>
          <w:rStyle w:val="StyleUnderline"/>
        </w:rPr>
        <w:t>1977 when the Egyptian leader addressed the Knesset and recognized Israel’s right to exist. If</w:t>
      </w:r>
      <w:r w:rsidRPr="00DF12DE">
        <w:rPr>
          <w:sz w:val="16"/>
        </w:rPr>
        <w:t xml:space="preserve"> only </w:t>
      </w:r>
      <w:r w:rsidRPr="00DF12DE">
        <w:rPr>
          <w:rStyle w:val="StyleUnderline"/>
        </w:rPr>
        <w:t>a Palestinian leader could do the same, Israeli opinion would change over night</w:t>
      </w:r>
      <w:r w:rsidRPr="00DF12DE">
        <w:rPr>
          <w:sz w:val="16"/>
        </w:rPr>
        <w:t xml:space="preserve">, they said. </w:t>
      </w:r>
      <w:r w:rsidRPr="00DF12DE">
        <w:rPr>
          <w:rStyle w:val="StyleUnderline"/>
        </w:rPr>
        <w:t>Others</w:t>
      </w:r>
      <w:r w:rsidRPr="00DF12DE">
        <w:rPr>
          <w:sz w:val="16"/>
        </w:rPr>
        <w:t xml:space="preserve">, however, </w:t>
      </w:r>
      <w:r w:rsidRPr="00DF12DE">
        <w:rPr>
          <w:rStyle w:val="StyleUnderline"/>
        </w:rPr>
        <w:t>dismissed the very notion of a Sadat moment as the product of magical thinking: “As if an incantation could make all these problems go away, just like that.”</w:t>
      </w:r>
    </w:p>
    <w:p w:rsidR="002E0B4D" w:rsidRDefault="002E0B4D" w:rsidP="002E0B4D">
      <w:pPr>
        <w:rPr>
          <w:sz w:val="16"/>
        </w:rPr>
      </w:pPr>
    </w:p>
    <w:p w:rsidR="002E0B4D" w:rsidRDefault="002E0B4D" w:rsidP="002E0B4D">
      <w:pPr>
        <w:pStyle w:val="Heading4"/>
      </w:pPr>
      <w:r>
        <w:t>The CP fails – its reliance on previous peace effort frameworks dooms it by reinforcing asymmetric power relations between Israel and Palestine and essentially ignoring Palestinian demands</w:t>
      </w:r>
    </w:p>
    <w:p w:rsidR="002E0B4D" w:rsidRPr="0020115F" w:rsidRDefault="002E0B4D" w:rsidP="002E0B4D">
      <w:pPr>
        <w:rPr>
          <w:rStyle w:val="Style13ptBold"/>
          <w:b w:val="0"/>
          <w:bCs w:val="0"/>
        </w:rPr>
      </w:pPr>
      <w:proofErr w:type="spellStart"/>
      <w:r>
        <w:rPr>
          <w:rStyle w:val="Style13ptBold"/>
        </w:rPr>
        <w:t>Elgindy</w:t>
      </w:r>
      <w:proofErr w:type="spellEnd"/>
      <w:r>
        <w:rPr>
          <w:rStyle w:val="Style13ptBold"/>
        </w:rPr>
        <w:t xml:space="preserve"> interviewed by Underwood, ’19 </w:t>
      </w:r>
      <w:r w:rsidRPr="0020115F">
        <w:t>(</w:t>
      </w:r>
      <w:proofErr w:type="spellStart"/>
      <w:r w:rsidRPr="0020115F">
        <w:t>Kahled</w:t>
      </w:r>
      <w:proofErr w:type="spellEnd"/>
      <w:r w:rsidRPr="0020115F">
        <w:t xml:space="preserve"> </w:t>
      </w:r>
      <w:proofErr w:type="spellStart"/>
      <w:r w:rsidRPr="0020115F">
        <w:t>Elgindy</w:t>
      </w:r>
      <w:proofErr w:type="spellEnd"/>
      <w:r w:rsidRPr="0020115F">
        <w:t>, fellow in the Middle East center at the Brookings Institution and served as an adviser to the Palestinian leadership in the West Bank on peace negotiations in the 2000s, and Alexia Underwood, Associate Editor for Vox, “The Israeli-Palestinian peace process is dead. An expert explains why.”, Vox, 04/15/2019, https://www.vox.com/world/2019/4/15/18306224/palestinians-israel-khaled-elgindy-blind-spot, ZW)</w:t>
      </w:r>
    </w:p>
    <w:p w:rsidR="002E0B4D" w:rsidRPr="0020115F" w:rsidRDefault="002E0B4D" w:rsidP="002E0B4D">
      <w:pPr>
        <w:rPr>
          <w:u w:val="single"/>
        </w:rPr>
      </w:pPr>
      <w:r w:rsidRPr="0020115F">
        <w:rPr>
          <w:rStyle w:val="StyleUnderline"/>
        </w:rPr>
        <w:t>The blind spot refers to two areas of diplomacy that American policymakers traditionally have tended to downplay or ignore altogether: Israeli power and Palestinian politics.</w:t>
      </w:r>
    </w:p>
    <w:p w:rsidR="002E0B4D" w:rsidRPr="0020115F" w:rsidRDefault="002E0B4D" w:rsidP="002E0B4D">
      <w:pPr>
        <w:rPr>
          <w:sz w:val="16"/>
        </w:rPr>
      </w:pPr>
      <w:r w:rsidRPr="0020115F">
        <w:rPr>
          <w:rStyle w:val="StyleUnderline"/>
        </w:rPr>
        <w:lastRenderedPageBreak/>
        <w:t>The U</w:t>
      </w:r>
      <w:r w:rsidRPr="0020115F">
        <w:rPr>
          <w:sz w:val="16"/>
        </w:rPr>
        <w:t xml:space="preserve">nited </w:t>
      </w:r>
      <w:r w:rsidRPr="0020115F">
        <w:rPr>
          <w:rStyle w:val="StyleUnderline"/>
        </w:rPr>
        <w:t>S</w:t>
      </w:r>
      <w:r w:rsidRPr="0020115F">
        <w:rPr>
          <w:sz w:val="16"/>
        </w:rPr>
        <w:t xml:space="preserve">tates </w:t>
      </w:r>
      <w:r w:rsidRPr="0020115F">
        <w:rPr>
          <w:rStyle w:val="StyleUnderline"/>
        </w:rPr>
        <w:t>has the tendency to treat the two parties as though they were</w:t>
      </w:r>
      <w:r w:rsidRPr="0020115F">
        <w:rPr>
          <w:sz w:val="16"/>
        </w:rPr>
        <w:t xml:space="preserve"> somehow </w:t>
      </w:r>
      <w:r w:rsidRPr="0020115F">
        <w:rPr>
          <w:rStyle w:val="StyleUnderline"/>
        </w:rPr>
        <w:t>co-equal in power</w:t>
      </w:r>
      <w:r w:rsidRPr="0020115F">
        <w:rPr>
          <w:sz w:val="16"/>
        </w:rPr>
        <w:t xml:space="preserve">, </w:t>
      </w:r>
      <w:r w:rsidRPr="0020115F">
        <w:rPr>
          <w:rStyle w:val="StyleUnderline"/>
        </w:rPr>
        <w:t xml:space="preserve">when </w:t>
      </w:r>
      <w:r w:rsidRPr="0020115F">
        <w:rPr>
          <w:sz w:val="16"/>
        </w:rPr>
        <w:t xml:space="preserve">in reality, one party is occupying the other. </w:t>
      </w:r>
      <w:r w:rsidRPr="0020115F">
        <w:rPr>
          <w:rStyle w:val="StyleUnderline"/>
        </w:rPr>
        <w:t xml:space="preserve">Israel is an occupying power. </w:t>
      </w:r>
      <w:r w:rsidRPr="0020115F">
        <w:rPr>
          <w:sz w:val="16"/>
        </w:rPr>
        <w:t xml:space="preserve">So </w:t>
      </w:r>
      <w:r w:rsidRPr="0020115F">
        <w:rPr>
          <w:rStyle w:val="StyleUnderline"/>
        </w:rPr>
        <w:t>it’s not only a conflict</w:t>
      </w:r>
      <w:r w:rsidRPr="0020115F">
        <w:rPr>
          <w:sz w:val="16"/>
        </w:rPr>
        <w:t>, it’s also an occupation.</w:t>
      </w:r>
    </w:p>
    <w:p w:rsidR="002E0B4D" w:rsidRPr="0020115F" w:rsidRDefault="002E0B4D" w:rsidP="002E0B4D">
      <w:pPr>
        <w:rPr>
          <w:sz w:val="16"/>
        </w:rPr>
      </w:pPr>
      <w:r w:rsidRPr="0020115F">
        <w:rPr>
          <w:sz w:val="16"/>
        </w:rPr>
        <w:t xml:space="preserve">We’ve seen various moments in history where that plays out very dramatically. For example, </w:t>
      </w:r>
      <w:r w:rsidRPr="0020115F">
        <w:rPr>
          <w:rStyle w:val="StyleUnderline"/>
        </w:rPr>
        <w:t xml:space="preserve">when the Israeli army was besieging Palestinian leader Yasser Arafat’s compound during the second intifada </w:t>
      </w:r>
      <w:r w:rsidRPr="0020115F">
        <w:rPr>
          <w:sz w:val="16"/>
        </w:rPr>
        <w:t xml:space="preserve">[Palestinian uprising] in 2002, </w:t>
      </w:r>
      <w:r w:rsidRPr="0020115F">
        <w:rPr>
          <w:rStyle w:val="StyleUnderline"/>
        </w:rPr>
        <w:t>that’s not something that you would see in other contexts. In the negotiations between Egypt and Israel in the 1970s</w:t>
      </w:r>
      <w:r w:rsidRPr="0020115F">
        <w:rPr>
          <w:sz w:val="16"/>
        </w:rPr>
        <w:t xml:space="preserve"> leading up to the 1979 Peace Treaty between the two countries, </w:t>
      </w:r>
      <w:r w:rsidRPr="0020115F">
        <w:rPr>
          <w:rStyle w:val="StyleUnderline"/>
        </w:rPr>
        <w:t>Israeli tanks didn’t surround Egyptian President Anwar Sadat’s headquarters</w:t>
      </w:r>
      <w:r w:rsidRPr="0020115F">
        <w:rPr>
          <w:sz w:val="16"/>
        </w:rPr>
        <w:t>, right?</w:t>
      </w:r>
    </w:p>
    <w:p w:rsidR="002E0B4D" w:rsidRPr="0020115F" w:rsidRDefault="002E0B4D" w:rsidP="002E0B4D">
      <w:pPr>
        <w:rPr>
          <w:sz w:val="16"/>
          <w:szCs w:val="18"/>
        </w:rPr>
      </w:pPr>
      <w:r w:rsidRPr="0020115F">
        <w:rPr>
          <w:sz w:val="16"/>
          <w:szCs w:val="18"/>
        </w:rPr>
        <w:t>However, the United States tends to treat the Israeli-Palestinian negotiations like it did with those negotiations between Egypt and Israel, or the Northern Ireland negotiations: If we can just get the two leaders in the room to sit around the negotiating table, they can decide on the difficult compromises.</w:t>
      </w:r>
    </w:p>
    <w:p w:rsidR="002E0B4D" w:rsidRPr="0020115F" w:rsidRDefault="002E0B4D" w:rsidP="002E0B4D">
      <w:pPr>
        <w:rPr>
          <w:sz w:val="16"/>
        </w:rPr>
      </w:pPr>
      <w:r w:rsidRPr="0020115F">
        <w:rPr>
          <w:rStyle w:val="StyleUnderline"/>
        </w:rPr>
        <w:t>The other side</w:t>
      </w:r>
      <w:r w:rsidRPr="0020115F">
        <w:rPr>
          <w:sz w:val="16"/>
        </w:rPr>
        <w:t xml:space="preserve">, the flip side of this blind spot, </w:t>
      </w:r>
      <w:r w:rsidRPr="0020115F">
        <w:rPr>
          <w:rStyle w:val="StyleUnderline"/>
        </w:rPr>
        <w:t>is Palestinian politics</w:t>
      </w:r>
      <w:r w:rsidRPr="0020115F">
        <w:rPr>
          <w:sz w:val="16"/>
        </w:rPr>
        <w:t>.</w:t>
      </w:r>
    </w:p>
    <w:p w:rsidR="002E0B4D" w:rsidRPr="0020115F" w:rsidRDefault="002E0B4D" w:rsidP="002E0B4D">
      <w:pPr>
        <w:rPr>
          <w:sz w:val="16"/>
        </w:rPr>
      </w:pPr>
      <w:r w:rsidRPr="0020115F">
        <w:rPr>
          <w:rStyle w:val="StyleUnderline"/>
        </w:rPr>
        <w:t xml:space="preserve">American politicians </w:t>
      </w:r>
      <w:r w:rsidRPr="0020115F">
        <w:rPr>
          <w:sz w:val="16"/>
        </w:rPr>
        <w:t xml:space="preserve">instinctively </w:t>
      </w:r>
      <w:r w:rsidRPr="0020115F">
        <w:rPr>
          <w:rStyle w:val="StyleUnderline"/>
        </w:rPr>
        <w:t xml:space="preserve">understand that when you’re negotiating </w:t>
      </w:r>
      <w:r w:rsidRPr="0020115F">
        <w:rPr>
          <w:sz w:val="16"/>
        </w:rPr>
        <w:t xml:space="preserve">[with a foreign power], </w:t>
      </w:r>
      <w:r w:rsidRPr="0020115F">
        <w:rPr>
          <w:rStyle w:val="StyleUnderline"/>
        </w:rPr>
        <w:t>you’re not only negotiating with the person in front of you; you’re negotiating with their political opposition, with their public opinion, and so on</w:t>
      </w:r>
      <w:r w:rsidRPr="0020115F">
        <w:rPr>
          <w:sz w:val="16"/>
        </w:rPr>
        <w:t>.</w:t>
      </w:r>
    </w:p>
    <w:p w:rsidR="002E0B4D" w:rsidRPr="0020115F" w:rsidRDefault="002E0B4D" w:rsidP="002E0B4D">
      <w:pPr>
        <w:rPr>
          <w:sz w:val="16"/>
        </w:rPr>
      </w:pPr>
      <w:r w:rsidRPr="0020115F">
        <w:rPr>
          <w:rStyle w:val="StyleUnderline"/>
        </w:rPr>
        <w:t>Americans understand that there are certain things you can push the Israelis to do and not do because of their own domestic political pressures. But when it comes to the Palestinians, the tendency is to treat them as if they don’t have politics</w:t>
      </w:r>
      <w:r w:rsidRPr="0020115F">
        <w:rPr>
          <w:sz w:val="16"/>
        </w:rPr>
        <w:t xml:space="preserve">, as if they don’t have a political opposition that they have to answer to, or a public opinion. </w:t>
      </w:r>
      <w:r w:rsidRPr="0020115F">
        <w:rPr>
          <w:rStyle w:val="StyleUnderline"/>
        </w:rPr>
        <w:t>It’s not only that they don’t understand the nuances of Palestinian politics. It’s that they treat them as though they don’t have politics at all.</w:t>
      </w:r>
    </w:p>
    <w:p w:rsidR="002E0B4D" w:rsidRPr="0020115F" w:rsidRDefault="002E0B4D" w:rsidP="002E0B4D">
      <w:pPr>
        <w:rPr>
          <w:sz w:val="16"/>
          <w:szCs w:val="18"/>
        </w:rPr>
      </w:pPr>
      <w:r w:rsidRPr="0020115F">
        <w:rPr>
          <w:sz w:val="16"/>
          <w:szCs w:val="18"/>
        </w:rPr>
        <w:t>So it’s this sort of twin blind spot — where the Americans downplay Israeli power, especially its ability to dictate realities on the ground, and also neglect of Palestinian politics — that has hampered the US ability to act as an effective broker.</w:t>
      </w:r>
    </w:p>
    <w:p w:rsidR="002E0B4D" w:rsidRPr="0020115F" w:rsidRDefault="002E0B4D" w:rsidP="002E0B4D">
      <w:pPr>
        <w:rPr>
          <w:sz w:val="16"/>
        </w:rPr>
      </w:pPr>
      <w:r w:rsidRPr="0020115F">
        <w:rPr>
          <w:sz w:val="16"/>
        </w:rPr>
        <w:t xml:space="preserve">But </w:t>
      </w:r>
      <w:r w:rsidRPr="0020115F">
        <w:rPr>
          <w:rStyle w:val="StyleUnderline"/>
        </w:rPr>
        <w:t>to add to this, America’s role in the peace process wasn’t only ineffective, it actually made things worse because it exaggerated that already significant power imbalance. And where are we today?</w:t>
      </w:r>
    </w:p>
    <w:p w:rsidR="002E0B4D" w:rsidRPr="00DF12DE" w:rsidRDefault="002E0B4D" w:rsidP="002E0B4D">
      <w:pPr>
        <w:rPr>
          <w:sz w:val="16"/>
        </w:rPr>
      </w:pPr>
    </w:p>
    <w:p w:rsidR="002E0B4D" w:rsidRDefault="002E0B4D" w:rsidP="002E0B4D">
      <w:pPr>
        <w:pStyle w:val="Heading3"/>
      </w:pPr>
      <w:r>
        <w:lastRenderedPageBreak/>
        <w:t xml:space="preserve">2AC – </w:t>
      </w:r>
      <w:r w:rsidR="00757D18">
        <w:t>No solvency</w:t>
      </w:r>
    </w:p>
    <w:p w:rsidR="002E0B4D" w:rsidRDefault="002E0B4D" w:rsidP="002E0B4D">
      <w:pPr>
        <w:pStyle w:val="Heading4"/>
      </w:pPr>
      <w:r>
        <w:t xml:space="preserve">CP can’t solve – the two-state solution relies on democratic peace theory, which is </w:t>
      </w:r>
      <w:r w:rsidR="00757D18">
        <w:t>empirically disproven</w:t>
      </w:r>
    </w:p>
    <w:p w:rsidR="002E0B4D" w:rsidRPr="006258ED" w:rsidRDefault="002E0B4D" w:rsidP="002E0B4D">
      <w:pPr>
        <w:rPr>
          <w:rStyle w:val="Style13ptBold"/>
          <w:b w:val="0"/>
          <w:bCs w:val="0"/>
        </w:rPr>
      </w:pPr>
      <w:proofErr w:type="spellStart"/>
      <w:r>
        <w:rPr>
          <w:rStyle w:val="Style13ptBold"/>
        </w:rPr>
        <w:t>Marusic</w:t>
      </w:r>
      <w:proofErr w:type="spellEnd"/>
      <w:r>
        <w:rPr>
          <w:rStyle w:val="Style13ptBold"/>
        </w:rPr>
        <w:t xml:space="preserve">, ’19 </w:t>
      </w:r>
      <w:r w:rsidRPr="006258ED">
        <w:t>(</w:t>
      </w:r>
      <w:proofErr w:type="spellStart"/>
      <w:r w:rsidRPr="006258ED">
        <w:t>Damir</w:t>
      </w:r>
      <w:proofErr w:type="spellEnd"/>
      <w:r w:rsidRPr="006258ED">
        <w:t xml:space="preserve"> </w:t>
      </w:r>
      <w:proofErr w:type="spellStart"/>
      <w:r w:rsidRPr="006258ED">
        <w:t>Marusic</w:t>
      </w:r>
      <w:proofErr w:type="spellEnd"/>
      <w:r w:rsidRPr="006258ED">
        <w:t>, executive editor of The American Interest, “The Death of the Two-State Solution”, The American Interest, 03/31/2019, https://www.the-american-interest.com/2019/05/31/the-death-of-the-two-state-solution/, ZW)</w:t>
      </w:r>
    </w:p>
    <w:p w:rsidR="002E0B4D" w:rsidRPr="009712A0" w:rsidRDefault="002E0B4D" w:rsidP="002E0B4D">
      <w:pPr>
        <w:rPr>
          <w:sz w:val="16"/>
        </w:rPr>
      </w:pPr>
      <w:r w:rsidRPr="009712A0">
        <w:rPr>
          <w:sz w:val="16"/>
        </w:rPr>
        <w:t xml:space="preserve">The real </w:t>
      </w:r>
      <w:r w:rsidRPr="009712A0">
        <w:rPr>
          <w:rStyle w:val="StyleUnderline"/>
        </w:rPr>
        <w:t>magical thinking</w:t>
      </w:r>
      <w:r w:rsidRPr="009712A0">
        <w:rPr>
          <w:sz w:val="16"/>
        </w:rPr>
        <w:t xml:space="preserve"> doesn’t have to do with the desperate Israeli hope for a Palestinian Sadat. It’s </w:t>
      </w:r>
      <w:r w:rsidRPr="009712A0">
        <w:rPr>
          <w:rStyle w:val="StyleUnderline"/>
        </w:rPr>
        <w:t>prevalent among</w:t>
      </w:r>
      <w:r w:rsidRPr="009712A0">
        <w:rPr>
          <w:sz w:val="16"/>
        </w:rPr>
        <w:t xml:space="preserve"> solution-obsessed </w:t>
      </w:r>
      <w:r w:rsidRPr="009712A0">
        <w:rPr>
          <w:rStyle w:val="StyleUnderline"/>
        </w:rPr>
        <w:t>foreigners</w:t>
      </w:r>
      <w:r w:rsidRPr="009712A0">
        <w:rPr>
          <w:sz w:val="16"/>
        </w:rPr>
        <w:t xml:space="preserve">—at least those </w:t>
      </w:r>
      <w:r w:rsidRPr="009712A0">
        <w:rPr>
          <w:rStyle w:val="StyleUnderline"/>
        </w:rPr>
        <w:t>who optimistically believe that a two-state approach will necessarily lead to lasting peace.</w:t>
      </w:r>
      <w:r w:rsidRPr="009712A0">
        <w:rPr>
          <w:sz w:val="16"/>
        </w:rPr>
        <w:t xml:space="preserve"> </w:t>
      </w:r>
      <w:r w:rsidRPr="009712A0">
        <w:rPr>
          <w:rStyle w:val="StyleUnderline"/>
        </w:rPr>
        <w:t>This belief is rooted in</w:t>
      </w:r>
      <w:r w:rsidRPr="009712A0">
        <w:rPr>
          <w:sz w:val="16"/>
        </w:rPr>
        <w:t xml:space="preserve"> so-called </w:t>
      </w:r>
      <w:r w:rsidRPr="009712A0">
        <w:rPr>
          <w:rStyle w:val="StyleUnderline"/>
        </w:rPr>
        <w:t>democratic peace theory</w:t>
      </w:r>
      <w:r w:rsidRPr="009712A0">
        <w:rPr>
          <w:sz w:val="16"/>
        </w:rPr>
        <w:t xml:space="preserve">—the idea that democracies simply don’t go to war against each other. And this, in turn, is rooted in a questionable theory of political change. Call it the Middle Eastern version of Democratic Determinism: Yes, </w:t>
      </w:r>
      <w:r w:rsidRPr="009712A0">
        <w:rPr>
          <w:rStyle w:val="StyleUnderline"/>
        </w:rPr>
        <w:t>the Palestinian Authority is dysfunctional today, the thinking goes, but just add the responsibility inherent in full sovereignty and some democratic accountability, and you are well on your way to a kind of society that would never go to war with Israel.</w:t>
      </w:r>
    </w:p>
    <w:p w:rsidR="002E0B4D" w:rsidRPr="009712A0" w:rsidRDefault="002E0B4D" w:rsidP="002E0B4D">
      <w:pPr>
        <w:rPr>
          <w:sz w:val="16"/>
        </w:rPr>
      </w:pPr>
      <w:r w:rsidRPr="009712A0">
        <w:rPr>
          <w:sz w:val="16"/>
        </w:rPr>
        <w:t xml:space="preserve">Experience suggests </w:t>
      </w:r>
      <w:r w:rsidRPr="009712A0">
        <w:rPr>
          <w:rStyle w:val="StyleUnderline"/>
        </w:rPr>
        <w:t>the real world is a lot messier than theory, and the path to lasting peace is much bumpier and longer than the optimists care to admit.</w:t>
      </w:r>
      <w:r w:rsidRPr="009712A0">
        <w:rPr>
          <w:sz w:val="16"/>
        </w:rPr>
        <w:t xml:space="preserve"> Let’s leave aside the contentious question as to why the Palestinian Authority is so debilitatingly corrupt today—whether its dysfunction can be explained away as the result of Israeli domination, or whether its causes arise from elsewhere. The sad truth is that whatever its cause, </w:t>
      </w:r>
      <w:r w:rsidRPr="009712A0">
        <w:rPr>
          <w:rStyle w:val="StyleUnderline"/>
        </w:rPr>
        <w:t>it’s clear that after several decades political dysfunction is a deeply ingrained fact of life in the PA-controlled territories</w:t>
      </w:r>
      <w:r w:rsidRPr="009712A0">
        <w:rPr>
          <w:sz w:val="16"/>
        </w:rPr>
        <w:t xml:space="preserve">. This matters not only because </w:t>
      </w:r>
      <w:r w:rsidRPr="009712A0">
        <w:rPr>
          <w:rStyle w:val="StyleUnderline"/>
        </w:rPr>
        <w:t>the PA’s legitimacy is being eroded</w:t>
      </w:r>
      <w:r w:rsidRPr="009712A0">
        <w:rPr>
          <w:sz w:val="16"/>
        </w:rPr>
        <w:t xml:space="preserve"> today, but also because </w:t>
      </w:r>
      <w:r w:rsidRPr="009712A0">
        <w:rPr>
          <w:rStyle w:val="StyleUnderline"/>
        </w:rPr>
        <w:t>endemic corruption is likely to render future governments weak and unstable. A corrupt political culture has a nasty way of replicating itself, even in democratizing societies.</w:t>
      </w:r>
    </w:p>
    <w:p w:rsidR="002E0B4D" w:rsidRPr="009712A0" w:rsidRDefault="002E0B4D" w:rsidP="002E0B4D">
      <w:pPr>
        <w:rPr>
          <w:sz w:val="16"/>
        </w:rPr>
      </w:pPr>
      <w:r w:rsidRPr="009712A0">
        <w:rPr>
          <w:sz w:val="16"/>
        </w:rPr>
        <w:t xml:space="preserve">One need only look at all of the former Soviet republics to see how persistent these problems can be, even with the full weight of the Western international development apparatus brought to bear. </w:t>
      </w:r>
      <w:r w:rsidRPr="009712A0">
        <w:rPr>
          <w:rStyle w:val="StyleUnderline"/>
        </w:rPr>
        <w:t>Ukraine</w:t>
      </w:r>
      <w:r w:rsidRPr="009712A0">
        <w:rPr>
          <w:sz w:val="16"/>
        </w:rPr>
        <w:t xml:space="preserve">, one of the more successful of the lot, </w:t>
      </w:r>
      <w:r w:rsidRPr="009712A0">
        <w:rPr>
          <w:rStyle w:val="StyleUnderline"/>
        </w:rPr>
        <w:t>is still more accurately described as a competitive oligarchy than a true multi-party democracy</w:t>
      </w:r>
      <w:r w:rsidRPr="009712A0">
        <w:rPr>
          <w:sz w:val="16"/>
        </w:rPr>
        <w:t xml:space="preserve">. </w:t>
      </w:r>
      <w:r w:rsidRPr="009712A0">
        <w:rPr>
          <w:rStyle w:val="StyleUnderline"/>
        </w:rPr>
        <w:t>It has gone through two revolutions in the last fifteen years, and a third is still not out of the question. Even in former Warsaw Pact countries, where democratic norms have more fully established themselves, supposedly successful reforms turned out to be much more shallowly rooted in society than we are fond of admitting. Once entry into</w:t>
      </w:r>
      <w:r w:rsidRPr="009712A0">
        <w:rPr>
          <w:sz w:val="16"/>
        </w:rPr>
        <w:t xml:space="preserve"> </w:t>
      </w:r>
      <w:r w:rsidRPr="009712A0">
        <w:rPr>
          <w:rStyle w:val="StyleUnderline"/>
        </w:rPr>
        <w:t>the E</w:t>
      </w:r>
      <w:r w:rsidRPr="009712A0">
        <w:rPr>
          <w:sz w:val="16"/>
        </w:rPr>
        <w:t xml:space="preserve">uropean </w:t>
      </w:r>
      <w:r w:rsidRPr="009712A0">
        <w:rPr>
          <w:rStyle w:val="StyleUnderline"/>
        </w:rPr>
        <w:t>U</w:t>
      </w:r>
      <w:r w:rsidRPr="009712A0">
        <w:rPr>
          <w:sz w:val="16"/>
        </w:rPr>
        <w:t xml:space="preserve">nion </w:t>
      </w:r>
      <w:r w:rsidRPr="009712A0">
        <w:rPr>
          <w:rStyle w:val="StyleUnderline"/>
        </w:rPr>
        <w:t>was</w:t>
      </w:r>
      <w:r w:rsidRPr="009712A0">
        <w:rPr>
          <w:sz w:val="16"/>
        </w:rPr>
        <w:t xml:space="preserve"> </w:t>
      </w:r>
      <w:r w:rsidRPr="009712A0">
        <w:rPr>
          <w:rStyle w:val="StyleUnderline"/>
        </w:rPr>
        <w:t>achieved</w:t>
      </w:r>
      <w:r w:rsidRPr="009712A0">
        <w:rPr>
          <w:sz w:val="16"/>
        </w:rPr>
        <w:t xml:space="preserve"> </w:t>
      </w:r>
      <w:r w:rsidRPr="009712A0">
        <w:rPr>
          <w:rStyle w:val="StyleUnderline"/>
        </w:rPr>
        <w:t>for</w:t>
      </w:r>
      <w:r w:rsidRPr="009712A0">
        <w:rPr>
          <w:sz w:val="16"/>
        </w:rPr>
        <w:t xml:space="preserve"> </w:t>
      </w:r>
      <w:r w:rsidRPr="009712A0">
        <w:rPr>
          <w:rStyle w:val="StyleUnderline"/>
        </w:rPr>
        <w:t>most of these countries</w:t>
      </w:r>
      <w:r w:rsidRPr="009712A0">
        <w:rPr>
          <w:sz w:val="16"/>
        </w:rPr>
        <w:t xml:space="preserve">, barely submerged </w:t>
      </w:r>
      <w:r w:rsidRPr="009712A0">
        <w:rPr>
          <w:rStyle w:val="StyleUnderline"/>
        </w:rPr>
        <w:t>old habits bobbed to the surface once more.</w:t>
      </w:r>
    </w:p>
    <w:p w:rsidR="002E0B4D" w:rsidRDefault="002E0B4D" w:rsidP="002E0B4D">
      <w:pPr>
        <w:rPr>
          <w:sz w:val="16"/>
        </w:rPr>
      </w:pPr>
      <w:r w:rsidRPr="009712A0">
        <w:rPr>
          <w:rStyle w:val="StyleUnderline"/>
        </w:rPr>
        <w:t>None of this is to say that the Palestinians are somehow intrinsically not “ready” for democracy or full self-rule. Palestinian individuals are certainly capable of participating and flourishing in mature democracies when they emigrate to the West. Culture, however, is</w:t>
      </w:r>
      <w:r w:rsidRPr="009712A0">
        <w:rPr>
          <w:sz w:val="16"/>
        </w:rPr>
        <w:t xml:space="preserve"> a </w:t>
      </w:r>
      <w:r w:rsidRPr="009712A0">
        <w:rPr>
          <w:rStyle w:val="StyleUnderline"/>
        </w:rPr>
        <w:t>sticky</w:t>
      </w:r>
      <w:r w:rsidRPr="009712A0">
        <w:rPr>
          <w:sz w:val="16"/>
        </w:rPr>
        <w:t xml:space="preserve"> thing in aggregate, </w:t>
      </w:r>
      <w:r w:rsidRPr="009712A0">
        <w:rPr>
          <w:rStyle w:val="StyleUnderline"/>
        </w:rPr>
        <w:t>and is much more determinant than any individual’s beliefs and desires.</w:t>
      </w:r>
      <w:r w:rsidRPr="009712A0">
        <w:rPr>
          <w:sz w:val="16"/>
        </w:rPr>
        <w:t xml:space="preserve"> And change takes time. </w:t>
      </w:r>
      <w:r w:rsidRPr="009712A0">
        <w:rPr>
          <w:rStyle w:val="StyleUnderline"/>
        </w:rPr>
        <w:t>Meaningful, lasting change requires much more than simple technocratic fixes, and sprinkling “democracy” into the mix doesn’t necessarily make things better.</w:t>
      </w:r>
      <w:r w:rsidRPr="009712A0">
        <w:rPr>
          <w:sz w:val="16"/>
        </w:rPr>
        <w:t xml:space="preserve"> To thoroughly reform political culture, at least one generation needs to die off, and even then regressions and setbacks are common.</w:t>
      </w:r>
    </w:p>
    <w:p w:rsidR="00524A0F" w:rsidRPr="009712A0" w:rsidRDefault="00524A0F" w:rsidP="00524A0F">
      <w:pPr>
        <w:pStyle w:val="Heading3"/>
      </w:pPr>
      <w:r>
        <w:lastRenderedPageBreak/>
        <w:t>2AC – Chinese Espionage DA</w:t>
      </w:r>
    </w:p>
    <w:p w:rsidR="002E0B4D" w:rsidRDefault="002E0B4D" w:rsidP="002E0B4D">
      <w:pPr>
        <w:pStyle w:val="Heading4"/>
      </w:pPr>
      <w:r>
        <w:t>Chinese Espionage DA – Israel arms exports allow China and Russia to steal US military secrets, posing an existential threat to the US</w:t>
      </w:r>
    </w:p>
    <w:p w:rsidR="002E0B4D" w:rsidRPr="00567074" w:rsidRDefault="002E0B4D" w:rsidP="002E0B4D">
      <w:pPr>
        <w:rPr>
          <w:rStyle w:val="Style13ptBold"/>
          <w:b w:val="0"/>
          <w:bCs w:val="0"/>
        </w:rPr>
      </w:pPr>
      <w:proofErr w:type="spellStart"/>
      <w:r>
        <w:rPr>
          <w:rStyle w:val="Style13ptBold"/>
        </w:rPr>
        <w:t>Melman</w:t>
      </w:r>
      <w:proofErr w:type="spellEnd"/>
      <w:r>
        <w:rPr>
          <w:rStyle w:val="Style13ptBold"/>
        </w:rPr>
        <w:t>, ’19</w:t>
      </w:r>
      <w:r>
        <w:rPr>
          <w:rStyle w:val="Style13ptBold"/>
          <w:b w:val="0"/>
        </w:rPr>
        <w:t xml:space="preserve"> </w:t>
      </w:r>
      <w:r w:rsidRPr="00567074">
        <w:t xml:space="preserve">(Yossi </w:t>
      </w:r>
      <w:proofErr w:type="spellStart"/>
      <w:r w:rsidRPr="00567074">
        <w:t>Melman</w:t>
      </w:r>
      <w:proofErr w:type="spellEnd"/>
      <w:r w:rsidRPr="00567074">
        <w:t>, Israeli journalist who specializes in security and intelligence matters and the co-author of Spies Against Armageddon: Inside Israel’s Secret Wars, “China Is Spying On Israel to Steal U.S. Secrets”, Foreign Policy, 03/24/2019, https://foreignpolicy.com/2019/03/24/china-and-russia-are-spying-on-israel-to-steal-u-s-secrets-putin-netanyahu-xi-haifa-ashdod-iai-elbit/, ZW)</w:t>
      </w:r>
    </w:p>
    <w:p w:rsidR="002E0B4D" w:rsidRPr="00594F3E" w:rsidRDefault="002E0B4D" w:rsidP="002E0B4D">
      <w:pPr>
        <w:rPr>
          <w:sz w:val="16"/>
        </w:rPr>
      </w:pPr>
      <w:r w:rsidRPr="00DE7D49">
        <w:rPr>
          <w:rStyle w:val="StyleUnderline"/>
        </w:rPr>
        <w:t>From 1992 to 2017, China’s bilateral trade with Israel has grown from $50 million to $13.1 billion, making it Israel’s largest trading partner in Asia and its third-largest trading partner in the world</w:t>
      </w:r>
      <w:r w:rsidRPr="00DE7D49">
        <w:rPr>
          <w:sz w:val="16"/>
        </w:rPr>
        <w:t xml:space="preserve"> after the European Union and the United States. </w:t>
      </w:r>
      <w:r w:rsidRPr="00DE7D49">
        <w:rPr>
          <w:rStyle w:val="StyleUnderline"/>
        </w:rPr>
        <w:t>In the first half of 2018, China’s imports from Israel reached</w:t>
      </w:r>
      <w:r w:rsidRPr="00DE7D49">
        <w:rPr>
          <w:sz w:val="16"/>
        </w:rPr>
        <w:t xml:space="preserve"> $2.77 billion, </w:t>
      </w:r>
      <w:r w:rsidRPr="00DE7D49">
        <w:rPr>
          <w:rStyle w:val="StyleUnderline"/>
        </w:rPr>
        <w:t>an increase of 47 percent compared with the same period in 2017.</w:t>
      </w:r>
    </w:p>
    <w:p w:rsidR="002E0B4D" w:rsidRPr="00594F3E" w:rsidRDefault="002E0B4D" w:rsidP="002E0B4D">
      <w:pPr>
        <w:rPr>
          <w:sz w:val="16"/>
        </w:rPr>
      </w:pPr>
      <w:r w:rsidRPr="00DE7D49">
        <w:rPr>
          <w:sz w:val="16"/>
        </w:rPr>
        <w:t xml:space="preserve">The second policy is to defend national and strategic assets and infrastructure from being controlled and taken over by foreign governments and corporations, even if they are not hostile to Israel. </w:t>
      </w:r>
      <w:r w:rsidRPr="00DE7D49">
        <w:rPr>
          <w:rStyle w:val="StyleUnderline"/>
        </w:rPr>
        <w:t>Because of its high-tech economy, Israel also faces the delicate problem of foreign spying and theft of its advanced technologies and know-how. Russia and China have in recent years enhanced their espionage efforts in Israel, particularly to obtain access to both state-owned and private-sector Israeli tech companies, and through them to the U</w:t>
      </w:r>
      <w:r w:rsidRPr="00DE7D49">
        <w:rPr>
          <w:sz w:val="16"/>
        </w:rPr>
        <w:t xml:space="preserve">nited </w:t>
      </w:r>
      <w:r w:rsidRPr="00DE7D49">
        <w:rPr>
          <w:rStyle w:val="StyleUnderline"/>
        </w:rPr>
        <w:t>S</w:t>
      </w:r>
      <w:r w:rsidRPr="00DE7D49">
        <w:rPr>
          <w:sz w:val="16"/>
        </w:rPr>
        <w:t>tates, a close ally of Israel.</w:t>
      </w:r>
    </w:p>
    <w:p w:rsidR="002E0B4D" w:rsidRPr="00594F3E" w:rsidRDefault="002E0B4D" w:rsidP="002E0B4D">
      <w:pPr>
        <w:rPr>
          <w:sz w:val="16"/>
        </w:rPr>
      </w:pPr>
      <w:r w:rsidRPr="00DE7D49">
        <w:rPr>
          <w:rStyle w:val="StyleUnderline"/>
        </w:rPr>
        <w:t>China has targeted Israel’s two largest arms exporters, Israel Aerospace Industries and the arms manufacturer Rafael, along with the company Elbit Systems. The first two are state-owned</w:t>
      </w:r>
      <w:r w:rsidRPr="00DE7D49">
        <w:rPr>
          <w:sz w:val="16"/>
        </w:rPr>
        <w:t xml:space="preserve"> corporations, </w:t>
      </w:r>
      <w:r w:rsidRPr="00DE7D49">
        <w:rPr>
          <w:rStyle w:val="StyleUnderline"/>
        </w:rPr>
        <w:t>and all three have subsidiaries in the U</w:t>
      </w:r>
      <w:r w:rsidRPr="00DE7D49">
        <w:rPr>
          <w:sz w:val="16"/>
        </w:rPr>
        <w:t xml:space="preserve">nited </w:t>
      </w:r>
      <w:r w:rsidRPr="00DE7D49">
        <w:rPr>
          <w:rStyle w:val="StyleUnderline"/>
        </w:rPr>
        <w:t>S</w:t>
      </w:r>
      <w:r w:rsidRPr="00DE7D49">
        <w:rPr>
          <w:sz w:val="16"/>
        </w:rPr>
        <w:t xml:space="preserve">tates </w:t>
      </w:r>
      <w:r w:rsidRPr="00DE7D49">
        <w:rPr>
          <w:rStyle w:val="StyleUnderline"/>
        </w:rPr>
        <w:t>that help manufacture Israel’s most advanced weapons, including missiles and avionics. These designs and trade secrets are coveted by intelligence agencies and governments throughout the world.</w:t>
      </w:r>
    </w:p>
    <w:p w:rsidR="002E0B4D" w:rsidRPr="00594F3E" w:rsidRDefault="002E0B4D" w:rsidP="002E0B4D">
      <w:pPr>
        <w:rPr>
          <w:sz w:val="16"/>
        </w:rPr>
      </w:pPr>
      <w:r w:rsidRPr="00DE7D49">
        <w:rPr>
          <w:rStyle w:val="StyleUnderline"/>
        </w:rPr>
        <w:t>Investigations by Israeli counterintelligence</w:t>
      </w:r>
      <w:r w:rsidRPr="00DE7D49">
        <w:rPr>
          <w:sz w:val="16"/>
        </w:rPr>
        <w:t xml:space="preserve"> agencies </w:t>
      </w:r>
      <w:r w:rsidRPr="00DE7D49">
        <w:rPr>
          <w:rStyle w:val="StyleUnderline"/>
        </w:rPr>
        <w:t>discovered</w:t>
      </w:r>
      <w:r w:rsidRPr="00DE7D49">
        <w:rPr>
          <w:sz w:val="16"/>
        </w:rPr>
        <w:t xml:space="preserve"> that </w:t>
      </w:r>
      <w:r w:rsidRPr="00DE7D49">
        <w:rPr>
          <w:rStyle w:val="StyleUnderline"/>
        </w:rPr>
        <w:t>Chinese hackers were particularly interested in the Israeli companies’ ties with U.S.</w:t>
      </w:r>
      <w:r w:rsidRPr="00DE7D49">
        <w:rPr>
          <w:sz w:val="16"/>
        </w:rPr>
        <w:t xml:space="preserve"> </w:t>
      </w:r>
      <w:r w:rsidRPr="00DE7D49">
        <w:rPr>
          <w:rStyle w:val="StyleUnderline"/>
        </w:rPr>
        <w:t>defense</w:t>
      </w:r>
      <w:r w:rsidRPr="00DE7D49">
        <w:rPr>
          <w:sz w:val="16"/>
        </w:rPr>
        <w:t xml:space="preserve"> </w:t>
      </w:r>
      <w:r w:rsidRPr="00DE7D49">
        <w:rPr>
          <w:rStyle w:val="StyleUnderline"/>
        </w:rPr>
        <w:t>contractors</w:t>
      </w:r>
      <w:r w:rsidRPr="00DE7D49">
        <w:rPr>
          <w:sz w:val="16"/>
        </w:rPr>
        <w:t xml:space="preserve">. The </w:t>
      </w:r>
      <w:r w:rsidRPr="00DE7D49">
        <w:rPr>
          <w:rStyle w:val="StyleUnderline"/>
        </w:rPr>
        <w:t>Israeli firms are collaborating with their U.S. counterparts such as Raytheon, Boeing, and Lockheed Martin in the joint projects, which include F-16 and F-35 warplanes and the Arrow anti-ballistic missile defense systems. Clearly, China perceives Israel as a back door through which it can access and penetrate secret U.S. programs.</w:t>
      </w:r>
    </w:p>
    <w:p w:rsidR="002E0B4D" w:rsidRDefault="002E0B4D" w:rsidP="002E0B4D">
      <w:pPr>
        <w:rPr>
          <w:rStyle w:val="StyleUnderline"/>
        </w:rPr>
      </w:pPr>
      <w:r w:rsidRPr="00594F3E">
        <w:rPr>
          <w:rStyle w:val="StyleUnderline"/>
        </w:rPr>
        <w:t>Israel is an international powerhouse when it comes to cyberwarfare, which is of the utmost importance to Moscow and Beijing. If they can steal state-of-the art technologies, it could create havoc in the United States and other Western democracies.</w:t>
      </w:r>
    </w:p>
    <w:p w:rsidR="002E0B4D" w:rsidRPr="00594F3E" w:rsidRDefault="00304941" w:rsidP="00304941">
      <w:pPr>
        <w:pStyle w:val="Heading3"/>
      </w:pPr>
      <w:r>
        <w:lastRenderedPageBreak/>
        <w:t>2AC – Weapons Testing DA</w:t>
      </w:r>
    </w:p>
    <w:p w:rsidR="002E0B4D" w:rsidRDefault="002E0B4D" w:rsidP="002E0B4D">
      <w:pPr>
        <w:pStyle w:val="Heading4"/>
      </w:pPr>
      <w:r>
        <w:t>Weapons Testing DA – Israeli arms exports utilize murder of Palestinians to advertise their weapons as “battle tested”</w:t>
      </w:r>
    </w:p>
    <w:p w:rsidR="002E0B4D" w:rsidRPr="005C7DC2" w:rsidRDefault="002E0B4D" w:rsidP="002E0B4D">
      <w:pPr>
        <w:rPr>
          <w:rStyle w:val="Style13ptBold"/>
        </w:rPr>
      </w:pPr>
      <w:r>
        <w:rPr>
          <w:rStyle w:val="Style13ptBold"/>
        </w:rPr>
        <w:t>Giovannetti, ’19</w:t>
      </w:r>
      <w:r>
        <w:rPr>
          <w:rStyle w:val="Style13ptBold"/>
          <w:b w:val="0"/>
        </w:rPr>
        <w:t xml:space="preserve"> </w:t>
      </w:r>
      <w:r w:rsidRPr="005C7DC2">
        <w:t>(Megan Giovannetti, American freelance journalist based in Jerusalem, “‘Battle-Proven:’ Weapons Expo Shows One Way Israel Profits from Occupation”, The Progressive, 06/10/2019, https://progressive.org/dispatches/weapons-expo-israel-profits-occupation-giovannetti-190610/, ZW)</w:t>
      </w:r>
      <w:r>
        <w:rPr>
          <w:rStyle w:val="Style13ptBold"/>
        </w:rPr>
        <w:t xml:space="preserve"> </w:t>
      </w:r>
    </w:p>
    <w:p w:rsidR="002E0B4D" w:rsidRPr="005C7DC2" w:rsidRDefault="002E0B4D" w:rsidP="002E0B4D">
      <w:pPr>
        <w:rPr>
          <w:sz w:val="16"/>
        </w:rPr>
      </w:pPr>
      <w:r w:rsidRPr="005C7DC2">
        <w:rPr>
          <w:sz w:val="16"/>
        </w:rPr>
        <w:t xml:space="preserve">Several </w:t>
      </w:r>
      <w:r w:rsidRPr="005C7DC2">
        <w:rPr>
          <w:rStyle w:val="StyleUnderline"/>
        </w:rPr>
        <w:t xml:space="preserve">activists </w:t>
      </w:r>
      <w:r w:rsidRPr="005C7DC2">
        <w:rPr>
          <w:sz w:val="16"/>
        </w:rPr>
        <w:t xml:space="preserve">I spoke with </w:t>
      </w:r>
      <w:r w:rsidRPr="005C7DC2">
        <w:rPr>
          <w:rStyle w:val="StyleUnderline"/>
        </w:rPr>
        <w:t>say the</w:t>
      </w:r>
      <w:r w:rsidRPr="005C7DC2">
        <w:rPr>
          <w:sz w:val="16"/>
        </w:rPr>
        <w:t xml:space="preserve"> illegal </w:t>
      </w:r>
      <w:r w:rsidRPr="005C7DC2">
        <w:rPr>
          <w:rStyle w:val="StyleUnderline"/>
        </w:rPr>
        <w:t>occupation of Palestine is a factor driving arms sales</w:t>
      </w:r>
      <w:r w:rsidRPr="005C7DC2">
        <w:rPr>
          <w:sz w:val="16"/>
        </w:rPr>
        <w:t xml:space="preserve">. Daniela of </w:t>
      </w:r>
      <w:r w:rsidRPr="005C7DC2">
        <w:rPr>
          <w:rStyle w:val="StyleUnderline"/>
        </w:rPr>
        <w:t>the Coalition of Women for Peace</w:t>
      </w:r>
      <w:r w:rsidRPr="005C7DC2">
        <w:rPr>
          <w:sz w:val="16"/>
        </w:rPr>
        <w:t xml:space="preserve"> said her group </w:t>
      </w:r>
      <w:r w:rsidRPr="005C7DC2">
        <w:rPr>
          <w:rStyle w:val="StyleUnderline"/>
        </w:rPr>
        <w:t>sees “a direct connection between the military industry in Israel and the occupation</w:t>
      </w:r>
      <w:r w:rsidRPr="005C7DC2">
        <w:rPr>
          <w:sz w:val="16"/>
        </w:rPr>
        <w:t xml:space="preserve">.” She notes that </w:t>
      </w:r>
      <w:r w:rsidRPr="005C7DC2">
        <w:rPr>
          <w:rStyle w:val="StyleUnderline"/>
        </w:rPr>
        <w:t>Israeli security companies market their products as “combat-proven” or “battle-proven,” “after they’ve been developed and used in the occupied West Bank and in the Gaza strip.”</w:t>
      </w:r>
    </w:p>
    <w:p w:rsidR="002E0B4D" w:rsidRPr="005C7DC2" w:rsidRDefault="002E0B4D" w:rsidP="002E0B4D">
      <w:pPr>
        <w:rPr>
          <w:sz w:val="16"/>
        </w:rPr>
      </w:pPr>
      <w:r w:rsidRPr="005C7DC2">
        <w:rPr>
          <w:sz w:val="16"/>
        </w:rPr>
        <w:t xml:space="preserve">Guy Laron, professor of international relations at the Hebrew University of Jerusalem tells The Progressive there is “a synergistic link between [the Israeli Defense Forces] and the defense industries: </w:t>
      </w:r>
      <w:r w:rsidRPr="005C7DC2">
        <w:rPr>
          <w:rStyle w:val="StyleUnderline"/>
        </w:rPr>
        <w:t>The occupation allows Israel to be a laboratory.”</w:t>
      </w:r>
    </w:p>
    <w:p w:rsidR="002E0B4D" w:rsidRPr="005C7DC2" w:rsidRDefault="002E0B4D" w:rsidP="002E0B4D">
      <w:pPr>
        <w:rPr>
          <w:sz w:val="16"/>
        </w:rPr>
      </w:pPr>
      <w:r w:rsidRPr="005C7DC2">
        <w:rPr>
          <w:sz w:val="16"/>
        </w:rPr>
        <w:t xml:space="preserve">In fact, he continues, </w:t>
      </w:r>
      <w:r w:rsidRPr="005C7DC2">
        <w:rPr>
          <w:rStyle w:val="StyleUnderline"/>
        </w:rPr>
        <w:t>“after each occurrence of bloody clashes in Gaza, there is actually a wave of new orders of weapons from repressive regimes.”</w:t>
      </w:r>
    </w:p>
    <w:p w:rsidR="002E0B4D" w:rsidRPr="005C7DC2" w:rsidRDefault="002E0B4D" w:rsidP="002E0B4D">
      <w:pPr>
        <w:rPr>
          <w:sz w:val="16"/>
        </w:rPr>
      </w:pPr>
      <w:proofErr w:type="spellStart"/>
      <w:r w:rsidRPr="005C7DC2">
        <w:rPr>
          <w:sz w:val="16"/>
        </w:rPr>
        <w:t>Sa’ar</w:t>
      </w:r>
      <w:proofErr w:type="spellEnd"/>
      <w:r w:rsidRPr="005C7DC2">
        <w:rPr>
          <w:sz w:val="16"/>
        </w:rPr>
        <w:t xml:space="preserve"> </w:t>
      </w:r>
      <w:proofErr w:type="spellStart"/>
      <w:r w:rsidRPr="005C7DC2">
        <w:rPr>
          <w:rStyle w:val="StyleUnderline"/>
        </w:rPr>
        <w:t>Korush</w:t>
      </w:r>
      <w:proofErr w:type="spellEnd"/>
      <w:r w:rsidRPr="005C7DC2">
        <w:rPr>
          <w:sz w:val="16"/>
        </w:rPr>
        <w:t xml:space="preserve">, </w:t>
      </w:r>
      <w:r w:rsidRPr="005C7DC2">
        <w:rPr>
          <w:rStyle w:val="StyleUnderline"/>
        </w:rPr>
        <w:t>formerly CEO of the company that built the separation barrier surrounding parts of the Gaza Strip</w:t>
      </w:r>
      <w:r w:rsidRPr="005C7DC2">
        <w:rPr>
          <w:sz w:val="16"/>
        </w:rPr>
        <w:t xml:space="preserve">, </w:t>
      </w:r>
      <w:r w:rsidRPr="005C7DC2">
        <w:rPr>
          <w:rStyle w:val="StyleUnderline"/>
        </w:rPr>
        <w:t xml:space="preserve">told Bloomberg </w:t>
      </w:r>
      <w:r w:rsidRPr="005C7DC2">
        <w:rPr>
          <w:sz w:val="16"/>
        </w:rPr>
        <w:t xml:space="preserve">that, just two weeks after the Great March of Return began in Gaza last year, </w:t>
      </w:r>
      <w:r w:rsidRPr="005C7DC2">
        <w:rPr>
          <w:rStyle w:val="StyleUnderline"/>
        </w:rPr>
        <w:t>“Gaza has become the showroom for the company’s ‘smart fences,’ as customers appreciate that the products are battle-tested.”</w:t>
      </w:r>
    </w:p>
    <w:p w:rsidR="002E0B4D" w:rsidRDefault="002E0B4D" w:rsidP="002E0B4D">
      <w:pPr>
        <w:rPr>
          <w:rStyle w:val="StyleUnderline"/>
        </w:rPr>
      </w:pPr>
      <w:r w:rsidRPr="005C7DC2">
        <w:rPr>
          <w:rStyle w:val="StyleUnderline"/>
        </w:rPr>
        <w:t>The ability to test weapons and other security technologies on the occupied Palestinian people is what gives Israel its competitive edge</w:t>
      </w:r>
      <w:r w:rsidRPr="005C7DC2">
        <w:rPr>
          <w:sz w:val="16"/>
        </w:rPr>
        <w:t xml:space="preserve">, says Laron, </w:t>
      </w:r>
      <w:r w:rsidRPr="005C7DC2">
        <w:rPr>
          <w:rStyle w:val="StyleUnderline"/>
        </w:rPr>
        <w:t xml:space="preserve">especially </w:t>
      </w:r>
      <w:r w:rsidRPr="005C7DC2">
        <w:rPr>
          <w:sz w:val="16"/>
        </w:rPr>
        <w:t xml:space="preserve">within the last twenty years </w:t>
      </w:r>
      <w:r w:rsidRPr="005C7DC2">
        <w:rPr>
          <w:rStyle w:val="StyleUnderline"/>
        </w:rPr>
        <w:t>when “more and more countries became worried about ‘Islamic terror.’”</w:t>
      </w:r>
    </w:p>
    <w:p w:rsidR="00A40D66" w:rsidRDefault="00A40D66" w:rsidP="00A40D66">
      <w:pPr>
        <w:pStyle w:val="Heading3"/>
      </w:pPr>
      <w:r>
        <w:lastRenderedPageBreak/>
        <w:t>2AC – Arms Sales Bad (General)</w:t>
      </w:r>
    </w:p>
    <w:p w:rsidR="00A40D66" w:rsidRDefault="00A40D66" w:rsidP="00A40D66">
      <w:pPr>
        <w:pStyle w:val="Heading4"/>
      </w:pPr>
      <w:r>
        <w:t>Arms sales don’t solve regional security – they often lead to escalation with regional neighbors and make buyers the targets of military attacks</w:t>
      </w:r>
    </w:p>
    <w:p w:rsidR="00A40D66" w:rsidRPr="00C14275" w:rsidRDefault="00A40D66" w:rsidP="00A40D66">
      <w:pPr>
        <w:rPr>
          <w:rStyle w:val="Style13ptBold"/>
          <w:b w:val="0"/>
          <w:bCs w:val="0"/>
        </w:rPr>
      </w:pPr>
      <w:r>
        <w:rPr>
          <w:rStyle w:val="Style13ptBold"/>
        </w:rPr>
        <w:t xml:space="preserve">Thrall and </w:t>
      </w:r>
      <w:proofErr w:type="spellStart"/>
      <w:r>
        <w:rPr>
          <w:rStyle w:val="Style13ptBold"/>
        </w:rPr>
        <w:t>Dorminey</w:t>
      </w:r>
      <w:proofErr w:type="spellEnd"/>
      <w:r>
        <w:rPr>
          <w:rStyle w:val="Style13ptBold"/>
        </w:rPr>
        <w:t xml:space="preserve">, ’18 </w:t>
      </w:r>
      <w:r w:rsidRPr="00C14275">
        <w:t xml:space="preserve">(A. Trevor Thrall, associate professor at the </w:t>
      </w:r>
      <w:proofErr w:type="spellStart"/>
      <w:r w:rsidRPr="00C14275">
        <w:t>Schar</w:t>
      </w:r>
      <w:proofErr w:type="spellEnd"/>
      <w:r w:rsidRPr="00C14275">
        <w:t xml:space="preserve"> School of Policy and Government at George Mason University and senior fellow at the Cato Institute, and Caroline </w:t>
      </w:r>
      <w:proofErr w:type="spellStart"/>
      <w:r w:rsidRPr="00C14275">
        <w:t>Dorminey</w:t>
      </w:r>
      <w:proofErr w:type="spellEnd"/>
      <w:r w:rsidRPr="00C14275">
        <w:t>, policy analyst at the Cato Institute, “Risky Business: The Role of Arms Sales in U.S. Foreign Policy”, CATO Institute, Policy Analysis, Number 836, 03/13/2018, https://www.cato.org/publications/policy-analysis/risky-business-role-arms-sales-us-foreign-policy, ZW)</w:t>
      </w:r>
    </w:p>
    <w:p w:rsidR="00A40D66" w:rsidRPr="009515C1" w:rsidRDefault="00A40D66" w:rsidP="00A40D66">
      <w:pPr>
        <w:rPr>
          <w:sz w:val="16"/>
        </w:rPr>
      </w:pPr>
      <w:r w:rsidRPr="009515C1">
        <w:rPr>
          <w:sz w:val="16"/>
        </w:rPr>
        <w:t xml:space="preserve">As it turns out, these are often poor assumptions. </w:t>
      </w:r>
      <w:r w:rsidRPr="00C14275">
        <w:rPr>
          <w:rStyle w:val="StyleUnderline"/>
        </w:rPr>
        <w:t xml:space="preserve">Although arms sales </w:t>
      </w:r>
      <w:r w:rsidRPr="009515C1">
        <w:rPr>
          <w:sz w:val="16"/>
        </w:rPr>
        <w:t xml:space="preserve">certainly </w:t>
      </w:r>
      <w:r w:rsidRPr="00C14275">
        <w:rPr>
          <w:rStyle w:val="StyleUnderline"/>
        </w:rPr>
        <w:t>enhance the military capability of the recipient nation</w:t>
      </w:r>
      <w:r w:rsidRPr="009515C1">
        <w:rPr>
          <w:sz w:val="16"/>
        </w:rPr>
        <w:t xml:space="preserve">, the fundamental problem is that arms </w:t>
      </w:r>
      <w:r w:rsidRPr="00C14275">
        <w:rPr>
          <w:rStyle w:val="StyleUnderline"/>
        </w:rPr>
        <w:t>sales often initiate a long chain of responses that the U</w:t>
      </w:r>
      <w:r w:rsidRPr="009515C1">
        <w:rPr>
          <w:sz w:val="16"/>
        </w:rPr>
        <w:t xml:space="preserve">nited </w:t>
      </w:r>
      <w:r w:rsidRPr="00C14275">
        <w:rPr>
          <w:rStyle w:val="StyleUnderline"/>
        </w:rPr>
        <w:t>S</w:t>
      </w:r>
      <w:r w:rsidRPr="009515C1">
        <w:rPr>
          <w:sz w:val="16"/>
        </w:rPr>
        <w:t xml:space="preserve">tates </w:t>
      </w:r>
      <w:r w:rsidRPr="00C14275">
        <w:rPr>
          <w:rStyle w:val="StyleUnderline"/>
        </w:rPr>
        <w:t>generally cannot control</w:t>
      </w:r>
      <w:r w:rsidRPr="009515C1">
        <w:rPr>
          <w:sz w:val="16"/>
        </w:rPr>
        <w:t xml:space="preserve">. The United States, after all, is not the only country with interests in regional balances, especially where the survival and security of local actors is at stake. </w:t>
      </w:r>
      <w:r w:rsidRPr="00C14275">
        <w:rPr>
          <w:rStyle w:val="StyleUnderline"/>
        </w:rPr>
        <w:t>The U</w:t>
      </w:r>
      <w:r w:rsidRPr="009515C1">
        <w:rPr>
          <w:sz w:val="16"/>
        </w:rPr>
        <w:t xml:space="preserve">nited </w:t>
      </w:r>
      <w:r w:rsidRPr="00C14275">
        <w:rPr>
          <w:rStyle w:val="StyleUnderline"/>
        </w:rPr>
        <w:t>S</w:t>
      </w:r>
      <w:r w:rsidRPr="009515C1">
        <w:rPr>
          <w:sz w:val="16"/>
        </w:rPr>
        <w:t xml:space="preserve">tates </w:t>
      </w:r>
      <w:r w:rsidRPr="00C14275">
        <w:rPr>
          <w:rStyle w:val="StyleUnderline"/>
        </w:rPr>
        <w:t>is neither the only major power with a keen interest in</w:t>
      </w:r>
      <w:r w:rsidRPr="009515C1">
        <w:rPr>
          <w:sz w:val="16"/>
        </w:rPr>
        <w:t xml:space="preserve"> critical </w:t>
      </w:r>
      <w:r w:rsidRPr="00C14275">
        <w:rPr>
          <w:rStyle w:val="StyleUnderline"/>
        </w:rPr>
        <w:t>regions like Asia and the Middle East, nor the only source of weapons</w:t>
      </w:r>
      <w:r w:rsidRPr="009515C1">
        <w:rPr>
          <w:sz w:val="16"/>
        </w:rPr>
        <w:t xml:space="preserve"> and other forms of assistance. </w:t>
      </w:r>
      <w:r w:rsidRPr="00C14275">
        <w:rPr>
          <w:rStyle w:val="StyleUnderline"/>
        </w:rPr>
        <w:t>Nor can it dictate the perceptions, interests, or actions of the other nations involved in a given region.</w:t>
      </w:r>
      <w:r w:rsidRPr="009515C1">
        <w:rPr>
          <w:sz w:val="16"/>
        </w:rPr>
        <w:t xml:space="preserve"> For example, </w:t>
      </w:r>
      <w:r w:rsidRPr="009515C1">
        <w:rPr>
          <w:rStyle w:val="StyleUnderline"/>
        </w:rPr>
        <w:t>though</w:t>
      </w:r>
      <w:r w:rsidRPr="009515C1">
        <w:rPr>
          <w:sz w:val="16"/>
        </w:rPr>
        <w:t xml:space="preserve"> </w:t>
      </w:r>
      <w:r w:rsidRPr="009515C1">
        <w:rPr>
          <w:rStyle w:val="StyleUnderline"/>
        </w:rPr>
        <w:t>a nation receiving arms from the U</w:t>
      </w:r>
      <w:r w:rsidRPr="009515C1">
        <w:rPr>
          <w:sz w:val="16"/>
        </w:rPr>
        <w:t xml:space="preserve">nited </w:t>
      </w:r>
      <w:r w:rsidRPr="009515C1">
        <w:rPr>
          <w:rStyle w:val="StyleUnderline"/>
        </w:rPr>
        <w:t>S</w:t>
      </w:r>
      <w:r w:rsidRPr="009515C1">
        <w:rPr>
          <w:sz w:val="16"/>
        </w:rPr>
        <w:t xml:space="preserve">tates </w:t>
      </w:r>
      <w:r w:rsidRPr="009515C1">
        <w:rPr>
          <w:rStyle w:val="StyleUnderline"/>
        </w:rPr>
        <w:t>may enjoy enhanced defensive capabilities</w:t>
      </w:r>
      <w:r w:rsidRPr="009515C1">
        <w:rPr>
          <w:sz w:val="16"/>
        </w:rPr>
        <w:t xml:space="preserve">, </w:t>
      </w:r>
      <w:r w:rsidRPr="009515C1">
        <w:rPr>
          <w:rStyle w:val="StyleUnderline"/>
        </w:rPr>
        <w:t>it is also likely to enjoy enhanced offensive capabilities.</w:t>
      </w:r>
      <w:r w:rsidRPr="009515C1">
        <w:rPr>
          <w:sz w:val="16"/>
        </w:rPr>
        <w:t xml:space="preserve"> With these</w:t>
      </w:r>
      <w:r w:rsidRPr="009515C1">
        <w:rPr>
          <w:rStyle w:val="StyleUnderline"/>
        </w:rPr>
        <w:t>, a nation’s calculations about the potential benefits of war, intervention</w:t>
      </w:r>
      <w:r w:rsidRPr="009515C1">
        <w:rPr>
          <w:sz w:val="16"/>
        </w:rPr>
        <w:t xml:space="preserve"> abroad, </w:t>
      </w:r>
      <w:r w:rsidRPr="009515C1">
        <w:rPr>
          <w:rStyle w:val="StyleUnderline"/>
        </w:rPr>
        <w:t>or</w:t>
      </w:r>
      <w:r w:rsidRPr="009515C1">
        <w:rPr>
          <w:sz w:val="16"/>
        </w:rPr>
        <w:t xml:space="preserve"> even the use of </w:t>
      </w:r>
      <w:r w:rsidRPr="009515C1">
        <w:rPr>
          <w:rStyle w:val="StyleUnderline"/>
        </w:rPr>
        <w:t>force against its own population may shift decisively</w:t>
      </w:r>
      <w:r w:rsidRPr="009515C1">
        <w:rPr>
          <w:sz w:val="16"/>
        </w:rPr>
        <w:t xml:space="preserve">. Saudi Arabia’s recent behavior illustrates this dynamic. </w:t>
      </w:r>
      <w:r w:rsidRPr="009515C1">
        <w:rPr>
          <w:rStyle w:val="StyleUnderline"/>
        </w:rPr>
        <w:t>Though</w:t>
      </w:r>
      <w:r w:rsidRPr="009515C1">
        <w:rPr>
          <w:sz w:val="16"/>
        </w:rPr>
        <w:t xml:space="preserve"> the </w:t>
      </w:r>
      <w:r w:rsidRPr="009515C1">
        <w:rPr>
          <w:rStyle w:val="StyleUnderline"/>
        </w:rPr>
        <w:t>Saudis explain</w:t>
      </w:r>
      <w:r w:rsidRPr="009515C1">
        <w:rPr>
          <w:sz w:val="16"/>
        </w:rPr>
        <w:t xml:space="preserve"> their </w:t>
      </w:r>
      <w:r w:rsidRPr="009515C1">
        <w:rPr>
          <w:rStyle w:val="StyleUnderline"/>
        </w:rPr>
        <w:t>arms purchases as necessary for defense</w:t>
      </w:r>
      <w:r w:rsidRPr="009515C1">
        <w:rPr>
          <w:sz w:val="16"/>
        </w:rPr>
        <w:t xml:space="preserve"> </w:t>
      </w:r>
      <w:r w:rsidRPr="009515C1">
        <w:rPr>
          <w:rStyle w:val="StyleUnderline"/>
        </w:rPr>
        <w:t>against</w:t>
      </w:r>
      <w:r w:rsidRPr="009515C1">
        <w:rPr>
          <w:sz w:val="16"/>
        </w:rPr>
        <w:t xml:space="preserve"> </w:t>
      </w:r>
      <w:r w:rsidRPr="009515C1">
        <w:rPr>
          <w:rStyle w:val="StyleUnderline"/>
        </w:rPr>
        <w:t>Iranian pressure</w:t>
      </w:r>
      <w:r w:rsidRPr="009515C1">
        <w:rPr>
          <w:sz w:val="16"/>
        </w:rPr>
        <w:t xml:space="preserve">, </w:t>
      </w:r>
      <w:r w:rsidRPr="009515C1">
        <w:rPr>
          <w:rStyle w:val="StyleUnderline"/>
        </w:rPr>
        <w:t>Saudi Arabia</w:t>
      </w:r>
      <w:r w:rsidRPr="009515C1">
        <w:rPr>
          <w:sz w:val="16"/>
        </w:rPr>
        <w:t xml:space="preserve"> has </w:t>
      </w:r>
      <w:r w:rsidRPr="009515C1">
        <w:rPr>
          <w:rStyle w:val="StyleUnderline"/>
        </w:rPr>
        <w:t>also</w:t>
      </w:r>
      <w:r w:rsidRPr="009515C1">
        <w:rPr>
          <w:sz w:val="16"/>
        </w:rPr>
        <w:t xml:space="preserve"> </w:t>
      </w:r>
      <w:r w:rsidRPr="009515C1">
        <w:rPr>
          <w:rStyle w:val="StyleUnderline"/>
        </w:rPr>
        <w:t>spent</w:t>
      </w:r>
      <w:r w:rsidRPr="009515C1">
        <w:rPr>
          <w:sz w:val="16"/>
        </w:rPr>
        <w:t xml:space="preserve"> </w:t>
      </w:r>
      <w:r w:rsidRPr="009515C1">
        <w:rPr>
          <w:rStyle w:val="StyleUnderline"/>
        </w:rPr>
        <w:t>the past two years embroiled in</w:t>
      </w:r>
      <w:r w:rsidRPr="009515C1">
        <w:rPr>
          <w:sz w:val="16"/>
        </w:rPr>
        <w:t xml:space="preserve"> a military </w:t>
      </w:r>
      <w:r w:rsidRPr="009515C1">
        <w:rPr>
          <w:rStyle w:val="StyleUnderline"/>
        </w:rPr>
        <w:t>intervention in Yemen</w:t>
      </w:r>
      <w:r w:rsidRPr="009515C1">
        <w:rPr>
          <w:sz w:val="16"/>
        </w:rPr>
        <w:t>.</w:t>
      </w:r>
    </w:p>
    <w:p w:rsidR="00A40D66" w:rsidRPr="009515C1" w:rsidRDefault="00A40D66" w:rsidP="00A40D66">
      <w:pPr>
        <w:rPr>
          <w:sz w:val="16"/>
        </w:rPr>
      </w:pPr>
      <w:r w:rsidRPr="009515C1">
        <w:rPr>
          <w:sz w:val="16"/>
        </w:rPr>
        <w:t xml:space="preserve">Likewise, </w:t>
      </w:r>
      <w:r w:rsidRPr="009515C1">
        <w:rPr>
          <w:rStyle w:val="StyleUnderline"/>
        </w:rPr>
        <w:t>arms sales can heighten regional security dilemmas.</w:t>
      </w:r>
      <w:r w:rsidRPr="009515C1">
        <w:rPr>
          <w:sz w:val="16"/>
        </w:rPr>
        <w:t xml:space="preserve"> </w:t>
      </w:r>
      <w:r w:rsidRPr="009515C1">
        <w:rPr>
          <w:rStyle w:val="StyleUnderline"/>
        </w:rPr>
        <w:t>Neighbors of nations buying</w:t>
      </w:r>
      <w:r w:rsidRPr="009515C1">
        <w:rPr>
          <w:sz w:val="16"/>
        </w:rPr>
        <w:t xml:space="preserve"> major conventional weapons </w:t>
      </w:r>
      <w:r w:rsidRPr="009515C1">
        <w:rPr>
          <w:rStyle w:val="StyleUnderline"/>
        </w:rPr>
        <w:t>will</w:t>
      </w:r>
      <w:r w:rsidRPr="009515C1">
        <w:rPr>
          <w:sz w:val="16"/>
        </w:rPr>
        <w:t xml:space="preserve"> also </w:t>
      </w:r>
      <w:r w:rsidRPr="009515C1">
        <w:rPr>
          <w:rStyle w:val="StyleUnderline"/>
        </w:rPr>
        <w:t>worry about</w:t>
      </w:r>
      <w:r w:rsidRPr="009515C1">
        <w:rPr>
          <w:sz w:val="16"/>
        </w:rPr>
        <w:t xml:space="preserve"> what </w:t>
      </w:r>
      <w:r w:rsidRPr="009515C1">
        <w:rPr>
          <w:rStyle w:val="StyleUnderline"/>
        </w:rPr>
        <w:t>this enhanced military</w:t>
      </w:r>
      <w:r w:rsidRPr="009515C1">
        <w:rPr>
          <w:sz w:val="16"/>
        </w:rPr>
        <w:t xml:space="preserve"> </w:t>
      </w:r>
      <w:r w:rsidRPr="009515C1">
        <w:rPr>
          <w:rStyle w:val="StyleUnderline"/>
        </w:rPr>
        <w:t>capability</w:t>
      </w:r>
      <w:r w:rsidRPr="009515C1">
        <w:rPr>
          <w:sz w:val="16"/>
        </w:rPr>
        <w:t xml:space="preserve"> will mean. </w:t>
      </w:r>
      <w:r w:rsidRPr="009515C1">
        <w:rPr>
          <w:rStyle w:val="StyleUnderline"/>
        </w:rPr>
        <w:t>This raises the chances that</w:t>
      </w:r>
      <w:r w:rsidRPr="009515C1">
        <w:rPr>
          <w:sz w:val="16"/>
        </w:rPr>
        <w:t xml:space="preserve"> </w:t>
      </w:r>
      <w:r w:rsidRPr="009515C1">
        <w:rPr>
          <w:rStyle w:val="StyleUnderline"/>
        </w:rPr>
        <w:t>they</w:t>
      </w:r>
      <w:r w:rsidRPr="009515C1">
        <w:rPr>
          <w:sz w:val="16"/>
        </w:rPr>
        <w:t xml:space="preserve"> too </w:t>
      </w:r>
      <w:r w:rsidRPr="009515C1">
        <w:rPr>
          <w:rStyle w:val="StyleUnderline"/>
        </w:rPr>
        <w:t>will</w:t>
      </w:r>
      <w:r w:rsidRPr="009515C1">
        <w:rPr>
          <w:sz w:val="16"/>
        </w:rPr>
        <w:t xml:space="preserve"> seek to </w:t>
      </w:r>
      <w:r w:rsidRPr="009515C1">
        <w:rPr>
          <w:rStyle w:val="StyleUnderline"/>
        </w:rPr>
        <w:t>arm themselves further, or take</w:t>
      </w:r>
      <w:r w:rsidRPr="009515C1">
        <w:rPr>
          <w:sz w:val="16"/>
        </w:rPr>
        <w:t xml:space="preserve"> other </w:t>
      </w:r>
      <w:r w:rsidRPr="009515C1">
        <w:rPr>
          <w:rStyle w:val="StyleUnderline"/>
        </w:rPr>
        <w:t>steps to shift the balance of power back in their favor, or</w:t>
      </w:r>
      <w:r w:rsidRPr="009515C1">
        <w:rPr>
          <w:sz w:val="16"/>
        </w:rPr>
        <w:t xml:space="preserve">, in the extreme case, to </w:t>
      </w:r>
      <w:r w:rsidRPr="009515C1">
        <w:rPr>
          <w:rStyle w:val="StyleUnderline"/>
        </w:rPr>
        <w:t>launch a preventive war before they are attacked.</w:t>
      </w:r>
      <w:r w:rsidRPr="009515C1">
        <w:rPr>
          <w:sz w:val="16"/>
        </w:rPr>
        <w:t xml:space="preserve"> Given these dynamics, </w:t>
      </w:r>
      <w:r w:rsidRPr="009515C1">
        <w:rPr>
          <w:rStyle w:val="StyleUnderline"/>
        </w:rPr>
        <w:t>the consequences of</w:t>
      </w:r>
      <w:r w:rsidRPr="009515C1">
        <w:rPr>
          <w:sz w:val="16"/>
        </w:rPr>
        <w:t xml:space="preserve"> arms </w:t>
      </w:r>
      <w:r w:rsidRPr="009515C1">
        <w:rPr>
          <w:rStyle w:val="StyleUnderline"/>
        </w:rPr>
        <w:t>sales</w:t>
      </w:r>
      <w:r w:rsidRPr="009515C1">
        <w:rPr>
          <w:sz w:val="16"/>
        </w:rPr>
        <w:t xml:space="preserve"> to manage regional balances of power </w:t>
      </w:r>
      <w:r w:rsidRPr="009515C1">
        <w:rPr>
          <w:rStyle w:val="StyleUnderline"/>
        </w:rPr>
        <w:t>are far less predictable and</w:t>
      </w:r>
      <w:r w:rsidRPr="009515C1">
        <w:rPr>
          <w:sz w:val="16"/>
        </w:rPr>
        <w:t xml:space="preserve"> often </w:t>
      </w:r>
      <w:r w:rsidRPr="009515C1">
        <w:rPr>
          <w:rStyle w:val="StyleUnderline"/>
        </w:rPr>
        <w:t>much less positive than advocates assume</w:t>
      </w:r>
      <w:r w:rsidRPr="009515C1">
        <w:rPr>
          <w:sz w:val="16"/>
        </w:rPr>
        <w:t>.54</w:t>
      </w:r>
    </w:p>
    <w:p w:rsidR="002E0B4D" w:rsidRDefault="00A40D66" w:rsidP="00A40D66">
      <w:pPr>
        <w:rPr>
          <w:rStyle w:val="StyleUnderline"/>
        </w:rPr>
      </w:pPr>
      <w:r w:rsidRPr="009515C1">
        <w:rPr>
          <w:sz w:val="16"/>
        </w:rPr>
        <w:t xml:space="preserve">This unpredictability characterizes even straightforward-seeming efforts to manage the balance of power. </w:t>
      </w:r>
      <w:r w:rsidRPr="009515C1">
        <w:rPr>
          <w:rStyle w:val="StyleUnderline"/>
        </w:rPr>
        <w:t>The most basic claim of</w:t>
      </w:r>
      <w:r w:rsidRPr="009515C1">
        <w:rPr>
          <w:sz w:val="16"/>
        </w:rPr>
        <w:t xml:space="preserve"> arms sales </w:t>
      </w:r>
      <w:r w:rsidRPr="009515C1">
        <w:rPr>
          <w:rStyle w:val="StyleUnderline"/>
        </w:rPr>
        <w:t>advocates</w:t>
      </w:r>
      <w:r w:rsidRPr="009515C1">
        <w:rPr>
          <w:sz w:val="16"/>
        </w:rPr>
        <w:t xml:space="preserve"> </w:t>
      </w:r>
      <w:r w:rsidRPr="009515C1">
        <w:rPr>
          <w:rStyle w:val="StyleUnderline"/>
        </w:rPr>
        <w:t>is</w:t>
      </w:r>
      <w:r w:rsidRPr="009515C1">
        <w:rPr>
          <w:sz w:val="16"/>
        </w:rPr>
        <w:t xml:space="preserve"> that U.S. arms </w:t>
      </w:r>
      <w:r w:rsidRPr="009515C1">
        <w:rPr>
          <w:rStyle w:val="StyleUnderline"/>
        </w:rPr>
        <w:t>sales to friendly governments and allies should make them better able to deter adversaries. The best</w:t>
      </w:r>
      <w:r w:rsidRPr="009515C1">
        <w:rPr>
          <w:sz w:val="16"/>
        </w:rPr>
        <w:t xml:space="preserve"> available </w:t>
      </w:r>
      <w:r w:rsidRPr="009515C1">
        <w:rPr>
          <w:rStyle w:val="StyleUnderline"/>
        </w:rPr>
        <w:t>evidence</w:t>
      </w:r>
      <w:r w:rsidRPr="009515C1">
        <w:rPr>
          <w:sz w:val="16"/>
        </w:rPr>
        <w:t xml:space="preserve">, however, </w:t>
      </w:r>
      <w:r w:rsidRPr="009515C1">
        <w:rPr>
          <w:rStyle w:val="StyleUnderline"/>
        </w:rPr>
        <w:t>suggests</w:t>
      </w:r>
      <w:r w:rsidRPr="009515C1">
        <w:rPr>
          <w:sz w:val="16"/>
        </w:rPr>
        <w:t xml:space="preserve"> a more complicated reality. In a study of arms sales from 1950 to 1995, </w:t>
      </w:r>
      <w:r w:rsidRPr="009515C1">
        <w:rPr>
          <w:rStyle w:val="StyleUnderline"/>
        </w:rPr>
        <w:t>major-power arms sales to existing allies had no effect on the chance that the recipient would be the target of a military attack.</w:t>
      </w:r>
      <w:r w:rsidRPr="009515C1">
        <w:rPr>
          <w:sz w:val="16"/>
        </w:rPr>
        <w:t xml:space="preserve"> Worse, </w:t>
      </w:r>
      <w:r w:rsidRPr="009515C1">
        <w:rPr>
          <w:rStyle w:val="StyleUnderline"/>
        </w:rPr>
        <w:t>recipients</w:t>
      </w:r>
      <w:r w:rsidRPr="009515C1">
        <w:rPr>
          <w:sz w:val="16"/>
        </w:rPr>
        <w:t xml:space="preserve"> of U.S. arms </w:t>
      </w:r>
      <w:r w:rsidRPr="009515C1">
        <w:rPr>
          <w:rStyle w:val="StyleUnderline"/>
        </w:rPr>
        <w:t>that were not treaty allies were significantly more likely to become targets</w:t>
      </w:r>
      <w:r w:rsidRPr="009515C1">
        <w:rPr>
          <w:sz w:val="16"/>
        </w:rPr>
        <w:t>.55</w:t>
      </w:r>
    </w:p>
    <w:p w:rsidR="002E0B4D" w:rsidRDefault="002E0B4D" w:rsidP="002E0B4D">
      <w:pPr>
        <w:pStyle w:val="Heading3"/>
      </w:pPr>
      <w:r>
        <w:lastRenderedPageBreak/>
        <w:t xml:space="preserve">1AR – </w:t>
      </w:r>
      <w:r w:rsidR="00C425CC">
        <w:t>Israel</w:t>
      </w:r>
      <w:r>
        <w:t xml:space="preserve"> – Extension</w:t>
      </w:r>
    </w:p>
    <w:p w:rsidR="002E0B4D" w:rsidRDefault="002E0B4D" w:rsidP="002E0B4D">
      <w:pPr>
        <w:pStyle w:val="Heading4"/>
      </w:pPr>
      <w:r>
        <w:t>Israel says no – they just lobbied the Senate to stop a resolution endorsing a two-state solution and requires endorsements of negotiations to have no preconditions</w:t>
      </w:r>
    </w:p>
    <w:p w:rsidR="002E0B4D" w:rsidRPr="005B4E42" w:rsidRDefault="002E0B4D" w:rsidP="002E0B4D">
      <w:pPr>
        <w:rPr>
          <w:rStyle w:val="Style13ptBold"/>
          <w:b w:val="0"/>
          <w:bCs w:val="0"/>
        </w:rPr>
      </w:pPr>
      <w:proofErr w:type="spellStart"/>
      <w:r>
        <w:rPr>
          <w:rStyle w:val="Style13ptBold"/>
        </w:rPr>
        <w:t>Ravid</w:t>
      </w:r>
      <w:proofErr w:type="spellEnd"/>
      <w:r>
        <w:rPr>
          <w:rStyle w:val="Style13ptBold"/>
        </w:rPr>
        <w:t>, 6/5/19</w:t>
      </w:r>
      <w:r>
        <w:rPr>
          <w:rStyle w:val="Style13ptBold"/>
          <w:b w:val="0"/>
        </w:rPr>
        <w:t xml:space="preserve"> </w:t>
      </w:r>
      <w:r w:rsidRPr="005B4E42">
        <w:t xml:space="preserve">(Barak </w:t>
      </w:r>
      <w:proofErr w:type="spellStart"/>
      <w:r w:rsidRPr="005B4E42">
        <w:t>Ravid</w:t>
      </w:r>
      <w:proofErr w:type="spellEnd"/>
      <w:r w:rsidRPr="005B4E42">
        <w:t xml:space="preserve">, Diplomatic correspondent for Israel's Channel 13 news, “Scoop: Israel works to stop Senate resolution on two-state solution”, </w:t>
      </w:r>
      <w:proofErr w:type="spellStart"/>
      <w:r w:rsidRPr="005B4E42">
        <w:t>Axios</w:t>
      </w:r>
      <w:proofErr w:type="spellEnd"/>
      <w:r w:rsidRPr="005B4E42">
        <w:t>, 06/05/2019, https://www.axios.com/two-state-solution-resolution-congress-israel-32aeee05-8461-44a5-ae6f-9f53c68880ab.html, ZW)</w:t>
      </w:r>
    </w:p>
    <w:p w:rsidR="002E0B4D" w:rsidRPr="003D3438" w:rsidRDefault="002E0B4D" w:rsidP="002E0B4D">
      <w:pPr>
        <w:rPr>
          <w:sz w:val="16"/>
        </w:rPr>
      </w:pPr>
      <w:r w:rsidRPr="003D3438">
        <w:rPr>
          <w:rStyle w:val="StyleUnderline"/>
        </w:rPr>
        <w:t>Israel is trying to prevent the Senate from passing a bipartisan resolution endorsing a two-state solution for the Israeli-Palestinian conflict</w:t>
      </w:r>
      <w:r w:rsidRPr="003D3438">
        <w:rPr>
          <w:sz w:val="16"/>
        </w:rPr>
        <w:t>, Israeli officials and congressional staffers tell me.</w:t>
      </w:r>
    </w:p>
    <w:p w:rsidR="002E0B4D" w:rsidRPr="003D3438" w:rsidRDefault="002E0B4D" w:rsidP="002E0B4D">
      <w:pPr>
        <w:rPr>
          <w:sz w:val="16"/>
        </w:rPr>
      </w:pPr>
      <w:r w:rsidRPr="003D3438">
        <w:rPr>
          <w:sz w:val="16"/>
        </w:rPr>
        <w:t xml:space="preserve">Why it matters: </w:t>
      </w:r>
      <w:r w:rsidRPr="003D3438">
        <w:rPr>
          <w:rStyle w:val="StyleUnderline"/>
        </w:rPr>
        <w:t>The resolution could put pressure on the White House as it prepares to release its long-awaited peace plan.</w:t>
      </w:r>
    </w:p>
    <w:p w:rsidR="002E0B4D" w:rsidRPr="003D3438" w:rsidRDefault="002E0B4D" w:rsidP="002E0B4D">
      <w:pPr>
        <w:rPr>
          <w:sz w:val="16"/>
        </w:rPr>
      </w:pPr>
      <w:r w:rsidRPr="003D3438">
        <w:rPr>
          <w:sz w:val="16"/>
        </w:rPr>
        <w:t xml:space="preserve">The backdrop: </w:t>
      </w:r>
      <w:r w:rsidRPr="003D3438">
        <w:rPr>
          <w:rStyle w:val="StyleUnderline"/>
        </w:rPr>
        <w:t>Since</w:t>
      </w:r>
      <w:r w:rsidRPr="003D3438">
        <w:rPr>
          <w:sz w:val="16"/>
        </w:rPr>
        <w:t xml:space="preserve"> President </w:t>
      </w:r>
      <w:r w:rsidRPr="003D3438">
        <w:rPr>
          <w:rStyle w:val="StyleUnderline"/>
        </w:rPr>
        <w:t>Trump entered the Oval Office</w:t>
      </w:r>
      <w:r w:rsidRPr="003D3438">
        <w:rPr>
          <w:sz w:val="16"/>
        </w:rPr>
        <w:t xml:space="preserve">, Israeli Prime Minister Benjamin </w:t>
      </w:r>
      <w:r w:rsidRPr="003D3438">
        <w:rPr>
          <w:rStyle w:val="StyleUnderline"/>
        </w:rPr>
        <w:t>Netanyahu has backtracked on his public support for a two-state solution.</w:t>
      </w:r>
    </w:p>
    <w:p w:rsidR="002E0B4D" w:rsidRPr="003D3438" w:rsidRDefault="002E0B4D" w:rsidP="002E0B4D">
      <w:pPr>
        <w:rPr>
          <w:sz w:val="16"/>
        </w:rPr>
      </w:pPr>
      <w:r w:rsidRPr="003D3438">
        <w:rPr>
          <w:sz w:val="16"/>
        </w:rPr>
        <w:t xml:space="preserve">The </w:t>
      </w:r>
      <w:r w:rsidRPr="003D3438">
        <w:rPr>
          <w:rStyle w:val="StyleUnderline"/>
        </w:rPr>
        <w:t>Trump</w:t>
      </w:r>
      <w:r w:rsidRPr="003D3438">
        <w:rPr>
          <w:sz w:val="16"/>
        </w:rPr>
        <w:t xml:space="preserve"> administration </w:t>
      </w:r>
      <w:r w:rsidRPr="003D3438">
        <w:rPr>
          <w:rStyle w:val="StyleUnderline"/>
        </w:rPr>
        <w:t>has been careful not to publicly endorse it</w:t>
      </w:r>
      <w:r w:rsidRPr="003D3438">
        <w:rPr>
          <w:sz w:val="16"/>
        </w:rPr>
        <w:t xml:space="preserve"> either, despite longstanding policy from both Republican and Democratic administrations.</w:t>
      </w:r>
    </w:p>
    <w:p w:rsidR="002E0B4D" w:rsidRDefault="002E0B4D" w:rsidP="002E0B4D">
      <w:r w:rsidRPr="003D3438">
        <w:rPr>
          <w:rStyle w:val="StyleUnderline"/>
        </w:rPr>
        <w:t>White House officials say they haven't supported the two-state solution because it means different things for the Israelis and the Palestinians</w:t>
      </w:r>
      <w:r>
        <w:t>.</w:t>
      </w:r>
    </w:p>
    <w:p w:rsidR="002E0B4D" w:rsidRPr="003D3438" w:rsidRDefault="002E0B4D" w:rsidP="002E0B4D">
      <w:pPr>
        <w:rPr>
          <w:sz w:val="16"/>
        </w:rPr>
      </w:pPr>
      <w:r w:rsidRPr="003D3438">
        <w:rPr>
          <w:rStyle w:val="StyleUnderline"/>
        </w:rPr>
        <w:t>The resolution</w:t>
      </w:r>
      <w:r w:rsidRPr="003D3438">
        <w:rPr>
          <w:sz w:val="16"/>
        </w:rPr>
        <w:t xml:space="preserve"> for was drafted by Republican Sen. Lindsey Graham and Democratic Sen. Chris Van </w:t>
      </w:r>
      <w:proofErr w:type="spellStart"/>
      <w:r w:rsidRPr="003D3438">
        <w:rPr>
          <w:sz w:val="16"/>
        </w:rPr>
        <w:t>Hollen</w:t>
      </w:r>
      <w:proofErr w:type="spellEnd"/>
      <w:r w:rsidRPr="003D3438">
        <w:rPr>
          <w:sz w:val="16"/>
        </w:rPr>
        <w:t xml:space="preserve">. Israeli officials told me it </w:t>
      </w:r>
      <w:r w:rsidRPr="003D3438">
        <w:rPr>
          <w:rStyle w:val="StyleUnderline"/>
        </w:rPr>
        <w:t>could be tabled soon and</w:t>
      </w:r>
      <w:r w:rsidRPr="003D3438">
        <w:rPr>
          <w:sz w:val="16"/>
        </w:rPr>
        <w:t xml:space="preserve"> — </w:t>
      </w:r>
      <w:r w:rsidRPr="003D3438">
        <w:rPr>
          <w:rStyle w:val="StyleUnderline"/>
        </w:rPr>
        <w:t>as a bipartisan measure backed by a close Trump ally like Graham</w:t>
      </w:r>
      <w:r w:rsidRPr="003D3438">
        <w:rPr>
          <w:sz w:val="16"/>
        </w:rPr>
        <w:t xml:space="preserve"> — </w:t>
      </w:r>
      <w:r w:rsidRPr="003D3438">
        <w:rPr>
          <w:rStyle w:val="StyleUnderline"/>
        </w:rPr>
        <w:t>would be expected to win a substantial majority.</w:t>
      </w:r>
    </w:p>
    <w:p w:rsidR="002E0B4D" w:rsidRPr="003D3438" w:rsidRDefault="002E0B4D" w:rsidP="002E0B4D">
      <w:pPr>
        <w:rPr>
          <w:sz w:val="16"/>
        </w:rPr>
      </w:pPr>
      <w:r w:rsidRPr="003D3438">
        <w:rPr>
          <w:sz w:val="16"/>
        </w:rPr>
        <w:t xml:space="preserve">Ron </w:t>
      </w:r>
      <w:r w:rsidRPr="003D3438">
        <w:rPr>
          <w:rStyle w:val="StyleUnderline"/>
        </w:rPr>
        <w:t>Dermer</w:t>
      </w:r>
      <w:r w:rsidRPr="003D3438">
        <w:rPr>
          <w:sz w:val="16"/>
        </w:rPr>
        <w:t xml:space="preserve">, </w:t>
      </w:r>
      <w:r w:rsidRPr="003D3438">
        <w:rPr>
          <w:rStyle w:val="StyleUnderline"/>
        </w:rPr>
        <w:t xml:space="preserve">Israel's ambassador to Washington, and other Israeli embassy officials have been lobbying Graham and Van </w:t>
      </w:r>
      <w:proofErr w:type="spellStart"/>
      <w:r w:rsidRPr="003D3438">
        <w:rPr>
          <w:rStyle w:val="StyleUnderline"/>
        </w:rPr>
        <w:t>Hollen</w:t>
      </w:r>
      <w:proofErr w:type="spellEnd"/>
      <w:r w:rsidRPr="003D3438">
        <w:rPr>
          <w:rStyle w:val="StyleUnderline"/>
        </w:rPr>
        <w:t xml:space="preserve"> to remove the words "two-state solution" from the text</w:t>
      </w:r>
      <w:r w:rsidRPr="003D3438">
        <w:rPr>
          <w:sz w:val="16"/>
        </w:rPr>
        <w:t>, Israeli officials and congressional staffers told me.</w:t>
      </w:r>
    </w:p>
    <w:p w:rsidR="002E0B4D" w:rsidRDefault="002E0B4D" w:rsidP="002E0B4D">
      <w:r w:rsidRPr="003D3438">
        <w:rPr>
          <w:sz w:val="16"/>
        </w:rPr>
        <w:t xml:space="preserve">The </w:t>
      </w:r>
      <w:r w:rsidRPr="003D3438">
        <w:rPr>
          <w:rStyle w:val="StyleUnderline"/>
        </w:rPr>
        <w:t>Israeli diplomats</w:t>
      </w:r>
      <w:r w:rsidRPr="003D3438">
        <w:rPr>
          <w:sz w:val="16"/>
        </w:rPr>
        <w:t xml:space="preserve"> have </w:t>
      </w:r>
      <w:r w:rsidRPr="003D3438">
        <w:rPr>
          <w:rStyle w:val="StyleUnderline"/>
        </w:rPr>
        <w:t xml:space="preserve">told Graham and Van </w:t>
      </w:r>
      <w:proofErr w:type="spellStart"/>
      <w:r w:rsidRPr="003D3438">
        <w:rPr>
          <w:rStyle w:val="StyleUnderline"/>
        </w:rPr>
        <w:t>Hollen</w:t>
      </w:r>
      <w:proofErr w:type="spellEnd"/>
      <w:r w:rsidRPr="003D3438">
        <w:rPr>
          <w:rStyle w:val="StyleUnderline"/>
        </w:rPr>
        <w:t xml:space="preserve"> they don't oppose a general resolution calling for direct negotiations between the parties with no preconditions, so long as it doesn't deal with the end game or the parameters of such talks.</w:t>
      </w:r>
    </w:p>
    <w:p w:rsidR="002E0B4D" w:rsidRDefault="002E0B4D" w:rsidP="002E0B4D">
      <w:pPr>
        <w:pStyle w:val="Heading3"/>
      </w:pPr>
      <w:r>
        <w:lastRenderedPageBreak/>
        <w:t xml:space="preserve">1AR – US Arms Sales </w:t>
      </w:r>
      <w:r>
        <w:sym w:font="Wingdings" w:char="F0E0"/>
      </w:r>
      <w:r>
        <w:t xml:space="preserve"> Israeli Arms Exports</w:t>
      </w:r>
    </w:p>
    <w:p w:rsidR="002E0B4D" w:rsidRDefault="002E0B4D" w:rsidP="002E0B4D">
      <w:pPr>
        <w:pStyle w:val="Heading4"/>
      </w:pPr>
      <w:r>
        <w:t>US military aid and arms sales to Israel directly influence its ability to become a major arms exporter</w:t>
      </w:r>
    </w:p>
    <w:p w:rsidR="002E0B4D" w:rsidRPr="00066B02" w:rsidRDefault="002E0B4D" w:rsidP="002E0B4D">
      <w:pPr>
        <w:rPr>
          <w:rStyle w:val="Style13ptBold"/>
          <w:b w:val="0"/>
          <w:bCs w:val="0"/>
        </w:rPr>
      </w:pPr>
      <w:r>
        <w:rPr>
          <w:rStyle w:val="Style13ptBold"/>
        </w:rPr>
        <w:t>Badillo, ’19</w:t>
      </w:r>
      <w:r>
        <w:rPr>
          <w:rStyle w:val="Style13ptBold"/>
          <w:b w:val="0"/>
        </w:rPr>
        <w:t xml:space="preserve"> </w:t>
      </w:r>
      <w:r w:rsidRPr="00066B02">
        <w:t>(Anna Badillo, research analyst at Canadians for Justice and Peace in the Middle East based in Montreal, Quebec, “The US-Israel ‘special relationship’ subsidizes American military industry and Israeli colonialism”, The Defense Post, 04/09/2019, https://thedefensepost.com/2019/04/09/us-israel-arms-sales-opinion/, ZW)</w:t>
      </w:r>
    </w:p>
    <w:p w:rsidR="002E0B4D" w:rsidRPr="00066B02" w:rsidRDefault="002E0B4D" w:rsidP="002E0B4D">
      <w:pPr>
        <w:rPr>
          <w:sz w:val="16"/>
        </w:rPr>
      </w:pPr>
      <w:r w:rsidRPr="00066B02">
        <w:rPr>
          <w:sz w:val="16"/>
        </w:rPr>
        <w:t xml:space="preserve">Max </w:t>
      </w:r>
      <w:proofErr w:type="spellStart"/>
      <w:r w:rsidRPr="00066B02">
        <w:rPr>
          <w:sz w:val="16"/>
        </w:rPr>
        <w:t>Ajl</w:t>
      </w:r>
      <w:proofErr w:type="spellEnd"/>
      <w:r w:rsidRPr="00066B02">
        <w:rPr>
          <w:sz w:val="16"/>
        </w:rPr>
        <w:t xml:space="preserve">, a PhD candidate in development sociology at Cornell University, writes: </w:t>
      </w:r>
      <w:r w:rsidRPr="00657D29">
        <w:rPr>
          <w:rStyle w:val="StyleUnderline"/>
        </w:rPr>
        <w:t>“U.S. ‘military assistance,’</w:t>
      </w:r>
      <w:r w:rsidRPr="00066B02">
        <w:rPr>
          <w:sz w:val="16"/>
        </w:rPr>
        <w:t xml:space="preserve"> more accurately understood as a circular flow through which U.S. weapons firms profit off the colonization of Palestinian land and Israeli destabilization of the surrounding states, </w:t>
      </w:r>
      <w:r w:rsidRPr="00657D29">
        <w:rPr>
          <w:rStyle w:val="StyleUnderline"/>
        </w:rPr>
        <w:t>is a long-term structuring element of the U.S.-Israel ‘special relationship.’”</w:t>
      </w:r>
    </w:p>
    <w:p w:rsidR="002E0B4D" w:rsidRPr="00066B02" w:rsidRDefault="002E0B4D" w:rsidP="002E0B4D">
      <w:pPr>
        <w:rPr>
          <w:sz w:val="16"/>
        </w:rPr>
      </w:pPr>
      <w:r w:rsidRPr="00066B02">
        <w:rPr>
          <w:sz w:val="16"/>
        </w:rPr>
        <w:t xml:space="preserve">U.S. military </w:t>
      </w:r>
      <w:r w:rsidRPr="00657D29">
        <w:rPr>
          <w:rStyle w:val="StyleUnderline"/>
        </w:rPr>
        <w:t>loans started arriving in Israel in November 1971</w:t>
      </w:r>
      <w:r w:rsidRPr="00066B02">
        <w:rPr>
          <w:sz w:val="16"/>
        </w:rPr>
        <w:t xml:space="preserve">, </w:t>
      </w:r>
      <w:r w:rsidRPr="00657D29">
        <w:rPr>
          <w:rStyle w:val="StyleUnderline"/>
        </w:rPr>
        <w:t>when</w:t>
      </w:r>
      <w:r w:rsidRPr="00066B02">
        <w:rPr>
          <w:sz w:val="16"/>
        </w:rPr>
        <w:t xml:space="preserve"> the </w:t>
      </w:r>
      <w:r w:rsidRPr="00657D29">
        <w:rPr>
          <w:rStyle w:val="StyleUnderline"/>
        </w:rPr>
        <w:t>Nixon</w:t>
      </w:r>
      <w:r w:rsidRPr="00066B02">
        <w:rPr>
          <w:sz w:val="16"/>
        </w:rPr>
        <w:t xml:space="preserve"> administration </w:t>
      </w:r>
      <w:r w:rsidRPr="00657D29">
        <w:rPr>
          <w:rStyle w:val="StyleUnderline"/>
        </w:rPr>
        <w:t>signed a M</w:t>
      </w:r>
      <w:r w:rsidRPr="00066B02">
        <w:rPr>
          <w:sz w:val="16"/>
        </w:rPr>
        <w:t xml:space="preserve">emorandum </w:t>
      </w:r>
      <w:r w:rsidRPr="00657D29">
        <w:rPr>
          <w:rStyle w:val="StyleUnderline"/>
        </w:rPr>
        <w:t>o</w:t>
      </w:r>
      <w:r w:rsidRPr="00066B02">
        <w:rPr>
          <w:sz w:val="16"/>
        </w:rPr>
        <w:t xml:space="preserve">f </w:t>
      </w:r>
      <w:r w:rsidRPr="00657D29">
        <w:rPr>
          <w:rStyle w:val="StyleUnderline"/>
        </w:rPr>
        <w:t>U</w:t>
      </w:r>
      <w:r w:rsidRPr="00066B02">
        <w:rPr>
          <w:sz w:val="16"/>
        </w:rPr>
        <w:t xml:space="preserve">nderstanding </w:t>
      </w:r>
      <w:r w:rsidRPr="00657D29">
        <w:rPr>
          <w:rStyle w:val="StyleUnderline"/>
        </w:rPr>
        <w:t>with Israel to build up its domestic industrial-arms sector</w:t>
      </w:r>
      <w:r w:rsidRPr="00066B02">
        <w:rPr>
          <w:sz w:val="16"/>
        </w:rPr>
        <w:t xml:space="preserve"> through technical and manufacturing assistance. Grants started to replace loans in 1974.</w:t>
      </w:r>
    </w:p>
    <w:p w:rsidR="002E0B4D" w:rsidRPr="00066B02" w:rsidRDefault="002E0B4D" w:rsidP="002E0B4D">
      <w:pPr>
        <w:rPr>
          <w:sz w:val="16"/>
        </w:rPr>
      </w:pPr>
      <w:r w:rsidRPr="00657D29">
        <w:rPr>
          <w:rStyle w:val="StyleUnderline"/>
        </w:rPr>
        <w:t>The U.S. government shortly afterwards started to permit Israel to spend 26% of the annual military grant on purchases in Israel</w:t>
      </w:r>
      <w:r w:rsidRPr="00066B02">
        <w:rPr>
          <w:sz w:val="16"/>
        </w:rPr>
        <w:t xml:space="preserve"> – a unique arrangement, since by U.S. law recipient countries must spend all of their foreign military financing in the U.S.</w:t>
      </w:r>
    </w:p>
    <w:p w:rsidR="002E0B4D" w:rsidRPr="00066B02" w:rsidRDefault="002E0B4D" w:rsidP="002E0B4D">
      <w:pPr>
        <w:rPr>
          <w:sz w:val="16"/>
        </w:rPr>
      </w:pPr>
      <w:r w:rsidRPr="00066B02">
        <w:rPr>
          <w:sz w:val="16"/>
        </w:rPr>
        <w:t xml:space="preserve">According to </w:t>
      </w:r>
      <w:proofErr w:type="spellStart"/>
      <w:r w:rsidRPr="00066B02">
        <w:rPr>
          <w:sz w:val="16"/>
        </w:rPr>
        <w:t>Ajl</w:t>
      </w:r>
      <w:proofErr w:type="spellEnd"/>
      <w:r w:rsidRPr="00066B02">
        <w:rPr>
          <w:sz w:val="16"/>
        </w:rPr>
        <w:t xml:space="preserve">, </w:t>
      </w:r>
      <w:r w:rsidRPr="00066B02">
        <w:rPr>
          <w:rStyle w:val="StyleUnderline"/>
        </w:rPr>
        <w:t>“</w:t>
      </w:r>
      <w:r w:rsidRPr="00066B02">
        <w:rPr>
          <w:rStyle w:val="Emphasis"/>
        </w:rPr>
        <w:t>the Israeli military industry often relies on U.S. technological inputs, and the U.S. forbids Israel from manufacturing crucial heavy weaponry, such as fighter jets, in order to maintain control over Israel.</w:t>
      </w:r>
      <w:r w:rsidRPr="00066B02">
        <w:rPr>
          <w:rStyle w:val="StyleUnderline"/>
        </w:rPr>
        <w:t>”</w:t>
      </w:r>
    </w:p>
    <w:p w:rsidR="002E0B4D" w:rsidRPr="00066B02" w:rsidRDefault="002E0B4D" w:rsidP="002E0B4D">
      <w:pPr>
        <w:rPr>
          <w:sz w:val="16"/>
        </w:rPr>
      </w:pPr>
      <w:r w:rsidRPr="00066B02">
        <w:rPr>
          <w:sz w:val="16"/>
        </w:rPr>
        <w:t xml:space="preserve">U.S. military </w:t>
      </w:r>
      <w:r w:rsidRPr="00066B02">
        <w:rPr>
          <w:rStyle w:val="Emphasis"/>
        </w:rPr>
        <w:t>grants to Israel were often quid pro quo</w:t>
      </w:r>
      <w:r w:rsidRPr="00066B02">
        <w:rPr>
          <w:rStyle w:val="StyleUnderline"/>
        </w:rPr>
        <w:t xml:space="preserve">, as </w:t>
      </w:r>
      <w:r w:rsidRPr="00066B02">
        <w:rPr>
          <w:rStyle w:val="Emphasis"/>
        </w:rPr>
        <w:t xml:space="preserve">Israel </w:t>
      </w:r>
      <w:r w:rsidRPr="00066B02">
        <w:rPr>
          <w:rStyle w:val="StyleUnderline"/>
        </w:rPr>
        <w:t xml:space="preserve">increasingly </w:t>
      </w:r>
      <w:r w:rsidRPr="00066B02">
        <w:rPr>
          <w:rStyle w:val="Emphasis"/>
        </w:rPr>
        <w:t xml:space="preserve">took </w:t>
      </w:r>
      <w:r w:rsidRPr="00066B02">
        <w:rPr>
          <w:rStyle w:val="StyleUnderline"/>
        </w:rPr>
        <w:t xml:space="preserve">on the </w:t>
      </w:r>
      <w:r w:rsidRPr="00066B02">
        <w:rPr>
          <w:rStyle w:val="Emphasis"/>
        </w:rPr>
        <w:t>work for which the U.S. could not publicly take responsibility</w:t>
      </w:r>
      <w:r w:rsidRPr="00066B02">
        <w:rPr>
          <w:rStyle w:val="StyleUnderline"/>
        </w:rPr>
        <w:t xml:space="preserve">, </w:t>
      </w:r>
      <w:r w:rsidRPr="00066B02">
        <w:rPr>
          <w:rStyle w:val="Emphasis"/>
        </w:rPr>
        <w:t xml:space="preserve">given </w:t>
      </w:r>
      <w:r w:rsidRPr="00066B02">
        <w:rPr>
          <w:rStyle w:val="StyleUnderline"/>
        </w:rPr>
        <w:t xml:space="preserve">popular </w:t>
      </w:r>
      <w:r w:rsidRPr="00066B02">
        <w:rPr>
          <w:rStyle w:val="Emphasis"/>
        </w:rPr>
        <w:t xml:space="preserve">unease </w:t>
      </w:r>
      <w:r w:rsidRPr="00066B02">
        <w:rPr>
          <w:rStyle w:val="StyleUnderline"/>
        </w:rPr>
        <w:t xml:space="preserve">in the States </w:t>
      </w:r>
      <w:r w:rsidRPr="00066B02">
        <w:rPr>
          <w:rStyle w:val="Emphasis"/>
        </w:rPr>
        <w:t>over aid to fascist dictatorships</w:t>
      </w:r>
      <w:r w:rsidRPr="00066B02">
        <w:rPr>
          <w:rStyle w:val="StyleUnderline"/>
        </w:rPr>
        <w:t>.</w:t>
      </w:r>
    </w:p>
    <w:p w:rsidR="002E0B4D" w:rsidRPr="00066B02" w:rsidRDefault="002E0B4D" w:rsidP="002E0B4D">
      <w:pPr>
        <w:rPr>
          <w:sz w:val="16"/>
        </w:rPr>
      </w:pPr>
      <w:r w:rsidRPr="00066B02">
        <w:rPr>
          <w:sz w:val="16"/>
        </w:rPr>
        <w:t xml:space="preserve">As the International Jewish Anti-Zionist Network noted in their report, Israel’s Worldwide Role in Repression, </w:t>
      </w:r>
      <w:r w:rsidRPr="00066B02">
        <w:rPr>
          <w:rStyle w:val="StyleUnderline"/>
        </w:rPr>
        <w:t>in the</w:t>
      </w:r>
      <w:r w:rsidRPr="00066B02">
        <w:rPr>
          <w:sz w:val="16"/>
        </w:rPr>
        <w:t xml:space="preserve"> 19</w:t>
      </w:r>
      <w:r w:rsidRPr="00066B02">
        <w:rPr>
          <w:rStyle w:val="StyleUnderline"/>
        </w:rPr>
        <w:t>70s</w:t>
      </w:r>
      <w:r w:rsidRPr="00066B02">
        <w:rPr>
          <w:sz w:val="16"/>
        </w:rPr>
        <w:t xml:space="preserve">, </w:t>
      </w:r>
      <w:r w:rsidRPr="00066B02">
        <w:rPr>
          <w:rStyle w:val="StyleUnderline"/>
        </w:rPr>
        <w:t>Israel armed</w:t>
      </w:r>
      <w:r w:rsidRPr="00066B02">
        <w:rPr>
          <w:sz w:val="16"/>
        </w:rPr>
        <w:t xml:space="preserve"> </w:t>
      </w:r>
      <w:r w:rsidRPr="00066B02">
        <w:rPr>
          <w:rStyle w:val="StyleUnderline"/>
        </w:rPr>
        <w:t>the</w:t>
      </w:r>
      <w:r w:rsidRPr="00066B02">
        <w:rPr>
          <w:sz w:val="16"/>
        </w:rPr>
        <w:t xml:space="preserve"> brutal </w:t>
      </w:r>
      <w:r w:rsidRPr="00066B02">
        <w:rPr>
          <w:rStyle w:val="StyleUnderline"/>
        </w:rPr>
        <w:t>military regime of the Argentinian junta</w:t>
      </w:r>
      <w:r w:rsidRPr="00066B02">
        <w:rPr>
          <w:sz w:val="16"/>
        </w:rPr>
        <w:t xml:space="preserve"> that imposed seven years of state terrorism on the population. </w:t>
      </w:r>
      <w:r w:rsidRPr="00066B02">
        <w:rPr>
          <w:rStyle w:val="StyleUnderline"/>
        </w:rPr>
        <w:t>Israel also provided most of the arms that Nicaraguan dictator</w:t>
      </w:r>
      <w:r w:rsidRPr="00066B02">
        <w:rPr>
          <w:sz w:val="16"/>
        </w:rPr>
        <w:t xml:space="preserve"> </w:t>
      </w:r>
      <w:proofErr w:type="spellStart"/>
      <w:r w:rsidRPr="00066B02">
        <w:rPr>
          <w:sz w:val="16"/>
        </w:rPr>
        <w:t>Anastasio</w:t>
      </w:r>
      <w:proofErr w:type="spellEnd"/>
      <w:r w:rsidRPr="00066B02">
        <w:rPr>
          <w:sz w:val="16"/>
        </w:rPr>
        <w:t xml:space="preserve"> “</w:t>
      </w:r>
      <w:proofErr w:type="spellStart"/>
      <w:r w:rsidRPr="00066B02">
        <w:rPr>
          <w:sz w:val="16"/>
        </w:rPr>
        <w:t>Tachito</w:t>
      </w:r>
      <w:proofErr w:type="spellEnd"/>
      <w:r w:rsidRPr="00066B02">
        <w:rPr>
          <w:sz w:val="16"/>
        </w:rPr>
        <w:t xml:space="preserve">” </w:t>
      </w:r>
      <w:r w:rsidRPr="00066B02">
        <w:rPr>
          <w:rStyle w:val="StyleUnderline"/>
        </w:rPr>
        <w:t>Somoza used in the last year of his dictatorship to oppose the revolution</w:t>
      </w:r>
      <w:r w:rsidRPr="00066B02">
        <w:rPr>
          <w:sz w:val="16"/>
        </w:rPr>
        <w:t>, a conflict that killed tens of thousands of Nicaraguans in the 1970s.</w:t>
      </w:r>
    </w:p>
    <w:p w:rsidR="002E0B4D" w:rsidRPr="00066B02" w:rsidRDefault="002E0B4D" w:rsidP="002E0B4D">
      <w:pPr>
        <w:rPr>
          <w:sz w:val="16"/>
        </w:rPr>
      </w:pPr>
      <w:r w:rsidRPr="00066B02">
        <w:rPr>
          <w:rStyle w:val="StyleUnderline"/>
        </w:rPr>
        <w:t>By the 2000s, the Israeli military-industrial complex had produced an industry capable of competing in small-arms and high-end security technology on a worldwide scale.</w:t>
      </w:r>
      <w:r w:rsidRPr="00066B02">
        <w:rPr>
          <w:sz w:val="16"/>
        </w:rPr>
        <w:t xml:space="preserve"> </w:t>
      </w:r>
      <w:r w:rsidRPr="00066B02">
        <w:rPr>
          <w:rStyle w:val="StyleUnderline"/>
        </w:rPr>
        <w:t>Israel started to export arms that have been refined through high-technology colonial policing of the Palestinian population</w:t>
      </w:r>
      <w:r w:rsidRPr="00066B02">
        <w:rPr>
          <w:sz w:val="16"/>
        </w:rPr>
        <w:t xml:space="preserve">, especially in the Gaza Strip and the West Bank. In recent years, </w:t>
      </w:r>
      <w:r w:rsidRPr="00066B02">
        <w:rPr>
          <w:rStyle w:val="StyleUnderline"/>
        </w:rPr>
        <w:t>Israel has risen to one of the top 10 arms exporters in the world.</w:t>
      </w:r>
    </w:p>
    <w:p w:rsidR="002E0B4D" w:rsidRDefault="002E0B4D" w:rsidP="002E0B4D"/>
    <w:p w:rsidR="002E0B4D" w:rsidRPr="00657D29" w:rsidRDefault="002E0B4D" w:rsidP="002E0B4D">
      <w:pPr>
        <w:pStyle w:val="Heading3"/>
      </w:pPr>
      <w:r>
        <w:lastRenderedPageBreak/>
        <w:t>1AR – Chinese Espionage DA – Impact Extension</w:t>
      </w:r>
    </w:p>
    <w:p w:rsidR="002E0B4D" w:rsidRDefault="002E0B4D" w:rsidP="002E0B4D">
      <w:pPr>
        <w:pStyle w:val="Heading4"/>
      </w:pPr>
      <w:r>
        <w:t>Israel business ties with China in the port of Haifa, which US fleet ships frequent, deal with nuclear-armed submarines that could escalate a conflict between the US and China</w:t>
      </w:r>
    </w:p>
    <w:p w:rsidR="002E0B4D" w:rsidRDefault="002E0B4D" w:rsidP="002E0B4D">
      <w:proofErr w:type="spellStart"/>
      <w:r>
        <w:rPr>
          <w:rStyle w:val="Style13ptBold"/>
        </w:rPr>
        <w:t>Melman</w:t>
      </w:r>
      <w:proofErr w:type="spellEnd"/>
      <w:r>
        <w:rPr>
          <w:rStyle w:val="Style13ptBold"/>
        </w:rPr>
        <w:t>, ’19</w:t>
      </w:r>
      <w:r>
        <w:rPr>
          <w:rStyle w:val="Style13ptBold"/>
          <w:b w:val="0"/>
        </w:rPr>
        <w:t xml:space="preserve"> </w:t>
      </w:r>
      <w:r w:rsidRPr="00567074">
        <w:t xml:space="preserve">(Yossi </w:t>
      </w:r>
      <w:proofErr w:type="spellStart"/>
      <w:r w:rsidRPr="00567074">
        <w:t>Melman</w:t>
      </w:r>
      <w:proofErr w:type="spellEnd"/>
      <w:r w:rsidRPr="00567074">
        <w:t>, Israeli journalist who specializes in security and intelligence matters and the co-author of Spies Against Armageddon: Inside Israel’s Secret Wars, “China Is Spying On Israel to Steal U.S. Secrets”, Foreign Policy, 03/24/2019, https://foreignpolicy.com/2019/03/24/china-and-russia-are-spying-on-israel-to-steal-u-s-secrets-putin-netanyahu-xi-haifa-ashdod-iai-elbit/, ZW)</w:t>
      </w:r>
    </w:p>
    <w:p w:rsidR="002E0B4D" w:rsidRPr="00F71795" w:rsidRDefault="002E0B4D" w:rsidP="002E0B4D">
      <w:pPr>
        <w:rPr>
          <w:sz w:val="16"/>
        </w:rPr>
      </w:pPr>
      <w:r w:rsidRPr="00594F3E">
        <w:rPr>
          <w:rStyle w:val="StyleUnderline"/>
        </w:rPr>
        <w:t>In</w:t>
      </w:r>
      <w:r w:rsidRPr="00F71795">
        <w:rPr>
          <w:sz w:val="16"/>
        </w:rPr>
        <w:t xml:space="preserve"> their </w:t>
      </w:r>
      <w:r w:rsidRPr="00594F3E">
        <w:rPr>
          <w:rStyle w:val="StyleUnderline"/>
        </w:rPr>
        <w:t>attempts to penetrate defense installations and steal security-related technologies, Russia and China have faced</w:t>
      </w:r>
      <w:r w:rsidRPr="00F71795">
        <w:rPr>
          <w:sz w:val="16"/>
        </w:rPr>
        <w:t xml:space="preserve"> a fierce, determined, and skillful rival—</w:t>
      </w:r>
      <w:r w:rsidRPr="00594F3E">
        <w:rPr>
          <w:rStyle w:val="StyleUnderline"/>
        </w:rPr>
        <w:t>the Shin Bet, Israel’s domestic security service, which specializes in counterintelligence and information protection.</w:t>
      </w:r>
    </w:p>
    <w:p w:rsidR="002E0B4D" w:rsidRPr="00F71795" w:rsidRDefault="002E0B4D" w:rsidP="002E0B4D">
      <w:pPr>
        <w:rPr>
          <w:sz w:val="16"/>
        </w:rPr>
      </w:pPr>
      <w:r w:rsidRPr="00594F3E">
        <w:rPr>
          <w:rStyle w:val="StyleUnderline"/>
        </w:rPr>
        <w:t>But the civilian sector, especially firms producing technologies that can be used for both peaceful and military purposes, is less protected.</w:t>
      </w:r>
      <w:r w:rsidRPr="00F71795">
        <w:rPr>
          <w:sz w:val="16"/>
        </w:rPr>
        <w:t xml:space="preserve"> </w:t>
      </w:r>
      <w:r w:rsidRPr="00594F3E">
        <w:rPr>
          <w:rStyle w:val="StyleUnderline"/>
        </w:rPr>
        <w:t>For many years</w:t>
      </w:r>
      <w:r w:rsidRPr="00F71795">
        <w:rPr>
          <w:sz w:val="16"/>
        </w:rPr>
        <w:t xml:space="preserve">, consecutive </w:t>
      </w:r>
      <w:r w:rsidRPr="00594F3E">
        <w:rPr>
          <w:rStyle w:val="StyleUnderline"/>
        </w:rPr>
        <w:t>Israeli governments neglected and ignored the security risks posed by China.</w:t>
      </w:r>
      <w:r w:rsidRPr="00F71795">
        <w:rPr>
          <w:sz w:val="16"/>
        </w:rPr>
        <w:t xml:space="preserve"> On the contrary, </w:t>
      </w:r>
      <w:r w:rsidRPr="00594F3E">
        <w:rPr>
          <w:rStyle w:val="StyleUnderline"/>
        </w:rPr>
        <w:t>they encouraged Chinese businessmen to invest in Israel and purchase Israeli assets. But when it comes to China, the so-called private sector is a fiction. The government controls the economy. Whoever deviates from party guidelines is severely punished.</w:t>
      </w:r>
    </w:p>
    <w:p w:rsidR="002E0B4D" w:rsidRPr="00F71795" w:rsidRDefault="002E0B4D" w:rsidP="002E0B4D">
      <w:pPr>
        <w:rPr>
          <w:sz w:val="16"/>
        </w:rPr>
      </w:pPr>
      <w:r w:rsidRPr="00F71795">
        <w:rPr>
          <w:sz w:val="16"/>
        </w:rPr>
        <w:t xml:space="preserve">And so </w:t>
      </w:r>
      <w:r w:rsidRPr="00594F3E">
        <w:rPr>
          <w:rStyle w:val="StyleUnderline"/>
        </w:rPr>
        <w:t>over the last 15 years, Chinese companies have invaded Israel.</w:t>
      </w:r>
      <w:r w:rsidRPr="00F71795">
        <w:rPr>
          <w:sz w:val="16"/>
        </w:rPr>
        <w:t xml:space="preserve"> </w:t>
      </w:r>
      <w:r w:rsidRPr="00594F3E">
        <w:rPr>
          <w:rStyle w:val="StyleUnderline"/>
        </w:rPr>
        <w:t>They purchased</w:t>
      </w:r>
      <w:r w:rsidRPr="00F71795">
        <w:rPr>
          <w:sz w:val="16"/>
        </w:rPr>
        <w:t xml:space="preserve"> </w:t>
      </w:r>
      <w:proofErr w:type="spellStart"/>
      <w:r w:rsidRPr="00F71795">
        <w:rPr>
          <w:sz w:val="16"/>
        </w:rPr>
        <w:t>Tnuva</w:t>
      </w:r>
      <w:proofErr w:type="spellEnd"/>
      <w:r w:rsidRPr="00F71795">
        <w:rPr>
          <w:sz w:val="16"/>
        </w:rPr>
        <w:t xml:space="preserve">, a household name and </w:t>
      </w:r>
      <w:r w:rsidRPr="00594F3E">
        <w:rPr>
          <w:rStyle w:val="StyleUnderline"/>
        </w:rPr>
        <w:t xml:space="preserve">the country’s largest producer of dairy products. They won tenders to build roads, light rail lines in Tel Aviv, and the Carmel Tunnels in Haifa. China has also expressed intentions to buy Israeli insurance companies and banks, to lease huge tracts of land in the Negev Desert to grow avocados and wheat, and to build a railroad from Tel Aviv to </w:t>
      </w:r>
      <w:proofErr w:type="spellStart"/>
      <w:r w:rsidRPr="00594F3E">
        <w:rPr>
          <w:rStyle w:val="StyleUnderline"/>
        </w:rPr>
        <w:t>Eilat</w:t>
      </w:r>
      <w:proofErr w:type="spellEnd"/>
      <w:r w:rsidRPr="00594F3E">
        <w:rPr>
          <w:rStyle w:val="StyleUnderline"/>
        </w:rPr>
        <w:t>.</w:t>
      </w:r>
    </w:p>
    <w:p w:rsidR="002E0B4D" w:rsidRPr="00F71795" w:rsidRDefault="002E0B4D" w:rsidP="002E0B4D">
      <w:pPr>
        <w:rPr>
          <w:sz w:val="16"/>
        </w:rPr>
      </w:pPr>
      <w:r w:rsidRPr="00F71795">
        <w:rPr>
          <w:rStyle w:val="StyleUnderline"/>
        </w:rPr>
        <w:t>Chinese construction companies are now enlarging Israel’s two major ports in Haifa and Ashdod, which handle most of Israel’s trade.</w:t>
      </w:r>
      <w:r w:rsidRPr="00F71795">
        <w:rPr>
          <w:sz w:val="16"/>
        </w:rPr>
        <w:t xml:space="preserve"> Even more worrisome is the fact that </w:t>
      </w:r>
      <w:r w:rsidRPr="00F71795">
        <w:rPr>
          <w:rStyle w:val="StyleUnderline"/>
        </w:rPr>
        <w:t>Chinese companies have gained the concessions to operate and run the new harbors for 25 years. Both ports are also the bases for the Israeli navy, including heavily fortified marine infrastructure which houses the Israeli submarine fleet.</w:t>
      </w:r>
      <w:r w:rsidRPr="00F71795">
        <w:rPr>
          <w:sz w:val="16"/>
        </w:rPr>
        <w:t xml:space="preserve"> The decision to build the Haifa marina was a result of the 2006 war in Lebanon. During the war, Hezbollah rockets hit Haifa aiming at the port and navy vessels.</w:t>
      </w:r>
    </w:p>
    <w:p w:rsidR="002E0B4D" w:rsidRPr="00F71795" w:rsidRDefault="002E0B4D" w:rsidP="002E0B4D">
      <w:pPr>
        <w:rPr>
          <w:sz w:val="16"/>
        </w:rPr>
      </w:pPr>
      <w:r w:rsidRPr="00F71795">
        <w:rPr>
          <w:rStyle w:val="StyleUnderline"/>
        </w:rPr>
        <w:t>The five-strong submarine fleet</w:t>
      </w:r>
      <w:r w:rsidRPr="00F71795">
        <w:rPr>
          <w:sz w:val="16"/>
        </w:rPr>
        <w:t xml:space="preserve"> (the sixth submarine is due to arrive next year from Germany, where all of them were constructed) </w:t>
      </w:r>
      <w:r w:rsidRPr="00F71795">
        <w:rPr>
          <w:rStyle w:val="StyleUnderline"/>
        </w:rPr>
        <w:t>reportedly carries nuclear-tipped missiles, thus providing Israel with a second-strike nuclear capability, if and when Iran obtains its own nuclear bombs.</w:t>
      </w:r>
    </w:p>
    <w:p w:rsidR="002E0B4D" w:rsidRPr="00F71795" w:rsidRDefault="002E0B4D" w:rsidP="002E0B4D">
      <w:pPr>
        <w:rPr>
          <w:sz w:val="16"/>
        </w:rPr>
      </w:pPr>
      <w:r w:rsidRPr="00F71795">
        <w:rPr>
          <w:rStyle w:val="StyleUnderline"/>
        </w:rPr>
        <w:t>For years</w:t>
      </w:r>
      <w:r w:rsidRPr="00F71795">
        <w:rPr>
          <w:sz w:val="16"/>
        </w:rPr>
        <w:t xml:space="preserve">, Prime Minister Benjamin </w:t>
      </w:r>
      <w:r w:rsidRPr="00F71795">
        <w:rPr>
          <w:rStyle w:val="StyleUnderline"/>
        </w:rPr>
        <w:t>Netanyahu and his deputy</w:t>
      </w:r>
      <w:r w:rsidRPr="00F71795">
        <w:rPr>
          <w:sz w:val="16"/>
        </w:rPr>
        <w:t xml:space="preserve">, Transportation and Intelligence Minister </w:t>
      </w:r>
      <w:proofErr w:type="spellStart"/>
      <w:r w:rsidRPr="00F71795">
        <w:rPr>
          <w:sz w:val="16"/>
        </w:rPr>
        <w:t>Yisrael</w:t>
      </w:r>
      <w:proofErr w:type="spellEnd"/>
      <w:r w:rsidRPr="00F71795">
        <w:rPr>
          <w:sz w:val="16"/>
        </w:rPr>
        <w:t xml:space="preserve"> </w:t>
      </w:r>
      <w:r w:rsidRPr="00F71795">
        <w:rPr>
          <w:rStyle w:val="StyleUnderline"/>
        </w:rPr>
        <w:t>Katz</w:t>
      </w:r>
      <w:r w:rsidRPr="00F71795">
        <w:rPr>
          <w:sz w:val="16"/>
        </w:rPr>
        <w:t>—who is now also acting foreign minister—</w:t>
      </w:r>
      <w:r w:rsidRPr="00F71795">
        <w:rPr>
          <w:rStyle w:val="StyleUnderline"/>
        </w:rPr>
        <w:t>encouraged the Chinese to gain access to the Israeli market and boasted about their achievements.</w:t>
      </w:r>
    </w:p>
    <w:p w:rsidR="002E0B4D" w:rsidRPr="00F71795" w:rsidRDefault="002E0B4D" w:rsidP="002E0B4D">
      <w:pPr>
        <w:rPr>
          <w:sz w:val="16"/>
        </w:rPr>
      </w:pPr>
      <w:r w:rsidRPr="00F71795">
        <w:rPr>
          <w:rStyle w:val="StyleUnderline"/>
        </w:rPr>
        <w:t>Only a few officials tried to warn Netanyahu and the cabinet</w:t>
      </w:r>
      <w:r w:rsidRPr="00F71795">
        <w:rPr>
          <w:sz w:val="16"/>
        </w:rPr>
        <w:t xml:space="preserve">, including the Shin Bet’s leaders and Efraim Halevy, the former head of Mossad. </w:t>
      </w:r>
      <w:r w:rsidRPr="00F71795">
        <w:rPr>
          <w:rStyle w:val="StyleUnderline"/>
        </w:rPr>
        <w:t>But their warnings were not taken seriously.</w:t>
      </w:r>
      <w:r w:rsidRPr="00F71795">
        <w:rPr>
          <w:sz w:val="16"/>
        </w:rPr>
        <w:t xml:space="preserve"> </w:t>
      </w:r>
      <w:r w:rsidRPr="00F71795">
        <w:rPr>
          <w:rStyle w:val="StyleUnderline"/>
        </w:rPr>
        <w:t>Even</w:t>
      </w:r>
      <w:r w:rsidRPr="00F71795">
        <w:rPr>
          <w:sz w:val="16"/>
        </w:rPr>
        <w:t xml:space="preserve"> </w:t>
      </w:r>
      <w:proofErr w:type="spellStart"/>
      <w:r w:rsidRPr="00F71795">
        <w:rPr>
          <w:sz w:val="16"/>
        </w:rPr>
        <w:t>Shaul</w:t>
      </w:r>
      <w:proofErr w:type="spellEnd"/>
      <w:r w:rsidRPr="00F71795">
        <w:rPr>
          <w:sz w:val="16"/>
        </w:rPr>
        <w:t xml:space="preserve"> </w:t>
      </w:r>
      <w:proofErr w:type="spellStart"/>
      <w:r w:rsidRPr="00F71795">
        <w:rPr>
          <w:rStyle w:val="StyleUnderline"/>
        </w:rPr>
        <w:t>Chorev</w:t>
      </w:r>
      <w:proofErr w:type="spellEnd"/>
      <w:r w:rsidRPr="00F71795">
        <w:rPr>
          <w:sz w:val="16"/>
        </w:rPr>
        <w:t xml:space="preserve">, a former rear admiral and commander of the submarine fleet from 1980-1985, who was also </w:t>
      </w:r>
      <w:r w:rsidRPr="00F71795">
        <w:rPr>
          <w:rStyle w:val="StyleUnderline"/>
        </w:rPr>
        <w:t xml:space="preserve">a defense ministry official and the </w:t>
      </w:r>
      <w:r w:rsidRPr="00F71795">
        <w:rPr>
          <w:rStyle w:val="StyleUnderline"/>
        </w:rPr>
        <w:lastRenderedPageBreak/>
        <w:t>director general of the Israel Atomic Energy Commission</w:t>
      </w:r>
      <w:r w:rsidRPr="00F71795">
        <w:rPr>
          <w:sz w:val="16"/>
        </w:rPr>
        <w:t xml:space="preserve"> (IAEC), </w:t>
      </w:r>
      <w:r w:rsidRPr="00F71795">
        <w:rPr>
          <w:rStyle w:val="StyleUnderline"/>
        </w:rPr>
        <w:t>seemed not to be bothered and kept silent.</w:t>
      </w:r>
    </w:p>
    <w:p w:rsidR="002E0B4D" w:rsidRPr="00F71795" w:rsidRDefault="002E0B4D" w:rsidP="002E0B4D">
      <w:pPr>
        <w:rPr>
          <w:sz w:val="16"/>
        </w:rPr>
      </w:pPr>
      <w:r w:rsidRPr="00F71795">
        <w:rPr>
          <w:rStyle w:val="StyleUnderline"/>
        </w:rPr>
        <w:t>Now as the head of the Haifa Research Center for Maritime Policy and Strategy</w:t>
      </w:r>
      <w:r w:rsidRPr="00F71795">
        <w:rPr>
          <w:sz w:val="16"/>
        </w:rPr>
        <w:t xml:space="preserve"> at the University of Haifa, </w:t>
      </w:r>
      <w:proofErr w:type="spellStart"/>
      <w:r w:rsidRPr="00F71795">
        <w:rPr>
          <w:rStyle w:val="StyleUnderline"/>
        </w:rPr>
        <w:t>Chorev</w:t>
      </w:r>
      <w:proofErr w:type="spellEnd"/>
      <w:r w:rsidRPr="00F71795">
        <w:rPr>
          <w:sz w:val="16"/>
        </w:rPr>
        <w:t xml:space="preserve"> has </w:t>
      </w:r>
      <w:r w:rsidRPr="00F71795">
        <w:rPr>
          <w:rStyle w:val="StyleUnderline"/>
        </w:rPr>
        <w:t>expresses some concerns about the new Chinese neighbors of the submarine fleet.</w:t>
      </w:r>
      <w:r w:rsidRPr="00F71795">
        <w:rPr>
          <w:sz w:val="16"/>
        </w:rPr>
        <w:t xml:space="preserve"> “I admit that I was insufficiently interested in the topic because as the director of the IAEC I was too busy with other important issues,” he told Foreign Policy. “But now I and the center are actively raising awareness of the problem.”</w:t>
      </w:r>
    </w:p>
    <w:p w:rsidR="002E0B4D" w:rsidRPr="00F71795" w:rsidRDefault="002E0B4D" w:rsidP="002E0B4D">
      <w:pPr>
        <w:rPr>
          <w:sz w:val="16"/>
          <w:szCs w:val="18"/>
        </w:rPr>
      </w:pPr>
      <w:r w:rsidRPr="00F71795">
        <w:rPr>
          <w:sz w:val="16"/>
          <w:szCs w:val="18"/>
        </w:rPr>
        <w:t>Israel’s bureaucratic negligence was reversed only because of external pressure. The U.S. administration perceives China as its main rival and has turned its attention from the Middle East to Asia, the Pacific, and the Korean Peninsula.</w:t>
      </w:r>
    </w:p>
    <w:p w:rsidR="002E0B4D" w:rsidRPr="00D2319F" w:rsidRDefault="002E0B4D" w:rsidP="002E0B4D">
      <w:pPr>
        <w:rPr>
          <w:sz w:val="16"/>
        </w:rPr>
      </w:pPr>
      <w:r w:rsidRPr="00F71795">
        <w:rPr>
          <w:sz w:val="16"/>
        </w:rPr>
        <w:t xml:space="preserve">U.S. President Donald </w:t>
      </w:r>
      <w:r w:rsidRPr="00F71795">
        <w:rPr>
          <w:rStyle w:val="StyleUnderline"/>
        </w:rPr>
        <w:t>Trump has declared a trade war on China and is trying to limit its economic and military expansion. One of the United States’ major concerns was Chinese involvement in the Haifa port, which is a host to frequent visits by the ships of the U.S. Sixth Fleet, including aircraft carriers.</w:t>
      </w:r>
    </w:p>
    <w:p w:rsidR="002E0B4D" w:rsidRDefault="002E0B4D" w:rsidP="002E0B4D"/>
    <w:p w:rsidR="002E0B4D" w:rsidRDefault="002E0B4D" w:rsidP="002E0B4D">
      <w:pPr>
        <w:pStyle w:val="Heading1"/>
      </w:pPr>
      <w:r>
        <w:lastRenderedPageBreak/>
        <w:t>Saudi Arabia</w:t>
      </w:r>
    </w:p>
    <w:p w:rsidR="00FD1AF7" w:rsidRDefault="00FD1AF7" w:rsidP="00FD1AF7">
      <w:pPr>
        <w:pStyle w:val="Heading2"/>
      </w:pPr>
      <w:r>
        <w:lastRenderedPageBreak/>
        <w:t>Notes</w:t>
      </w:r>
    </w:p>
    <w:p w:rsidR="00690251" w:rsidRPr="00690251" w:rsidRDefault="00690251" w:rsidP="00690251">
      <w:pPr>
        <w:pStyle w:val="Heading3"/>
      </w:pPr>
      <w:r>
        <w:lastRenderedPageBreak/>
        <w:t>Notes</w:t>
      </w:r>
    </w:p>
    <w:p w:rsidR="00FD1AF7" w:rsidRDefault="00FD1AF7" w:rsidP="00FD1AF7">
      <w:pPr>
        <w:pStyle w:val="Heading4"/>
      </w:pPr>
      <w:r w:rsidRPr="004157EB">
        <w:t>Houthi</w:t>
      </w:r>
      <w:r>
        <w:t xml:space="preserve"> – the Yemen based ‘rebel’ group which began claiming territory in 2015 and now controls the capital of Yemen, Sanaa and other major cities including Hodeida. The group has been linked to and described as an Iran ‘proxy’ in American politics, though there is some dispute in the literature. </w:t>
      </w:r>
    </w:p>
    <w:p w:rsidR="00FD1AF7" w:rsidRPr="004157EB" w:rsidRDefault="00FD1AF7" w:rsidP="00FD1AF7">
      <w:pPr>
        <w:pStyle w:val="Heading4"/>
      </w:pPr>
      <w:proofErr w:type="spellStart"/>
      <w:r w:rsidRPr="004157EB">
        <w:t>Hodeidah</w:t>
      </w:r>
      <w:proofErr w:type="spellEnd"/>
      <w:r w:rsidRPr="004157EB">
        <w:t xml:space="preserve"> – large port sea located on the red sea, which is controlled by the Houthis, and is the scene of a major stand-off between the Saudi-led coalition and the rebels. The port is a major source of food and supplies for millions of Yemenis.</w:t>
      </w:r>
    </w:p>
    <w:p w:rsidR="00FD1AF7" w:rsidRPr="004157EB" w:rsidRDefault="00FD1AF7" w:rsidP="00FD1AF7">
      <w:pPr>
        <w:pStyle w:val="Heading4"/>
      </w:pPr>
      <w:r w:rsidRPr="004157EB">
        <w:t>Strait of Hormuz</w:t>
      </w:r>
      <w:r>
        <w:t xml:space="preserve"> – the strait between the Persian Gulf and the Gulf of </w:t>
      </w:r>
      <w:r>
        <w:rPr>
          <w:noProof/>
        </w:rPr>
        <w:t xml:space="preserve">    </w:t>
      </w:r>
      <w:r>
        <w:t xml:space="preserve">Oman, which connects the Persian Gulf to the ocean. The strait is the largest choke point for oil, receiving about 20% of global oil traffic.  </w:t>
      </w:r>
    </w:p>
    <w:p w:rsidR="00FD1AF7" w:rsidRPr="004157EB" w:rsidRDefault="00FD1AF7" w:rsidP="00FD1AF7">
      <w:pPr>
        <w:pStyle w:val="Heading4"/>
      </w:pPr>
      <w:r w:rsidRPr="004157EB">
        <w:t>Strait of Bab el-Mandeb</w:t>
      </w:r>
      <w:r>
        <w:t xml:space="preserve"> - The Bab-el-Mandeb is a strait located between Yemen on the Arabian Peninsula, and Djibouti and Eritrea in the Horn of Africa. It connects the Red Sea to the Gulf of Aden. The strait is the fourth largest choke point for oil, receiving 5% of global oil traffic. </w:t>
      </w:r>
    </w:p>
    <w:p w:rsidR="00FD1AF7" w:rsidRDefault="00FD1AF7" w:rsidP="00FD1AF7"/>
    <w:p w:rsidR="00FD1AF7" w:rsidRDefault="00FD1AF7" w:rsidP="00FD1AF7">
      <w:pPr>
        <w:pStyle w:val="Heading4"/>
      </w:pPr>
      <w:r>
        <w:t xml:space="preserve">Iran Aggression Net Benefit (NB): This argument is a net benefit to either counterplans or an independent </w:t>
      </w:r>
      <w:proofErr w:type="spellStart"/>
      <w:r>
        <w:t>disad</w:t>
      </w:r>
      <w:proofErr w:type="spellEnd"/>
      <w:r>
        <w:t xml:space="preserve"> to the affirmative</w:t>
      </w:r>
      <w:r w:rsidR="00795E81">
        <w:t xml:space="preserve"> – hence its separation in the file from the ‘CP’ header</w:t>
      </w:r>
      <w:r>
        <w:t xml:space="preserve">. </w:t>
      </w:r>
    </w:p>
    <w:p w:rsidR="00FD1AF7" w:rsidRDefault="00FD1AF7" w:rsidP="00FD1AF7">
      <w:pPr>
        <w:pStyle w:val="Heading4"/>
      </w:pPr>
      <w:r>
        <w:t xml:space="preserve">Summary: The </w:t>
      </w:r>
      <w:proofErr w:type="spellStart"/>
      <w:r>
        <w:t>disad</w:t>
      </w:r>
      <w:proofErr w:type="spellEnd"/>
      <w:r>
        <w:t xml:space="preserve"> argues that our arm sales to Saudi Arabia are good because they contain </w:t>
      </w:r>
      <w:proofErr w:type="spellStart"/>
      <w:r>
        <w:t>iran</w:t>
      </w:r>
      <w:proofErr w:type="spellEnd"/>
      <w:r>
        <w:t xml:space="preserve"> and prevent their ‘proxy’ allies, the Houthis, from taking Yemen. Yemen is important because on its border is the strait of Bab el-Mandeb, which the Houthis temporarily blocked and are now threatening to close. That strait is important because a) 5% of global oil supplies travel through it, and b) US and other major powers would start a war to protect it because of oil. But also, the strait is interconnected with Iran’s plans to close the strait of Hormuz. That strait is important because a) 20% of the global oil supplies run through it and b) US is willing to fight war over it. The terminal impacts are US-Iran war and economic collapse.  </w:t>
      </w:r>
    </w:p>
    <w:p w:rsidR="00FD1AF7" w:rsidRPr="00D55275" w:rsidRDefault="00FD1AF7" w:rsidP="00FD1AF7">
      <w:pPr>
        <w:pStyle w:val="Heading4"/>
      </w:pPr>
      <w:r>
        <w:t xml:space="preserve">Note, you don’t need to win the spill over to Hormuz claim in order to win this </w:t>
      </w:r>
      <w:proofErr w:type="spellStart"/>
      <w:r>
        <w:t>disad</w:t>
      </w:r>
      <w:proofErr w:type="spellEnd"/>
      <w:r>
        <w:t xml:space="preserve">, but not going for spill over makes it harder to win the terminal impacts since Hormuz is a more important strait. </w:t>
      </w:r>
    </w:p>
    <w:p w:rsidR="00FD1AF7" w:rsidRPr="00D55275" w:rsidRDefault="00842E83" w:rsidP="00FD1AF7">
      <w:pPr>
        <w:pStyle w:val="Heading2"/>
      </w:pPr>
      <w:r>
        <w:lastRenderedPageBreak/>
        <w:t>Threaten</w:t>
      </w:r>
      <w:r w:rsidR="00FD1AF7">
        <w:t xml:space="preserve"> CP – Neg</w:t>
      </w:r>
    </w:p>
    <w:p w:rsidR="00FD1AF7" w:rsidRDefault="00FD1AF7" w:rsidP="00FD1AF7">
      <w:pPr>
        <w:pStyle w:val="Heading3"/>
      </w:pPr>
      <w:r>
        <w:lastRenderedPageBreak/>
        <w:t>1NC Shell</w:t>
      </w:r>
    </w:p>
    <w:p w:rsidR="00FD1AF7" w:rsidRDefault="00FD1AF7" w:rsidP="00FD1AF7">
      <w:pPr>
        <w:pStyle w:val="Heading4"/>
      </w:pPr>
      <w:r>
        <w:rPr>
          <w:rFonts w:eastAsiaTheme="minorHAnsi"/>
        </w:rPr>
        <w:t xml:space="preserve">The United States federal government should </w:t>
      </w:r>
      <w:r>
        <w:t xml:space="preserve">condition arm sales to </w:t>
      </w:r>
      <w:r w:rsidR="00843E46">
        <w:t xml:space="preserve">The Kingdom of </w:t>
      </w:r>
      <w:r>
        <w:t>Saudi Arabia on:</w:t>
      </w:r>
    </w:p>
    <w:p w:rsidR="00FD1AF7" w:rsidRDefault="00FD1AF7" w:rsidP="00FD1AF7">
      <w:pPr>
        <w:pStyle w:val="Heading4"/>
        <w:numPr>
          <w:ilvl w:val="0"/>
          <w:numId w:val="15"/>
        </w:numPr>
      </w:pPr>
      <w:r>
        <w:t xml:space="preserve">Cessation of strikes in </w:t>
      </w:r>
      <w:r w:rsidR="00843E46">
        <w:t xml:space="preserve">the Republic of </w:t>
      </w:r>
      <w:r>
        <w:t>Yemen,</w:t>
      </w:r>
    </w:p>
    <w:p w:rsidR="00FD1AF7" w:rsidRDefault="00FD1AF7" w:rsidP="00FD1AF7">
      <w:pPr>
        <w:pStyle w:val="Heading4"/>
        <w:numPr>
          <w:ilvl w:val="0"/>
          <w:numId w:val="15"/>
        </w:numPr>
      </w:pPr>
      <w:r>
        <w:t>Verification that arms will not be diverted to outside groups,</w:t>
      </w:r>
    </w:p>
    <w:p w:rsidR="00FD1AF7" w:rsidRDefault="00FD1AF7" w:rsidP="00FD1AF7">
      <w:pPr>
        <w:pStyle w:val="Heading4"/>
        <w:numPr>
          <w:ilvl w:val="0"/>
          <w:numId w:val="15"/>
        </w:numPr>
      </w:pPr>
      <w:r>
        <w:t>Compliance with United Nations human rights standards, and</w:t>
      </w:r>
    </w:p>
    <w:p w:rsidR="00FD1AF7" w:rsidRPr="0012592E" w:rsidRDefault="00FD1AF7" w:rsidP="00FD1AF7">
      <w:pPr>
        <w:pStyle w:val="Heading4"/>
        <w:numPr>
          <w:ilvl w:val="0"/>
          <w:numId w:val="15"/>
        </w:numPr>
      </w:pPr>
      <w:r>
        <w:t>Compliance with peace negotiations.</w:t>
      </w:r>
    </w:p>
    <w:p w:rsidR="00FD1AF7" w:rsidRDefault="00FD1AF7" w:rsidP="00FD1AF7">
      <w:pPr>
        <w:rPr>
          <w:rStyle w:val="StyleUnderline"/>
        </w:rPr>
      </w:pPr>
    </w:p>
    <w:p w:rsidR="00FD1AF7" w:rsidRDefault="00FD1AF7" w:rsidP="00FD1AF7">
      <w:pPr>
        <w:pStyle w:val="Heading4"/>
      </w:pPr>
      <w:r w:rsidRPr="00EB5CDF">
        <w:t xml:space="preserve">Saudi Arabia will say yes – they rely on US aid – conditioning support is comparably better than unilateral withdraw </w:t>
      </w:r>
    </w:p>
    <w:p w:rsidR="00FD1AF7" w:rsidRPr="00EB5CDF" w:rsidRDefault="00FD1AF7" w:rsidP="00FD1AF7">
      <w:proofErr w:type="spellStart"/>
      <w:r w:rsidRPr="00EB5CDF">
        <w:rPr>
          <w:rStyle w:val="Style13ptBold"/>
        </w:rPr>
        <w:t>Byman</w:t>
      </w:r>
      <w:proofErr w:type="spellEnd"/>
      <w:r w:rsidRPr="00EB5CDF">
        <w:rPr>
          <w:rStyle w:val="Style13ptBold"/>
        </w:rPr>
        <w:t xml:space="preserve"> and O’Hanlon 18</w:t>
      </w:r>
      <w:r>
        <w:t xml:space="preserve"> (Daniel L. </w:t>
      </w:r>
      <w:proofErr w:type="spellStart"/>
      <w:r>
        <w:t>Byman</w:t>
      </w:r>
      <w:proofErr w:type="spellEnd"/>
      <w:r>
        <w:t xml:space="preserve">, and Michael E. O'Hanlon. </w:t>
      </w:r>
      <w:proofErr w:type="spellStart"/>
      <w:r>
        <w:t>Byman</w:t>
      </w:r>
      <w:proofErr w:type="spellEnd"/>
      <w:r>
        <w:t xml:space="preserve"> is a Senior Fellow at the Foreign Policy Center for Middle East Policy and professor at Georgetown. O’Hanlon is a Senior Fellow of Foreign Policy, the Director of Research of Foreign Policy and the Jr Chair of The Sydney Stein. O’Hanlon is an adjunct professor at Columbia, Georgetown, and Syracuse universities, and a member of the International Institute for Strategic Studies. “It's Time to Put the Brakes on Saudi Arabia's War in Yemen”. Brookings, 24 Oct. 2018, </w:t>
      </w:r>
      <w:hyperlink r:id="rId11" w:history="1">
        <w:r w:rsidRPr="002E2094">
          <w:rPr>
            <w:rStyle w:val="Hyperlink"/>
          </w:rPr>
          <w:t>www.brookings.edu/blog/order-from-chaos/2018/10/26/its-time-to-put-the-brakes-on-saudi-arabias-war-in-yemen/</w:t>
        </w:r>
      </w:hyperlink>
      <w:r>
        <w:t>, WC)</w:t>
      </w:r>
    </w:p>
    <w:p w:rsidR="00FD1AF7" w:rsidRPr="00C26C20" w:rsidRDefault="00FD1AF7" w:rsidP="00FD1AF7">
      <w:pPr>
        <w:rPr>
          <w:sz w:val="10"/>
        </w:rPr>
      </w:pPr>
      <w:r w:rsidRPr="00C26C20">
        <w:rPr>
          <w:rStyle w:val="StyleUnderline"/>
        </w:rPr>
        <w:t xml:space="preserve">The kingdom needs American military protection, </w:t>
      </w:r>
      <w:r w:rsidRPr="00C26C20">
        <w:rPr>
          <w:sz w:val="10"/>
        </w:rPr>
        <w:t>despite having the world’s third-largest military budget and lots of shiny Western weaponry. And the United States, despite the North American shale revolution, still relies on Saudi oil (in the sense that the world oil market cannot function without it). The Saudis are also a vital partner for counterterrorism. For these reasons, American punishment for the murder of Khashoggi, a Post contributing columnist, is likely to consist of the usual wrist-slapping: no high-level summits for a while, a bit less pomp in any official meetings for some time after that and maybe a visa ban or two for complicit individuals. Congress, for its part, may issue a resolution expressing its collective outrage.</w:t>
      </w:r>
    </w:p>
    <w:p w:rsidR="00FD1AF7" w:rsidRPr="00C26C20" w:rsidRDefault="00FD1AF7" w:rsidP="00FD1AF7">
      <w:pPr>
        <w:rPr>
          <w:sz w:val="8"/>
        </w:rPr>
      </w:pPr>
      <w:r w:rsidRPr="00C26C20">
        <w:rPr>
          <w:sz w:val="8"/>
        </w:rPr>
        <w:t xml:space="preserve">That would be a woefully inadequate response. The brazenness of the killing in Istanbul is stunning. Moreover, it targeted an American resident who was a powerful advocate of free speech and political accountability. The even bigger problem, however, is that this murder fits a pattern of outrageous and harmful Saudi behavior. </w:t>
      </w:r>
      <w:r w:rsidRPr="00C26C20">
        <w:rPr>
          <w:rStyle w:val="StyleUnderline"/>
        </w:rPr>
        <w:t>The kingdom’s de facto leader, Crown Prince Mohammed bin Salman, is a brash young man who has by now made many mistakes because of arrogance and inexperience</w:t>
      </w:r>
      <w:r w:rsidRPr="00C26C20">
        <w:rPr>
          <w:sz w:val="8"/>
        </w:rPr>
        <w:t>—from his brutal and extralegal “anti-corruption drive” to his abduction of the Lebanese prime minister to his unnecessary public standoff with Qatar. Against this background, the Khashoggi murder is less an exceptional act of recklessness than an emblem of the new normal for the kingdom.</w:t>
      </w:r>
    </w:p>
    <w:p w:rsidR="00FD1AF7" w:rsidRPr="00C26C20" w:rsidRDefault="00FD1AF7" w:rsidP="00FD1AF7">
      <w:pPr>
        <w:rPr>
          <w:u w:val="single"/>
        </w:rPr>
      </w:pPr>
      <w:r w:rsidRPr="00C26C20">
        <w:rPr>
          <w:rStyle w:val="StyleUnderline"/>
        </w:rPr>
        <w:t>One tempting option would be to stop U.S. arms sales—a measure that could impose pain on Riyadh without disrupting America’s de facto security guarantee</w:t>
      </w:r>
      <w:r w:rsidRPr="00C26C20">
        <w:rPr>
          <w:sz w:val="12"/>
        </w:rPr>
        <w:t xml:space="preserve">, or the world’s unquenchable thirst for Saudi hydrocarbons. </w:t>
      </w:r>
      <w:r w:rsidRPr="00C26C20">
        <w:rPr>
          <w:rStyle w:val="StyleUnderline"/>
        </w:rPr>
        <w:t>Yet President Trump resists this step, arguing that American jobs are on the line.</w:t>
      </w:r>
    </w:p>
    <w:p w:rsidR="00FD1AF7" w:rsidRPr="00C26C20" w:rsidRDefault="00FD1AF7" w:rsidP="00FD1AF7">
      <w:pPr>
        <w:rPr>
          <w:b/>
          <w:iCs/>
          <w:u w:val="single"/>
        </w:rPr>
      </w:pPr>
      <w:r w:rsidRPr="00C26C20">
        <w:rPr>
          <w:rStyle w:val="StyleUnderline"/>
        </w:rPr>
        <w:t xml:space="preserve">But there’s a natural compromise. We should use this crisis as a chance to do what we should have been doing all along—namely, </w:t>
      </w:r>
      <w:r w:rsidRPr="00C26C20">
        <w:rPr>
          <w:rStyle w:val="Emphasis"/>
        </w:rPr>
        <w:t>to force the Saudis</w:t>
      </w:r>
      <w:r w:rsidRPr="00C26C20">
        <w:rPr>
          <w:rStyle w:val="StyleUnderline"/>
        </w:rPr>
        <w:t xml:space="preserve"> (and, ideally, their key ally, the United Arab Emirates) </w:t>
      </w:r>
      <w:r w:rsidRPr="00C26C20">
        <w:rPr>
          <w:rStyle w:val="Emphasis"/>
        </w:rPr>
        <w:t>to rethink their disastrous war in neighboring Yemen.</w:t>
      </w:r>
    </w:p>
    <w:p w:rsidR="00FD1AF7" w:rsidRPr="00C26C20" w:rsidRDefault="00FD1AF7" w:rsidP="00FD1AF7">
      <w:pPr>
        <w:rPr>
          <w:rStyle w:val="StyleUnderline"/>
        </w:rPr>
      </w:pPr>
      <w:r w:rsidRPr="00C26C20">
        <w:rPr>
          <w:sz w:val="10"/>
        </w:rPr>
        <w:t xml:space="preserve">Three years into the Saudi intervention, there is no longer any reasonable argument for believing that what the Saudis are doing will work. </w:t>
      </w:r>
      <w:r w:rsidRPr="00C26C20">
        <w:rPr>
          <w:rStyle w:val="StyleUnderline"/>
        </w:rPr>
        <w:t>Meanwhile, the intelligence support, logistics assistance and specific types of weaponry that we provide Saudi Arabia have made us complicit in all the airstrikes gone wrong and the ensuing carnage among civilians.</w:t>
      </w:r>
    </w:p>
    <w:p w:rsidR="00FD1AF7" w:rsidRPr="00C26C20" w:rsidRDefault="00FD1AF7" w:rsidP="00FD1AF7">
      <w:pPr>
        <w:rPr>
          <w:u w:val="single"/>
        </w:rPr>
      </w:pPr>
      <w:r w:rsidRPr="00C26C20">
        <w:rPr>
          <w:rStyle w:val="StyleUnderline"/>
        </w:rPr>
        <w:t>Complete victory over the Houthi-led and Iranian-supported forces of northern Yemen is not attainable for Saudi Arabia and its mostly southern and Sunni allies</w:t>
      </w:r>
      <w:r w:rsidRPr="00C26C20">
        <w:rPr>
          <w:sz w:val="12"/>
        </w:rPr>
        <w:t xml:space="preserve">. Nor is it necessary. American, and Saudi, and broader regional interests can be adequately protected by continuing targeted strikes against al-Qaeda elements in Yemen, and reaching some kind of power-sharing agreement that would give Houthi factions more autonomy in northern Yemen with more resources for the rebuilding of the country. An </w:t>
      </w:r>
      <w:r w:rsidRPr="00C26C20">
        <w:rPr>
          <w:rStyle w:val="StyleUnderline"/>
        </w:rPr>
        <w:t xml:space="preserve">ongoing Iranian presence there, while undesirable, is more tolerable than Iran’s foothold in the Levant. Over time, </w:t>
      </w:r>
      <w:r w:rsidRPr="00C26C20">
        <w:rPr>
          <w:rStyle w:val="StyleUnderline"/>
        </w:rPr>
        <w:lastRenderedPageBreak/>
        <w:t>moreover, a more stable Yemen will need and want Iran less; Tehran thrives on chaos and conflict most of all.</w:t>
      </w:r>
    </w:p>
    <w:p w:rsidR="00FD1AF7" w:rsidRPr="00C26C20" w:rsidRDefault="00FD1AF7" w:rsidP="00FD1AF7">
      <w:pPr>
        <w:rPr>
          <w:rStyle w:val="StyleUnderline"/>
        </w:rPr>
      </w:pPr>
      <w:r w:rsidRPr="00C26C20">
        <w:rPr>
          <w:rStyle w:val="StyleUnderline"/>
        </w:rPr>
        <w:t xml:space="preserve">To ensure that Riyadh takes such a more realistic approach in Yemen, </w:t>
      </w:r>
      <w:r w:rsidRPr="00C26C20">
        <w:rPr>
          <w:rStyle w:val="Emphasis"/>
        </w:rPr>
        <w:t>Washington should make its military assistance for the war conditional</w:t>
      </w:r>
      <w:r w:rsidRPr="00C26C20">
        <w:rPr>
          <w:rStyle w:val="StyleUnderline"/>
        </w:rPr>
        <w:t xml:space="preserve">. </w:t>
      </w:r>
      <w:r w:rsidRPr="00C26C20">
        <w:rPr>
          <w:rStyle w:val="Emphasis"/>
        </w:rPr>
        <w:t>The United States has considerable influenc</w:t>
      </w:r>
      <w:r>
        <w:t xml:space="preserve">e. </w:t>
      </w:r>
      <w:r w:rsidRPr="00C26C20">
        <w:rPr>
          <w:rStyle w:val="StyleUnderline"/>
        </w:rPr>
        <w:t>Saudi Arabia depends, in part, on the United States and U.S. contractors for intelligence and logistics</w:t>
      </w:r>
      <w:r>
        <w:t xml:space="preserve">. </w:t>
      </w:r>
      <w:r w:rsidRPr="00C26C20">
        <w:rPr>
          <w:rStyle w:val="StyleUnderline"/>
        </w:rPr>
        <w:t>Riyadh also values America’s good opinion (and, if anything, values Trump’s support more than it did Obama’s), so it is sensitive to U.S. criticism.</w:t>
      </w:r>
    </w:p>
    <w:p w:rsidR="00FD1AF7" w:rsidRPr="00C26C20" w:rsidRDefault="00FD1AF7" w:rsidP="00FD1AF7">
      <w:pPr>
        <w:rPr>
          <w:sz w:val="12"/>
        </w:rPr>
      </w:pPr>
      <w:r w:rsidRPr="00C26C20">
        <w:rPr>
          <w:rStyle w:val="StyleUnderline"/>
        </w:rPr>
        <w:t>The warring parties could start by declaring a pause in the bombing of Houthi targets and the opening of negotiations, followed by a large-scale infusion of humanitarian aid.</w:t>
      </w:r>
      <w:r w:rsidRPr="00C26C20">
        <w:rPr>
          <w:sz w:val="12"/>
        </w:rPr>
        <w:t xml:space="preserve"> </w:t>
      </w:r>
      <w:r w:rsidRPr="00C26C20">
        <w:rPr>
          <w:rStyle w:val="StyleUnderline"/>
        </w:rPr>
        <w:t>The Americans would make it clear to Saudi Arabia that the pace of airstrikes will have to decline</w:t>
      </w:r>
      <w:r w:rsidRPr="00C26C20">
        <w:rPr>
          <w:sz w:val="12"/>
        </w:rPr>
        <w:t xml:space="preserve"> (and will reinforce this policy by delivering munitions “just in time” rather than in large batches). </w:t>
      </w:r>
      <w:r w:rsidRPr="00C26C20">
        <w:rPr>
          <w:rStyle w:val="StyleUnderline"/>
        </w:rPr>
        <w:t>American planners should be co-located with Saudis, giving each side veto power over the use of any lethal ordinance.</w:t>
      </w:r>
    </w:p>
    <w:p w:rsidR="00FD1AF7" w:rsidRPr="00C26C20" w:rsidRDefault="00FD1AF7" w:rsidP="00FD1AF7">
      <w:pPr>
        <w:rPr>
          <w:rStyle w:val="StyleUnderline"/>
        </w:rPr>
      </w:pPr>
      <w:r w:rsidRPr="00C26C20">
        <w:rPr>
          <w:sz w:val="12"/>
        </w:rPr>
        <w:t xml:space="preserve">None of this will solve all the problems between the United States and the kingdom. </w:t>
      </w:r>
      <w:r w:rsidRPr="00C26C20">
        <w:rPr>
          <w:rStyle w:val="StyleUnderline"/>
        </w:rPr>
        <w:t>At least, though, we will no longer be compelled to follow the military lead of a young Saudi prince who has now proven to the world on multiple occasions that his judgment cannot be trusted.</w:t>
      </w:r>
    </w:p>
    <w:p w:rsidR="00FD1AF7" w:rsidRPr="00324B8C" w:rsidRDefault="00FD1AF7" w:rsidP="00FD1AF7">
      <w:pPr>
        <w:pStyle w:val="Heading3"/>
      </w:pPr>
      <w:r>
        <w:lastRenderedPageBreak/>
        <w:t xml:space="preserve">2NC – </w:t>
      </w:r>
      <w:r w:rsidR="00225408">
        <w:t>Threaten</w:t>
      </w:r>
      <w:r>
        <w:t xml:space="preserve"> solves</w:t>
      </w:r>
    </w:p>
    <w:p w:rsidR="00FD1AF7" w:rsidRPr="00324B8C" w:rsidRDefault="00225408" w:rsidP="00FD1AF7">
      <w:pPr>
        <w:pStyle w:val="Heading4"/>
      </w:pPr>
      <w:r>
        <w:t>threaten</w:t>
      </w:r>
      <w:r w:rsidR="00FD1AF7">
        <w:t xml:space="preserve"> solves </w:t>
      </w:r>
      <w:proofErr w:type="spellStart"/>
      <w:r w:rsidR="00FD1AF7">
        <w:t>yemen</w:t>
      </w:r>
      <w:proofErr w:type="spellEnd"/>
      <w:r w:rsidR="00FD1AF7">
        <w:t xml:space="preserve"> war – forces peace negotiations and ends civilian targeting </w:t>
      </w:r>
    </w:p>
    <w:p w:rsidR="00FD1AF7" w:rsidRPr="00324B8C" w:rsidRDefault="00FD1AF7" w:rsidP="00FD1AF7">
      <w:proofErr w:type="spellStart"/>
      <w:r w:rsidRPr="00567000">
        <w:rPr>
          <w:rStyle w:val="Style13ptBold"/>
        </w:rPr>
        <w:t>Bazzi</w:t>
      </w:r>
      <w:proofErr w:type="spellEnd"/>
      <w:r w:rsidRPr="00567000">
        <w:rPr>
          <w:rStyle w:val="Style13ptBold"/>
        </w:rPr>
        <w:t xml:space="preserve"> 18</w:t>
      </w:r>
      <w:r>
        <w:t xml:space="preserve"> (Mohamad </w:t>
      </w:r>
      <w:proofErr w:type="spellStart"/>
      <w:r>
        <w:t>Bazzi</w:t>
      </w:r>
      <w:proofErr w:type="spellEnd"/>
      <w:r>
        <w:t xml:space="preserve">. Mohamad </w:t>
      </w:r>
      <w:proofErr w:type="spellStart"/>
      <w:r>
        <w:t>Bazzi</w:t>
      </w:r>
      <w:proofErr w:type="spellEnd"/>
      <w:r>
        <w:t xml:space="preserve">, a journalism professor at New York University, is a former Middle East bureau chief at Newsday “The United States Could End the War in Yemen If It Wanted To.” The Atlantic, Atlantic Media Company, 1 Oct. 2018, </w:t>
      </w:r>
      <w:hyperlink r:id="rId12" w:history="1">
        <w:r w:rsidRPr="002E2094">
          <w:rPr>
            <w:rStyle w:val="Hyperlink"/>
          </w:rPr>
          <w:t>www.theatlantic.com/international/archive/2018/09/iran-yemen-saudi-arabia/571465/</w:t>
        </w:r>
      </w:hyperlink>
      <w:r>
        <w:t>, WC)</w:t>
      </w:r>
    </w:p>
    <w:p w:rsidR="00FD1AF7" w:rsidRPr="00567000" w:rsidRDefault="00FD1AF7" w:rsidP="00FD1AF7">
      <w:pPr>
        <w:rPr>
          <w:sz w:val="10"/>
        </w:rPr>
      </w:pPr>
      <w:r w:rsidRPr="00965469">
        <w:rPr>
          <w:rStyle w:val="StyleUnderline"/>
        </w:rPr>
        <w:t>Like the Saudis and Emiratis, the Trump administration sees in the Houthis the same sort of threat as other Iranian-backed groups such as Hezbollah,</w:t>
      </w:r>
      <w:r w:rsidRPr="00567000">
        <w:rPr>
          <w:sz w:val="10"/>
        </w:rPr>
        <w:t xml:space="preserve"> which has sent thousands of fighters to help Bashar al-Assad’s regime in Syria. In late August, the U.S. Mission to the United Nations tweeted a photo that had circulated in the Arab press of a meeting in Beirut between the Hezbollah leader Hassan Nasrallah and Houthi officials</w:t>
      </w:r>
      <w:r w:rsidRPr="00965469">
        <w:rPr>
          <w:rStyle w:val="StyleUnderline"/>
        </w:rPr>
        <w:t>. U.S. officials claimed it showed “the nature of the regional terrorist threat,” and added: “Iranian proxies in Lebanon &amp; Yemen pose major dangers to peace &amp; stability in the entire Middle East.”</w:t>
      </w:r>
      <w:r w:rsidRPr="00567000">
        <w:rPr>
          <w:sz w:val="10"/>
        </w:rPr>
        <w:t xml:space="preserve"> But beyond recent missile attacks on Saudi Arabia—in retaliation for Saudi air strikes—the Houthis have displayed little regional ambition. </w:t>
      </w:r>
      <w:r w:rsidRPr="00965469">
        <w:rPr>
          <w:rStyle w:val="StyleUnderline"/>
        </w:rPr>
        <w:t>Ironically, as the war drags on, the Houthis will grow more dependent on support from Iran and its allies.</w:t>
      </w:r>
    </w:p>
    <w:p w:rsidR="00FD1AF7" w:rsidRPr="00567000" w:rsidRDefault="00FD1AF7" w:rsidP="00FD1AF7">
      <w:pPr>
        <w:rPr>
          <w:sz w:val="8"/>
        </w:rPr>
      </w:pPr>
      <w:r w:rsidRPr="00567000">
        <w:rPr>
          <w:rStyle w:val="StyleUnderline"/>
        </w:rPr>
        <w:t>By accepting the coalition’s cosmetic attempts to minimize civilian casualties, the Trump administration is signaling to Saudi and Emirati leaders its apparent belief that a clear military victory in Yemen remains possible</w:t>
      </w:r>
      <w:r w:rsidRPr="00567000">
        <w:rPr>
          <w:sz w:val="8"/>
        </w:rPr>
        <w:t xml:space="preserve">. </w:t>
      </w:r>
      <w:r w:rsidRPr="00567000">
        <w:rPr>
          <w:rStyle w:val="StyleUnderline"/>
        </w:rPr>
        <w:t>And as long as the coalition believes it can crush the Houthis, there’s little incentive for it to negotiate.</w:t>
      </w:r>
      <w:r w:rsidRPr="00567000">
        <w:rPr>
          <w:sz w:val="8"/>
        </w:rPr>
        <w:t xml:space="preserve"> Trump, then, has bought into Saudi Arabia’s zero-sum calculation: that a military win in Yemen for the kingdom and its allies would be a defeat for Iran, while a negotiated settlement with the Houthis would be a victory for Tehran. </w:t>
      </w:r>
      <w:r w:rsidRPr="00567000">
        <w:rPr>
          <w:rStyle w:val="StyleUnderline"/>
        </w:rPr>
        <w:t>Blinded by its obsession with Iran, the Trump administration is perpetuating an unwinnable war and undermining the likelihood of a political settlement.</w:t>
      </w:r>
    </w:p>
    <w:p w:rsidR="00FD1AF7" w:rsidRPr="00567000" w:rsidRDefault="00FD1AF7" w:rsidP="00FD1AF7">
      <w:pPr>
        <w:rPr>
          <w:sz w:val="10"/>
          <w:szCs w:val="10"/>
        </w:rPr>
      </w:pPr>
      <w:r w:rsidRPr="00567000">
        <w:rPr>
          <w:sz w:val="10"/>
          <w:szCs w:val="10"/>
        </w:rPr>
        <w:t xml:space="preserve">This current phase of the conflict in Yemen began in September 2014, when the Houthis, a group of Shia rebels allied with Yemen’s ousted dictator Ali Abdullah Saleh, forced most of President Abdu </w:t>
      </w:r>
      <w:proofErr w:type="spellStart"/>
      <w:r w:rsidRPr="00567000">
        <w:rPr>
          <w:sz w:val="10"/>
          <w:szCs w:val="10"/>
        </w:rPr>
        <w:t>Rabbu</w:t>
      </w:r>
      <w:proofErr w:type="spellEnd"/>
      <w:r w:rsidRPr="00567000">
        <w:rPr>
          <w:sz w:val="10"/>
          <w:szCs w:val="10"/>
        </w:rPr>
        <w:t xml:space="preserve"> Mansour </w:t>
      </w:r>
      <w:proofErr w:type="spellStart"/>
      <w:r w:rsidRPr="00567000">
        <w:rPr>
          <w:sz w:val="10"/>
          <w:szCs w:val="10"/>
        </w:rPr>
        <w:t>Hadi’s</w:t>
      </w:r>
      <w:proofErr w:type="spellEnd"/>
      <w:r w:rsidRPr="00567000">
        <w:rPr>
          <w:sz w:val="10"/>
          <w:szCs w:val="10"/>
        </w:rPr>
        <w:t xml:space="preserve"> government to flee to Saudi Arabia, and threatened to take over much of the country. In 2015, the Saudi-led coalition went to war in Yemen to restore </w:t>
      </w:r>
      <w:proofErr w:type="spellStart"/>
      <w:r w:rsidRPr="00567000">
        <w:rPr>
          <w:sz w:val="10"/>
          <w:szCs w:val="10"/>
        </w:rPr>
        <w:t>Hadi</w:t>
      </w:r>
      <w:proofErr w:type="spellEnd"/>
      <w:r w:rsidRPr="00567000">
        <w:rPr>
          <w:sz w:val="10"/>
          <w:szCs w:val="10"/>
        </w:rPr>
        <w:t xml:space="preserve"> to power and roll back the Houthis. Since then, despite thousands of air strikes and an air and naval blockade at a cost of some $5 to $6 billion a month for Riyadh, the Saudi-led alliance failed to dislodge the Houthis from the capital, Sanaa.</w:t>
      </w:r>
    </w:p>
    <w:p w:rsidR="00FD1AF7" w:rsidRPr="00567000" w:rsidRDefault="00FD1AF7" w:rsidP="00FD1AF7">
      <w:pPr>
        <w:rPr>
          <w:sz w:val="10"/>
          <w:szCs w:val="10"/>
        </w:rPr>
      </w:pPr>
      <w:r w:rsidRPr="00567000">
        <w:rPr>
          <w:sz w:val="10"/>
          <w:szCs w:val="10"/>
        </w:rPr>
        <w:t>While the Saudis are quick to blame Iran for the war, several researchers, including Thomas Juneau, a professor at the University of Ottawa and a former analyst at Canada’s Department of National Defense, have shown that the Houthis did not receive significant support from Tehran before the Saudi intervention in 2015. Iran has stepped up military assistance to the Houthis since the war, and Hezbollah has begun sending military advisers to train the Yemeni rebels. But the costs of this assistance fall far short of those incurred by Saudi Arabia and its allies. For Iran, the Yemen conflict is a low-cost way to bleed its regional rival.</w:t>
      </w:r>
    </w:p>
    <w:p w:rsidR="00FD1AF7" w:rsidRPr="00567000" w:rsidRDefault="00FD1AF7" w:rsidP="00FD1AF7">
      <w:pPr>
        <w:rPr>
          <w:sz w:val="8"/>
        </w:rPr>
      </w:pPr>
      <w:r w:rsidRPr="00567000">
        <w:rPr>
          <w:rStyle w:val="StyleUnderline"/>
        </w:rPr>
        <w:t>The Saudis and Emiratis have largely ignored international criticism of civilian deaths and appeals for a political settlement—and the Trump administration’s latest signal of support shows that strategy is working</w:t>
      </w:r>
      <w:r w:rsidRPr="00567000">
        <w:rPr>
          <w:sz w:val="8"/>
        </w:rPr>
        <w:t xml:space="preserve">. Investigations by the UN and other bodies have found both the Houthis and the Saudi-led coalition responsible for potential war crimes. But air strikes by the Saudis and their allies “have caused most of the documented civilian casualties,” the UN concluded in a report last month. On August 9, the Saudi coalition bombed a school bus in the northern town of </w:t>
      </w:r>
      <w:proofErr w:type="spellStart"/>
      <w:r w:rsidRPr="00567000">
        <w:rPr>
          <w:sz w:val="8"/>
        </w:rPr>
        <w:t>Dahyan</w:t>
      </w:r>
      <w:proofErr w:type="spellEnd"/>
      <w:r w:rsidRPr="00567000">
        <w:rPr>
          <w:sz w:val="8"/>
        </w:rPr>
        <w:t>, killing 54 people, 44 of them children, and wounding dozens, according to Yemeni health officials.</w:t>
      </w:r>
    </w:p>
    <w:p w:rsidR="00FD1AF7" w:rsidRPr="00567000" w:rsidRDefault="00FD1AF7" w:rsidP="00FD1AF7">
      <w:pPr>
        <w:rPr>
          <w:sz w:val="10"/>
        </w:rPr>
      </w:pPr>
      <w:r w:rsidRPr="00567000">
        <w:rPr>
          <w:sz w:val="10"/>
        </w:rPr>
        <w:t>For weeks, the coalition defended the airstrike, but on September 1—with the deadline looming for the Trump administration to certify Saudi and UAE efforts to reduce civilian casualties—</w:t>
      </w:r>
      <w:r w:rsidRPr="00567000">
        <w:rPr>
          <w:rStyle w:val="StyleUnderline"/>
        </w:rPr>
        <w:t>the coalition admitted that the bombing was a mistake and that it would “hold those who committed mistakes” accountable</w:t>
      </w:r>
      <w:r w:rsidRPr="00567000">
        <w:rPr>
          <w:sz w:val="10"/>
        </w:rPr>
        <w:t>. U.</w:t>
      </w:r>
      <w:r w:rsidRPr="00567000">
        <w:rPr>
          <w:rStyle w:val="StyleUnderline"/>
        </w:rPr>
        <w:t>S. officials seized on that statement as evidence that the Saudi coalition is willing to change its behavior. But for three and a half years now, there has been “little evidence of any attempt by parties to the conflict to minimize civilian casualties,”</w:t>
      </w:r>
      <w:r w:rsidRPr="00567000">
        <w:rPr>
          <w:sz w:val="10"/>
        </w:rPr>
        <w:t xml:space="preserve"> said Kamel </w:t>
      </w:r>
      <w:proofErr w:type="spellStart"/>
      <w:r w:rsidRPr="00567000">
        <w:rPr>
          <w:sz w:val="10"/>
        </w:rPr>
        <w:t>Jendoubi</w:t>
      </w:r>
      <w:proofErr w:type="spellEnd"/>
      <w:r w:rsidRPr="00567000">
        <w:rPr>
          <w:sz w:val="10"/>
        </w:rPr>
        <w:t>, the chair of the UN investigation team that documented war crimes.</w:t>
      </w:r>
    </w:p>
    <w:p w:rsidR="00FD1AF7" w:rsidRPr="00567000" w:rsidRDefault="00FD1AF7" w:rsidP="00FD1AF7">
      <w:pPr>
        <w:rPr>
          <w:sz w:val="8"/>
        </w:rPr>
      </w:pPr>
      <w:r w:rsidRPr="00567000">
        <w:rPr>
          <w:rStyle w:val="StyleUnderline"/>
        </w:rPr>
        <w:t xml:space="preserve">The Trump administration has shown little interest in </w:t>
      </w:r>
      <w:r w:rsidRPr="00567000">
        <w:rPr>
          <w:rStyle w:val="Emphasis"/>
        </w:rPr>
        <w:t>using arms deals as leverage for a political settlement</w:t>
      </w:r>
      <w:r w:rsidRPr="00567000">
        <w:rPr>
          <w:rStyle w:val="StyleUnderline"/>
        </w:rPr>
        <w:t>, or to force the Saudis to take concerns about civilian deaths more seriously</w:t>
      </w:r>
      <w:r w:rsidRPr="00567000">
        <w:rPr>
          <w:sz w:val="8"/>
        </w:rPr>
        <w:t>. In March 2017, Trump reversed a decision by the Obama administration to suspend the sale of more than $500 million in laser-guided bombs and other munitions to the Saudi military. As more members of Congress expressed criticism of Saudi actions in Yemen, the Senate narrowly approved that sale. After the Houthis fired ballistic missiles at several Saudi cities in late 2017, the Trump administration again escalated U.S. involvement in the war. The New York Times broke the news that the Pentagon had secretly dispatched U.S. special forces to the Saudi-Yemen border to help the Saudi military locate and destroy Houthi missile sites. Frustrated by the deepening U.S. role, two dozen members of the House introduced a resolution this week invoking the 1973 War Powers Act, arguing that Congress never authorized American support for the Saudi coalition and instructing Trump to withdraw U.S. forces.</w:t>
      </w:r>
    </w:p>
    <w:p w:rsidR="00FD1AF7" w:rsidRPr="00567000" w:rsidRDefault="00FD1AF7" w:rsidP="00FD1AF7">
      <w:pPr>
        <w:rPr>
          <w:rStyle w:val="StyleUnderline"/>
          <w:sz w:val="10"/>
          <w:u w:val="none"/>
        </w:rPr>
      </w:pPr>
      <w:r w:rsidRPr="00567000">
        <w:rPr>
          <w:rStyle w:val="StyleUnderline"/>
        </w:rPr>
        <w:t xml:space="preserve">Saudi and Emirati leaders want a clear-cut victory in their regional rivalry with Iran, and </w:t>
      </w:r>
      <w:r w:rsidRPr="00567000">
        <w:rPr>
          <w:rStyle w:val="Emphasis"/>
        </w:rPr>
        <w:t>they have been emboldened by the Trump administration’s unconditional support</w:t>
      </w:r>
      <w:r w:rsidRPr="00567000">
        <w:rPr>
          <w:rStyle w:val="StyleUnderline"/>
        </w:rPr>
        <w:t xml:space="preserve"> to stall negotiations</w:t>
      </w:r>
      <w:r w:rsidRPr="00567000">
        <w:rPr>
          <w:sz w:val="10"/>
        </w:rPr>
        <w:t xml:space="preserve">. A recent UN effort to hold peace talks between the Houthis, </w:t>
      </w:r>
      <w:proofErr w:type="spellStart"/>
      <w:r w:rsidRPr="00567000">
        <w:rPr>
          <w:sz w:val="10"/>
        </w:rPr>
        <w:t>Hadi’s</w:t>
      </w:r>
      <w:proofErr w:type="spellEnd"/>
      <w:r w:rsidRPr="00567000">
        <w:rPr>
          <w:sz w:val="10"/>
        </w:rPr>
        <w:t xml:space="preserve"> government, and the Saudi-led coalition collapsed in early September, after the Houthi delegation did not show up in Geneva. Houthi leaders said the Saudis, who control Yemen’s airspace, would not guarantee their safe travel. Days later, Yemeni forces loyal to the Saudi-UAE alliance launched a new offensive aimed at forcing </w:t>
      </w:r>
      <w:r w:rsidRPr="00567000">
        <w:rPr>
          <w:sz w:val="10"/>
        </w:rPr>
        <w:lastRenderedPageBreak/>
        <w:t xml:space="preserve">the Houthis out of </w:t>
      </w:r>
      <w:proofErr w:type="spellStart"/>
      <w:r w:rsidRPr="00567000">
        <w:rPr>
          <w:sz w:val="10"/>
        </w:rPr>
        <w:t>Hodeidah</w:t>
      </w:r>
      <w:proofErr w:type="spellEnd"/>
      <w:r w:rsidRPr="00567000">
        <w:rPr>
          <w:sz w:val="10"/>
        </w:rPr>
        <w:t xml:space="preserve"> port, which is the major conduit for humanitarian aid in Yemen. UN officials warn that a prolonged battle for the port and its surroundings could lead to the death of 250,000 people, mainly from mass starvation.</w:t>
      </w:r>
    </w:p>
    <w:p w:rsidR="00FD1AF7" w:rsidRPr="00567000" w:rsidRDefault="00FD1AF7" w:rsidP="00FD1AF7">
      <w:pPr>
        <w:rPr>
          <w:rStyle w:val="StyleUnderline"/>
        </w:rPr>
      </w:pPr>
      <w:r w:rsidRPr="00567000">
        <w:rPr>
          <w:rStyle w:val="StyleUnderline"/>
        </w:rPr>
        <w:t>After the Trump administration’s endorsement this month, the Saudi-UAE alliance has even less incentive to prevent civilian casualties and new humanitarian disasters</w:t>
      </w:r>
      <w:r w:rsidRPr="00567000">
        <w:rPr>
          <w:rStyle w:val="Emphasis"/>
        </w:rPr>
        <w:t>. Saudi Arabia and its allies are more likely to accept a peace process if it is clear that the United States won’t support an open-ended war in Yemen and won’t provide the military assistance required to keep the war apparatus going</w:t>
      </w:r>
      <w:r w:rsidRPr="00A85886">
        <w:rPr>
          <w:sz w:val="12"/>
        </w:rPr>
        <w:t>. But Trump has shown little sign of pressuring his Saudi and Emirati allies, least of all over Yemen. The only realistic check left is in Congress, where more voices are asking why the world’s most powerful country is helping to perpetuate the world’s worst humanitarian crisis.</w:t>
      </w:r>
    </w:p>
    <w:p w:rsidR="00FD1AF7" w:rsidRPr="007F3D73" w:rsidRDefault="00FD1AF7" w:rsidP="00FD1AF7">
      <w:pPr>
        <w:rPr>
          <w:rStyle w:val="Emphasis"/>
        </w:rPr>
      </w:pPr>
    </w:p>
    <w:p w:rsidR="00FD1AF7" w:rsidRDefault="00FD1AF7" w:rsidP="00FD1AF7">
      <w:pPr>
        <w:pStyle w:val="Heading4"/>
      </w:pPr>
      <w:r>
        <w:t xml:space="preserve">Threatening solves – Obama and Trump only success was after threat </w:t>
      </w:r>
    </w:p>
    <w:p w:rsidR="00FD1AF7" w:rsidRPr="00E87ABD" w:rsidRDefault="00FD1AF7" w:rsidP="00FD1AF7">
      <w:r>
        <w:t>**note this is cut from the Sophomore’s 1AC impact card**</w:t>
      </w:r>
    </w:p>
    <w:p w:rsidR="00FD1AF7" w:rsidRDefault="00FD1AF7" w:rsidP="00FD1AF7">
      <w:proofErr w:type="spellStart"/>
      <w:r w:rsidRPr="008B4C82">
        <w:rPr>
          <w:rStyle w:val="Style13ptBold"/>
        </w:rPr>
        <w:t>Bazzi</w:t>
      </w:r>
      <w:proofErr w:type="spellEnd"/>
      <w:r w:rsidRPr="008B4C82">
        <w:rPr>
          <w:rStyle w:val="Style13ptBold"/>
        </w:rPr>
        <w:t xml:space="preserve"> 19</w:t>
      </w:r>
      <w:r>
        <w:t xml:space="preserve"> (Mohamad </w:t>
      </w:r>
      <w:proofErr w:type="spellStart"/>
      <w:r>
        <w:t>Bazzi</w:t>
      </w:r>
      <w:proofErr w:type="spellEnd"/>
      <w:r>
        <w:t xml:space="preserve">. Mohamad </w:t>
      </w:r>
      <w:proofErr w:type="spellStart"/>
      <w:r>
        <w:t>Bazzi</w:t>
      </w:r>
      <w:proofErr w:type="spellEnd"/>
      <w:r>
        <w:t xml:space="preserve">, a journalism professor at New York University, is a former Middle East bureau chief at Newsday. “Both Saudi Arabia and the United States Are Probably Guilty of War Crimes in Yemen.” The Nation, 17 May 2019, </w:t>
      </w:r>
      <w:hyperlink r:id="rId13" w:history="1">
        <w:r w:rsidRPr="002E2094">
          <w:rPr>
            <w:rStyle w:val="Hyperlink"/>
          </w:rPr>
          <w:t>www.thenation.com/article/war-crimes-united-states-saudi-arabia-yemen/, WC</w:t>
        </w:r>
      </w:hyperlink>
      <w:r>
        <w:t>)</w:t>
      </w:r>
    </w:p>
    <w:p w:rsidR="00FD1AF7" w:rsidRPr="00E87ABD" w:rsidRDefault="00FD1AF7" w:rsidP="00FD1AF7">
      <w:pPr>
        <w:rPr>
          <w:sz w:val="10"/>
        </w:rPr>
      </w:pPr>
      <w:r w:rsidRPr="00E87ABD">
        <w:rPr>
          <w:rStyle w:val="StyleUnderline"/>
        </w:rPr>
        <w:t>Saudi leaders and their allies have ignored American entreaties to minimize civilian casualties since the war’s early days</w:t>
      </w:r>
      <w:r w:rsidRPr="00E87ABD">
        <w:rPr>
          <w:sz w:val="10"/>
        </w:rPr>
        <w:t xml:space="preserve">. And, according to recent testimony in Congress by two members of the Obama administration, US officials recognized as early as 2016 that top Saudi and UAE leaders were not interested in reducing civilian casualties. In little-noticed testimony to the House Subcommittee on the Middle East, North Africa, and International Terrorism in early March, the two former State Department officials explained how deeply </w:t>
      </w:r>
      <w:r w:rsidRPr="00E87ABD">
        <w:rPr>
          <w:rStyle w:val="StyleUnderline"/>
        </w:rPr>
        <w:t>involved the United States has been in helping the Saudis choose their targets in Yemen, creating “no-strike” lists, and sending trainers to help avoid civilian casualties.</w:t>
      </w:r>
      <w:r w:rsidRPr="00E87ABD">
        <w:rPr>
          <w:sz w:val="10"/>
        </w:rPr>
        <w:t xml:space="preserve"> The officials were </w:t>
      </w:r>
      <w:proofErr w:type="spellStart"/>
      <w:r w:rsidRPr="00E87ABD">
        <w:rPr>
          <w:sz w:val="10"/>
        </w:rPr>
        <w:t>Dafna</w:t>
      </w:r>
      <w:proofErr w:type="spellEnd"/>
      <w:r w:rsidRPr="00E87ABD">
        <w:rPr>
          <w:sz w:val="10"/>
        </w:rPr>
        <w:t xml:space="preserve"> Rand, a former deputy assistant secretary of state, who is now a vice president at Mercy Corps; and Jeremy </w:t>
      </w:r>
      <w:proofErr w:type="spellStart"/>
      <w:r w:rsidRPr="00E87ABD">
        <w:rPr>
          <w:sz w:val="10"/>
        </w:rPr>
        <w:t>Konyndyk</w:t>
      </w:r>
      <w:proofErr w:type="spellEnd"/>
      <w:r w:rsidRPr="00E87ABD">
        <w:rPr>
          <w:sz w:val="10"/>
        </w:rPr>
        <w:t>, former director of the USAID Office of US Foreign Disaster Assistance.</w:t>
      </w:r>
    </w:p>
    <w:p w:rsidR="00FD1AF7" w:rsidRPr="00E87ABD" w:rsidRDefault="00FD1AF7" w:rsidP="00FD1AF7">
      <w:pPr>
        <w:rPr>
          <w:sz w:val="8"/>
        </w:rPr>
      </w:pPr>
      <w:r w:rsidRPr="00E87ABD">
        <w:rPr>
          <w:sz w:val="8"/>
        </w:rPr>
        <w:t xml:space="preserve">Rand testified that soon after the Saudis launched the war in 2015, and civilian casualties started to mount, the State Department sent a trainer to Riyadh to work with Saudi Defense Ministry officials. She said the trainer had worked with the US military’s Central Command to reduce civilian casualties in Afghanistan, and US officials had thought the Saudis could use similar techniques to reduce casualties in Yemen. “We approached this very technically behind closed doors, very quietly, sent our trainer in,” Rand said, adding that, </w:t>
      </w:r>
      <w:r w:rsidRPr="00E87ABD">
        <w:rPr>
          <w:rStyle w:val="StyleUnderline"/>
        </w:rPr>
        <w:t>after a cease-fire in 2016, US officials were hopeful that their efforts were paying off. But once the cease-fire collapsed in August 2016, the Saudi coalition attacked a series of civilian targets that caused mass casualtie</w:t>
      </w:r>
      <w:r w:rsidRPr="00E87ABD">
        <w:rPr>
          <w:sz w:val="8"/>
        </w:rPr>
        <w:t xml:space="preserve">s. At that point, Rand said, </w:t>
      </w:r>
      <w:r w:rsidRPr="00E87ABD">
        <w:rPr>
          <w:rStyle w:val="StyleUnderline"/>
        </w:rPr>
        <w:t xml:space="preserve">“it gave us pause to recalibrate the strategy, and wonder what had happened to our training.” </w:t>
      </w:r>
      <w:r w:rsidRPr="00E87ABD">
        <w:rPr>
          <w:sz w:val="8"/>
        </w:rPr>
        <w:t>The State Department continued to quietly send the trainer to Riyadh.</w:t>
      </w:r>
    </w:p>
    <w:p w:rsidR="00FD1AF7" w:rsidRPr="00E87ABD" w:rsidRDefault="00FD1AF7" w:rsidP="00FD1AF7">
      <w:pPr>
        <w:rPr>
          <w:sz w:val="12"/>
        </w:rPr>
      </w:pPr>
      <w:r w:rsidRPr="00E87ABD">
        <w:rPr>
          <w:rStyle w:val="StyleUnderline"/>
        </w:rPr>
        <w:t>But Rand and other officials soon realized that top Saudi leaders were not interested in limiting civilian casualties, despite American appeals. She said</w:t>
      </w:r>
      <w:r w:rsidRPr="00E87ABD">
        <w:rPr>
          <w:rStyle w:val="Emphasis"/>
        </w:rPr>
        <w:t xml:space="preserve"> Saudi leaders only cared if the president</w:t>
      </w:r>
      <w:r w:rsidRPr="00E87ABD">
        <w:rPr>
          <w:rStyle w:val="StyleUnderline"/>
        </w:rPr>
        <w:t>—first Obama and later Trump—</w:t>
      </w:r>
      <w:r w:rsidRPr="00E87ABD">
        <w:rPr>
          <w:rStyle w:val="Emphasis"/>
        </w:rPr>
        <w:t>applied pressure or threatened to suspend weapons sales</w:t>
      </w:r>
      <w:r w:rsidRPr="00E87ABD">
        <w:rPr>
          <w:sz w:val="12"/>
        </w:rPr>
        <w:t>. Rand did not mention Mohammed bin Salman, who was then the deputy crown prince and Saudi defense minister and a major architect of the Yemen war. “</w:t>
      </w:r>
      <w:r w:rsidRPr="00E87ABD">
        <w:rPr>
          <w:rStyle w:val="StyleUnderline"/>
        </w:rPr>
        <w:t xml:space="preserve">We came to the conclusion by late 2016 that although there were very many well-meaning and professional generals in the Saudi Ministry of Defense, there was a lack of political will at the top senior levels to reduce the number of civilian casualties,” </w:t>
      </w:r>
      <w:r w:rsidRPr="00E87ABD">
        <w:rPr>
          <w:sz w:val="12"/>
        </w:rPr>
        <w:t>she said.</w:t>
      </w:r>
    </w:p>
    <w:p w:rsidR="00FD1AF7" w:rsidRDefault="00FD1AF7" w:rsidP="00FD1AF7"/>
    <w:p w:rsidR="00FD1AF7" w:rsidRPr="007D7D0C" w:rsidRDefault="00FD1AF7" w:rsidP="00FD1AF7"/>
    <w:p w:rsidR="00FD1AF7" w:rsidRPr="002359DB" w:rsidRDefault="00FD1AF7" w:rsidP="00FD1AF7"/>
    <w:p w:rsidR="00FD1AF7" w:rsidRDefault="00FD1AF7" w:rsidP="00FD1AF7">
      <w:pPr>
        <w:pStyle w:val="Heading3"/>
      </w:pPr>
      <w:r>
        <w:lastRenderedPageBreak/>
        <w:t>2NC – Saudi says ‘Yes’</w:t>
      </w:r>
    </w:p>
    <w:p w:rsidR="00FD1AF7" w:rsidRDefault="00FD1AF7" w:rsidP="00FD1AF7"/>
    <w:p w:rsidR="00FD1AF7" w:rsidRDefault="00FD1AF7" w:rsidP="00FD1AF7">
      <w:pPr>
        <w:pStyle w:val="Heading4"/>
      </w:pPr>
      <w:r>
        <w:t xml:space="preserve">Saudi say’s yes – their air force </w:t>
      </w:r>
      <w:proofErr w:type="spellStart"/>
      <w:r>
        <w:t>relys</w:t>
      </w:r>
      <w:proofErr w:type="spellEnd"/>
      <w:r>
        <w:t xml:space="preserve"> on US support </w:t>
      </w:r>
    </w:p>
    <w:p w:rsidR="00FD1AF7" w:rsidRPr="007F3D73" w:rsidRDefault="00FD1AF7" w:rsidP="00FD1AF7">
      <w:r w:rsidRPr="007F3D73">
        <w:rPr>
          <w:rStyle w:val="Style13ptBold"/>
        </w:rPr>
        <w:t>Riedel 18</w:t>
      </w:r>
      <w:r>
        <w:t xml:space="preserve"> (Bruce Riedel. Riedel serves as a senior fellow in the Center for Middle East Policy. He retired in 2006 after 30 years of service at the Central Intelligence Agency. He was a senior advisor on South Asia and the Middle East to the last four presidents of the United States in the staff of the National Security Council at the White House. “After Khashoggi, US Arms Sales to the Saudis Are Essential Leverage.” Brookings, Brookings, 10 Oct. 2018, </w:t>
      </w:r>
      <w:hyperlink r:id="rId14" w:history="1">
        <w:r w:rsidRPr="002E2094">
          <w:rPr>
            <w:rStyle w:val="Hyperlink"/>
          </w:rPr>
          <w:t>www.brookings.edu/blog/order-from-chaos/2018/10/10/after-khashoggi-us-arms-sales-to-the-saudis-are-essential-leverage/</w:t>
        </w:r>
      </w:hyperlink>
      <w:r>
        <w:t>, WC)</w:t>
      </w:r>
    </w:p>
    <w:p w:rsidR="00FD1AF7" w:rsidRPr="007F3D73" w:rsidRDefault="00FD1AF7" w:rsidP="00FD1AF7">
      <w:pPr>
        <w:rPr>
          <w:sz w:val="8"/>
        </w:rPr>
      </w:pPr>
      <w:r w:rsidRPr="007F3D73">
        <w:rPr>
          <w:sz w:val="8"/>
        </w:rPr>
        <w:t xml:space="preserve">Eighteen months ago, Donald Trump visited Saudi Arabia and said he had concluded $110 billion dollars in arms sales with the kingdom. It was fake news then and it’s still fake news today. The Saudis have not concluded a single major arms deal with Washington on Trump’s watch. Nonetheless, the </w:t>
      </w:r>
      <w:r w:rsidRPr="007F3D73">
        <w:rPr>
          <w:rStyle w:val="Emphasis"/>
        </w:rPr>
        <w:t>U.S. arms relationship with the kingdom is the most important leverage Washington has</w:t>
      </w:r>
      <w:r w:rsidRPr="007F3D73">
        <w:rPr>
          <w:sz w:val="8"/>
        </w:rPr>
        <w:t xml:space="preserve"> as it contemplates reacting to the alleged murder of Jamal Khashoggi.</w:t>
      </w:r>
    </w:p>
    <w:p w:rsidR="00FD1AF7" w:rsidRDefault="00FD1AF7" w:rsidP="00FD1AF7">
      <w:r w:rsidRPr="007F3D73">
        <w:rPr>
          <w:sz w:val="14"/>
          <w:szCs w:val="14"/>
        </w:rPr>
        <w:t>In June 2017, after the president’s visit to Riyadh—his first official foreign travel—we published a Brookings blog post detailing that his claims to have sold $110 billion in weapons were spurious. Other media outlets subsequently came to the same conclusion. When Saudi Crown Prince Mohammad bin Salman visited the White House this year, the president indirectly confirmed that non-deal by chiding the prince for spending only “peanuts” on arms from America</w:t>
      </w:r>
      <w:r>
        <w:t>.</w:t>
      </w:r>
    </w:p>
    <w:p w:rsidR="00FD1AF7" w:rsidRPr="007F3D73" w:rsidRDefault="00FD1AF7" w:rsidP="00FD1AF7">
      <w:pPr>
        <w:rPr>
          <w:rStyle w:val="StyleUnderline"/>
        </w:rPr>
      </w:pPr>
      <w:r w:rsidRPr="007F3D73">
        <w:rPr>
          <w:rStyle w:val="StyleUnderline"/>
        </w:rPr>
        <w:t>The Saudis have continued to buy spare parts, munitions, and technical support for the enormous amount of American equipment they have bought from previous administrations</w:t>
      </w:r>
      <w:r w:rsidRPr="007F3D73">
        <w:rPr>
          <w:sz w:val="8"/>
        </w:rPr>
        <w:t xml:space="preserve">. </w:t>
      </w:r>
      <w:r w:rsidRPr="007F3D73">
        <w:rPr>
          <w:rStyle w:val="StyleUnderline"/>
        </w:rPr>
        <w:t xml:space="preserve">The Royal Saudi Air Force (RSAF) is </w:t>
      </w:r>
      <w:r w:rsidRPr="007F3D73">
        <w:rPr>
          <w:rStyle w:val="Emphasis"/>
        </w:rPr>
        <w:t>entirely dependent</w:t>
      </w:r>
      <w:r w:rsidRPr="007F3D73">
        <w:rPr>
          <w:rStyle w:val="StyleUnderline"/>
        </w:rPr>
        <w:t xml:space="preserve"> on American and British support for its air fleet of F15 fighter jets</w:t>
      </w:r>
      <w:r w:rsidRPr="007F3D73">
        <w:rPr>
          <w:sz w:val="8"/>
        </w:rPr>
        <w:t xml:space="preserve">, </w:t>
      </w:r>
      <w:r w:rsidRPr="007F3D73">
        <w:rPr>
          <w:rStyle w:val="StyleUnderline"/>
        </w:rPr>
        <w:t>Apache helicopters, and Tornado aircraft.</w:t>
      </w:r>
      <w:r w:rsidRPr="007F3D73">
        <w:rPr>
          <w:sz w:val="8"/>
        </w:rPr>
        <w:t xml:space="preserve"> </w:t>
      </w:r>
      <w:r w:rsidRPr="007F3D73">
        <w:rPr>
          <w:rStyle w:val="StyleUnderline"/>
        </w:rPr>
        <w:t xml:space="preserve">If either Washington or London halts the flow of logistics, </w:t>
      </w:r>
      <w:r w:rsidRPr="007F3D73">
        <w:rPr>
          <w:rStyle w:val="Emphasis"/>
        </w:rPr>
        <w:t>the RSAF will be grounded</w:t>
      </w:r>
      <w:r w:rsidRPr="007F3D73">
        <w:rPr>
          <w:sz w:val="8"/>
        </w:rPr>
        <w:t xml:space="preserve">. </w:t>
      </w:r>
      <w:r w:rsidRPr="007F3D73">
        <w:rPr>
          <w:rStyle w:val="StyleUnderline"/>
        </w:rPr>
        <w:t>The Saudi army and the Saudi Arabian National Guard are similarly dependent on foreigners</w:t>
      </w:r>
      <w:r w:rsidRPr="007F3D73">
        <w:rPr>
          <w:sz w:val="8"/>
        </w:rPr>
        <w:t xml:space="preserve"> (the Saudi Arabian National Guard is heavily dependent on Canada). </w:t>
      </w:r>
      <w:r w:rsidRPr="007F3D73">
        <w:rPr>
          <w:rStyle w:val="StyleUnderline"/>
        </w:rPr>
        <w:t>The same is also true for the Saudis allies like Bahrain.</w:t>
      </w:r>
    </w:p>
    <w:p w:rsidR="00FD1AF7" w:rsidRPr="007F3D73" w:rsidRDefault="00FD1AF7" w:rsidP="00FD1AF7">
      <w:pPr>
        <w:rPr>
          <w:sz w:val="8"/>
        </w:rPr>
      </w:pPr>
      <w:r w:rsidRPr="007F3D73">
        <w:rPr>
          <w:rStyle w:val="StyleUnderline"/>
        </w:rPr>
        <w:t>Under President Obama, Saudi Arabia spent well over $110 billion in U.S. weapons</w:t>
      </w:r>
      <w:r w:rsidRPr="007F3D73">
        <w:rPr>
          <w:sz w:val="8"/>
        </w:rPr>
        <w:t xml:space="preserve">, including for aircraft, helicopters, and air defense missiles. These deals were the largest in American history. Saudi commentators routinely decried Obama for failing to protect Saudi interests, but </w:t>
      </w:r>
      <w:r w:rsidRPr="007F3D73">
        <w:rPr>
          <w:rStyle w:val="StyleUnderline"/>
        </w:rPr>
        <w:t>the kingdom loved his arms deals.</w:t>
      </w:r>
    </w:p>
    <w:p w:rsidR="00FD1AF7" w:rsidRPr="007F3D73" w:rsidRDefault="00FD1AF7" w:rsidP="00FD1AF7">
      <w:pPr>
        <w:rPr>
          <w:sz w:val="10"/>
          <w:szCs w:val="10"/>
        </w:rPr>
      </w:pPr>
      <w:r w:rsidRPr="007F3D73">
        <w:rPr>
          <w:sz w:val="10"/>
          <w:szCs w:val="10"/>
        </w:rPr>
        <w:t>But the kingdom has not bought any new arms platform during the Trump administration. Only one has even been seriously discussed: A $15 billion deal for THAAD, terminal high altitude area defense missiles, has gotten the most attention and preliminary approval from Congress, but the Saudis let pass a September deadline for the deal with Lockheed Martin. The Saudis certainly need more air defenses with the pro-Iran Zaydi Shiite Houthi rebels in Yemen firing ballistic missiles at Saudi cities.</w:t>
      </w:r>
    </w:p>
    <w:p w:rsidR="00FD1AF7" w:rsidRDefault="00FD1AF7" w:rsidP="00FD1AF7">
      <w:pPr>
        <w:rPr>
          <w:rStyle w:val="Emphasis"/>
        </w:rPr>
      </w:pPr>
      <w:r w:rsidRPr="007F3D73">
        <w:rPr>
          <w:rStyle w:val="StyleUnderline"/>
        </w:rPr>
        <w:t>The three and a half year-old Saudi war in Yemen is hugely expensive</w:t>
      </w:r>
      <w:r w:rsidRPr="007F3D73">
        <w:rPr>
          <w:sz w:val="8"/>
        </w:rPr>
        <w:t xml:space="preserve">. There are no public figures from the Saudi government about the war’s costs, </w:t>
      </w:r>
      <w:r w:rsidRPr="007F3D73">
        <w:rPr>
          <w:rStyle w:val="StyleUnderline"/>
        </w:rPr>
        <w:t>but a conservative estimate would be at least $50 billion per year. Maintenance costs for aircraft and warships go up dramatically when they are constantly in combat operations</w:t>
      </w:r>
      <w:r w:rsidRPr="007F3D73">
        <w:rPr>
          <w:sz w:val="8"/>
        </w:rPr>
        <w:t xml:space="preserve">. The Royal Saudi Navy has been blockading Yemen for over 40 months. The RSAF has conducted thousands of air strikes. </w:t>
      </w:r>
      <w:r w:rsidRPr="007F3D73">
        <w:rPr>
          <w:rStyle w:val="StyleUnderline"/>
        </w:rPr>
        <w:t>The war is draining the kingdom’s coffers</w:t>
      </w:r>
      <w:r w:rsidRPr="007F3D73">
        <w:rPr>
          <w:sz w:val="8"/>
        </w:rPr>
        <w:t xml:space="preserve">. And responsibility for the war is on Mohammed bin Salman, who as defense minister has driven Riyadh into this quagmire. </w:t>
      </w:r>
      <w:r w:rsidRPr="007F3D73">
        <w:rPr>
          <w:rStyle w:val="Emphasis"/>
        </w:rPr>
        <w:t>Shaking the arms relationship is by far the most important way to clip his wings.</w:t>
      </w:r>
    </w:p>
    <w:p w:rsidR="00FD1AF7" w:rsidRDefault="00FD1AF7" w:rsidP="00FD1AF7">
      <w:pPr>
        <w:rPr>
          <w:rStyle w:val="Emphasis"/>
        </w:rPr>
      </w:pPr>
    </w:p>
    <w:p w:rsidR="00FD1AF7" w:rsidRDefault="00FD1AF7" w:rsidP="00FD1AF7">
      <w:pPr>
        <w:pStyle w:val="Heading4"/>
      </w:pPr>
      <w:r>
        <w:t xml:space="preserve">Saudi Arabia will say yes – arms sales gives us a ton of leverage </w:t>
      </w:r>
    </w:p>
    <w:p w:rsidR="00FD1AF7" w:rsidRPr="007D7D0C" w:rsidRDefault="00FD1AF7" w:rsidP="00FD1AF7">
      <w:r w:rsidRPr="007D7D0C">
        <w:rPr>
          <w:rStyle w:val="Style13ptBold"/>
        </w:rPr>
        <w:t>Bruton 18</w:t>
      </w:r>
      <w:r>
        <w:t xml:space="preserve"> (F. Brinley Bruton. “The U.S. Wants the Saudis to End War in Yemen. And It Has Leverage.” NBCNews.com, NBCUniversal News Group, 5 Nov. 2018, </w:t>
      </w:r>
      <w:hyperlink r:id="rId15" w:history="1">
        <w:r w:rsidRPr="002E2094">
          <w:rPr>
            <w:rStyle w:val="Hyperlink"/>
          </w:rPr>
          <w:t>www.nbcnews.com/news/world/u-s-wants-yemen-war-end-will-it-stop-selling-n929921</w:t>
        </w:r>
      </w:hyperlink>
      <w:r>
        <w:t>, WC)</w:t>
      </w:r>
    </w:p>
    <w:p w:rsidR="00FD1AF7" w:rsidRPr="007D7D0C" w:rsidRDefault="00FD1AF7" w:rsidP="00FD1AF7">
      <w:pPr>
        <w:rPr>
          <w:b/>
          <w:iCs/>
          <w:u w:val="single"/>
        </w:rPr>
      </w:pPr>
      <w:r w:rsidRPr="00965469">
        <w:rPr>
          <w:rStyle w:val="StyleUnderline"/>
        </w:rPr>
        <w:lastRenderedPageBreak/>
        <w:t>Washington supports Saudi Arabia and its ally, the United Arab Emirates, through billions in arms sales</w:t>
      </w:r>
      <w:r w:rsidRPr="007D7D0C">
        <w:rPr>
          <w:sz w:val="10"/>
        </w:rPr>
        <w:t xml:space="preserve">. It also refuels their jets mid-air, provides training and shares intelligence. </w:t>
      </w:r>
      <w:r w:rsidRPr="00965469">
        <w:rPr>
          <w:rStyle w:val="Emphasis"/>
        </w:rPr>
        <w:t>So if the U.S. wants to try to force the Saudis' hands, it has leverage.</w:t>
      </w:r>
    </w:p>
    <w:p w:rsidR="00FD1AF7" w:rsidRPr="007D7D0C" w:rsidRDefault="00FD1AF7" w:rsidP="00FD1AF7">
      <w:pPr>
        <w:rPr>
          <w:u w:val="single"/>
        </w:rPr>
      </w:pPr>
      <w:r w:rsidRPr="00965469">
        <w:rPr>
          <w:rStyle w:val="StyleUnderline"/>
        </w:rPr>
        <w:t xml:space="preserve">The best way to force the Saudis to </w:t>
      </w:r>
      <w:r w:rsidRPr="00965469">
        <w:rPr>
          <w:rStyle w:val="Emphasis"/>
        </w:rPr>
        <w:t>change their ways is to stop sending weapons</w:t>
      </w:r>
      <w:r w:rsidRPr="00965469">
        <w:rPr>
          <w:rStyle w:val="StyleUnderline"/>
        </w:rPr>
        <w:t xml:space="preserve">, according to Human Rights Watch’s Yemen researcher Kristine </w:t>
      </w:r>
      <w:proofErr w:type="spellStart"/>
      <w:r w:rsidRPr="00965469">
        <w:rPr>
          <w:rStyle w:val="StyleUnderline"/>
        </w:rPr>
        <w:t>Beckerle</w:t>
      </w:r>
      <w:proofErr w:type="spellEnd"/>
      <w:r w:rsidRPr="00965469">
        <w:rPr>
          <w:rStyle w:val="StyleUnderline"/>
        </w:rPr>
        <w:t>.</w:t>
      </w:r>
    </w:p>
    <w:p w:rsidR="00FD1AF7" w:rsidRDefault="00FD1AF7" w:rsidP="00FD1AF7">
      <w:r>
        <w:t>“</w:t>
      </w:r>
      <w:r w:rsidRPr="00965469">
        <w:rPr>
          <w:rStyle w:val="StyleUnderline"/>
        </w:rPr>
        <w:t>You’ve gotten so many violations already over the past three and a half years, so what Pompeo and Mattis should be doing is saying, ‘</w:t>
      </w:r>
      <w:r w:rsidRPr="00965469">
        <w:rPr>
          <w:rStyle w:val="Emphasis"/>
        </w:rPr>
        <w:t>These are the benchmarks. We’re going to hold up weapons sales until you actually fulfill these tasks,’</w:t>
      </w:r>
      <w:r w:rsidRPr="007D7D0C">
        <w:rPr>
          <w:rStyle w:val="StyleUnderline"/>
        </w:rPr>
        <w:t>" she said, referring to the apparent bombing of civilian sites by the coalition.</w:t>
      </w:r>
    </w:p>
    <w:p w:rsidR="00FD1AF7" w:rsidRPr="007D7D0C" w:rsidRDefault="00FD1AF7" w:rsidP="00FD1AF7">
      <w:pPr>
        <w:rPr>
          <w:u w:val="single"/>
        </w:rPr>
      </w:pPr>
      <w:r w:rsidRPr="007F3D73">
        <w:rPr>
          <w:sz w:val="10"/>
        </w:rPr>
        <w:t>A</w:t>
      </w:r>
      <w:r w:rsidRPr="00965469">
        <w:rPr>
          <w:rStyle w:val="StyleUnderline"/>
        </w:rPr>
        <w:t>merican arms deliveries to the Saudis reached $5.5 billion last year, up from $1.7 billion in 2009,</w:t>
      </w:r>
      <w:r w:rsidRPr="007F3D73">
        <w:rPr>
          <w:sz w:val="10"/>
        </w:rPr>
        <w:t xml:space="preserve"> according to the U.K.-based Campaign Against Arms Trade which compiled the figures using Department of Defense statistics. </w:t>
      </w:r>
      <w:r w:rsidRPr="00965469">
        <w:rPr>
          <w:rStyle w:val="StyleUnderline"/>
        </w:rPr>
        <w:t>The U.S. government agreed to sell more than $79 billion in arms to Riyadh over that period.</w:t>
      </w:r>
    </w:p>
    <w:p w:rsidR="00FD1AF7" w:rsidRPr="007D7D0C" w:rsidRDefault="00FD1AF7" w:rsidP="00FD1AF7">
      <w:pPr>
        <w:rPr>
          <w:u w:val="single"/>
        </w:rPr>
      </w:pPr>
      <w:r w:rsidRPr="00965469">
        <w:rPr>
          <w:rStyle w:val="StyleUnderline"/>
        </w:rPr>
        <w:t>In a May 2017 stop in Saudi Arabia — his first trip abroad as president — Donald Trump announced $110 billion in immediate sales of U.S. arms and equipment, with $350 billion in additional deals over the next 10 years.</w:t>
      </w:r>
    </w:p>
    <w:p w:rsidR="00FD1AF7" w:rsidRPr="007D7D0C" w:rsidRDefault="00FD1AF7" w:rsidP="00FD1AF7">
      <w:pPr>
        <w:rPr>
          <w:sz w:val="8"/>
          <w:szCs w:val="8"/>
        </w:rPr>
      </w:pPr>
      <w:r w:rsidRPr="007D7D0C">
        <w:rPr>
          <w:sz w:val="8"/>
          <w:szCs w:val="8"/>
        </w:rPr>
        <w:t>While it is unclear how much of Trump's announcement covered deals that had already been unveiled, the president has touted such arms sales to the Saudis in an effort to explain the importance of the relationship with the kingdom. American officials have also been keen to focus on what they say is the country's key role on combating terrorism and fighting Iranian influence throughout the region.</w:t>
      </w:r>
    </w:p>
    <w:p w:rsidR="00FD1AF7" w:rsidRPr="007D7D0C" w:rsidRDefault="00FD1AF7" w:rsidP="00FD1AF7">
      <w:pPr>
        <w:rPr>
          <w:sz w:val="8"/>
          <w:szCs w:val="8"/>
        </w:rPr>
      </w:pPr>
      <w:r w:rsidRPr="007D7D0C">
        <w:rPr>
          <w:sz w:val="8"/>
          <w:szCs w:val="8"/>
        </w:rPr>
        <w:t>Andrew Smith of the Campaign Against Arms Trade said last week's calls for a cease-fire by Mattis and Pompeo were long overdue.</w:t>
      </w:r>
    </w:p>
    <w:p w:rsidR="00FD1AF7" w:rsidRPr="007D7D0C" w:rsidRDefault="00FD1AF7" w:rsidP="00FD1AF7">
      <w:pPr>
        <w:rPr>
          <w:sz w:val="8"/>
          <w:szCs w:val="8"/>
        </w:rPr>
      </w:pPr>
      <w:r w:rsidRPr="007D7D0C">
        <w:rPr>
          <w:sz w:val="8"/>
          <w:szCs w:val="8"/>
        </w:rPr>
        <w:t>"Over the last three and a half years Saudi-led forces have inflicted a terrible humanitarian catastrophe on Yemen," he said. "We hope that the current pressure can serve as a turning point. For far too long, arms-dealing governments have prioritized arms company profits over the rights and lives of Yemeni people."</w:t>
      </w:r>
    </w:p>
    <w:p w:rsidR="00FD1AF7" w:rsidRPr="007D7D0C" w:rsidRDefault="00FD1AF7" w:rsidP="00FD1AF7">
      <w:pPr>
        <w:rPr>
          <w:sz w:val="8"/>
          <w:szCs w:val="8"/>
        </w:rPr>
      </w:pPr>
      <w:r w:rsidRPr="007D7D0C">
        <w:rPr>
          <w:sz w:val="8"/>
          <w:szCs w:val="8"/>
        </w:rPr>
        <w:t>Over the summer, lawmakers included a provision in a defense bill requiring the administration to certify Saudi Arabia and its allies were trying to reduce civilian casualties in Yemen.</w:t>
      </w:r>
    </w:p>
    <w:p w:rsidR="00FD1AF7" w:rsidRPr="007D7D0C" w:rsidRDefault="00FD1AF7" w:rsidP="00FD1AF7">
      <w:pPr>
        <w:rPr>
          <w:sz w:val="8"/>
          <w:szCs w:val="8"/>
        </w:rPr>
      </w:pPr>
      <w:r w:rsidRPr="007D7D0C">
        <w:rPr>
          <w:sz w:val="8"/>
          <w:szCs w:val="8"/>
        </w:rPr>
        <w:t>In August, the coalition bombed a school bus carrying children, killing dozens.</w:t>
      </w:r>
    </w:p>
    <w:p w:rsidR="00FD1AF7" w:rsidRPr="007D7D0C" w:rsidRDefault="00FD1AF7" w:rsidP="00FD1AF7">
      <w:pPr>
        <w:rPr>
          <w:sz w:val="8"/>
          <w:szCs w:val="8"/>
        </w:rPr>
      </w:pPr>
      <w:r w:rsidRPr="007D7D0C">
        <w:rPr>
          <w:sz w:val="8"/>
          <w:szCs w:val="8"/>
        </w:rPr>
        <w:t>The deadly strike prompted international outrage. Weeks later, Pompeo certified to Congress that Saudi Arabia and the United Arab Emirates were working to reduce civilian casualties in Yemen — a legal requirement to allow U.S. aircraft to refuel the countries’ warplanes.</w:t>
      </w:r>
    </w:p>
    <w:p w:rsidR="00FD1AF7" w:rsidRPr="007D7D0C" w:rsidRDefault="00FD1AF7" w:rsidP="00FD1AF7">
      <w:pPr>
        <w:rPr>
          <w:sz w:val="8"/>
          <w:szCs w:val="8"/>
        </w:rPr>
      </w:pPr>
      <w:r w:rsidRPr="007D7D0C">
        <w:rPr>
          <w:sz w:val="8"/>
          <w:szCs w:val="8"/>
        </w:rPr>
        <w:t>Saudi officials have not commented on last week's comments by Mattis and Pompeo.</w:t>
      </w:r>
    </w:p>
    <w:p w:rsidR="00FD1AF7" w:rsidRPr="007D7D0C" w:rsidRDefault="00FD1AF7" w:rsidP="00FD1AF7">
      <w:pPr>
        <w:rPr>
          <w:sz w:val="8"/>
          <w:szCs w:val="8"/>
        </w:rPr>
      </w:pPr>
      <w:r w:rsidRPr="007D7D0C">
        <w:rPr>
          <w:sz w:val="8"/>
          <w:szCs w:val="8"/>
        </w:rPr>
        <w:t>But there are signs that the U.S. is bringing pressure to bear on Riyadh.</w:t>
      </w:r>
    </w:p>
    <w:p w:rsidR="00FD1AF7" w:rsidRPr="007D7D0C" w:rsidRDefault="00FD1AF7" w:rsidP="00FD1AF7">
      <w:pPr>
        <w:rPr>
          <w:sz w:val="8"/>
          <w:szCs w:val="8"/>
        </w:rPr>
      </w:pPr>
      <w:r w:rsidRPr="007D7D0C">
        <w:rPr>
          <w:sz w:val="8"/>
          <w:szCs w:val="8"/>
        </w:rPr>
        <w:t>On Wednesday, a group of Republican senators pressed the administration to cut off civilian nuclear talks with Saudi Arabia.</w:t>
      </w:r>
    </w:p>
    <w:p w:rsidR="00FD1AF7" w:rsidRPr="007D7D0C" w:rsidRDefault="00FD1AF7" w:rsidP="00FD1AF7">
      <w:pPr>
        <w:rPr>
          <w:b/>
          <w:iCs/>
          <w:u w:val="single"/>
        </w:rPr>
      </w:pPr>
      <w:r>
        <w:t xml:space="preserve">A day later, </w:t>
      </w:r>
      <w:r w:rsidRPr="00965469">
        <w:rPr>
          <w:rStyle w:val="StyleUnderline"/>
        </w:rPr>
        <w:t>the State Department confirmed senior U.S. officials have been in talks with both sides of the Yemen conflict and said that "</w:t>
      </w:r>
      <w:r w:rsidRPr="00965469">
        <w:rPr>
          <w:rStyle w:val="Emphasis"/>
        </w:rPr>
        <w:t>the climate is right" for negotiations to end the war.</w:t>
      </w:r>
    </w:p>
    <w:p w:rsidR="00FD1AF7" w:rsidRPr="00E87ABD" w:rsidRDefault="00FD1AF7" w:rsidP="00FD1AF7"/>
    <w:p w:rsidR="00FD1AF7" w:rsidRDefault="00FD1AF7" w:rsidP="00FD1AF7">
      <w:pPr>
        <w:pStyle w:val="Heading4"/>
      </w:pPr>
      <w:r>
        <w:t>Saudi rely on US arms sales – they can’t develop domestic facilities nor can China or Russia fill in</w:t>
      </w:r>
    </w:p>
    <w:p w:rsidR="00FD1AF7" w:rsidRDefault="00FD1AF7" w:rsidP="00FD1AF7">
      <w:proofErr w:type="spellStart"/>
      <w:r w:rsidRPr="00354AE1">
        <w:rPr>
          <w:rStyle w:val="Style13ptBold"/>
        </w:rPr>
        <w:t>Lamrani</w:t>
      </w:r>
      <w:proofErr w:type="spellEnd"/>
      <w:r w:rsidRPr="00354AE1">
        <w:rPr>
          <w:rStyle w:val="Style13ptBold"/>
        </w:rPr>
        <w:t xml:space="preserve"> 18</w:t>
      </w:r>
      <w:r>
        <w:t xml:space="preserve"> (Omar</w:t>
      </w:r>
      <w:r w:rsidRPr="00354AE1">
        <w:t xml:space="preserve"> </w:t>
      </w:r>
      <w:proofErr w:type="spellStart"/>
      <w:r>
        <w:t>Lamrani</w:t>
      </w:r>
      <w:proofErr w:type="spellEnd"/>
      <w:r>
        <w:t>. He is a senior military analyst who studied international relations at Clark University and holds a master's degree from the Diplomatic Academy of Vienna. “Saudi Arabia Lays the Foundation for a Defense Industry of Its Own”. Stratfor, 9 Nov. 2018, worldview.stratfor.com/article/saudi-arabia-defense-industry-weapons-imports-vision2030, WC)</w:t>
      </w:r>
    </w:p>
    <w:p w:rsidR="00FD1AF7" w:rsidRPr="00E87ABD" w:rsidRDefault="00FD1AF7" w:rsidP="00FD1AF7">
      <w:pPr>
        <w:rPr>
          <w:sz w:val="10"/>
        </w:rPr>
      </w:pPr>
      <w:r w:rsidRPr="00E87ABD">
        <w:rPr>
          <w:sz w:val="10"/>
        </w:rPr>
        <w:t xml:space="preserve">Saudi Arabia, flush with money, nestled in a hostile environment and saddled with demographic shortcomings, has long spent freely to bring in weapons from abroad. </w:t>
      </w:r>
      <w:r w:rsidRPr="00212122">
        <w:rPr>
          <w:rStyle w:val="StyleUnderline"/>
        </w:rPr>
        <w:t>And over the past five years, driven by its intensifying competition with archrival Iran and a heavy military commitment in the Yemen conflict, this trend has accelerated</w:t>
      </w:r>
      <w:r w:rsidRPr="00E87ABD">
        <w:rPr>
          <w:sz w:val="10"/>
        </w:rPr>
        <w:t xml:space="preserve">. </w:t>
      </w:r>
      <w:r w:rsidRPr="00212122">
        <w:rPr>
          <w:rStyle w:val="StyleUnderline"/>
        </w:rPr>
        <w:t>During the period of 2013-17, the number of arms systems the Saudi government purchased grew by 255 percent compared with its acquisitions from 2008-12</w:t>
      </w:r>
      <w:r w:rsidRPr="00E87ABD">
        <w:rPr>
          <w:sz w:val="10"/>
        </w:rPr>
        <w:t>, ranking it behind only India among global arms importers, according to the Stockholm International Peace Research Institute.</w:t>
      </w:r>
    </w:p>
    <w:p w:rsidR="00FD1AF7" w:rsidRDefault="00FD1AF7" w:rsidP="00FD1AF7">
      <w:r>
        <w:lastRenderedPageBreak/>
        <w:t>The Big Picture</w:t>
      </w:r>
    </w:p>
    <w:p w:rsidR="00FD1AF7" w:rsidRPr="00E87ABD" w:rsidRDefault="00FD1AF7" w:rsidP="00FD1AF7">
      <w:pPr>
        <w:rPr>
          <w:u w:val="single"/>
        </w:rPr>
      </w:pPr>
      <w:r w:rsidRPr="00212122">
        <w:rPr>
          <w:rStyle w:val="StyleUnderline"/>
        </w:rPr>
        <w:t xml:space="preserve">Middle Eastern heavyweight Saudi Arabia is the world's second-biggest arms importer. </w:t>
      </w:r>
      <w:r w:rsidRPr="00E87ABD">
        <w:rPr>
          <w:sz w:val="10"/>
        </w:rPr>
        <w:t xml:space="preserve">But a dependence on foreign sources of weapons leaves the kingdom vulnerable to political pressures from the countries that sell them. To preserve its independence, </w:t>
      </w:r>
      <w:r w:rsidRPr="00212122">
        <w:rPr>
          <w:rStyle w:val="StyleUnderline"/>
        </w:rPr>
        <w:t>while improving its economic and employment prospects, the kingdom has increased its emphasis on developing a robust domestic defense industry.</w:t>
      </w:r>
    </w:p>
    <w:p w:rsidR="00FD1AF7" w:rsidRPr="00E87ABD" w:rsidRDefault="00FD1AF7" w:rsidP="00FD1AF7">
      <w:pPr>
        <w:rPr>
          <w:sz w:val="12"/>
          <w:szCs w:val="12"/>
        </w:rPr>
      </w:pPr>
      <w:r w:rsidRPr="00E87ABD">
        <w:rPr>
          <w:sz w:val="12"/>
          <w:szCs w:val="12"/>
        </w:rPr>
        <w:t>See The Saudi Survival Strategy</w:t>
      </w:r>
    </w:p>
    <w:p w:rsidR="00FD1AF7" w:rsidRPr="00E87ABD" w:rsidRDefault="00FD1AF7" w:rsidP="00FD1AF7">
      <w:pPr>
        <w:rPr>
          <w:sz w:val="12"/>
          <w:szCs w:val="12"/>
        </w:rPr>
      </w:pPr>
      <w:r w:rsidRPr="00E87ABD">
        <w:rPr>
          <w:sz w:val="12"/>
          <w:szCs w:val="12"/>
        </w:rPr>
        <w:t>As Saudi Arabia pursues its regional interests, it has increasingly sought to insulate itself from outside influence. To guard against dependence on arms imports, which could subject it to political pressure, it has worked to build up the capabilities of its own defense industry. This shift in philosophy comes as the kingdom's usual arms suppliers increasingly reconsider the extent of their weapons trade with Riyadh because of mounting casualties from Yemen's civil war and outrage over the apparent murder of Saudi journalist Jamal Khashoggi. Besides lessening dependence on foreign weapons sources, a mature local defense industry could also play a key role in diversifying the Saudi economy while Riyadh is working to ease its overreliance on energy exports. If the Saudi defense sector can be successfully built out, it could provide jobs for a large number of citizens and help address concerns about growing unemployment.</w:t>
      </w:r>
    </w:p>
    <w:p w:rsidR="00FD1AF7" w:rsidRDefault="00FD1AF7" w:rsidP="00FD1AF7">
      <w:r>
        <w:t>Building the Base for a Defense Industry</w:t>
      </w:r>
    </w:p>
    <w:p w:rsidR="00FD1AF7" w:rsidRPr="00E87ABD" w:rsidRDefault="00FD1AF7" w:rsidP="00FD1AF7">
      <w:pPr>
        <w:rPr>
          <w:sz w:val="10"/>
        </w:rPr>
      </w:pPr>
      <w:r w:rsidRPr="00212122">
        <w:rPr>
          <w:rStyle w:val="StyleUnderline"/>
        </w:rPr>
        <w:t>Saudi aspirations for an indigenous defense industry are certainly ambitious. In its overarching Saudi Vision 2030 economic strategy, Riyadh wants to produce locally at least half of the equipment it will need for security and military use by 2030.</w:t>
      </w:r>
      <w:r w:rsidRPr="00E87ABD">
        <w:rPr>
          <w:sz w:val="10"/>
        </w:rPr>
        <w:t xml:space="preserve"> To move toward that goal, when Saudi Arabia negotiates major arms contracts with trade partners, it increasingly insists that component manufacturing and final assembly be done in the kingdom.</w:t>
      </w:r>
    </w:p>
    <w:p w:rsidR="00FD1AF7" w:rsidRPr="00E87ABD" w:rsidRDefault="00FD1AF7" w:rsidP="00FD1AF7">
      <w:pPr>
        <w:rPr>
          <w:sz w:val="12"/>
          <w:szCs w:val="12"/>
        </w:rPr>
      </w:pPr>
      <w:r w:rsidRPr="00E87ABD">
        <w:rPr>
          <w:sz w:val="12"/>
          <w:szCs w:val="12"/>
        </w:rPr>
        <w:t>Riyadh has also overhauled some parts of the government structure to oversee the growth of its defense industry. For instance, the General Authority for Military Industries was created in 2017 to coordinate weapons procurement and research and development with an emphasis on local sourcing. In the same year, Saudi Arabian Military Industries (SAMI), a state-owned defense company with a focus on aeronautics, land weapons systems, missiles and defense electronics, all areas of heavy Saudi need, was founded. SAMI's lofty goals include the creation of more than 40,000 direct and 100,000 indirect jobs in the country by 2030, which, by then, it hopes would add more than $3.7 billion to the kingdom's annual gross domestic product, which stood at about $684 billion in 2017.</w:t>
      </w:r>
    </w:p>
    <w:p w:rsidR="00FD1AF7" w:rsidRDefault="00FD1AF7" w:rsidP="00FD1AF7">
      <w:r>
        <w:t>Saudi spending on arms imports</w:t>
      </w:r>
    </w:p>
    <w:p w:rsidR="00FD1AF7" w:rsidRPr="00E87ABD" w:rsidRDefault="00FD1AF7" w:rsidP="00FD1AF7">
      <w:pPr>
        <w:rPr>
          <w:sz w:val="8"/>
        </w:rPr>
      </w:pPr>
      <w:r w:rsidRPr="00212122">
        <w:rPr>
          <w:rStyle w:val="StyleUnderline"/>
        </w:rPr>
        <w:t>Saudi Arabia already has made concrete progress in building its defense industrial base</w:t>
      </w:r>
      <w:r w:rsidRPr="00E87ABD">
        <w:rPr>
          <w:sz w:val="8"/>
        </w:rPr>
        <w:t>. Large Western defense companies employ thousands of Saudis at their plants in the kingdom. Two-thirds of the workers employed by BAE Systems to assemble the Hawk trainer jets it sold to Riyadh, for instance, are Saudi citizens. In March 2018, Boeing and SAMI formed a joint venture partnership with the goal of localizing 55 percent of the service and maintenance work done on Boeing aircraft sold to the kingdom by 2030. According to Boeing, this would create 6,000 jobs or training opportunities for Saudi youths.</w:t>
      </w:r>
    </w:p>
    <w:p w:rsidR="00FD1AF7" w:rsidRDefault="00FD1AF7" w:rsidP="00FD1AF7">
      <w:r>
        <w:t>Wrinkles in the System</w:t>
      </w:r>
    </w:p>
    <w:p w:rsidR="00FD1AF7" w:rsidRPr="00E87ABD" w:rsidRDefault="00FD1AF7" w:rsidP="00FD1AF7">
      <w:pPr>
        <w:rPr>
          <w:rStyle w:val="StyleUnderline"/>
          <w:sz w:val="8"/>
          <w:u w:val="none"/>
        </w:rPr>
      </w:pPr>
      <w:r w:rsidRPr="00212122">
        <w:rPr>
          <w:rStyle w:val="StyleUnderline"/>
        </w:rPr>
        <w:t>While Saudi Arabia has certainly laid the groundwork for its defense industry and has made some early progress in developing it</w:t>
      </w:r>
      <w:r w:rsidRPr="00E87ABD">
        <w:rPr>
          <w:sz w:val="8"/>
        </w:rPr>
        <w:t xml:space="preserve">, guiding the sector to maturity will be no simple matter. It </w:t>
      </w:r>
      <w:r w:rsidRPr="00E87ABD">
        <w:rPr>
          <w:rStyle w:val="StyleUnderline"/>
        </w:rPr>
        <w:t>is one thing to agree on paper to significant technology transfers and local job creation, but it is another to effectively implement such dea</w:t>
      </w:r>
      <w:r w:rsidRPr="00E87ABD">
        <w:rPr>
          <w:sz w:val="8"/>
        </w:rPr>
        <w:t>ls. Struggles by defense companies to satisfy stipulations within pending agreements that mandate local sourcing of services and raw materials have led to contract delays.</w:t>
      </w:r>
      <w:r w:rsidRPr="00E87ABD">
        <w:rPr>
          <w:rStyle w:val="StyleUnderline"/>
        </w:rPr>
        <w:t xml:space="preserve"> It has also proved particularly difficult for defense companies with well-established and staffed manufacturing plants in the United States and Europe to set up assembly lines in Saudi Arabia, </w:t>
      </w:r>
      <w:r w:rsidRPr="00E87ABD">
        <w:rPr>
          <w:sz w:val="8"/>
        </w:rPr>
        <w:t>despite the relative simplicity of assembly compared with full manufacturing.</w:t>
      </w:r>
    </w:p>
    <w:p w:rsidR="00FD1AF7" w:rsidRPr="00E87ABD" w:rsidRDefault="00FD1AF7" w:rsidP="00FD1AF7">
      <w:pPr>
        <w:rPr>
          <w:sz w:val="10"/>
        </w:rPr>
      </w:pPr>
      <w:r w:rsidRPr="00E87ABD">
        <w:rPr>
          <w:rStyle w:val="StyleUnderline"/>
        </w:rPr>
        <w:t>A particular problem those companies have run into has been in finding a sufficient number of Saudis who have both the necessary technical skills and the willingness to work on a factory floor. The shortcomings of the Saudi educational system have forced defense companies to conduct their own staff training, causing delays and adding cost</w:t>
      </w:r>
      <w:r w:rsidRPr="00E87ABD">
        <w:rPr>
          <w:sz w:val="10"/>
        </w:rPr>
        <w:t xml:space="preserve">s. In fact, the choice of who would lead SAMI provides an illustrative point of the larger issue. Taking the helm as CEO of the state-owned defense company was not a Saudi, but rather Andreas </w:t>
      </w:r>
      <w:proofErr w:type="spellStart"/>
      <w:r w:rsidRPr="00E87ABD">
        <w:rPr>
          <w:sz w:val="10"/>
        </w:rPr>
        <w:t>Schwer</w:t>
      </w:r>
      <w:proofErr w:type="spellEnd"/>
      <w:r w:rsidRPr="00E87ABD">
        <w:rPr>
          <w:sz w:val="10"/>
        </w:rPr>
        <w:t>, a German citizen and former head of combat systems at Rheinmetall AG.</w:t>
      </w:r>
    </w:p>
    <w:p w:rsidR="00FD1AF7" w:rsidRDefault="00FD1AF7" w:rsidP="00FD1AF7">
      <w:r>
        <w:t>Moving Away From the U.S. and Europe</w:t>
      </w:r>
    </w:p>
    <w:p w:rsidR="00FD1AF7" w:rsidRPr="00E87ABD" w:rsidRDefault="00FD1AF7" w:rsidP="00FD1AF7">
      <w:pPr>
        <w:rPr>
          <w:sz w:val="10"/>
        </w:rPr>
      </w:pPr>
      <w:r w:rsidRPr="00E87ABD">
        <w:rPr>
          <w:sz w:val="10"/>
        </w:rPr>
        <w:t xml:space="preserve">Beyond the long-term strategy of making its own equipment, </w:t>
      </w:r>
      <w:r w:rsidRPr="00E87ABD">
        <w:rPr>
          <w:rStyle w:val="StyleUnderline"/>
        </w:rPr>
        <w:t>Saudi Arabia has also weighed the option of diversifying weapons purchases away from U.S. and European states</w:t>
      </w:r>
      <w:r w:rsidRPr="00E87ABD">
        <w:rPr>
          <w:sz w:val="10"/>
        </w:rPr>
        <w:t xml:space="preserve">, which currently satisfy the bulk of Saudi demand. Such an approach not only would allow Saudi Arabia to reduce its dependence on the United States and the European Union, but could also give Riyadh access to countries more willing to overlook its track record on human rights and to offer generous technology transfer rights as part of contracts. </w:t>
      </w:r>
      <w:r w:rsidRPr="00E87ABD">
        <w:rPr>
          <w:rStyle w:val="StyleUnderline"/>
        </w:rPr>
        <w:t xml:space="preserve">The kingdom, for instance, has opened negotiations with Russia over the purchase of the S-400 surface-to-air missile system in hopes that Moscow would offer a deal better than the U.S. offers on its Terminal High-Altitude Area Defense (THAAD) system. And </w:t>
      </w:r>
      <w:r w:rsidRPr="00E87ABD">
        <w:rPr>
          <w:rStyle w:val="StyleUnderline"/>
        </w:rPr>
        <w:lastRenderedPageBreak/>
        <w:t>Saudi Arabia has purchased large numbers of armed drones from China a</w:t>
      </w:r>
      <w:r w:rsidRPr="00E87ABD">
        <w:rPr>
          <w:sz w:val="10"/>
        </w:rPr>
        <w:t>s the United States continues to refuse to sell such technology to countries in the region.</w:t>
      </w:r>
    </w:p>
    <w:p w:rsidR="00FD1AF7" w:rsidRPr="00E87ABD" w:rsidRDefault="00FD1AF7" w:rsidP="00FD1AF7">
      <w:pPr>
        <w:rPr>
          <w:sz w:val="10"/>
        </w:rPr>
      </w:pPr>
      <w:r w:rsidRPr="00E87ABD">
        <w:rPr>
          <w:rStyle w:val="StyleUnderline"/>
        </w:rPr>
        <w:t xml:space="preserve">While there are certainly potential benefits for the Saudis in diversifying arms sources, </w:t>
      </w:r>
      <w:r w:rsidRPr="00E87ABD">
        <w:rPr>
          <w:rStyle w:val="Emphasis"/>
        </w:rPr>
        <w:t>there are considerable limits as well</w:t>
      </w:r>
      <w:r w:rsidRPr="00E87ABD">
        <w:rPr>
          <w:sz w:val="10"/>
        </w:rPr>
        <w:t xml:space="preserve">. For one thing, </w:t>
      </w:r>
      <w:r w:rsidRPr="00E87ABD">
        <w:rPr>
          <w:rStyle w:val="Emphasis"/>
        </w:rPr>
        <w:t>neither Russia nor China is in the position to replace the United States as a present and powerful guarantor of Saudi security against Iran</w:t>
      </w:r>
      <w:r w:rsidRPr="00E87ABD">
        <w:rPr>
          <w:sz w:val="10"/>
        </w:rPr>
        <w:t xml:space="preserve">. </w:t>
      </w:r>
      <w:r w:rsidRPr="00E87ABD">
        <w:rPr>
          <w:rStyle w:val="StyleUnderline"/>
        </w:rPr>
        <w:t xml:space="preserve">Even more important, because the Saudi military is equipped chiefly with Western weapons, a major </w:t>
      </w:r>
      <w:proofErr w:type="spellStart"/>
      <w:r w:rsidRPr="00E87ABD">
        <w:rPr>
          <w:rStyle w:val="StyleUnderline"/>
        </w:rPr>
        <w:t>forcewide</w:t>
      </w:r>
      <w:proofErr w:type="spellEnd"/>
      <w:r w:rsidRPr="00E87ABD">
        <w:rPr>
          <w:rStyle w:val="StyleUnderline"/>
        </w:rPr>
        <w:t xml:space="preserve"> shift toward non-Western equipment would create serious logistical and training problems in a force already not well-known for its maintenance capabilities or its professional acumen</w:t>
      </w:r>
      <w:r w:rsidRPr="00E87ABD">
        <w:rPr>
          <w:sz w:val="10"/>
        </w:rPr>
        <w:t xml:space="preserve">. For those reasons, </w:t>
      </w:r>
      <w:r w:rsidRPr="00E87ABD">
        <w:rPr>
          <w:rStyle w:val="StyleUnderline"/>
        </w:rPr>
        <w:t xml:space="preserve">the Saudi state will have no choice but to continue to rely on its alliances with the United States </w:t>
      </w:r>
      <w:r w:rsidRPr="00E87ABD">
        <w:rPr>
          <w:sz w:val="10"/>
        </w:rPr>
        <w:t>and, to a lesser extent, European states. This will extend to its arms-purchasing relationship as well.</w:t>
      </w:r>
    </w:p>
    <w:p w:rsidR="00FD1AF7" w:rsidRDefault="00FD1AF7" w:rsidP="00FD1AF7">
      <w:pPr>
        <w:rPr>
          <w:rStyle w:val="StyleUnderline"/>
        </w:rPr>
      </w:pPr>
      <w:r w:rsidRPr="00E87ABD">
        <w:rPr>
          <w:rStyle w:val="StyleUnderline"/>
        </w:rPr>
        <w:t>Even in the best of cases, the Saudi defense industry will not be developed enough to give it full independence in weapons sourcing even by 2030</w:t>
      </w:r>
      <w:r w:rsidRPr="00E87ABD">
        <w:rPr>
          <w:sz w:val="12"/>
        </w:rPr>
        <w:t xml:space="preserve">. Considering the industry's current underdeveloped state, </w:t>
      </w:r>
      <w:r w:rsidRPr="00E87ABD">
        <w:rPr>
          <w:rStyle w:val="StyleUnderline"/>
        </w:rPr>
        <w:t>even if it matures considerably, the kingdom will still have to look abroad for the high-tech weaponry it desires</w:t>
      </w:r>
      <w:r w:rsidRPr="00E87ABD">
        <w:rPr>
          <w:sz w:val="12"/>
        </w:rPr>
        <w:t xml:space="preserve">. </w:t>
      </w:r>
      <w:r w:rsidRPr="00E87ABD">
        <w:rPr>
          <w:rStyle w:val="StyleUnderline"/>
        </w:rPr>
        <w:t>Saudi Arabia thus will have no choice but to continue to rely on arms imports in the coming years</w:t>
      </w:r>
      <w:r w:rsidRPr="00E87ABD">
        <w:rPr>
          <w:sz w:val="12"/>
        </w:rPr>
        <w:t xml:space="preserve">, but that dependence will not preclude it from following an increasingly independent course. Furthermore, given the limits of the kingdom's strategy to find other sources of weapons, </w:t>
      </w:r>
      <w:r w:rsidRPr="00E87ABD">
        <w:rPr>
          <w:rStyle w:val="StyleUnderline"/>
        </w:rPr>
        <w:t>Riyadh will remain keen to maintain its significant relationship with Western powers, particularly the United States.</w:t>
      </w:r>
    </w:p>
    <w:p w:rsidR="00FD1AF7" w:rsidRDefault="00FD1AF7" w:rsidP="00FD1AF7">
      <w:pPr>
        <w:rPr>
          <w:rStyle w:val="StyleUnderline"/>
        </w:rPr>
      </w:pPr>
    </w:p>
    <w:p w:rsidR="00FD1AF7" w:rsidRPr="00324B8C" w:rsidRDefault="00FD1AF7" w:rsidP="00FD1AF7"/>
    <w:p w:rsidR="00CA5C6B" w:rsidRDefault="00842E83" w:rsidP="00FD1AF7">
      <w:pPr>
        <w:pStyle w:val="Heading2"/>
      </w:pPr>
      <w:r>
        <w:lastRenderedPageBreak/>
        <w:t>Threaten</w:t>
      </w:r>
      <w:r w:rsidR="00CA5C6B">
        <w:t xml:space="preserve"> CP – Aff</w:t>
      </w:r>
      <w:r w:rsidR="007D5D0B">
        <w:t xml:space="preserve"> Answers</w:t>
      </w:r>
    </w:p>
    <w:p w:rsidR="00CA5C6B" w:rsidRDefault="00CA5C6B" w:rsidP="00CA5C6B">
      <w:pPr>
        <w:pStyle w:val="Heading3"/>
      </w:pPr>
      <w:r>
        <w:lastRenderedPageBreak/>
        <w:t>2AC – Saudi Says ‘No’</w:t>
      </w:r>
    </w:p>
    <w:p w:rsidR="00CA5C6B" w:rsidRDefault="00CA5C6B" w:rsidP="00CA5C6B">
      <w:pPr>
        <w:pStyle w:val="Heading4"/>
      </w:pPr>
      <w:r>
        <w:t xml:space="preserve">Saudi says no - the US has </w:t>
      </w:r>
      <w:r w:rsidRPr="00E11640">
        <w:rPr>
          <w:u w:val="single"/>
        </w:rPr>
        <w:t>no leverage</w:t>
      </w:r>
      <w:r>
        <w:t xml:space="preserve"> or direct influence </w:t>
      </w:r>
    </w:p>
    <w:p w:rsidR="00CA5C6B" w:rsidRPr="00E11640" w:rsidRDefault="00CA5C6B" w:rsidP="00CA5C6B">
      <w:r w:rsidRPr="00E11640">
        <w:rPr>
          <w:rStyle w:val="Style13ptBold"/>
        </w:rPr>
        <w:t>Rand 18 (</w:t>
      </w:r>
      <w:proofErr w:type="spellStart"/>
      <w:r>
        <w:t>Dafna</w:t>
      </w:r>
      <w:proofErr w:type="spellEnd"/>
      <w:r>
        <w:t xml:space="preserve"> H. Rand. Dr. </w:t>
      </w:r>
      <w:proofErr w:type="spellStart"/>
      <w:r>
        <w:t>Dafna</w:t>
      </w:r>
      <w:proofErr w:type="spellEnd"/>
      <w:r>
        <w:t xml:space="preserve"> H. Rand was the Deputy Assistant Secretary of State for Democracy, Human Rights and Labor from 2015-2017. She previously served on the staff of the National Security Council and the U.S. Senate. “Extricating the United States from Yemen: Lessons on the Strategic Perils of Partnered Operations.” Lawfare, 30 Nov. 2018, </w:t>
      </w:r>
      <w:hyperlink r:id="rId16" w:history="1">
        <w:r w:rsidRPr="002E2094">
          <w:rPr>
            <w:rStyle w:val="Hyperlink"/>
          </w:rPr>
          <w:t>www.lawfareblog.com/extricating-united-states-yemen-lessons-strategic-perils-partnered-operations</w:t>
        </w:r>
      </w:hyperlink>
      <w:r>
        <w:t>, WC)</w:t>
      </w:r>
    </w:p>
    <w:p w:rsidR="00CA5C6B" w:rsidRPr="00E11640" w:rsidRDefault="00CA5C6B" w:rsidP="00CA5C6B">
      <w:pPr>
        <w:rPr>
          <w:u w:val="single"/>
        </w:rPr>
      </w:pPr>
      <w:r>
        <w:t xml:space="preserve">Finally, </w:t>
      </w:r>
      <w:r w:rsidRPr="00E11640">
        <w:rPr>
          <w:rStyle w:val="StyleUnderline"/>
        </w:rPr>
        <w:t xml:space="preserve">the Yemen experience exposes how offering security assistance in the name of building partner capacity can, paradoxically, </w:t>
      </w:r>
      <w:r w:rsidRPr="00E11640">
        <w:rPr>
          <w:rStyle w:val="Emphasis"/>
        </w:rPr>
        <w:t>erode U.S. influence with</w:t>
      </w:r>
      <w:r w:rsidRPr="00E11640">
        <w:rPr>
          <w:rStyle w:val="StyleUnderline"/>
        </w:rPr>
        <w:t xml:space="preserve"> partners over time.</w:t>
      </w:r>
    </w:p>
    <w:p w:rsidR="00CA5C6B" w:rsidRPr="00E11640" w:rsidRDefault="00CA5C6B" w:rsidP="00CA5C6B">
      <w:pPr>
        <w:rPr>
          <w:sz w:val="12"/>
        </w:rPr>
      </w:pPr>
      <w:r w:rsidRPr="00E11640">
        <w:rPr>
          <w:sz w:val="12"/>
        </w:rPr>
        <w:t xml:space="preserve">The arrangement of limited support for the coalition reached in 2015 was awkward from the beginning. </w:t>
      </w:r>
      <w:r w:rsidRPr="00E11640">
        <w:rPr>
          <w:rStyle w:val="StyleUnderline"/>
        </w:rPr>
        <w:t>For the first time since the first Gulf War, the United States agreed to support a coalition waging a war in the Middle East, rather than formally joining or leading it</w:t>
      </w:r>
      <w:r w:rsidRPr="00E11640">
        <w:rPr>
          <w:rStyle w:val="Emphasis"/>
        </w:rPr>
        <w:t xml:space="preserve">. </w:t>
      </w:r>
      <w:r w:rsidRPr="00E11640">
        <w:rPr>
          <w:rStyle w:val="StyleUnderline"/>
        </w:rPr>
        <w:t>This arrangement meant</w:t>
      </w:r>
      <w:r w:rsidRPr="00E11640">
        <w:rPr>
          <w:rStyle w:val="Emphasis"/>
        </w:rPr>
        <w:t xml:space="preserve"> a priori that the United States would not be driving the big picture decisions</w:t>
      </w:r>
      <w:r w:rsidRPr="00E11640">
        <w:rPr>
          <w:sz w:val="12"/>
        </w:rPr>
        <w:t xml:space="preserve">. </w:t>
      </w:r>
      <w:r w:rsidRPr="00E11640">
        <w:rPr>
          <w:rStyle w:val="StyleUnderline"/>
        </w:rPr>
        <w:t xml:space="preserve">Moreover, U.S. </w:t>
      </w:r>
      <w:r w:rsidRPr="00E11640">
        <w:rPr>
          <w:rStyle w:val="Emphasis"/>
        </w:rPr>
        <w:t>support for the coalition did not earn it enough leverage to sway the coalition’s choice of targets</w:t>
      </w:r>
      <w:r w:rsidRPr="00E11640">
        <w:rPr>
          <w:rStyle w:val="StyleUnderline"/>
        </w:rPr>
        <w:t xml:space="preserve"> or other operational decisions that would have protected the people of Yemen. Since 2016, the United States has not been able to dissuade its Emirati partners from steadily advancing its troops up the Red Sea coastal region, toward </w:t>
      </w:r>
      <w:proofErr w:type="spellStart"/>
      <w:r w:rsidRPr="00E11640">
        <w:rPr>
          <w:rStyle w:val="StyleUnderline"/>
        </w:rPr>
        <w:t>Hodeidah</w:t>
      </w:r>
      <w:proofErr w:type="spellEnd"/>
      <w:r w:rsidRPr="00E11640">
        <w:rPr>
          <w:rStyle w:val="StyleUnderline"/>
        </w:rPr>
        <w:t xml:space="preserve"> governorate, with significant humanitarian consequences</w:t>
      </w:r>
      <w:r w:rsidRPr="00E11640">
        <w:rPr>
          <w:sz w:val="12"/>
        </w:rPr>
        <w:t xml:space="preserve">. This past summer and fall, the United Nations and international community warned the UAE and others in the coalition against launching an offensive in </w:t>
      </w:r>
      <w:proofErr w:type="spellStart"/>
      <w:r w:rsidRPr="00E11640">
        <w:rPr>
          <w:sz w:val="12"/>
        </w:rPr>
        <w:t>Hodeidah</w:t>
      </w:r>
      <w:proofErr w:type="spellEnd"/>
      <w:r w:rsidRPr="00E11640">
        <w:rPr>
          <w:sz w:val="12"/>
        </w:rPr>
        <w:t xml:space="preserve"> in particular, given its population density and the presence of a port through which 70 percent of all humanitarian aid transits into Yemen.</w:t>
      </w:r>
    </w:p>
    <w:p w:rsidR="00CA5C6B" w:rsidRPr="00E11640" w:rsidRDefault="00CA5C6B" w:rsidP="00CA5C6B">
      <w:pPr>
        <w:rPr>
          <w:sz w:val="10"/>
        </w:rPr>
      </w:pPr>
      <w:r w:rsidRPr="00E11640">
        <w:rPr>
          <w:sz w:val="10"/>
        </w:rPr>
        <w:t xml:space="preserve">Even as the ethical and reputational costs of every errant coalition airstrike have grown since 2015, </w:t>
      </w:r>
      <w:r w:rsidRPr="00E11640">
        <w:rPr>
          <w:rStyle w:val="StyleUnderline"/>
        </w:rPr>
        <w:t>the United States has failed to persuade the Saudis to improve their abilities to hit dynamic targets</w:t>
      </w:r>
      <w:r w:rsidRPr="00E11640">
        <w:rPr>
          <w:sz w:val="10"/>
        </w:rPr>
        <w:t xml:space="preserve">—with high profile, deadly results for the people of Yemen, including attacks on weddings, funerals, and school buses full of children. </w:t>
      </w:r>
      <w:r w:rsidRPr="00E11640">
        <w:rPr>
          <w:rStyle w:val="StyleUnderline"/>
        </w:rPr>
        <w:t xml:space="preserve">In 2017, just as the Pentagon began formally investing in tactical training efforts to improve non-dynamic targeting, </w:t>
      </w:r>
      <w:r w:rsidRPr="00E11640">
        <w:rPr>
          <w:rStyle w:val="Emphasis"/>
        </w:rPr>
        <w:t>U.S. strategic leverage seemed to decline</w:t>
      </w:r>
      <w:r w:rsidRPr="00E11640">
        <w:rPr>
          <w:rStyle w:val="StyleUnderline"/>
        </w:rPr>
        <w:t>, particularly when the Trump administration changed the signaling coming from Washington.</w:t>
      </w:r>
      <w:r w:rsidRPr="00E11640">
        <w:rPr>
          <w:sz w:val="10"/>
        </w:rPr>
        <w:t xml:space="preserve"> </w:t>
      </w:r>
      <w:r w:rsidRPr="00E11640">
        <w:rPr>
          <w:rStyle w:val="StyleUnderline"/>
        </w:rPr>
        <w:t xml:space="preserve">What had been the tentative yellow light offered by the Obama administration turned into a </w:t>
      </w:r>
      <w:r w:rsidRPr="00E11640">
        <w:rPr>
          <w:rStyle w:val="Emphasis"/>
        </w:rPr>
        <w:t xml:space="preserve">green light to the coalition war </w:t>
      </w:r>
      <w:r w:rsidRPr="00E11640">
        <w:rPr>
          <w:rStyle w:val="StyleUnderline"/>
        </w:rPr>
        <w:t>efforts</w:t>
      </w:r>
      <w:r w:rsidRPr="00E11640">
        <w:rPr>
          <w:sz w:val="10"/>
        </w:rPr>
        <w:t xml:space="preserve">. </w:t>
      </w:r>
      <w:r w:rsidRPr="00E11640">
        <w:rPr>
          <w:rStyle w:val="StyleUnderline"/>
        </w:rPr>
        <w:t>By the end of 2017, the United States and United Kingdom could not prevent the Saudis from blockading Yemen’s Red Sea ports, choking off key humanitarian access points and deepening the humanitarian crisis.</w:t>
      </w:r>
    </w:p>
    <w:p w:rsidR="00CA5C6B" w:rsidRDefault="00CA5C6B" w:rsidP="00CA5C6B">
      <w:pPr>
        <w:rPr>
          <w:sz w:val="12"/>
        </w:rPr>
      </w:pPr>
      <w:r w:rsidRPr="00E11640">
        <w:rPr>
          <w:rStyle w:val="StyleUnderline"/>
        </w:rPr>
        <w:t xml:space="preserve">In sum, the limited approach chosen by the United States afforded almost </w:t>
      </w:r>
      <w:r w:rsidRPr="00E11640">
        <w:rPr>
          <w:rStyle w:val="Emphasis"/>
        </w:rPr>
        <w:t>no leverage to shape its allies’ doctrine, strategy, or operations</w:t>
      </w:r>
      <w:r w:rsidRPr="00E11640">
        <w:rPr>
          <w:sz w:val="12"/>
        </w:rPr>
        <w:t>. Meanwhile, the Yemen war has exposed that decades of military hardware sales and training clearly left out key principles on how to fight wars, including how to abide by international humanitarian law. For instance, it is regrettable that despite the decades-long project to build the Gulf states’ capacity, the U.S. military’s own hard-won counterinsurgency lessons, learned in Iraq and Afghanistan during this same time period, were never transmitted to these close U.S. allies.</w:t>
      </w:r>
    </w:p>
    <w:p w:rsidR="00CA5C6B" w:rsidRPr="00B1743F" w:rsidRDefault="00CA5C6B" w:rsidP="00CA5C6B"/>
    <w:p w:rsidR="00CA5C6B" w:rsidRDefault="00CA5C6B" w:rsidP="00CA5C6B"/>
    <w:p w:rsidR="00CA5C6B" w:rsidRDefault="00CA5C6B" w:rsidP="00CA5C6B">
      <w:pPr>
        <w:pStyle w:val="Heading4"/>
      </w:pPr>
      <w:r>
        <w:t xml:space="preserve">They’ll say no – they perceive China and Russia will fill-in – they already have contingency plans </w:t>
      </w:r>
    </w:p>
    <w:p w:rsidR="00CA5C6B" w:rsidRPr="00B1743F" w:rsidRDefault="00CA5C6B" w:rsidP="00CA5C6B">
      <w:proofErr w:type="spellStart"/>
      <w:r w:rsidRPr="00323787">
        <w:rPr>
          <w:rStyle w:val="Style13ptBold"/>
        </w:rPr>
        <w:t>Turak</w:t>
      </w:r>
      <w:proofErr w:type="spellEnd"/>
      <w:r w:rsidRPr="00323787">
        <w:rPr>
          <w:rStyle w:val="Style13ptBold"/>
        </w:rPr>
        <w:t xml:space="preserve"> 18</w:t>
      </w:r>
      <w:r>
        <w:t xml:space="preserve"> (Natasha </w:t>
      </w:r>
      <w:proofErr w:type="spellStart"/>
      <w:r>
        <w:t>Turak</w:t>
      </w:r>
      <w:proofErr w:type="spellEnd"/>
      <w:r>
        <w:t xml:space="preserve">. “Threats of US Sanctions Could Accelerate a Saudi Shift </w:t>
      </w:r>
      <w:proofErr w:type="gramStart"/>
      <w:r>
        <w:t>Eastward .”</w:t>
      </w:r>
      <w:proofErr w:type="gramEnd"/>
      <w:r>
        <w:t xml:space="preserve"> CNBC, CNBC, 23 Oct. 2018, </w:t>
      </w:r>
      <w:hyperlink r:id="rId17" w:history="1">
        <w:r w:rsidRPr="002E2094">
          <w:rPr>
            <w:rStyle w:val="Hyperlink"/>
          </w:rPr>
          <w:t>www.cnbc.com/2018/10/23/threats-of-us-sanctions-could-accelerate-a-saudi-shift-eastward.html</w:t>
        </w:r>
      </w:hyperlink>
      <w:r>
        <w:t>, WC)</w:t>
      </w:r>
    </w:p>
    <w:p w:rsidR="00CA5C6B" w:rsidRPr="00B1743F" w:rsidRDefault="00CA5C6B" w:rsidP="00CA5C6B">
      <w:pPr>
        <w:rPr>
          <w:u w:val="single"/>
        </w:rPr>
      </w:pPr>
      <w:r w:rsidRPr="00B1743F">
        <w:rPr>
          <w:rStyle w:val="StyleUnderline"/>
        </w:rPr>
        <w:lastRenderedPageBreak/>
        <w:t>Riyadh’s increasing engagement with eastern power centers is not necessarily new, but this diplomatic crisis</w:t>
      </w:r>
      <w:r w:rsidRPr="00B1743F">
        <w:rPr>
          <w:rStyle w:val="Emphasis"/>
        </w:rPr>
        <w:t xml:space="preserve"> could spur its acceleration</w:t>
      </w:r>
      <w:r w:rsidRPr="00B1743F">
        <w:t xml:space="preserve">, </w:t>
      </w:r>
      <w:r w:rsidRPr="00B1743F">
        <w:rPr>
          <w:rStyle w:val="StyleUnderline"/>
        </w:rPr>
        <w:t xml:space="preserve">according to </w:t>
      </w:r>
      <w:proofErr w:type="spellStart"/>
      <w:r w:rsidRPr="00B1743F">
        <w:rPr>
          <w:rStyle w:val="StyleUnderline"/>
        </w:rPr>
        <w:t>Saman</w:t>
      </w:r>
      <w:proofErr w:type="spellEnd"/>
      <w:r w:rsidRPr="00B1743F">
        <w:rPr>
          <w:rStyle w:val="StyleUnderline"/>
        </w:rPr>
        <w:t xml:space="preserve"> Vakil, a research fellow at U.K. think tank Chatham House and a professor at Johns Hopkins’ School of Advanced International Studies.</w:t>
      </w:r>
    </w:p>
    <w:p w:rsidR="00CA5C6B" w:rsidRPr="00B1743F" w:rsidRDefault="00CA5C6B" w:rsidP="00CA5C6B">
      <w:pPr>
        <w:rPr>
          <w:u w:val="single"/>
        </w:rPr>
      </w:pPr>
      <w:r w:rsidRPr="00B1743F">
        <w:t>“</w:t>
      </w:r>
      <w:r w:rsidRPr="00B1743F">
        <w:rPr>
          <w:rStyle w:val="StyleUnderline"/>
        </w:rPr>
        <w:t xml:space="preserve">In Riyadh, </w:t>
      </w:r>
      <w:r w:rsidRPr="00394813">
        <w:rPr>
          <w:rStyle w:val="Emphasis"/>
        </w:rPr>
        <w:t>diversification of relationships</w:t>
      </w:r>
      <w:r w:rsidRPr="00B1743F">
        <w:rPr>
          <w:rStyle w:val="StyleUnderline"/>
        </w:rPr>
        <w:t xml:space="preserve"> and </w:t>
      </w:r>
      <w:r w:rsidRPr="0012592E">
        <w:rPr>
          <w:rStyle w:val="Emphasis"/>
        </w:rPr>
        <w:t>not putting all their eggs in Washington’s basket</w:t>
      </w:r>
      <w:r w:rsidRPr="00B1743F">
        <w:rPr>
          <w:rStyle w:val="StyleUnderline"/>
        </w:rPr>
        <w:t xml:space="preserve"> has been a longstanding policy,” Vakil told CNBC, describing energy deals with China dating back to the 1990s.</w:t>
      </w:r>
      <w:r w:rsidRPr="00B1743F">
        <w:t xml:space="preserve"> “</w:t>
      </w:r>
      <w:r w:rsidRPr="00B1743F">
        <w:rPr>
          <w:rStyle w:val="StyleUnderline"/>
        </w:rPr>
        <w:t xml:space="preserve">And it could be in their continued interest, because if there are forthcoming sanctions from the EU or the U.S. on human rights issues, obviously </w:t>
      </w:r>
      <w:r w:rsidRPr="00B1743F">
        <w:rPr>
          <w:rStyle w:val="Emphasis"/>
        </w:rPr>
        <w:t>China’s policy of non-interference</w:t>
      </w:r>
      <w:r w:rsidRPr="00B1743F">
        <w:rPr>
          <w:rStyle w:val="StyleUnderline"/>
        </w:rPr>
        <w:t xml:space="preserve"> would make sense for them, strategically speaking.”</w:t>
      </w:r>
    </w:p>
    <w:p w:rsidR="00CA5C6B" w:rsidRPr="00B1743F" w:rsidRDefault="00CA5C6B" w:rsidP="00CA5C6B">
      <w:pPr>
        <w:rPr>
          <w:sz w:val="14"/>
          <w:szCs w:val="14"/>
        </w:rPr>
      </w:pPr>
      <w:r w:rsidRPr="00B1743F">
        <w:rPr>
          <w:sz w:val="14"/>
          <w:szCs w:val="14"/>
        </w:rPr>
        <w:t>Still, the nearly 90-year-old alliance — deemed a “special relationship” when diplomatic ties were first established in 1933 — remains paramount to the kingdom’s stability, something Riyadh knows very well.</w:t>
      </w:r>
    </w:p>
    <w:p w:rsidR="00CA5C6B" w:rsidRPr="00B1743F" w:rsidRDefault="00CA5C6B" w:rsidP="00CA5C6B">
      <w:pPr>
        <w:rPr>
          <w:sz w:val="14"/>
          <w:szCs w:val="14"/>
        </w:rPr>
      </w:pPr>
      <w:r w:rsidRPr="00B1743F">
        <w:rPr>
          <w:sz w:val="14"/>
          <w:szCs w:val="14"/>
        </w:rPr>
        <w:t>“A break with the U.S., any obvious rupture in the relationship is also not in their interest,” Vakil added. “So they’re going to try to maintain these three different portfolios.”</w:t>
      </w:r>
    </w:p>
    <w:p w:rsidR="00CA5C6B" w:rsidRPr="00B1743F" w:rsidRDefault="00CA5C6B" w:rsidP="00CA5C6B">
      <w:r w:rsidRPr="00B1743F">
        <w:t>“</w:t>
      </w:r>
      <w:r w:rsidRPr="00B1743F">
        <w:rPr>
          <w:rStyle w:val="StyleUnderline"/>
        </w:rPr>
        <w:t>The House of Saud would be much weaker without U.S. support</w:t>
      </w:r>
      <w:r w:rsidRPr="00B1743F">
        <w:t>,” said Eurasia Group’s Kamel, acknowledging Washington’s decades of military and diplomatic backing.</w:t>
      </w:r>
    </w:p>
    <w:p w:rsidR="00CA5C6B" w:rsidRDefault="00CA5C6B" w:rsidP="00CA5C6B">
      <w:pPr>
        <w:rPr>
          <w:rStyle w:val="StyleUnderline"/>
        </w:rPr>
      </w:pPr>
      <w:r w:rsidRPr="00B1743F">
        <w:t>B</w:t>
      </w:r>
      <w:r w:rsidRPr="00B1743F">
        <w:rPr>
          <w:rStyle w:val="StyleUnderline"/>
        </w:rPr>
        <w:t>ut would it collapse? “Not necessarily immediately,” the analyst said. “But it would certainly be much weaker than it is today.”</w:t>
      </w:r>
    </w:p>
    <w:p w:rsidR="00CA5C6B" w:rsidRDefault="00CA5C6B" w:rsidP="00CA5C6B">
      <w:pPr>
        <w:rPr>
          <w:rStyle w:val="StyleUnderline"/>
        </w:rPr>
      </w:pPr>
    </w:p>
    <w:p w:rsidR="00CA5C6B" w:rsidRDefault="00CA5C6B" w:rsidP="00CA5C6B">
      <w:pPr>
        <w:pStyle w:val="Heading4"/>
      </w:pPr>
      <w:r>
        <w:t>They’ll say no – Yemen war perceived as key to stability, even if they’re not winning – it’s used to revive nationalism, project power, and divert attention</w:t>
      </w:r>
    </w:p>
    <w:p w:rsidR="00CA5C6B" w:rsidRPr="00394813" w:rsidRDefault="00CA5C6B" w:rsidP="00CA5C6B">
      <w:proofErr w:type="spellStart"/>
      <w:r w:rsidRPr="00394813">
        <w:rPr>
          <w:rStyle w:val="Style13ptBold"/>
        </w:rPr>
        <w:t>Behravesh</w:t>
      </w:r>
      <w:proofErr w:type="spellEnd"/>
      <w:r w:rsidRPr="00394813">
        <w:rPr>
          <w:rStyle w:val="Style13ptBold"/>
        </w:rPr>
        <w:t xml:space="preserve"> 17</w:t>
      </w:r>
      <w:r>
        <w:t xml:space="preserve"> (</w:t>
      </w:r>
      <w:proofErr w:type="spellStart"/>
      <w:r>
        <w:t>Maysam</w:t>
      </w:r>
      <w:proofErr w:type="spellEnd"/>
      <w:r>
        <w:t xml:space="preserve"> </w:t>
      </w:r>
      <w:proofErr w:type="spellStart"/>
      <w:r>
        <w:t>Behravesh</w:t>
      </w:r>
      <w:proofErr w:type="spellEnd"/>
      <w:r>
        <w:t xml:space="preserve">. </w:t>
      </w:r>
      <w:proofErr w:type="spellStart"/>
      <w:r>
        <w:t>Maysam</w:t>
      </w:r>
      <w:proofErr w:type="spellEnd"/>
      <w:r>
        <w:t xml:space="preserve"> </w:t>
      </w:r>
      <w:proofErr w:type="spellStart"/>
      <w:r>
        <w:t>Behravesh</w:t>
      </w:r>
      <w:proofErr w:type="spellEnd"/>
      <w:r>
        <w:t xml:space="preserve"> is a senior political analyst at Persis Media and a PhD candidate in the Department of Political Science at Lund University, Sweden. “Why Saudi Arabia Can't Let Yemen Go.” Middle East Eye, 18 July 2017, </w:t>
      </w:r>
      <w:hyperlink r:id="rId18" w:history="1">
        <w:r w:rsidRPr="002E2094">
          <w:rPr>
            <w:rStyle w:val="Hyperlink"/>
          </w:rPr>
          <w:t>www.middleeasteye.net/opinion/why-saudi-arabia-cant-let-yemen-go</w:t>
        </w:r>
      </w:hyperlink>
      <w:r>
        <w:t>, WC)</w:t>
      </w:r>
    </w:p>
    <w:p w:rsidR="00CA5C6B" w:rsidRPr="00394813" w:rsidRDefault="00CA5C6B" w:rsidP="00CA5C6B">
      <w:pPr>
        <w:rPr>
          <w:u w:val="single"/>
        </w:rPr>
      </w:pPr>
      <w:r w:rsidRPr="00323787">
        <w:rPr>
          <w:rStyle w:val="StyleUnderline"/>
        </w:rPr>
        <w:t>Yet, over two years on, the conflict has reached a stalemate. In particular, the Saudi-led forces have not yet succeeded in driving Houthis out of the capital Sanaa.</w:t>
      </w:r>
    </w:p>
    <w:p w:rsidR="00CA5C6B" w:rsidRPr="00394813" w:rsidRDefault="00CA5C6B" w:rsidP="00CA5C6B">
      <w:pPr>
        <w:rPr>
          <w:sz w:val="10"/>
        </w:rPr>
      </w:pPr>
      <w:r w:rsidRPr="00323787">
        <w:rPr>
          <w:rStyle w:val="StyleUnderline"/>
        </w:rPr>
        <w:t>All the while, the political and economic costs of the intervention have soared on the one hand and notable rifts have emerged between the coalition partners</w:t>
      </w:r>
      <w:r w:rsidRPr="00394813">
        <w:rPr>
          <w:sz w:val="10"/>
        </w:rPr>
        <w:t xml:space="preserve">, not least Yemeni forces loyal to </w:t>
      </w:r>
      <w:proofErr w:type="spellStart"/>
      <w:r w:rsidRPr="00394813">
        <w:rPr>
          <w:sz w:val="10"/>
        </w:rPr>
        <w:t>Hadi</w:t>
      </w:r>
      <w:proofErr w:type="spellEnd"/>
      <w:r w:rsidRPr="00394813">
        <w:rPr>
          <w:sz w:val="10"/>
        </w:rPr>
        <w:t xml:space="preserve"> and the Emiratis, on the other. The conflict in Yemen has degenerated into a war of attrition, with no definitive conclusion in sight.   </w:t>
      </w:r>
    </w:p>
    <w:p w:rsidR="00CA5C6B" w:rsidRPr="00394813" w:rsidRDefault="00CA5C6B" w:rsidP="00CA5C6B">
      <w:pPr>
        <w:rPr>
          <w:sz w:val="8"/>
        </w:rPr>
      </w:pPr>
      <w:r w:rsidRPr="00394813">
        <w:rPr>
          <w:sz w:val="8"/>
        </w:rPr>
        <w:t xml:space="preserve">Given these formidable challenges, the continuation of the Saudi-led military campaign is puzzling. </w:t>
      </w:r>
      <w:r w:rsidRPr="00323787">
        <w:rPr>
          <w:rStyle w:val="StyleUnderline"/>
        </w:rPr>
        <w:t>Why, after all, do the Saudis refuse to end their intervention in Yemen?</w:t>
      </w:r>
      <w:r w:rsidRPr="00394813">
        <w:rPr>
          <w:sz w:val="8"/>
        </w:rPr>
        <w:t xml:space="preserve"> Why don’t they make a final effort to conquer Sanaa and declare victory? Or let go of Yemen altogether?</w:t>
      </w:r>
    </w:p>
    <w:p w:rsidR="00CA5C6B" w:rsidRPr="00394813" w:rsidRDefault="00CA5C6B" w:rsidP="00CA5C6B">
      <w:pPr>
        <w:rPr>
          <w:b/>
          <w:iCs/>
          <w:u w:val="single"/>
        </w:rPr>
      </w:pPr>
      <w:r w:rsidRPr="00323787">
        <w:rPr>
          <w:rStyle w:val="StyleUnderline"/>
        </w:rPr>
        <w:t xml:space="preserve">The fact is that the Saudi war in Yemen is driven by much more than territorial security reasons or simply the aspiration to “contain” Iran. It is, to a considerable extent, an “affective”, emotionally driven campaign rooted in at least three significant </w:t>
      </w:r>
      <w:r w:rsidRPr="00323787">
        <w:rPr>
          <w:rStyle w:val="Emphasis"/>
        </w:rPr>
        <w:t xml:space="preserve">political-psychological factors: 1) revival of nationalism </w:t>
      </w:r>
      <w:r w:rsidRPr="00323787">
        <w:rPr>
          <w:rStyle w:val="StyleUnderline"/>
        </w:rPr>
        <w:t>at home</w:t>
      </w:r>
      <w:r w:rsidRPr="00323787">
        <w:rPr>
          <w:rStyle w:val="Emphasis"/>
        </w:rPr>
        <w:t xml:space="preserve">, 2) masculinism </w:t>
      </w:r>
      <w:r w:rsidRPr="00323787">
        <w:rPr>
          <w:rStyle w:val="StyleUnderline"/>
        </w:rPr>
        <w:t>in foreign policy making</w:t>
      </w:r>
      <w:r w:rsidRPr="00323787">
        <w:rPr>
          <w:rStyle w:val="Emphasis"/>
        </w:rPr>
        <w:t>, and 3) protection of regional status</w:t>
      </w:r>
    </w:p>
    <w:p w:rsidR="00CA5C6B" w:rsidRPr="00323787" w:rsidRDefault="00CA5C6B" w:rsidP="00CA5C6B">
      <w:r w:rsidRPr="00323787">
        <w:t>Reinvigorating Saudi nationalism</w:t>
      </w:r>
    </w:p>
    <w:p w:rsidR="00CA5C6B" w:rsidRPr="00394813" w:rsidRDefault="00CA5C6B" w:rsidP="00CA5C6B">
      <w:pPr>
        <w:rPr>
          <w:u w:val="single"/>
        </w:rPr>
      </w:pPr>
      <w:r w:rsidRPr="00323787">
        <w:rPr>
          <w:rStyle w:val="StyleUnderline"/>
        </w:rPr>
        <w:t>The military action against the Houthis</w:t>
      </w:r>
      <w:r w:rsidRPr="00394813">
        <w:rPr>
          <w:sz w:val="10"/>
        </w:rPr>
        <w:t xml:space="preserve"> – which subscribe to the Zaidi branch of Shia Islam almost unknown outside of Yemen - </w:t>
      </w:r>
      <w:r w:rsidRPr="00323787">
        <w:rPr>
          <w:rStyle w:val="StyleUnderline"/>
        </w:rPr>
        <w:t xml:space="preserve">has arguably sharpened the sense of nationalism in Saudi Arabia, enhancing the popularity of its leaders, in </w:t>
      </w:r>
      <w:r w:rsidRPr="00323787">
        <w:rPr>
          <w:rStyle w:val="StyleUnderline"/>
        </w:rPr>
        <w:lastRenderedPageBreak/>
        <w:t xml:space="preserve">particular the </w:t>
      </w:r>
      <w:proofErr w:type="spellStart"/>
      <w:r w:rsidRPr="00323787">
        <w:rPr>
          <w:rStyle w:val="StyleUnderline"/>
        </w:rPr>
        <w:t>defence</w:t>
      </w:r>
      <w:proofErr w:type="spellEnd"/>
      <w:r w:rsidRPr="00323787">
        <w:rPr>
          <w:rStyle w:val="StyleUnderline"/>
        </w:rPr>
        <w:t xml:space="preserve"> minister, Mohammed bin Salman (MBS), who has marshalled the campaign from the onset.</w:t>
      </w:r>
    </w:p>
    <w:p w:rsidR="00CA5C6B" w:rsidRPr="00394813" w:rsidRDefault="00CA5C6B" w:rsidP="00CA5C6B">
      <w:pPr>
        <w:rPr>
          <w:sz w:val="16"/>
          <w:szCs w:val="16"/>
        </w:rPr>
      </w:pPr>
      <w:r w:rsidRPr="00394813">
        <w:rPr>
          <w:sz w:val="16"/>
          <w:szCs w:val="16"/>
        </w:rPr>
        <w:t xml:space="preserve">The Saudi-led campaign to isolate and </w:t>
      </w:r>
      <w:proofErr w:type="spellStart"/>
      <w:r w:rsidRPr="00394813">
        <w:rPr>
          <w:sz w:val="16"/>
          <w:szCs w:val="16"/>
        </w:rPr>
        <w:t>ostracise</w:t>
      </w:r>
      <w:proofErr w:type="spellEnd"/>
      <w:r w:rsidRPr="00394813">
        <w:rPr>
          <w:sz w:val="16"/>
          <w:szCs w:val="16"/>
        </w:rPr>
        <w:t xml:space="preserve"> Qatar seems to be the latest instance of this passive-aggressive approach to reclaiming status and securing recognition</w:t>
      </w:r>
    </w:p>
    <w:p w:rsidR="00CA5C6B" w:rsidRPr="00394813" w:rsidRDefault="00CA5C6B" w:rsidP="00CA5C6B">
      <w:pPr>
        <w:rPr>
          <w:u w:val="single"/>
        </w:rPr>
      </w:pPr>
      <w:r w:rsidRPr="00323787">
        <w:rPr>
          <w:rStyle w:val="StyleUnderline"/>
        </w:rPr>
        <w:t xml:space="preserve">Interestingly, MBS’s recent </w:t>
      </w:r>
      <w:r w:rsidRPr="00323787">
        <w:rPr>
          <w:rStyle w:val="Emphasis"/>
        </w:rPr>
        <w:t>promotion</w:t>
      </w:r>
      <w:r w:rsidRPr="00323787">
        <w:rPr>
          <w:rStyle w:val="StyleUnderline"/>
        </w:rPr>
        <w:t xml:space="preserve"> from deputy crown prince to crown prince </w:t>
      </w:r>
      <w:r w:rsidRPr="00323787">
        <w:rPr>
          <w:rStyle w:val="Emphasis"/>
        </w:rPr>
        <w:t>would not be so convenient without his military adventures in Yemen</w:t>
      </w:r>
      <w:r w:rsidRPr="00323787">
        <w:rPr>
          <w:rStyle w:val="StyleUnderline"/>
        </w:rPr>
        <w:t xml:space="preserve"> and their impact on the Saudi national perception of him as a patriotic war hero and a determined defender of the realm.  </w:t>
      </w:r>
    </w:p>
    <w:p w:rsidR="00CA5C6B" w:rsidRPr="00394813" w:rsidRDefault="00CA5C6B" w:rsidP="00CA5C6B">
      <w:pPr>
        <w:rPr>
          <w:sz w:val="10"/>
        </w:rPr>
      </w:pPr>
      <w:r w:rsidRPr="00323787">
        <w:rPr>
          <w:rStyle w:val="StyleUnderline"/>
        </w:rPr>
        <w:t xml:space="preserve">Another pertinent advantage of the intervention was its </w:t>
      </w:r>
      <w:r w:rsidRPr="00323787">
        <w:rPr>
          <w:rStyle w:val="Emphasis"/>
        </w:rPr>
        <w:t>diversionary effect</w:t>
      </w:r>
      <w:r w:rsidRPr="00394813">
        <w:rPr>
          <w:sz w:val="10"/>
        </w:rPr>
        <w:t xml:space="preserve">. </w:t>
      </w:r>
      <w:r w:rsidRPr="00323787">
        <w:rPr>
          <w:rStyle w:val="StyleUnderline"/>
        </w:rPr>
        <w:t>It redirected public attention from the economic problems and high-level political schisms</w:t>
      </w:r>
      <w:r w:rsidRPr="00394813">
        <w:rPr>
          <w:sz w:val="10"/>
        </w:rPr>
        <w:t xml:space="preserve"> that Saudi Arabia has been grappling with since King Salman acceded to the throne in January 2015. It is little wonder that the coalition campaign in Yemen started only around two months later.  </w:t>
      </w:r>
    </w:p>
    <w:p w:rsidR="00CA5C6B" w:rsidRPr="00323787" w:rsidRDefault="00CA5C6B" w:rsidP="00CA5C6B">
      <w:r w:rsidRPr="00323787">
        <w:t>Masculinist foreign policy</w:t>
      </w:r>
    </w:p>
    <w:p w:rsidR="00CA5C6B" w:rsidRPr="00394813" w:rsidRDefault="00CA5C6B" w:rsidP="00CA5C6B">
      <w:pPr>
        <w:rPr>
          <w:sz w:val="8"/>
        </w:rPr>
      </w:pPr>
      <w:r w:rsidRPr="00323787">
        <w:rPr>
          <w:rStyle w:val="StyleUnderline"/>
        </w:rPr>
        <w:t>Saudi foreign policy represents one of the most masculinist and patriarchal in the international community</w:t>
      </w:r>
      <w:r w:rsidRPr="00394813">
        <w:rPr>
          <w:sz w:val="8"/>
        </w:rPr>
        <w:t xml:space="preserve">. A masculinist foreign policy may be </w:t>
      </w:r>
      <w:proofErr w:type="spellStart"/>
      <w:r w:rsidRPr="00394813">
        <w:rPr>
          <w:sz w:val="8"/>
        </w:rPr>
        <w:t>characterised</w:t>
      </w:r>
      <w:proofErr w:type="spellEnd"/>
      <w:r w:rsidRPr="00394813">
        <w:rPr>
          <w:sz w:val="8"/>
        </w:rPr>
        <w:t xml:space="preserve"> by tendencies that are conventionally associated with masculinism and male dominance such as </w:t>
      </w:r>
      <w:r w:rsidRPr="00323787">
        <w:rPr>
          <w:rStyle w:val="StyleUnderline"/>
        </w:rPr>
        <w:t>hawkishness, aggressiveness, coerciveness, proneness to violence, compromise aversion and so on.</w:t>
      </w:r>
    </w:p>
    <w:p w:rsidR="00CA5C6B" w:rsidRPr="00394813" w:rsidRDefault="00CA5C6B" w:rsidP="00CA5C6B">
      <w:pPr>
        <w:rPr>
          <w:sz w:val="14"/>
          <w:szCs w:val="14"/>
        </w:rPr>
      </w:pPr>
      <w:r w:rsidRPr="00394813">
        <w:rPr>
          <w:sz w:val="14"/>
          <w:szCs w:val="14"/>
        </w:rPr>
        <w:t xml:space="preserve">In her groundbreaking book A Most Masculine State, </w:t>
      </w:r>
      <w:proofErr w:type="spellStart"/>
      <w:r w:rsidRPr="00394813">
        <w:rPr>
          <w:sz w:val="14"/>
          <w:szCs w:val="14"/>
        </w:rPr>
        <w:t>Madawi</w:t>
      </w:r>
      <w:proofErr w:type="spellEnd"/>
      <w:r w:rsidRPr="00394813">
        <w:rPr>
          <w:sz w:val="14"/>
          <w:szCs w:val="14"/>
        </w:rPr>
        <w:t xml:space="preserve"> al-Rasheed, a visiting professor at the London School of Economics, probes the political, religious and historical roots of patriarchy in the Saudi society and demonstrates how it has affected the lives of women and their struggle for recognition, emancipation and equality.</w:t>
      </w:r>
    </w:p>
    <w:p w:rsidR="00CA5C6B" w:rsidRPr="00394813" w:rsidRDefault="00CA5C6B" w:rsidP="00CA5C6B">
      <w:pPr>
        <w:rPr>
          <w:sz w:val="10"/>
        </w:rPr>
      </w:pPr>
      <w:r w:rsidRPr="00323787">
        <w:rPr>
          <w:rStyle w:val="StyleUnderline"/>
        </w:rPr>
        <w:t>It is equally evident in Saudi Arabia’s foreign policy which usually manifests itself in its aversion to diplomacy and diplomatic solutions to conflicts, hasty recourse to aggressive measures without exhausting all non-military options,</w:t>
      </w:r>
      <w:r w:rsidRPr="00394813">
        <w:rPr>
          <w:sz w:val="10"/>
        </w:rPr>
        <w:t xml:space="preserve"> and obstinate insistence on policies whose ineffectiveness has been proven. </w:t>
      </w:r>
      <w:r w:rsidRPr="00323787">
        <w:rPr>
          <w:rStyle w:val="StyleUnderline"/>
        </w:rPr>
        <w:t>The sudden decision to intervene in Yemen encapsulates all these tendencies quite evidently.</w:t>
      </w:r>
    </w:p>
    <w:p w:rsidR="00CA5C6B" w:rsidRPr="00394813" w:rsidRDefault="00CA5C6B" w:rsidP="00CA5C6B">
      <w:pPr>
        <w:rPr>
          <w:sz w:val="12"/>
          <w:szCs w:val="12"/>
        </w:rPr>
      </w:pPr>
      <w:r w:rsidRPr="00394813">
        <w:rPr>
          <w:sz w:val="12"/>
          <w:szCs w:val="12"/>
        </w:rPr>
        <w:t>Other examples of Riyadh’s rigid patriarchal foreign policy orientation are its denunciation of political negotiations with Iran over bilateral tensions and the abrupt diplomatic and transport boycott of Qatar, a Sunni sheikhdom and former Saudi ally in the Middle East.</w:t>
      </w:r>
    </w:p>
    <w:p w:rsidR="00CA5C6B" w:rsidRPr="00394813" w:rsidRDefault="00CA5C6B" w:rsidP="00CA5C6B">
      <w:pPr>
        <w:rPr>
          <w:sz w:val="12"/>
          <w:szCs w:val="12"/>
        </w:rPr>
      </w:pPr>
      <w:r w:rsidRPr="00394813">
        <w:rPr>
          <w:sz w:val="12"/>
          <w:szCs w:val="12"/>
        </w:rPr>
        <w:t xml:space="preserve">Along parallel lines, Saudi Arabia prompted a diplomatic row with Sweden in early 2015 over a speech the Swedish feminist foreign minister Margot </w:t>
      </w:r>
      <w:proofErr w:type="spellStart"/>
      <w:r w:rsidRPr="00394813">
        <w:rPr>
          <w:sz w:val="12"/>
          <w:szCs w:val="12"/>
        </w:rPr>
        <w:t>Wallstrom’s</w:t>
      </w:r>
      <w:proofErr w:type="spellEnd"/>
      <w:r w:rsidRPr="00394813">
        <w:rPr>
          <w:sz w:val="12"/>
          <w:szCs w:val="12"/>
        </w:rPr>
        <w:t xml:space="preserve"> had been invited to give at an Arab League summit in Cairo on 9 March.</w:t>
      </w:r>
    </w:p>
    <w:p w:rsidR="00CA5C6B" w:rsidRPr="00394813" w:rsidRDefault="00CA5C6B" w:rsidP="00CA5C6B">
      <w:pPr>
        <w:rPr>
          <w:sz w:val="12"/>
          <w:szCs w:val="12"/>
        </w:rPr>
      </w:pPr>
      <w:r w:rsidRPr="00394813">
        <w:rPr>
          <w:sz w:val="12"/>
          <w:szCs w:val="12"/>
        </w:rPr>
        <w:t xml:space="preserve">Saudis blocked the speech and when Sweden announced the long-anticipated termination of an arms deal with the kingdom a day later, they recalled their ambassador to Stockholm, citing Sweden’s “flagrant interference” in their internal affairs, and further on </w:t>
      </w:r>
      <w:proofErr w:type="spellStart"/>
      <w:r w:rsidRPr="00394813">
        <w:rPr>
          <w:sz w:val="12"/>
          <w:szCs w:val="12"/>
        </w:rPr>
        <w:t>mobilised</w:t>
      </w:r>
      <w:proofErr w:type="spellEnd"/>
      <w:r w:rsidRPr="00394813">
        <w:rPr>
          <w:sz w:val="12"/>
          <w:szCs w:val="12"/>
        </w:rPr>
        <w:t xml:space="preserve"> the 22-member Arab League and the 57-member </w:t>
      </w:r>
      <w:proofErr w:type="spellStart"/>
      <w:r w:rsidRPr="00394813">
        <w:rPr>
          <w:sz w:val="12"/>
          <w:szCs w:val="12"/>
        </w:rPr>
        <w:t>Organisation</w:t>
      </w:r>
      <w:proofErr w:type="spellEnd"/>
      <w:r w:rsidRPr="00394813">
        <w:rPr>
          <w:sz w:val="12"/>
          <w:szCs w:val="12"/>
        </w:rPr>
        <w:t xml:space="preserve"> of Islamic Cooperation in vocal condemnation of the Swedish government.</w:t>
      </w:r>
    </w:p>
    <w:p w:rsidR="00CA5C6B" w:rsidRPr="00394813" w:rsidRDefault="00CA5C6B" w:rsidP="00CA5C6B">
      <w:pPr>
        <w:rPr>
          <w:sz w:val="8"/>
        </w:rPr>
      </w:pPr>
      <w:r w:rsidRPr="00394813">
        <w:rPr>
          <w:sz w:val="8"/>
        </w:rPr>
        <w:t xml:space="preserve">I argued back then that the Saudi reaction would probably have been different, had the ultimately undelivered speech belonged to a male politician hailing from another country such as the United States. While obviously unrelated to the Yemen war, </w:t>
      </w:r>
      <w:r w:rsidRPr="00323787">
        <w:rPr>
          <w:rStyle w:val="StyleUnderline"/>
        </w:rPr>
        <w:t>this episode is indicative of broad tendencies in the official Saudi worldview that make it extraordinarily prone to aggressive and coercive policies.</w:t>
      </w:r>
      <w:r w:rsidRPr="00394813">
        <w:rPr>
          <w:sz w:val="8"/>
        </w:rPr>
        <w:t xml:space="preserve">      </w:t>
      </w:r>
    </w:p>
    <w:p w:rsidR="00CA5C6B" w:rsidRPr="00323787" w:rsidRDefault="00CA5C6B" w:rsidP="00CA5C6B">
      <w:r w:rsidRPr="00323787">
        <w:t>Claims to regional leadership</w:t>
      </w:r>
    </w:p>
    <w:p w:rsidR="00CA5C6B" w:rsidRPr="00394813" w:rsidRDefault="00CA5C6B" w:rsidP="00CA5C6B">
      <w:pPr>
        <w:rPr>
          <w:u w:val="single"/>
        </w:rPr>
      </w:pPr>
      <w:r w:rsidRPr="00323787">
        <w:rPr>
          <w:rStyle w:val="StyleUnderline"/>
        </w:rPr>
        <w:t>The timing of Saudi’s military campaign, launched right in the thick of nuclear negotiations between Iran and world powers, is critical to understand the kingdom’s motives.</w:t>
      </w:r>
    </w:p>
    <w:p w:rsidR="00CA5C6B" w:rsidRPr="00394813" w:rsidRDefault="00CA5C6B" w:rsidP="00CA5C6B">
      <w:pPr>
        <w:rPr>
          <w:u w:val="single"/>
        </w:rPr>
      </w:pPr>
      <w:r w:rsidRPr="00323787">
        <w:rPr>
          <w:rStyle w:val="StyleUnderline"/>
        </w:rPr>
        <w:t xml:space="preserve">Betraying Saudi perceptions of its regional decline in the face of a resurgent rival, the intervention was meant, among other things, to send the Obama administration a </w:t>
      </w:r>
      <w:r w:rsidRPr="00394813">
        <w:rPr>
          <w:rStyle w:val="StyleUnderline"/>
          <w:bCs/>
        </w:rPr>
        <w:t>signal that Saudi Arabia would not accommodate US overtures to Iran</w:t>
      </w:r>
      <w:r w:rsidRPr="00323787">
        <w:rPr>
          <w:rStyle w:val="StyleUnderline"/>
        </w:rPr>
        <w:t>, and more significantly, the shifting balance of power in the Middle East.</w:t>
      </w:r>
    </w:p>
    <w:p w:rsidR="00CA5C6B" w:rsidRPr="00323787" w:rsidRDefault="00CA5C6B" w:rsidP="00CA5C6B">
      <w:r w:rsidRPr="00394813">
        <w:rPr>
          <w:rStyle w:val="StyleUnderline"/>
        </w:rPr>
        <w:t>In</w:t>
      </w:r>
      <w:r w:rsidRPr="00323787">
        <w:t xml:space="preserve"> </w:t>
      </w:r>
      <w:r w:rsidRPr="00394813">
        <w:rPr>
          <w:rStyle w:val="StyleUnderline"/>
        </w:rPr>
        <w:t>other words, the Yemen intervention was part of Saudi attempts</w:t>
      </w:r>
      <w:r w:rsidRPr="00323787">
        <w:t xml:space="preserve">, since the beginning of King Salman’s reign, to </w:t>
      </w:r>
      <w:r w:rsidRPr="00394813">
        <w:rPr>
          <w:rStyle w:val="StyleUnderline"/>
        </w:rPr>
        <w:t>preserve their regional status and claims to leadership in the Muslim world,</w:t>
      </w:r>
      <w:r w:rsidRPr="00323787">
        <w:t xml:space="preserve"> a </w:t>
      </w:r>
      <w:r w:rsidRPr="00323787">
        <w:lastRenderedPageBreak/>
        <w:t>position that has been consistently challenged over the past few years by the failure of hardline Saudi policies.</w:t>
      </w:r>
    </w:p>
    <w:p w:rsidR="00CA5C6B" w:rsidRPr="00394813" w:rsidRDefault="00CA5C6B" w:rsidP="00CA5C6B">
      <w:pPr>
        <w:rPr>
          <w:sz w:val="12"/>
          <w:szCs w:val="12"/>
        </w:rPr>
      </w:pPr>
      <w:r w:rsidRPr="00394813">
        <w:rPr>
          <w:sz w:val="12"/>
          <w:szCs w:val="12"/>
        </w:rPr>
        <w:t xml:space="preserve">For one, Riyadh’s export and dissemination of Wahhabism as a means to </w:t>
      </w:r>
      <w:proofErr w:type="spellStart"/>
      <w:r w:rsidRPr="00394813">
        <w:rPr>
          <w:sz w:val="12"/>
          <w:szCs w:val="12"/>
        </w:rPr>
        <w:t>maximise</w:t>
      </w:r>
      <w:proofErr w:type="spellEnd"/>
      <w:r w:rsidRPr="00394813">
        <w:rPr>
          <w:sz w:val="12"/>
          <w:szCs w:val="12"/>
        </w:rPr>
        <w:t xml:space="preserve"> its influence abroad has helped cultivate such terrorist groups as al-Qaeda and Islamic State, which have not spared Saudi interests in their terror campaign. The perniciousness of the Wahhabi ideology has also served to tarnish the Saudi image in the region and more widely in the international community.       </w:t>
      </w:r>
    </w:p>
    <w:p w:rsidR="00CA5C6B" w:rsidRPr="00394813" w:rsidRDefault="00CA5C6B" w:rsidP="00CA5C6B">
      <w:pPr>
        <w:rPr>
          <w:u w:val="single"/>
        </w:rPr>
      </w:pPr>
      <w:r w:rsidRPr="00394813">
        <w:rPr>
          <w:sz w:val="10"/>
        </w:rPr>
        <w:t xml:space="preserve">It seems reasonable to argue that the Saudi Arabia’s continuation of the military campaign in Yemen - </w:t>
      </w:r>
      <w:r w:rsidRPr="00394813">
        <w:rPr>
          <w:rStyle w:val="StyleUnderline"/>
        </w:rPr>
        <w:t xml:space="preserve">against all the odds and despite its degeneration into an attritional “frozen” conflict - is less driven by “hard” national security concerns as it is by “soft” psychological factors and emotional gains, such as the boost of </w:t>
      </w:r>
      <w:r w:rsidRPr="00394813">
        <w:rPr>
          <w:rStyle w:val="Emphasis"/>
        </w:rPr>
        <w:t>nationalism</w:t>
      </w:r>
      <w:r w:rsidRPr="00394813">
        <w:rPr>
          <w:rStyle w:val="StyleUnderline"/>
        </w:rPr>
        <w:t xml:space="preserve">, surge in </w:t>
      </w:r>
      <w:r w:rsidRPr="00394813">
        <w:rPr>
          <w:rStyle w:val="Emphasis"/>
        </w:rPr>
        <w:t>leadership popularity</w:t>
      </w:r>
      <w:r w:rsidRPr="00394813">
        <w:rPr>
          <w:rStyle w:val="StyleUnderline"/>
        </w:rPr>
        <w:t xml:space="preserve">, </w:t>
      </w:r>
      <w:r w:rsidRPr="00394813">
        <w:rPr>
          <w:rStyle w:val="Emphasis"/>
        </w:rPr>
        <w:t>diversion</w:t>
      </w:r>
      <w:r w:rsidRPr="00394813">
        <w:rPr>
          <w:rStyle w:val="StyleUnderline"/>
        </w:rPr>
        <w:t xml:space="preserve"> of public opinion from domestic problems, </w:t>
      </w:r>
      <w:r w:rsidRPr="00394813">
        <w:rPr>
          <w:rStyle w:val="Emphasis"/>
        </w:rPr>
        <w:t>and projection of a powerful</w:t>
      </w:r>
      <w:r w:rsidRPr="00394813">
        <w:rPr>
          <w:rStyle w:val="StyleUnderline"/>
        </w:rPr>
        <w:t xml:space="preserve"> image abroad.</w:t>
      </w:r>
    </w:p>
    <w:p w:rsidR="00CA5C6B" w:rsidRPr="00394813" w:rsidRDefault="00CA5C6B" w:rsidP="00CA5C6B">
      <w:pPr>
        <w:rPr>
          <w:rStyle w:val="Emphasis"/>
        </w:rPr>
      </w:pPr>
      <w:r w:rsidRPr="00394813">
        <w:rPr>
          <w:rStyle w:val="StyleUnderline"/>
        </w:rPr>
        <w:t xml:space="preserve">The implications of such an argument are grim for the future of the Yemeni civil war. It suggests that the </w:t>
      </w:r>
      <w:r w:rsidRPr="00394813">
        <w:rPr>
          <w:rStyle w:val="Emphasis"/>
        </w:rPr>
        <w:t xml:space="preserve">Saudi intervention will persist unabated until and unless those inherently elusive and long-term objectives are fulfilled. </w:t>
      </w:r>
    </w:p>
    <w:p w:rsidR="00CA5C6B" w:rsidRPr="00394813" w:rsidRDefault="00CA5C6B" w:rsidP="00CA5C6B">
      <w:pPr>
        <w:pStyle w:val="Heading4"/>
      </w:pPr>
      <w:r>
        <w:t xml:space="preserve">They’ll say no - </w:t>
      </w:r>
      <w:r w:rsidRPr="00394813">
        <w:t xml:space="preserve">Crown Prince would have to admit failure and give Iran </w:t>
      </w:r>
      <w:r>
        <w:t xml:space="preserve">a </w:t>
      </w:r>
      <w:r w:rsidRPr="00394813">
        <w:t xml:space="preserve">victory </w:t>
      </w:r>
    </w:p>
    <w:p w:rsidR="00CA5C6B" w:rsidRPr="00394813" w:rsidRDefault="00CA5C6B" w:rsidP="00CA5C6B">
      <w:proofErr w:type="spellStart"/>
      <w:r w:rsidRPr="00394813">
        <w:rPr>
          <w:rStyle w:val="Style13ptBold"/>
        </w:rPr>
        <w:t>Byman</w:t>
      </w:r>
      <w:proofErr w:type="spellEnd"/>
      <w:r w:rsidRPr="00394813">
        <w:rPr>
          <w:rStyle w:val="Style13ptBold"/>
        </w:rPr>
        <w:t xml:space="preserve"> 18</w:t>
      </w:r>
      <w:r w:rsidRPr="00394813">
        <w:t xml:space="preserve"> (Daniel L </w:t>
      </w:r>
      <w:proofErr w:type="spellStart"/>
      <w:r w:rsidRPr="00394813">
        <w:t>Byman</w:t>
      </w:r>
      <w:proofErr w:type="spellEnd"/>
      <w:r w:rsidRPr="00394813">
        <w:t xml:space="preserve">. </w:t>
      </w:r>
      <w:r>
        <w:t xml:space="preserve">Georgetown University, professor Institute for Counterterrorism, Israel, Working Paper Series International Institute for Counterterrorism, </w:t>
      </w:r>
      <w:proofErr w:type="spellStart"/>
      <w:r>
        <w:t>Herzliyya</w:t>
      </w:r>
      <w:proofErr w:type="spellEnd"/>
      <w:r>
        <w:t xml:space="preserve">, Israel International Security, editorial board Lawfare, foreign policy editor Political Science Quarterly, editorial board The RAND Corporation, adjunct scholar Security Studies, editorial board Studies in Conflict and Terrorism, editorial board Terrorism and Political Violence, editorial board The Washington Quarterly, editorial </w:t>
      </w:r>
      <w:proofErr w:type="spellStart"/>
      <w:r>
        <w:t>board</w:t>
      </w:r>
      <w:r w:rsidRPr="00394813">
        <w:t>“Yemen</w:t>
      </w:r>
      <w:proofErr w:type="spellEnd"/>
      <w:r w:rsidRPr="00394813">
        <w:t xml:space="preserve"> after a Saudi Withdrawal: How Much Would Change?” Brookings, Brookings, 5 Dec. 2018, </w:t>
      </w:r>
      <w:hyperlink r:id="rId19" w:history="1">
        <w:r w:rsidRPr="00394813">
          <w:rPr>
            <w:rStyle w:val="Hyperlink"/>
          </w:rPr>
          <w:t>www.brookings.edu/blog/order-from-chaos/2018/12/05/yemen-after-a-saudi-withdrawal-how-much-would-change</w:t>
        </w:r>
      </w:hyperlink>
      <w:r w:rsidRPr="00394813">
        <w:t>, WC)</w:t>
      </w:r>
    </w:p>
    <w:p w:rsidR="00CA5C6B" w:rsidRPr="00CA5C6B" w:rsidRDefault="00CA5C6B" w:rsidP="00CA5C6B">
      <w:r w:rsidRPr="00323787">
        <w:rPr>
          <w:sz w:val="12"/>
        </w:rPr>
        <w:t xml:space="preserve">Yet even if Saudi Arabia comes to its senses or is compelled to do so, an end to the intervention would only be the beginning of what is needed. The United Arab Emirates (UAE) would still be militarily involved in the fighting against the Houthis, and it is a much more active player than Saudi Arabia on the ground in Yemen. Local actors would continue to fight: The country is highly divided, and the main factions themselves are further divided. </w:t>
      </w:r>
      <w:r w:rsidRPr="00323787">
        <w:rPr>
          <w:rStyle w:val="StyleUnderline"/>
        </w:rPr>
        <w:t>Yemen today is a failed state, and there is no accepted political leadership to pick up the pieces. The Houthis, Iran’s ally, would be the strongest of the factions, and they are brutal and authoritarian as well as tied to Tehran</w:t>
      </w:r>
      <w:r w:rsidRPr="00323787">
        <w:rPr>
          <w:sz w:val="12"/>
        </w:rPr>
        <w:t xml:space="preserve">. Terrorist groups like al-Qaida in the Arabian Peninsula would remain active, trying to establish themselves in any areas that lack a strong rival. </w:t>
      </w:r>
      <w:r w:rsidRPr="00323787">
        <w:rPr>
          <w:rStyle w:val="StyleUnderline"/>
        </w:rPr>
        <w:t>Perhaps most important from Riyadh’s point of view</w:t>
      </w:r>
      <w:r w:rsidRPr="00323787">
        <w:rPr>
          <w:sz w:val="12"/>
        </w:rPr>
        <w:t xml:space="preserve">, </w:t>
      </w:r>
      <w:r w:rsidRPr="00323787">
        <w:rPr>
          <w:rStyle w:val="Emphasis"/>
        </w:rPr>
        <w:t>Tehran can claim a victory over its long-time rival</w:t>
      </w:r>
      <w:r w:rsidRPr="00323787">
        <w:rPr>
          <w:sz w:val="12"/>
        </w:rPr>
        <w:t xml:space="preserve">. </w:t>
      </w:r>
      <w:r w:rsidRPr="00323787">
        <w:rPr>
          <w:rStyle w:val="StyleUnderline"/>
        </w:rPr>
        <w:t>Although Houthi reliance on Iran would decrease as well, the alliance is likely to endure, and Iran will have influence on yet another of Saudi Arabia’s borders</w:t>
      </w:r>
      <w:r w:rsidRPr="00323787">
        <w:rPr>
          <w:sz w:val="12"/>
        </w:rPr>
        <w:t xml:space="preserve">. </w:t>
      </w:r>
      <w:r w:rsidRPr="00323787">
        <w:rPr>
          <w:rStyle w:val="StyleUnderline"/>
        </w:rPr>
        <w:t>Crown Prince Mohammad bin Salman, who championed the Yemen war,</w:t>
      </w:r>
      <w:r w:rsidRPr="00323787">
        <w:rPr>
          <w:rStyle w:val="Emphasis"/>
        </w:rPr>
        <w:t xml:space="preserve"> would be admitting his intervention failed.</w:t>
      </w:r>
    </w:p>
    <w:p w:rsidR="00FD1AF7" w:rsidRDefault="00FD1AF7" w:rsidP="00FD1AF7">
      <w:pPr>
        <w:pStyle w:val="Heading2"/>
      </w:pPr>
      <w:r>
        <w:lastRenderedPageBreak/>
        <w:t>‘Double Down’ CP – Neg</w:t>
      </w:r>
    </w:p>
    <w:p w:rsidR="00FD1AF7" w:rsidRPr="001D7CDA" w:rsidRDefault="00FD1AF7" w:rsidP="00FD1AF7">
      <w:pPr>
        <w:pStyle w:val="Heading3"/>
      </w:pPr>
      <w:proofErr w:type="gramStart"/>
      <w:r>
        <w:lastRenderedPageBreak/>
        <w:t>1NC  Shell</w:t>
      </w:r>
      <w:proofErr w:type="gramEnd"/>
    </w:p>
    <w:p w:rsidR="00FD1AF7" w:rsidRDefault="00FD1AF7" w:rsidP="00FD1AF7">
      <w:pPr>
        <w:rPr>
          <w:rStyle w:val="Style13ptBold"/>
        </w:rPr>
      </w:pPr>
      <w:r>
        <w:rPr>
          <w:rStyle w:val="Style13ptBold"/>
        </w:rPr>
        <w:t>The United States federal government should:</w:t>
      </w:r>
    </w:p>
    <w:p w:rsidR="00FD1AF7" w:rsidRDefault="00FD1AF7" w:rsidP="00FD1AF7">
      <w:pPr>
        <w:pStyle w:val="ListParagraph"/>
        <w:numPr>
          <w:ilvl w:val="0"/>
          <w:numId w:val="13"/>
        </w:numPr>
        <w:rPr>
          <w:rStyle w:val="Style13ptBold"/>
        </w:rPr>
      </w:pPr>
      <w:r>
        <w:rPr>
          <w:rStyle w:val="Style13ptBold"/>
        </w:rPr>
        <w:t xml:space="preserve">increase support for the </w:t>
      </w:r>
      <w:r w:rsidR="00843E46">
        <w:rPr>
          <w:rStyle w:val="Style13ptBold"/>
        </w:rPr>
        <w:t>Kingdom of Saudi Arabia</w:t>
      </w:r>
      <w:r>
        <w:rPr>
          <w:rStyle w:val="Style13ptBold"/>
        </w:rPr>
        <w:t xml:space="preserve"> coalition to enable it to capture </w:t>
      </w:r>
      <w:proofErr w:type="spellStart"/>
      <w:r>
        <w:rPr>
          <w:rStyle w:val="Style13ptBold"/>
        </w:rPr>
        <w:t>Hodeidah</w:t>
      </w:r>
      <w:proofErr w:type="spellEnd"/>
      <w:r>
        <w:rPr>
          <w:rStyle w:val="Style13ptBold"/>
        </w:rPr>
        <w:t xml:space="preserve"> </w:t>
      </w:r>
      <w:r w:rsidRPr="0012592E">
        <w:rPr>
          <w:rStyle w:val="Style13ptBold"/>
          <w:i/>
          <w:iCs/>
        </w:rPr>
        <w:t xml:space="preserve">if </w:t>
      </w:r>
      <w:r>
        <w:rPr>
          <w:rStyle w:val="Style13ptBold"/>
        </w:rPr>
        <w:t xml:space="preserve">the coalition agrees to support a peace plan that accommodates Houthi demands for internal redistricting and establishes a process for forming a new government with proper power-sharing arrangement and </w:t>
      </w:r>
    </w:p>
    <w:p w:rsidR="00FD1AF7" w:rsidRDefault="00FD1AF7" w:rsidP="00FD1AF7">
      <w:pPr>
        <w:pStyle w:val="ListParagraph"/>
        <w:numPr>
          <w:ilvl w:val="0"/>
          <w:numId w:val="13"/>
        </w:numPr>
        <w:rPr>
          <w:rStyle w:val="Style13ptBold"/>
        </w:rPr>
      </w:pPr>
      <w:r>
        <w:rPr>
          <w:rStyle w:val="Style13ptBold"/>
        </w:rPr>
        <w:t xml:space="preserve">threaten to eliminate all military aid to </w:t>
      </w:r>
      <w:r w:rsidR="00843E46">
        <w:rPr>
          <w:rStyle w:val="Style13ptBold"/>
        </w:rPr>
        <w:t>the Kingdom of Saudi Arabia</w:t>
      </w:r>
      <w:r>
        <w:rPr>
          <w:rStyle w:val="Style13ptBold"/>
        </w:rPr>
        <w:t xml:space="preserve"> if it interferes in peace negotiations. </w:t>
      </w:r>
    </w:p>
    <w:p w:rsidR="00FD1AF7" w:rsidRPr="006218C8" w:rsidRDefault="00FD1AF7" w:rsidP="006218C8">
      <w:pPr>
        <w:pStyle w:val="Heading4"/>
        <w:rPr>
          <w:rStyle w:val="Style13ptBold"/>
          <w:b/>
        </w:rPr>
      </w:pPr>
      <w:r w:rsidRPr="006218C8">
        <w:rPr>
          <w:rStyle w:val="Style13ptBold"/>
          <w:b/>
        </w:rPr>
        <w:t xml:space="preserve">The CP solves Yemen War and contains Iran - win in </w:t>
      </w:r>
      <w:proofErr w:type="spellStart"/>
      <w:r w:rsidRPr="006218C8">
        <w:rPr>
          <w:rStyle w:val="Style13ptBold"/>
          <w:b/>
        </w:rPr>
        <w:t>Hodeidah</w:t>
      </w:r>
      <w:proofErr w:type="spellEnd"/>
      <w:r w:rsidRPr="006218C8">
        <w:rPr>
          <w:rStyle w:val="Style13ptBold"/>
          <w:b/>
        </w:rPr>
        <w:t xml:space="preserve"> for Saudi-led collation would force peace negotiations with Iran backed Houthis. And, threatening military aid insures Saudi de-escalation. </w:t>
      </w:r>
    </w:p>
    <w:p w:rsidR="00FD1AF7" w:rsidRPr="00063371" w:rsidRDefault="00FD1AF7" w:rsidP="00FD1AF7">
      <w:pPr>
        <w:rPr>
          <w:sz w:val="26"/>
        </w:rPr>
      </w:pPr>
      <w:r>
        <w:rPr>
          <w:rStyle w:val="Style13ptBold"/>
        </w:rPr>
        <w:t xml:space="preserve">Knights et al, 19 </w:t>
      </w:r>
      <w:r w:rsidRPr="00F87037">
        <w:t>(</w:t>
      </w:r>
      <w:proofErr w:type="spellStart"/>
      <w:r w:rsidRPr="00F87037">
        <w:t>Micchael</w:t>
      </w:r>
      <w:proofErr w:type="spellEnd"/>
      <w:r w:rsidRPr="00F87037">
        <w:t xml:space="preserve"> Knights, </w:t>
      </w:r>
      <w:proofErr w:type="spellStart"/>
      <w:r w:rsidRPr="00F87037">
        <w:t>Lafer</w:t>
      </w:r>
      <w:proofErr w:type="spellEnd"/>
      <w:r w:rsidRPr="00F87037">
        <w:t xml:space="preserve"> Fellow at the Washington Institute for Near East Policy, Kenneth M. Pollack, resident scholar at the American Enterprise Institute, and Barbara F. Walter, Professor of Political Science at the University of California–San Diego’s School of Global Policy and Strategy, “A Real Plan to End the War in Yemen: To Stop the Fighting, Keep Supporting Saudi Arabia”, Foreign Affairs, 05/02/2019, https://www.foreignaffairs.com/articles/yemen/2019-05-02/real-plan-end-war-yemen, </w:t>
      </w:r>
      <w:r>
        <w:t>WC</w:t>
      </w:r>
      <w:r w:rsidRPr="00F87037">
        <w:t>)</w:t>
      </w:r>
    </w:p>
    <w:p w:rsidR="00FD1AF7" w:rsidRPr="00E26DE7" w:rsidRDefault="00FD1AF7" w:rsidP="00FD1AF7">
      <w:pPr>
        <w:rPr>
          <w:sz w:val="8"/>
        </w:rPr>
      </w:pPr>
    </w:p>
    <w:p w:rsidR="00FD1AF7" w:rsidRDefault="00FD1AF7" w:rsidP="00FD1AF7">
      <w:r>
        <w:t xml:space="preserve">THE LEAST </w:t>
      </w:r>
      <w:proofErr w:type="gramStart"/>
      <w:r>
        <w:t>WORST</w:t>
      </w:r>
      <w:proofErr w:type="gramEnd"/>
      <w:r>
        <w:t xml:space="preserve"> CHOICE</w:t>
      </w:r>
    </w:p>
    <w:p w:rsidR="00FD1AF7" w:rsidRPr="00E26DE7" w:rsidRDefault="00FD1AF7" w:rsidP="00FD1AF7">
      <w:pPr>
        <w:rPr>
          <w:u w:val="single"/>
        </w:rPr>
      </w:pPr>
      <w:r w:rsidRPr="00E26DE7">
        <w:rPr>
          <w:sz w:val="10"/>
        </w:rPr>
        <w:t xml:space="preserve">So what can the United States do to stop the fighting? </w:t>
      </w:r>
      <w:r w:rsidRPr="001669E4">
        <w:rPr>
          <w:rStyle w:val="StyleUnderline"/>
        </w:rPr>
        <w:t xml:space="preserve">The history of civil war, in Yemen and elsewhere, suggests a counterintuitive approach: increase U.S. support for the Saudi-led coalition, enable it to capture </w:t>
      </w:r>
      <w:proofErr w:type="spellStart"/>
      <w:r w:rsidRPr="001669E4">
        <w:rPr>
          <w:rStyle w:val="StyleUnderline"/>
        </w:rPr>
        <w:t>Hodeidah</w:t>
      </w:r>
      <w:proofErr w:type="spellEnd"/>
      <w:r w:rsidRPr="001669E4">
        <w:rPr>
          <w:rStyle w:val="StyleUnderline"/>
        </w:rPr>
        <w:t>, and then use the resulting leverage to force both sides to end the fighting and sign a power-sharing agreement.</w:t>
      </w:r>
    </w:p>
    <w:p w:rsidR="00FD1AF7" w:rsidRPr="00E26DE7" w:rsidRDefault="00FD1AF7" w:rsidP="00FD1AF7">
      <w:pPr>
        <w:rPr>
          <w:b/>
          <w:iCs/>
          <w:u w:val="single"/>
        </w:rPr>
      </w:pPr>
      <w:r w:rsidRPr="001669E4">
        <w:rPr>
          <w:rStyle w:val="Emphasis"/>
        </w:rPr>
        <w:t>Not only is this scenario plausible but it is probably the only near-term solution that could end the civil war, stop the killing, and remove both the Saudi and Iranian presence.</w:t>
      </w:r>
    </w:p>
    <w:p w:rsidR="00FD1AF7" w:rsidRPr="00E26DE7" w:rsidRDefault="00FD1AF7" w:rsidP="00FD1AF7">
      <w:pPr>
        <w:rPr>
          <w:sz w:val="14"/>
          <w:szCs w:val="14"/>
        </w:rPr>
      </w:pPr>
      <w:r w:rsidRPr="00E26DE7">
        <w:rPr>
          <w:sz w:val="14"/>
          <w:szCs w:val="14"/>
        </w:rPr>
        <w:t xml:space="preserve">A coalition victory in </w:t>
      </w:r>
      <w:proofErr w:type="spellStart"/>
      <w:r w:rsidRPr="00E26DE7">
        <w:rPr>
          <w:sz w:val="14"/>
          <w:szCs w:val="14"/>
        </w:rPr>
        <w:t>Hodeidah</w:t>
      </w:r>
      <w:proofErr w:type="spellEnd"/>
      <w:r w:rsidRPr="00E26DE7">
        <w:rPr>
          <w:sz w:val="14"/>
          <w:szCs w:val="14"/>
        </w:rPr>
        <w:t xml:space="preserve"> is difficult but achievable. The government forces assembled outside the city have racked up numerous military successes, thanks to heavy support from the United Arab Emirates. In 2016, a much smaller force of Yemeni and UAE soldiers captured Aden, a city far larger than </w:t>
      </w:r>
      <w:proofErr w:type="spellStart"/>
      <w:r w:rsidRPr="00E26DE7">
        <w:rPr>
          <w:sz w:val="14"/>
          <w:szCs w:val="14"/>
        </w:rPr>
        <w:t>Hodeidah</w:t>
      </w:r>
      <w:proofErr w:type="spellEnd"/>
      <w:r w:rsidRPr="00E26DE7">
        <w:rPr>
          <w:sz w:val="14"/>
          <w:szCs w:val="14"/>
        </w:rPr>
        <w:t>. The UAE and tribal forces marched into Mukalla, another large port city, the following year.</w:t>
      </w:r>
    </w:p>
    <w:p w:rsidR="00FD1AF7" w:rsidRPr="00E26DE7" w:rsidRDefault="00FD1AF7" w:rsidP="00FD1AF7">
      <w:pPr>
        <w:rPr>
          <w:sz w:val="14"/>
          <w:szCs w:val="14"/>
        </w:rPr>
      </w:pPr>
      <w:r w:rsidRPr="00E26DE7">
        <w:rPr>
          <w:sz w:val="14"/>
          <w:szCs w:val="14"/>
        </w:rPr>
        <w:t xml:space="preserve">Since then, the UAE and its allies have only grown more experienced. In the intense street fighting that took place in </w:t>
      </w:r>
      <w:proofErr w:type="spellStart"/>
      <w:r w:rsidRPr="00E26DE7">
        <w:rPr>
          <w:sz w:val="14"/>
          <w:szCs w:val="14"/>
        </w:rPr>
        <w:t>Hodeidah</w:t>
      </w:r>
      <w:proofErr w:type="spellEnd"/>
      <w:r w:rsidRPr="00E26DE7">
        <w:rPr>
          <w:sz w:val="14"/>
          <w:szCs w:val="14"/>
        </w:rPr>
        <w:t xml:space="preserve"> just before the cease-fire, the coalition liberated three square miles of the 17-square-mile city space in just over a week, using precise, small-warhead munitions to neutralize Houthi snipers in residential areas.</w:t>
      </w:r>
    </w:p>
    <w:p w:rsidR="00FD1AF7" w:rsidRDefault="00FD1AF7" w:rsidP="00FD1AF7">
      <w:r w:rsidRPr="001669E4">
        <w:rPr>
          <w:rStyle w:val="StyleUnderline"/>
        </w:rPr>
        <w:t xml:space="preserve">Victory in </w:t>
      </w:r>
      <w:proofErr w:type="spellStart"/>
      <w:r w:rsidRPr="001669E4">
        <w:rPr>
          <w:rStyle w:val="StyleUnderline"/>
        </w:rPr>
        <w:t>Hodeidah</w:t>
      </w:r>
      <w:proofErr w:type="spellEnd"/>
      <w:r w:rsidRPr="001669E4">
        <w:rPr>
          <w:rStyle w:val="StyleUnderline"/>
        </w:rPr>
        <w:t xml:space="preserve"> would allow the Saudis and Emiratis to signal to their regional rival, Iran, and to their own people that they are strong and should not be provoked</w:t>
      </w:r>
      <w:r>
        <w:t xml:space="preserve">. </w:t>
      </w:r>
      <w:r w:rsidRPr="001669E4">
        <w:rPr>
          <w:rStyle w:val="StyleUnderline"/>
        </w:rPr>
        <w:t>Meanwhile, losing the city should convince the Houthis that they cannot win, and that if they persist, they might lose their hold on Sanaa and other territory they have captured since 2014</w:t>
      </w:r>
      <w:r>
        <w:t xml:space="preserve">. </w:t>
      </w:r>
      <w:r w:rsidRPr="001669E4">
        <w:rPr>
          <w:rStyle w:val="StyleUnderline"/>
        </w:rPr>
        <w:t>And the fact that Iran will probably encourage the Houthis to keep fighting a lost battle should help them understand that Tehran’s interests are not their own.</w:t>
      </w:r>
    </w:p>
    <w:p w:rsidR="00FD1AF7" w:rsidRPr="00E26DE7" w:rsidRDefault="00FD1AF7" w:rsidP="00FD1AF7">
      <w:pPr>
        <w:rPr>
          <w:sz w:val="10"/>
        </w:rPr>
      </w:pPr>
      <w:r w:rsidRPr="00E26DE7">
        <w:rPr>
          <w:sz w:val="10"/>
        </w:rPr>
        <w:lastRenderedPageBreak/>
        <w:t xml:space="preserve">The United States would not be favoring the Saudi-led coalition by backing this strategy. </w:t>
      </w:r>
      <w:r w:rsidRPr="001669E4">
        <w:rPr>
          <w:rStyle w:val="StyleUnderline"/>
        </w:rPr>
        <w:t xml:space="preserve">If anything, </w:t>
      </w:r>
      <w:r w:rsidRPr="001669E4">
        <w:rPr>
          <w:rStyle w:val="Emphasis"/>
        </w:rPr>
        <w:t>the United States would gain leverage</w:t>
      </w:r>
      <w:r w:rsidRPr="001669E4">
        <w:rPr>
          <w:rStyle w:val="StyleUnderline"/>
        </w:rPr>
        <w:t xml:space="preserve"> over the coalition </w:t>
      </w:r>
      <w:r w:rsidRPr="001669E4">
        <w:rPr>
          <w:rStyle w:val="Emphasis"/>
        </w:rPr>
        <w:t xml:space="preserve">by setting the conditions </w:t>
      </w:r>
      <w:r w:rsidRPr="001669E4">
        <w:rPr>
          <w:rStyle w:val="StyleUnderline"/>
        </w:rPr>
        <w:t xml:space="preserve">under which it would acquiesce to a renewed offensive on </w:t>
      </w:r>
      <w:proofErr w:type="spellStart"/>
      <w:r w:rsidRPr="001669E4">
        <w:rPr>
          <w:rStyle w:val="StyleUnderline"/>
        </w:rPr>
        <w:t>Hodeidah</w:t>
      </w:r>
      <w:proofErr w:type="spellEnd"/>
      <w:r w:rsidRPr="001669E4">
        <w:rPr>
          <w:rStyle w:val="StyleUnderline"/>
        </w:rPr>
        <w:t xml:space="preserve"> or supply intelligence support</w:t>
      </w:r>
      <w:r w:rsidRPr="00E26DE7">
        <w:rPr>
          <w:sz w:val="10"/>
        </w:rPr>
        <w:t xml:space="preserve">. </w:t>
      </w:r>
      <w:r w:rsidRPr="001669E4">
        <w:rPr>
          <w:rStyle w:val="StyleUnderline"/>
        </w:rPr>
        <w:t>In return for Washington’s help, the coalition would have to accept a realistic peace plan—one that accommodates Houthi demands for internal redistricting, sets forth a process for forming a new government with proper power-sharing arrangements, and perhaps stipulates a change in leadership on the government side.</w:t>
      </w:r>
      <w:r w:rsidRPr="00E26DE7">
        <w:rPr>
          <w:sz w:val="10"/>
        </w:rPr>
        <w:t xml:space="preserve"> The Houthis, for their part, would need to evict Iranian and Lebanese Hezbollah military advisers and admit a third-party peacekeeping force to secure key locations such as ports. Such a force could consist of European, Arab, and African troops, perhaps under the leadership of NATO, the Arab League, or even the United States.</w:t>
      </w:r>
    </w:p>
    <w:p w:rsidR="00FD1AF7" w:rsidRPr="00E26DE7" w:rsidRDefault="00FD1AF7" w:rsidP="00FD1AF7">
      <w:pPr>
        <w:rPr>
          <w:u w:val="single"/>
        </w:rPr>
      </w:pPr>
      <w:r w:rsidRPr="00E26DE7">
        <w:rPr>
          <w:rStyle w:val="StyleUnderline"/>
        </w:rPr>
        <w:t>A negotiated settlement would be the best—or least bad—outcome to the brutal war in Yemen.</w:t>
      </w:r>
      <w:r w:rsidRPr="00E26DE7">
        <w:rPr>
          <w:sz w:val="10"/>
        </w:rPr>
        <w:t xml:space="preserve"> And a renewed offensive on </w:t>
      </w:r>
      <w:proofErr w:type="spellStart"/>
      <w:r w:rsidRPr="00E26DE7">
        <w:rPr>
          <w:sz w:val="10"/>
        </w:rPr>
        <w:t>Hodeidah</w:t>
      </w:r>
      <w:proofErr w:type="spellEnd"/>
      <w:r w:rsidRPr="00E26DE7">
        <w:rPr>
          <w:sz w:val="10"/>
        </w:rPr>
        <w:t xml:space="preserve"> would pave the way for its enactment. </w:t>
      </w:r>
      <w:r w:rsidRPr="00E26DE7">
        <w:rPr>
          <w:rStyle w:val="StyleUnderline"/>
        </w:rPr>
        <w:t>The Houthis would be most receptive to a generous offer after losing the city</w:t>
      </w:r>
      <w:r w:rsidRPr="00E26DE7">
        <w:rPr>
          <w:sz w:val="10"/>
        </w:rPr>
        <w:t xml:space="preserve">. </w:t>
      </w:r>
      <w:r w:rsidRPr="00E26DE7">
        <w:rPr>
          <w:rStyle w:val="StyleUnderline"/>
        </w:rPr>
        <w:t xml:space="preserve">As for the Saudis, Washington could warn them that if they obstruct the peace process, the United States will </w:t>
      </w:r>
      <w:r w:rsidRPr="00E26DE7">
        <w:rPr>
          <w:rStyle w:val="Emphasis"/>
        </w:rPr>
        <w:t>suspend any and all military aid—not just to their Yemen operations</w:t>
      </w:r>
      <w:r w:rsidRPr="00E26DE7">
        <w:rPr>
          <w:sz w:val="10"/>
        </w:rPr>
        <w:t xml:space="preserve">. </w:t>
      </w:r>
      <w:r w:rsidRPr="00E26DE7">
        <w:rPr>
          <w:rStyle w:val="Emphasis"/>
        </w:rPr>
        <w:t>That ultimatum ought to convince them to quit while they are ahead</w:t>
      </w:r>
      <w:r w:rsidRPr="00E335A2">
        <w:rPr>
          <w:sz w:val="10"/>
          <w:szCs w:val="10"/>
        </w:rPr>
        <w:t>, not least</w:t>
      </w:r>
      <w:r w:rsidRPr="00E335A2">
        <w:rPr>
          <w:sz w:val="2"/>
          <w:szCs w:val="10"/>
        </w:rPr>
        <w:t xml:space="preserve"> </w:t>
      </w:r>
      <w:r w:rsidRPr="00E26DE7">
        <w:rPr>
          <w:sz w:val="10"/>
        </w:rPr>
        <w:t xml:space="preserve">because their operation in Yemen has bogged down and is provoking much ill will internationally. </w:t>
      </w:r>
      <w:r w:rsidRPr="00E26DE7">
        <w:rPr>
          <w:rStyle w:val="StyleUnderline"/>
        </w:rPr>
        <w:t xml:space="preserve">A military victory at </w:t>
      </w:r>
      <w:proofErr w:type="spellStart"/>
      <w:r w:rsidRPr="00E26DE7">
        <w:rPr>
          <w:rStyle w:val="StyleUnderline"/>
        </w:rPr>
        <w:t>Hodeidah</w:t>
      </w:r>
      <w:proofErr w:type="spellEnd"/>
      <w:r w:rsidRPr="00E26DE7">
        <w:rPr>
          <w:rStyle w:val="StyleUnderline"/>
        </w:rPr>
        <w:t xml:space="preserve"> would give Saudi Arabia’s Crown Prince Mohammed bin Salman the fig leaf he needs to declare victory and go home.</w:t>
      </w:r>
    </w:p>
    <w:p w:rsidR="00FD1AF7" w:rsidRPr="00E26DE7" w:rsidRDefault="00FD1AF7" w:rsidP="00FD1AF7">
      <w:pPr>
        <w:rPr>
          <w:sz w:val="8"/>
        </w:rPr>
      </w:pPr>
      <w:r w:rsidRPr="00E26DE7">
        <w:rPr>
          <w:rStyle w:val="Emphasis"/>
        </w:rPr>
        <w:t>The approach comes tried and tested.</w:t>
      </w:r>
      <w:r w:rsidRPr="00E26DE7">
        <w:rPr>
          <w:sz w:val="8"/>
        </w:rPr>
        <w:t xml:space="preserve"> </w:t>
      </w:r>
      <w:r w:rsidRPr="00E26DE7">
        <w:rPr>
          <w:rStyle w:val="StyleUnderline"/>
        </w:rPr>
        <w:t>It parallels the strategy that U.S. diplomats employed to end the Bosnian civil war in 1995</w:t>
      </w:r>
      <w:r w:rsidRPr="00E26DE7">
        <w:rPr>
          <w:sz w:val="8"/>
        </w:rPr>
        <w:t xml:space="preserve">. The United States helped the Croat and </w:t>
      </w:r>
      <w:proofErr w:type="spellStart"/>
      <w:r w:rsidRPr="00E26DE7">
        <w:rPr>
          <w:sz w:val="8"/>
        </w:rPr>
        <w:t>Bosniak</w:t>
      </w:r>
      <w:proofErr w:type="spellEnd"/>
      <w:r w:rsidRPr="00E26DE7">
        <w:rPr>
          <w:sz w:val="8"/>
        </w:rPr>
        <w:t xml:space="preserve"> Muslim militaries smash the Bosnian Serb forces and take roughly half of their territory. Then</w:t>
      </w:r>
      <w:r w:rsidRPr="00E26DE7">
        <w:rPr>
          <w:rStyle w:val="StyleUnderline"/>
        </w:rPr>
        <w:t>, during peace talks in Dayton, Ohio, U.S. envoy Richard Holbrooke offered both sides a power-sharing agreement. The Serbs grudgingly accepted, realizing that to decline it would mean losing what remained of their territory to the U.S.-backed enemy</w:t>
      </w:r>
      <w:r w:rsidRPr="00E26DE7">
        <w:rPr>
          <w:sz w:val="8"/>
        </w:rPr>
        <w:t xml:space="preserve">. </w:t>
      </w:r>
      <w:r w:rsidRPr="00E26DE7">
        <w:rPr>
          <w:rStyle w:val="StyleUnderline"/>
        </w:rPr>
        <w:t xml:space="preserve">The Croats and </w:t>
      </w:r>
      <w:proofErr w:type="spellStart"/>
      <w:r w:rsidRPr="00E26DE7">
        <w:rPr>
          <w:rStyle w:val="StyleUnderline"/>
        </w:rPr>
        <w:t>Bosniaks</w:t>
      </w:r>
      <w:proofErr w:type="spellEnd"/>
      <w:r w:rsidRPr="00E26DE7">
        <w:rPr>
          <w:rStyle w:val="StyleUnderline"/>
        </w:rPr>
        <w:t xml:space="preserve"> gave in even more grudgingly, because Holbrooke threatened to withdraw U.S. support if they didn’t.</w:t>
      </w:r>
      <w:r w:rsidRPr="00E26DE7">
        <w:rPr>
          <w:sz w:val="8"/>
        </w:rPr>
        <w:t xml:space="preserve"> Holbrooke’s playbook would serve the United States just as well in Yemen today.</w:t>
      </w:r>
    </w:p>
    <w:p w:rsidR="00FD1AF7" w:rsidRDefault="00FD1AF7" w:rsidP="00FD1AF7">
      <w:r>
        <w:t>GET REAL</w:t>
      </w:r>
    </w:p>
    <w:p w:rsidR="00FD1AF7" w:rsidRPr="00E26DE7" w:rsidRDefault="00FD1AF7" w:rsidP="00FD1AF7">
      <w:pPr>
        <w:rPr>
          <w:u w:val="single"/>
        </w:rPr>
      </w:pPr>
      <w:r w:rsidRPr="00E26DE7">
        <w:rPr>
          <w:sz w:val="10"/>
        </w:rPr>
        <w:t xml:space="preserve">U.S. interests and values both demand an end to the war in Yemen. </w:t>
      </w:r>
      <w:r w:rsidRPr="00E26DE7">
        <w:rPr>
          <w:rStyle w:val="StyleUnderline"/>
        </w:rPr>
        <w:t xml:space="preserve">The conflict threatens to tip the country into famine. </w:t>
      </w:r>
      <w:r w:rsidRPr="00E26DE7">
        <w:rPr>
          <w:sz w:val="10"/>
        </w:rPr>
        <w:t xml:space="preserve">Al Qaeda in the Arabian Peninsula has exploited the chaos of war to avoid the full force of joint U.S.-UAE-Yemeni counterterrorism efforts. </w:t>
      </w:r>
      <w:r w:rsidRPr="00E26DE7">
        <w:rPr>
          <w:rStyle w:val="StyleUnderline"/>
        </w:rPr>
        <w:t>Saudi Arabia and the UAE face catastrophic diplomatic, economic, and reputational harm. Only Iran benefits from prolonging this dirty war.</w:t>
      </w:r>
    </w:p>
    <w:p w:rsidR="00FD1AF7" w:rsidRPr="00E26DE7" w:rsidRDefault="00FD1AF7" w:rsidP="00FD1AF7">
      <w:pPr>
        <w:rPr>
          <w:rStyle w:val="Emphasis"/>
        </w:rPr>
      </w:pPr>
      <w:r w:rsidRPr="00E26DE7">
        <w:rPr>
          <w:rStyle w:val="StyleUnderline"/>
        </w:rPr>
        <w:t>But bringing an end to the fighting calls for making hard choices that can actually succeed, not easy ones that likely won’t</w:t>
      </w:r>
      <w:r w:rsidRPr="00E26DE7">
        <w:rPr>
          <w:sz w:val="8"/>
        </w:rPr>
        <w:t xml:space="preserve">. If </w:t>
      </w:r>
      <w:r w:rsidRPr="00E26DE7">
        <w:rPr>
          <w:rStyle w:val="StyleUnderline"/>
        </w:rPr>
        <w:t>the battle lines stay where they are now, the Houthis will effectively have won the war, having gained both Yemen’s capital and its largest port</w:t>
      </w:r>
      <w:r w:rsidRPr="00E26DE7">
        <w:rPr>
          <w:sz w:val="8"/>
        </w:rPr>
        <w:t xml:space="preserve">. If the coalition retakes </w:t>
      </w:r>
      <w:proofErr w:type="spellStart"/>
      <w:r w:rsidRPr="00E26DE7">
        <w:rPr>
          <w:sz w:val="8"/>
        </w:rPr>
        <w:t>Hodeidah</w:t>
      </w:r>
      <w:proofErr w:type="spellEnd"/>
      <w:r w:rsidRPr="00E26DE7">
        <w:rPr>
          <w:sz w:val="8"/>
        </w:rPr>
        <w:t xml:space="preserve">, by contrast, it can afford to end the war while the Houthis’ control of Sanaa will leave them with some bargaining power. </w:t>
      </w:r>
      <w:r w:rsidRPr="00E26DE7">
        <w:rPr>
          <w:rStyle w:val="StyleUnderline"/>
        </w:rPr>
        <w:t>What Yemen needs now is tougher U.S., European, and UN diplomacy, backed by reinvigorated military pressure</w:t>
      </w:r>
      <w:r w:rsidRPr="00E26DE7">
        <w:rPr>
          <w:sz w:val="8"/>
        </w:rPr>
        <w:t xml:space="preserve">. </w:t>
      </w:r>
      <w:r w:rsidRPr="00E26DE7">
        <w:rPr>
          <w:rStyle w:val="Emphasis"/>
        </w:rPr>
        <w:t>Only then will both warring parties understand that if they keep on fighting, they can only lose.</w:t>
      </w:r>
    </w:p>
    <w:p w:rsidR="00FD1AF7" w:rsidRDefault="00FD1AF7" w:rsidP="00FD1AF7"/>
    <w:p w:rsidR="00FD1AF7" w:rsidRPr="00DC3FB9" w:rsidRDefault="00FD1AF7" w:rsidP="00FD1AF7">
      <w:pPr>
        <w:pStyle w:val="Heading3"/>
      </w:pPr>
      <w:r>
        <w:lastRenderedPageBreak/>
        <w:t xml:space="preserve">2NC  - Solves conflict </w:t>
      </w:r>
    </w:p>
    <w:p w:rsidR="00FD1AF7" w:rsidRPr="00DC3FB9" w:rsidRDefault="00FD1AF7" w:rsidP="00FD1AF7">
      <w:pPr>
        <w:pStyle w:val="Heading4"/>
        <w:rPr>
          <w:u w:val="single"/>
        </w:rPr>
      </w:pPr>
      <w:r>
        <w:t xml:space="preserve">Decisive Victory ends the conflict – US involvement is a </w:t>
      </w:r>
      <w:r w:rsidRPr="00505D2D">
        <w:rPr>
          <w:u w:val="single"/>
        </w:rPr>
        <w:t>game</w:t>
      </w:r>
      <w:r>
        <w:rPr>
          <w:u w:val="single"/>
        </w:rPr>
        <w:t>-</w:t>
      </w:r>
      <w:r w:rsidRPr="00505D2D">
        <w:rPr>
          <w:u w:val="single"/>
        </w:rPr>
        <w:t xml:space="preserve">changer </w:t>
      </w:r>
    </w:p>
    <w:p w:rsidR="00FD1AF7" w:rsidRPr="00505D2D" w:rsidRDefault="00FD1AF7" w:rsidP="00FD1AF7">
      <w:proofErr w:type="spellStart"/>
      <w:r w:rsidRPr="00DC3FB9">
        <w:rPr>
          <w:rStyle w:val="Style13ptBold"/>
        </w:rPr>
        <w:t>Charai</w:t>
      </w:r>
      <w:proofErr w:type="spellEnd"/>
      <w:r w:rsidRPr="00DC3FB9">
        <w:rPr>
          <w:rStyle w:val="Style13ptBold"/>
        </w:rPr>
        <w:t xml:space="preserve"> 18</w:t>
      </w:r>
      <w:r>
        <w:t xml:space="preserve"> (Ahmed </w:t>
      </w:r>
      <w:proofErr w:type="spellStart"/>
      <w:r>
        <w:t>Charai</w:t>
      </w:r>
      <w:proofErr w:type="spellEnd"/>
      <w:r>
        <w:t xml:space="preserve">. Ahmed </w:t>
      </w:r>
      <w:proofErr w:type="spellStart"/>
      <w:r>
        <w:t>Charai</w:t>
      </w:r>
      <w:proofErr w:type="spellEnd"/>
      <w:r>
        <w:t xml:space="preserve"> is a Moroccan publisher. He is on the board of directors for the Atlantic Council, an international counselor of the Center for a Strategic and International Studies, and a member of the Advisory Board of The Center for the National Interest in </w:t>
      </w:r>
      <w:proofErr w:type="spellStart"/>
      <w:r>
        <w:t>Washington.“America</w:t>
      </w:r>
      <w:proofErr w:type="spellEnd"/>
      <w:r>
        <w:t xml:space="preserve"> Has a Chance to Finish the War in Yemen.” The National Interest, The Center for the National Interest, 7 June 2018, nationalinterest.org/feature/america-has-chance-finish-the-war-yemen-26152, WC)</w:t>
      </w:r>
    </w:p>
    <w:p w:rsidR="00FD1AF7" w:rsidRPr="0028583D" w:rsidRDefault="00FD1AF7" w:rsidP="00FD1AF7">
      <w:pPr>
        <w:rPr>
          <w:u w:val="single"/>
        </w:rPr>
      </w:pPr>
      <w:r w:rsidRPr="00505D2D">
        <w:rPr>
          <w:rStyle w:val="StyleUnderline"/>
        </w:rPr>
        <w:t>Americans unfamiliar with Yemen should take more of an interest</w:t>
      </w:r>
      <w:r w:rsidRPr="00505D2D">
        <w:rPr>
          <w:sz w:val="12"/>
        </w:rPr>
        <w:t xml:space="preserve">—at the far south of the Arabian Peninsula, where the Red Sea meets the Indian Ocean, this former U.S. ally has collapsed into chaos. Nearly every Middle Eastern and East African nation has sent troops or arms to one side of Yemen's war or the other. On one side are Saudi Arabia, the United Arab Emirates, Egypt, and several other Arab states. On </w:t>
      </w:r>
      <w:r w:rsidRPr="00505D2D">
        <w:rPr>
          <w:rStyle w:val="StyleUnderline"/>
        </w:rPr>
        <w:t>the other are Iran, its largest proxy militia, and Al Qaeda’s most dangerous offshoot. It is a scene of large-scale daily battles of brigades backed by planes and tanks—some in vast deserts, others in the ruins of large cities.</w:t>
      </w:r>
    </w:p>
    <w:p w:rsidR="00FD1AF7" w:rsidRPr="00505D2D" w:rsidRDefault="00FD1AF7" w:rsidP="00FD1AF7">
      <w:pPr>
        <w:rPr>
          <w:sz w:val="12"/>
        </w:rPr>
      </w:pPr>
      <w:r w:rsidRPr="00505D2D">
        <w:rPr>
          <w:rStyle w:val="StyleUnderline"/>
        </w:rPr>
        <w:t>The United States is deeply involved</w:t>
      </w:r>
      <w:r w:rsidRPr="00505D2D">
        <w:rPr>
          <w:sz w:val="12"/>
        </w:rPr>
        <w:t xml:space="preserve">. </w:t>
      </w:r>
      <w:r w:rsidRPr="00505D2D">
        <w:rPr>
          <w:rStyle w:val="StyleUnderline"/>
        </w:rPr>
        <w:t>America sends special forces on deadly raids and drones with hellfire missiles to attack Al Qaeda and other terrorists</w:t>
      </w:r>
      <w:r w:rsidRPr="00505D2D">
        <w:rPr>
          <w:sz w:val="12"/>
        </w:rPr>
        <w:t>. The United States also refuels Saudi and UAE warplanes, supplies spare parts and avionics, and provides significant ammunition and equipment. Allied forces fighting in Yemen are believed to be among the world's largest customers for the U.S. military “Meals Ready to Eat,” known as MREs.</w:t>
      </w:r>
    </w:p>
    <w:p w:rsidR="00FD1AF7" w:rsidRPr="00505D2D" w:rsidRDefault="00FD1AF7" w:rsidP="00FD1AF7">
      <w:pPr>
        <w:rPr>
          <w:sz w:val="12"/>
        </w:rPr>
      </w:pPr>
      <w:r w:rsidRPr="00505D2D">
        <w:rPr>
          <w:sz w:val="12"/>
        </w:rPr>
        <w:t xml:space="preserve">A new debate in Washington asks whether to increase American involvement. </w:t>
      </w:r>
      <w:r w:rsidRPr="00505D2D">
        <w:rPr>
          <w:rStyle w:val="StyleUnderline"/>
        </w:rPr>
        <w:t xml:space="preserve">Specifically, should the U.S. support a massive operation to retake </w:t>
      </w:r>
      <w:proofErr w:type="spellStart"/>
      <w:r w:rsidRPr="00505D2D">
        <w:rPr>
          <w:rStyle w:val="StyleUnderline"/>
        </w:rPr>
        <w:t>Hodeidah</w:t>
      </w:r>
      <w:proofErr w:type="spellEnd"/>
      <w:r w:rsidRPr="00505D2D">
        <w:rPr>
          <w:rStyle w:val="StyleUnderline"/>
        </w:rPr>
        <w:t>,</w:t>
      </w:r>
      <w:r w:rsidRPr="00505D2D">
        <w:rPr>
          <w:sz w:val="12"/>
        </w:rPr>
        <w:t xml:space="preserve"> </w:t>
      </w:r>
      <w:r w:rsidRPr="00505D2D">
        <w:rPr>
          <w:rStyle w:val="StyleUnderline"/>
        </w:rPr>
        <w:t>Yemen’s fourth-largest city of four hundred thousand people and a port that serves as a lifeline for all UN and international non-governmental assistance</w:t>
      </w:r>
      <w:r w:rsidRPr="00505D2D">
        <w:rPr>
          <w:sz w:val="12"/>
        </w:rPr>
        <w:t>? Iran-backed Houthi fighters hold the city and will not surrender it easily. They are threatening another Stalingrad, should the allies attempt to enter. Their motivation is clear—</w:t>
      </w:r>
      <w:proofErr w:type="spellStart"/>
      <w:r w:rsidRPr="00505D2D">
        <w:rPr>
          <w:rStyle w:val="Emphasis"/>
        </w:rPr>
        <w:t>Hodeidah</w:t>
      </w:r>
      <w:proofErr w:type="spellEnd"/>
      <w:r w:rsidRPr="00505D2D">
        <w:rPr>
          <w:rStyle w:val="Emphasis"/>
        </w:rPr>
        <w:t xml:space="preserve"> is “the vein that the Houthis are benefiting from,” </w:t>
      </w:r>
      <w:r w:rsidRPr="00505D2D">
        <w:rPr>
          <w:sz w:val="12"/>
        </w:rPr>
        <w:t xml:space="preserve">one Yemeni official told the Wall Street Journal. </w:t>
      </w:r>
      <w:r w:rsidRPr="00505D2D">
        <w:rPr>
          <w:rStyle w:val="StyleUnderline"/>
        </w:rPr>
        <w:t>Without it, Iran will be hard pressed to supply its proxies and continue its war.</w:t>
      </w:r>
    </w:p>
    <w:p w:rsidR="00FD1AF7" w:rsidRPr="00505D2D" w:rsidRDefault="00FD1AF7" w:rsidP="00FD1AF7">
      <w:pPr>
        <w:rPr>
          <w:rStyle w:val="StyleUnderline"/>
          <w:sz w:val="12"/>
          <w:u w:val="none"/>
        </w:rPr>
      </w:pPr>
      <w:r w:rsidRPr="00505D2D">
        <w:rPr>
          <w:rStyle w:val="StyleUnderline"/>
        </w:rPr>
        <w:t>Inaction is not an option</w:t>
      </w:r>
      <w:r w:rsidRPr="00505D2D">
        <w:rPr>
          <w:sz w:val="12"/>
        </w:rPr>
        <w:t xml:space="preserve">. </w:t>
      </w:r>
      <w:r w:rsidRPr="00505D2D">
        <w:rPr>
          <w:rStyle w:val="StyleUnderline"/>
        </w:rPr>
        <w:t xml:space="preserve">Houthis have threatened shipping that passes by </w:t>
      </w:r>
      <w:proofErr w:type="spellStart"/>
      <w:r w:rsidRPr="00505D2D">
        <w:rPr>
          <w:rStyle w:val="StyleUnderline"/>
        </w:rPr>
        <w:t>Hodeidah</w:t>
      </w:r>
      <w:proofErr w:type="spellEnd"/>
      <w:r w:rsidRPr="00505D2D">
        <w:rPr>
          <w:rStyle w:val="StyleUnderline"/>
        </w:rPr>
        <w:t>, including vast supplies of food and fuel bound for America's NATO allies in Europe via the Suez Canal.</w:t>
      </w:r>
      <w:r w:rsidRPr="00505D2D">
        <w:rPr>
          <w:sz w:val="12"/>
        </w:rPr>
        <w:t xml:space="preserve"> Yet Trump officials have thus far avoided committing to their Saudi and UAE allies. Pressure is mounting to do so. </w:t>
      </w:r>
      <w:r w:rsidRPr="00505D2D">
        <w:rPr>
          <w:rStyle w:val="StyleUnderline"/>
        </w:rPr>
        <w:t xml:space="preserve">Gulf Arab military and political leaders believe a </w:t>
      </w:r>
      <w:r w:rsidRPr="00505D2D">
        <w:rPr>
          <w:rStyle w:val="Emphasis"/>
        </w:rPr>
        <w:t xml:space="preserve">decisive victory at </w:t>
      </w:r>
      <w:proofErr w:type="spellStart"/>
      <w:r w:rsidRPr="00505D2D">
        <w:rPr>
          <w:rStyle w:val="Emphasis"/>
        </w:rPr>
        <w:t>Hodeidah</w:t>
      </w:r>
      <w:proofErr w:type="spellEnd"/>
      <w:r w:rsidRPr="00505D2D">
        <w:rPr>
          <w:rStyle w:val="StyleUnderline"/>
        </w:rPr>
        <w:t xml:space="preserve"> would push the war into an </w:t>
      </w:r>
      <w:r w:rsidRPr="00505D2D">
        <w:rPr>
          <w:rStyle w:val="Emphasis"/>
        </w:rPr>
        <w:t>endgame phase, providing a path to checkmate</w:t>
      </w:r>
      <w:r w:rsidRPr="00505D2D">
        <w:rPr>
          <w:sz w:val="12"/>
        </w:rPr>
        <w:t>. No one doubts, however, that the endeavor will be costly.</w:t>
      </w:r>
    </w:p>
    <w:p w:rsidR="00FD1AF7" w:rsidRPr="00505D2D" w:rsidRDefault="00FD1AF7" w:rsidP="00FD1AF7">
      <w:pPr>
        <w:rPr>
          <w:sz w:val="10"/>
        </w:rPr>
      </w:pPr>
      <w:r w:rsidRPr="00505D2D">
        <w:rPr>
          <w:rStyle w:val="StyleUnderline"/>
        </w:rPr>
        <w:t>What the Gulf Arabs need most from the United States is real-time surveillance</w:t>
      </w:r>
      <w:r w:rsidRPr="00505D2D">
        <w:rPr>
          <w:sz w:val="10"/>
        </w:rPr>
        <w:t>—both satellite and high-flying plane reconnaissance—</w:t>
      </w:r>
      <w:r w:rsidRPr="00505D2D">
        <w:rPr>
          <w:rStyle w:val="StyleUnderline"/>
        </w:rPr>
        <w:t>to guide their artillery, missile strikes, and bombing runs</w:t>
      </w:r>
      <w:r w:rsidRPr="00505D2D">
        <w:rPr>
          <w:sz w:val="10"/>
        </w:rPr>
        <w:t>. In the past, they had also asked for American close-air support, whereby U.S. aircraft would drop bombs to support Saudi and UAE ground forces. No one is talking about putting large numbers of uniformed U.S. forces on the ground.</w:t>
      </w:r>
    </w:p>
    <w:p w:rsidR="00FD1AF7" w:rsidRPr="00505D2D" w:rsidRDefault="00FD1AF7" w:rsidP="00FD1AF7">
      <w:pPr>
        <w:rPr>
          <w:sz w:val="14"/>
          <w:szCs w:val="14"/>
        </w:rPr>
      </w:pPr>
      <w:r w:rsidRPr="00505D2D">
        <w:rPr>
          <w:sz w:val="14"/>
          <w:szCs w:val="14"/>
        </w:rPr>
        <w:t>Both the President and his advisers are hesitant. Trump, as a candidate, had, on the one hand, criticized the Iraq war, while on the other supported massive air strikes and special-forces operations in Iraq and Syria to destroy ISIS. There are understandable worries about joining a war that could drag on as the Iraq war did.</w:t>
      </w:r>
    </w:p>
    <w:p w:rsidR="00FD1AF7" w:rsidRPr="00505D2D" w:rsidRDefault="00FD1AF7" w:rsidP="00FD1AF7">
      <w:pPr>
        <w:rPr>
          <w:sz w:val="12"/>
        </w:rPr>
      </w:pPr>
      <w:r w:rsidRPr="00505D2D">
        <w:rPr>
          <w:sz w:val="12"/>
        </w:rPr>
        <w:t xml:space="preserve">But there are strong reasons for the President to accede to the pleas of his allies. First, </w:t>
      </w:r>
      <w:r w:rsidRPr="00505D2D">
        <w:rPr>
          <w:rStyle w:val="StyleUnderline"/>
        </w:rPr>
        <w:t>striking a decisive blow against Iran’s proxy army in Yemen will make it easier to roll back its nuclear weapons program by taxing the regime’s imperial overreach and forcing it to address the needs of its own, struggling economy</w:t>
      </w:r>
      <w:r w:rsidRPr="00505D2D">
        <w:rPr>
          <w:sz w:val="12"/>
        </w:rPr>
        <w:t xml:space="preserve">. </w:t>
      </w:r>
      <w:r w:rsidRPr="00505D2D">
        <w:rPr>
          <w:rStyle w:val="StyleUnderline"/>
        </w:rPr>
        <w:t>Doing so will also weaken Iran’s hand in Syria and Lebanon</w:t>
      </w:r>
      <w:r w:rsidRPr="00505D2D">
        <w:rPr>
          <w:sz w:val="12"/>
        </w:rPr>
        <w:t>, where it is waging further proxy wars and supporting Hezbollah, which has killed more Americans than any other terror group besides al Qaeda.</w:t>
      </w:r>
    </w:p>
    <w:p w:rsidR="00FD1AF7" w:rsidRDefault="00FD1AF7" w:rsidP="00FD1AF7">
      <w:pPr>
        <w:rPr>
          <w:rStyle w:val="Emphasis"/>
        </w:rPr>
      </w:pPr>
      <w:r w:rsidRPr="00505D2D">
        <w:rPr>
          <w:sz w:val="14"/>
        </w:rPr>
        <w:t xml:space="preserve">As the United States is already fueling and arming allied warplanes, </w:t>
      </w:r>
      <w:r w:rsidRPr="00505D2D">
        <w:rPr>
          <w:rStyle w:val="StyleUnderline"/>
        </w:rPr>
        <w:t xml:space="preserve">adding American surveillance is an increase of degree, but not of </w:t>
      </w:r>
      <w:r w:rsidRPr="00711490">
        <w:rPr>
          <w:rStyle w:val="StyleUnderline"/>
        </w:rPr>
        <w:t>kind</w:t>
      </w:r>
      <w:r w:rsidRPr="00505D2D">
        <w:rPr>
          <w:rStyle w:val="Emphasis"/>
        </w:rPr>
        <w:t xml:space="preserve">. The effects, </w:t>
      </w:r>
      <w:r w:rsidRPr="00711490">
        <w:rPr>
          <w:rStyle w:val="StyleUnderline"/>
        </w:rPr>
        <w:t>by contrast,</w:t>
      </w:r>
      <w:r w:rsidRPr="00505D2D">
        <w:rPr>
          <w:rStyle w:val="Emphasis"/>
        </w:rPr>
        <w:t xml:space="preserve"> could be game-changing</w:t>
      </w:r>
      <w:r w:rsidRPr="00505D2D">
        <w:rPr>
          <w:sz w:val="14"/>
        </w:rPr>
        <w:t xml:space="preserve">. </w:t>
      </w:r>
      <w:r w:rsidRPr="00505D2D">
        <w:rPr>
          <w:rStyle w:val="StyleUnderline"/>
        </w:rPr>
        <w:t xml:space="preserve">Without a seaport, Iran will have to supply its troops by ground and air, where they will be vulnerable to allied </w:t>
      </w:r>
      <w:r w:rsidRPr="00505D2D">
        <w:rPr>
          <w:rStyle w:val="StyleUnderline"/>
        </w:rPr>
        <w:lastRenderedPageBreak/>
        <w:t>aircraft.</w:t>
      </w:r>
      <w:r w:rsidRPr="00505D2D">
        <w:rPr>
          <w:sz w:val="14"/>
        </w:rPr>
        <w:t xml:space="preserve"> The volume of cargo that can be moved by plane or truck is significantly less than what container ships can offer. </w:t>
      </w:r>
      <w:r w:rsidRPr="00505D2D">
        <w:rPr>
          <w:rStyle w:val="StyleUnderline"/>
        </w:rPr>
        <w:t xml:space="preserve">Thus there is a real possibility that </w:t>
      </w:r>
      <w:r w:rsidRPr="00505D2D">
        <w:rPr>
          <w:rStyle w:val="Emphasis"/>
        </w:rPr>
        <w:t xml:space="preserve">taking </w:t>
      </w:r>
      <w:proofErr w:type="spellStart"/>
      <w:r w:rsidRPr="00505D2D">
        <w:rPr>
          <w:rStyle w:val="Emphasis"/>
        </w:rPr>
        <w:t>Hodeidah</w:t>
      </w:r>
      <w:proofErr w:type="spellEnd"/>
      <w:r w:rsidRPr="00505D2D">
        <w:rPr>
          <w:rStyle w:val="Emphasis"/>
        </w:rPr>
        <w:t xml:space="preserve"> could end the war.</w:t>
      </w:r>
    </w:p>
    <w:p w:rsidR="00FD1AF7" w:rsidRDefault="00FD1AF7" w:rsidP="00FD1AF7"/>
    <w:p w:rsidR="00FD1AF7" w:rsidRPr="00063371" w:rsidRDefault="00FD1AF7" w:rsidP="00FD1AF7">
      <w:pPr>
        <w:pStyle w:val="Heading3"/>
      </w:pPr>
      <w:r>
        <w:lastRenderedPageBreak/>
        <w:t xml:space="preserve">2NC – peace fails </w:t>
      </w:r>
    </w:p>
    <w:p w:rsidR="00FD1AF7" w:rsidRPr="00063371" w:rsidRDefault="00FD1AF7" w:rsidP="00FD1AF7">
      <w:pPr>
        <w:pStyle w:val="Heading4"/>
      </w:pPr>
      <w:r>
        <w:t>No chance of negotiations – Houthis will not surrender unless militarily coerced – the plan only emboldens Houthis and Iran</w:t>
      </w:r>
    </w:p>
    <w:p w:rsidR="00FD1AF7" w:rsidRPr="00E26DE7" w:rsidRDefault="00FD1AF7" w:rsidP="00FD1AF7">
      <w:pPr>
        <w:rPr>
          <w:sz w:val="26"/>
        </w:rPr>
      </w:pPr>
      <w:r>
        <w:rPr>
          <w:rStyle w:val="Style13ptBold"/>
        </w:rPr>
        <w:t xml:space="preserve">Knights et al, 19 </w:t>
      </w:r>
      <w:r w:rsidRPr="00F87037">
        <w:t>(</w:t>
      </w:r>
      <w:proofErr w:type="spellStart"/>
      <w:r w:rsidRPr="00F87037">
        <w:t>Micchael</w:t>
      </w:r>
      <w:proofErr w:type="spellEnd"/>
      <w:r w:rsidRPr="00F87037">
        <w:t xml:space="preserve"> Knights, </w:t>
      </w:r>
      <w:proofErr w:type="spellStart"/>
      <w:r w:rsidRPr="00F87037">
        <w:t>Lafer</w:t>
      </w:r>
      <w:proofErr w:type="spellEnd"/>
      <w:r w:rsidRPr="00F87037">
        <w:t xml:space="preserve"> Fellow at the Washington Institute for Near East Policy, Kenneth M. Pollack, resident scholar at the American Enterprise Institute, and Barbara F. Walter, Professor of Political Science at the University of California–San Diego’s School of Global Policy and Strategy, “A Real Plan to End the War in Yemen: To Stop the Fighting, Keep Supporting Saudi Arabia”, Foreign Affairs, 05/02/2019, https://www.foreignaffairs.com/articles/yemen/2019-05-02/real-plan-end-war-yemen, </w:t>
      </w:r>
      <w:r>
        <w:t>WC</w:t>
      </w:r>
      <w:r w:rsidRPr="00F87037">
        <w:t>)</w:t>
      </w:r>
    </w:p>
    <w:p w:rsidR="00FD1AF7" w:rsidRPr="00E26DE7" w:rsidRDefault="00FD1AF7" w:rsidP="00FD1AF7">
      <w:pPr>
        <w:rPr>
          <w:sz w:val="8"/>
        </w:rPr>
      </w:pPr>
      <w:r w:rsidRPr="00E26DE7">
        <w:rPr>
          <w:sz w:val="8"/>
        </w:rPr>
        <w:t xml:space="preserve">A degree of normalcy has returned to Yemen’s biggest seaport, </w:t>
      </w:r>
      <w:proofErr w:type="spellStart"/>
      <w:r w:rsidRPr="00E26DE7">
        <w:rPr>
          <w:sz w:val="8"/>
        </w:rPr>
        <w:t>Hodeidah</w:t>
      </w:r>
      <w:proofErr w:type="spellEnd"/>
      <w:r w:rsidRPr="00E26DE7">
        <w:rPr>
          <w:sz w:val="8"/>
        </w:rPr>
        <w:t xml:space="preserve">, thanks to a cease-fire among the country’s warring factions that has held since December 2018. </w:t>
      </w:r>
      <w:r w:rsidRPr="001669E4">
        <w:rPr>
          <w:rStyle w:val="StyleUnderline"/>
        </w:rPr>
        <w:t>But beyond the port’s outskirts, a vicious fight between Houthi insurgents and a Saudi-led military coalition rages</w:t>
      </w:r>
      <w:r w:rsidRPr="00E26DE7">
        <w:rPr>
          <w:sz w:val="8"/>
        </w:rPr>
        <w:t xml:space="preserve"> on. The death toll keeps climbing; malnutrition and hunger are rampant. Yemen’s humanitarian crisis, the United Nations warned in February, is the worst in the world today.</w:t>
      </w:r>
    </w:p>
    <w:p w:rsidR="00FD1AF7" w:rsidRPr="00E26DE7" w:rsidRDefault="00FD1AF7" w:rsidP="00FD1AF7">
      <w:pPr>
        <w:rPr>
          <w:u w:val="single"/>
        </w:rPr>
      </w:pPr>
      <w:r w:rsidRPr="001669E4">
        <w:rPr>
          <w:rStyle w:val="StyleUnderline"/>
        </w:rPr>
        <w:t>In Washington, a growing chorus of analysts and politicians has called on the United States to step up, withdraw U.S. support for the Saudi war effor</w:t>
      </w:r>
      <w:r w:rsidRPr="00E26DE7">
        <w:rPr>
          <w:sz w:val="10"/>
        </w:rPr>
        <w:t xml:space="preserve">t, and turn the UN-brokered cease-fire into a lasting peace. Doing so, they argue, is the only morally and strategically defensible course of action. </w:t>
      </w:r>
      <w:r w:rsidRPr="001669E4">
        <w:rPr>
          <w:rStyle w:val="StyleUnderline"/>
        </w:rPr>
        <w:t xml:space="preserve">But of all the options before the United States, </w:t>
      </w:r>
      <w:r w:rsidRPr="001669E4">
        <w:rPr>
          <w:rStyle w:val="Emphasis"/>
        </w:rPr>
        <w:t>this one is the least likely to stop the killing, the dying,</w:t>
      </w:r>
      <w:r w:rsidRPr="001669E4">
        <w:rPr>
          <w:rStyle w:val="StyleUnderline"/>
        </w:rPr>
        <w:t xml:space="preserve"> and the complications for U.S. interests.</w:t>
      </w:r>
    </w:p>
    <w:p w:rsidR="00FD1AF7" w:rsidRPr="00E26DE7" w:rsidRDefault="00FD1AF7" w:rsidP="00FD1AF7">
      <w:pPr>
        <w:rPr>
          <w:u w:val="single"/>
        </w:rPr>
      </w:pPr>
      <w:r w:rsidRPr="001669E4">
        <w:rPr>
          <w:rStyle w:val="StyleUnderline"/>
        </w:rPr>
        <w:t>The Saudi-led intervention may have exacerbated the situation in Yemen, but it did not start the war.</w:t>
      </w:r>
      <w:r>
        <w:t xml:space="preserve"> </w:t>
      </w:r>
      <w:r w:rsidRPr="001669E4">
        <w:rPr>
          <w:rStyle w:val="StyleUnderline"/>
        </w:rPr>
        <w:t>Getting the Saudis to pull out will no more end the bloodshed in Yemen than getting the United States to abstain from the civil war in Syria halted the violence there. Nor will a Saudi withdrawal lead to a negotiated settlement</w:t>
      </w:r>
      <w:r>
        <w:t xml:space="preserve">. </w:t>
      </w:r>
      <w:r w:rsidRPr="001669E4">
        <w:rPr>
          <w:rStyle w:val="StyleUnderline"/>
        </w:rPr>
        <w:t>Instead, the fighting will go on, and innocent Yemenis will continue to die until one side—most likely the Houthis—have won.</w:t>
      </w:r>
    </w:p>
    <w:p w:rsidR="00FD1AF7" w:rsidRPr="00E26DE7" w:rsidRDefault="00FD1AF7" w:rsidP="00FD1AF7">
      <w:pPr>
        <w:rPr>
          <w:sz w:val="10"/>
        </w:rPr>
      </w:pPr>
      <w:r w:rsidRPr="00E26DE7">
        <w:rPr>
          <w:sz w:val="10"/>
        </w:rPr>
        <w:t xml:space="preserve">True peace in Yemen will remain elusive unless both sides accept that they have nothing to gain from more fighting. We are not there yet. </w:t>
      </w:r>
      <w:r w:rsidRPr="001669E4">
        <w:rPr>
          <w:rStyle w:val="StyleUnderline"/>
        </w:rPr>
        <w:t xml:space="preserve">To get there will require not cutting off U.S. support for Saudi Arabia but </w:t>
      </w:r>
      <w:r w:rsidRPr="001669E4">
        <w:rPr>
          <w:rStyle w:val="Emphasis"/>
        </w:rPr>
        <w:t xml:space="preserve">threatening to double down on it unless the Houthis honor their commitments to the UN </w:t>
      </w:r>
      <w:r w:rsidRPr="001669E4">
        <w:rPr>
          <w:rStyle w:val="StyleUnderline"/>
        </w:rPr>
        <w:t>and</w:t>
      </w:r>
      <w:r w:rsidRPr="00E26DE7">
        <w:rPr>
          <w:sz w:val="10"/>
        </w:rPr>
        <w:t xml:space="preserve"> </w:t>
      </w:r>
      <w:r w:rsidRPr="001669E4">
        <w:rPr>
          <w:rStyle w:val="StyleUnderline"/>
        </w:rPr>
        <w:t>are ready to disgorge most of their initial conquests. If</w:t>
      </w:r>
      <w:r w:rsidRPr="00E26DE7">
        <w:rPr>
          <w:sz w:val="10"/>
        </w:rPr>
        <w:t xml:space="preserve"> Washington is serious about ending the war, it must come to terms with this uncomfortable fact.</w:t>
      </w:r>
    </w:p>
    <w:p w:rsidR="00FD1AF7" w:rsidRPr="00E26DE7" w:rsidRDefault="00FD1AF7" w:rsidP="00FD1AF7">
      <w:pPr>
        <w:rPr>
          <w:sz w:val="12"/>
          <w:szCs w:val="12"/>
        </w:rPr>
      </w:pPr>
      <w:r w:rsidRPr="00E26DE7">
        <w:rPr>
          <w:sz w:val="12"/>
          <w:szCs w:val="12"/>
        </w:rPr>
        <w:t>HOW IT ENDS</w:t>
      </w:r>
    </w:p>
    <w:p w:rsidR="00FD1AF7" w:rsidRPr="00E26DE7" w:rsidRDefault="00FD1AF7" w:rsidP="00FD1AF7">
      <w:pPr>
        <w:rPr>
          <w:sz w:val="12"/>
          <w:szCs w:val="12"/>
        </w:rPr>
      </w:pPr>
      <w:r w:rsidRPr="00E26DE7">
        <w:rPr>
          <w:sz w:val="12"/>
          <w:szCs w:val="12"/>
        </w:rPr>
        <w:t xml:space="preserve">Historically, </w:t>
      </w:r>
      <w:proofErr w:type="gramStart"/>
      <w:r w:rsidRPr="00E26DE7">
        <w:rPr>
          <w:sz w:val="12"/>
          <w:szCs w:val="12"/>
        </w:rPr>
        <w:t>civil wars</w:t>
      </w:r>
      <w:proofErr w:type="gramEnd"/>
      <w:r w:rsidRPr="00E26DE7">
        <w:rPr>
          <w:sz w:val="12"/>
          <w:szCs w:val="12"/>
        </w:rPr>
        <w:t xml:space="preserve"> like Yemen’s end either when one side wins a decisive military victory or a third party negotiates a settlement among the warring factions.</w:t>
      </w:r>
    </w:p>
    <w:p w:rsidR="00FD1AF7" w:rsidRPr="00E26DE7" w:rsidRDefault="00FD1AF7" w:rsidP="00FD1AF7">
      <w:pPr>
        <w:rPr>
          <w:sz w:val="12"/>
          <w:szCs w:val="12"/>
        </w:rPr>
      </w:pPr>
      <w:r w:rsidRPr="00E26DE7">
        <w:rPr>
          <w:sz w:val="12"/>
          <w:szCs w:val="12"/>
        </w:rPr>
        <w:t>In the Middle East, the former option—letting the fighting run its course—often means accepting horrific bloodshed and ethnic cleansing. Examples abound: the leveling of Hama, Syria’s onetime opposition stronghold, in 1982, or Saddam Hussein’s systematic mass murder of Iraqi Kurds in the late 1980s, or his violent suppression of a nationwide rebellion in 1991. Those “victories” ended the conflicts swiftly and surely, but at the cost of tens or hundreds of thousands of lives.</w:t>
      </w:r>
    </w:p>
    <w:p w:rsidR="00FD1AF7" w:rsidRPr="00E26DE7" w:rsidRDefault="00FD1AF7" w:rsidP="00FD1AF7">
      <w:pPr>
        <w:rPr>
          <w:sz w:val="8"/>
        </w:rPr>
      </w:pPr>
      <w:r w:rsidRPr="001669E4">
        <w:rPr>
          <w:rStyle w:val="StyleUnderline"/>
        </w:rPr>
        <w:t>A negotiated settlement can end a war earlier and thus with less bloodshed. But combatants generally don’t agree to such settlements until they have reached a military stalemate such that all sides are convinced they cannot win a military victory</w:t>
      </w:r>
      <w:r w:rsidRPr="00E26DE7">
        <w:rPr>
          <w:sz w:val="8"/>
        </w:rPr>
        <w:t>. Even then, the warring parties need to know that they can disarm without being slaughtered—a condition that can sometimes be met only with an outside peacekeeping commitment for a decade or more. And once the parties have come to the table, any successful negotiated settlement will have to include a power-sharing arrangement that grants all factions political power and economic benefits roughly commensurate with their demographic weight (adjusted for military realities).</w:t>
      </w:r>
    </w:p>
    <w:p w:rsidR="00FD1AF7" w:rsidRPr="00E26DE7" w:rsidRDefault="00FD1AF7" w:rsidP="00FD1AF7">
      <w:pPr>
        <w:rPr>
          <w:u w:val="single"/>
        </w:rPr>
      </w:pPr>
      <w:r w:rsidRPr="001669E4">
        <w:rPr>
          <w:rStyle w:val="StyleUnderline"/>
        </w:rPr>
        <w:t xml:space="preserve">In the case of Yemen, withdrawing U.S. support—which has largely consisted of intelligence and logistical assistance—from the Saudis will </w:t>
      </w:r>
      <w:r w:rsidRPr="001669E4">
        <w:rPr>
          <w:rStyle w:val="Emphasis"/>
        </w:rPr>
        <w:t>hinder the coalition’s war effort</w:t>
      </w:r>
      <w:r w:rsidRPr="001669E4">
        <w:rPr>
          <w:rStyle w:val="StyleUnderline"/>
        </w:rPr>
        <w:t xml:space="preserve"> and </w:t>
      </w:r>
      <w:r w:rsidRPr="001669E4">
        <w:rPr>
          <w:rStyle w:val="Emphasis"/>
        </w:rPr>
        <w:t>embolden the Houthis and their Iranian supporters</w:t>
      </w:r>
      <w:r w:rsidRPr="001669E4">
        <w:rPr>
          <w:rStyle w:val="StyleUnderline"/>
        </w:rPr>
        <w:t>, making them much less likely to accept a nationwide cease-fire and a power-sharing agreement.</w:t>
      </w:r>
    </w:p>
    <w:p w:rsidR="00FD1AF7" w:rsidRPr="00E26DE7" w:rsidRDefault="00FD1AF7" w:rsidP="00FD1AF7">
      <w:pPr>
        <w:rPr>
          <w:sz w:val="10"/>
        </w:rPr>
      </w:pPr>
      <w:r w:rsidRPr="00E26DE7">
        <w:rPr>
          <w:sz w:val="10"/>
        </w:rPr>
        <w:t xml:space="preserve">In fact, </w:t>
      </w:r>
      <w:r w:rsidRPr="001669E4">
        <w:rPr>
          <w:rStyle w:val="StyleUnderline"/>
        </w:rPr>
        <w:t>U.S. congressional criticism of the Saudis has already encouraged the Houthis who, far from giving up, appear determined to fight on</w:t>
      </w:r>
      <w:r w:rsidRPr="00E26DE7">
        <w:rPr>
          <w:sz w:val="10"/>
        </w:rPr>
        <w:t xml:space="preserve">. </w:t>
      </w:r>
      <w:r w:rsidRPr="001669E4">
        <w:rPr>
          <w:rStyle w:val="StyleUnderline"/>
        </w:rPr>
        <w:t xml:space="preserve">Since the UN brokered a cease-fire for the strategically important, Houthi-held port of </w:t>
      </w:r>
      <w:proofErr w:type="spellStart"/>
      <w:r w:rsidRPr="001669E4">
        <w:rPr>
          <w:rStyle w:val="StyleUnderline"/>
        </w:rPr>
        <w:t>Hodeidah</w:t>
      </w:r>
      <w:proofErr w:type="spellEnd"/>
      <w:r w:rsidRPr="001669E4">
        <w:rPr>
          <w:rStyle w:val="StyleUnderline"/>
        </w:rPr>
        <w:t xml:space="preserve"> in December, the Houthis have energetically fortified </w:t>
      </w:r>
      <w:r w:rsidRPr="001669E4">
        <w:rPr>
          <w:rStyle w:val="StyleUnderline"/>
        </w:rPr>
        <w:lastRenderedPageBreak/>
        <w:t>their positions in the city, in direct violation of the agreement’s terms</w:t>
      </w:r>
      <w:r w:rsidRPr="00E26DE7">
        <w:rPr>
          <w:sz w:val="10"/>
        </w:rPr>
        <w:t xml:space="preserve">. In fact, the Houthis have defaulted on one withdrawal deadline after another—first in early January, then in mid-February, </w:t>
      </w:r>
      <w:r w:rsidRPr="001669E4">
        <w:rPr>
          <w:rStyle w:val="StyleUnderline"/>
        </w:rPr>
        <w:t>thereby reneging on explicit commitments to the UN.</w:t>
      </w:r>
    </w:p>
    <w:p w:rsidR="00FD1AF7" w:rsidRPr="00E26DE7" w:rsidRDefault="00FD1AF7" w:rsidP="00FD1AF7">
      <w:pPr>
        <w:rPr>
          <w:b/>
          <w:iCs/>
          <w:u w:val="single"/>
        </w:rPr>
      </w:pPr>
      <w:r w:rsidRPr="00E26DE7">
        <w:rPr>
          <w:sz w:val="8"/>
        </w:rPr>
        <w:t xml:space="preserve">UN negotiators are now trying to implement a third plan to move Houthi forces out of </w:t>
      </w:r>
      <w:proofErr w:type="spellStart"/>
      <w:r w:rsidRPr="00E26DE7">
        <w:rPr>
          <w:sz w:val="8"/>
        </w:rPr>
        <w:t>Hodeidah</w:t>
      </w:r>
      <w:proofErr w:type="spellEnd"/>
      <w:r w:rsidRPr="00E26DE7">
        <w:rPr>
          <w:sz w:val="8"/>
        </w:rPr>
        <w:t xml:space="preserve"> and other Red Sea ports, and for both sides to then pull back from the frontlines in </w:t>
      </w:r>
      <w:proofErr w:type="spellStart"/>
      <w:r w:rsidRPr="00E26DE7">
        <w:rPr>
          <w:sz w:val="8"/>
        </w:rPr>
        <w:t>Hodeidah</w:t>
      </w:r>
      <w:proofErr w:type="spellEnd"/>
      <w:r w:rsidRPr="00E26DE7">
        <w:rPr>
          <w:sz w:val="8"/>
        </w:rPr>
        <w:t xml:space="preserve"> city. </w:t>
      </w:r>
      <w:r w:rsidRPr="001669E4">
        <w:rPr>
          <w:rStyle w:val="StyleUnderline"/>
        </w:rPr>
        <w:t xml:space="preserve">But </w:t>
      </w:r>
      <w:r w:rsidRPr="001669E4">
        <w:rPr>
          <w:rStyle w:val="Emphasis"/>
        </w:rPr>
        <w:t>unless the Houthis are given a powerful incentive to step back, there is little reason to expect they will do so.</w:t>
      </w:r>
    </w:p>
    <w:p w:rsidR="00FD1AF7" w:rsidRPr="00E26DE7" w:rsidRDefault="00FD1AF7" w:rsidP="00FD1AF7">
      <w:pPr>
        <w:rPr>
          <w:sz w:val="10"/>
        </w:rPr>
      </w:pPr>
      <w:r w:rsidRPr="001669E4">
        <w:rPr>
          <w:rStyle w:val="StyleUnderline"/>
        </w:rPr>
        <w:t>Rather than produce a stalemate, cutting U.S. support for the Saudi-led coalition might enable the Houthis to win a military victory, much like the one the Assad regime, Iran, and Russia are slowly achieving in Syria.</w:t>
      </w:r>
      <w:r w:rsidRPr="00E26DE7">
        <w:rPr>
          <w:sz w:val="10"/>
        </w:rPr>
        <w:t xml:space="preserve"> This outcome is hardly desirable. </w:t>
      </w:r>
      <w:r w:rsidRPr="001669E4">
        <w:rPr>
          <w:rStyle w:val="StyleUnderline"/>
        </w:rPr>
        <w:t>The Houthis are anti-American, anti-Semitic, and increasingly anti-Sunni.</w:t>
      </w:r>
      <w:r w:rsidRPr="00E26DE7">
        <w:rPr>
          <w:sz w:val="10"/>
        </w:rPr>
        <w:t xml:space="preserve"> In fact, Houthis, who are of Zaydi Shiite faith, are just one clan of hundreds in the country. There is no historical or popular basis for the Houthis to rule the capital, Sanaa, or the ports. </w:t>
      </w:r>
      <w:r w:rsidRPr="001669E4">
        <w:rPr>
          <w:rStyle w:val="StyleUnderline"/>
        </w:rPr>
        <w:t>As a result, a post-conflict Yemen under Houthi rule would likely require considerable repression to hold it in place</w:t>
      </w:r>
      <w:r w:rsidRPr="00E26DE7">
        <w:rPr>
          <w:sz w:val="10"/>
        </w:rPr>
        <w:t>.</w:t>
      </w:r>
    </w:p>
    <w:p w:rsidR="00FD1AF7" w:rsidRPr="00E26DE7" w:rsidRDefault="00FD1AF7" w:rsidP="00FD1AF7">
      <w:pPr>
        <w:rPr>
          <w:u w:val="single"/>
        </w:rPr>
      </w:pPr>
      <w:r w:rsidRPr="00E26DE7">
        <w:rPr>
          <w:sz w:val="8"/>
        </w:rPr>
        <w:t xml:space="preserve">U.S. members of Congress may not like the civil war or the Saudi intervention, and </w:t>
      </w:r>
      <w:r w:rsidRPr="001669E4">
        <w:rPr>
          <w:rStyle w:val="StyleUnderline"/>
        </w:rPr>
        <w:t>critics rightly blame that intervention for increasing the Houthis’ dependence on Iran, thus strengthening Tehran’s influence in the country</w:t>
      </w:r>
      <w:r w:rsidRPr="00E26DE7">
        <w:rPr>
          <w:sz w:val="8"/>
        </w:rPr>
        <w:t xml:space="preserve">. </w:t>
      </w:r>
      <w:r w:rsidRPr="001669E4">
        <w:rPr>
          <w:rStyle w:val="Emphasis"/>
        </w:rPr>
        <w:t>But that influence is now a reality</w:t>
      </w:r>
      <w:r w:rsidRPr="001669E4">
        <w:rPr>
          <w:rStyle w:val="StyleUnderline"/>
        </w:rPr>
        <w:t>. The Houthis have already fired Iranian missiles at Riyadh and at ships (including U.S. military vessels) in the Bab el-Mandeb</w:t>
      </w:r>
      <w:r w:rsidRPr="00E26DE7">
        <w:rPr>
          <w:sz w:val="8"/>
        </w:rPr>
        <w:t xml:space="preserve">, the vital shipping lane connecting the Red Sea to the Gulf of Aden. </w:t>
      </w:r>
      <w:r w:rsidRPr="001669E4">
        <w:rPr>
          <w:rStyle w:val="StyleUnderline"/>
        </w:rPr>
        <w:t>A bloody end to the civil war that leaves the Houthis victorious and beholden to Iran would only further undermine the United States’ interests and terrify its allies in the region.</w:t>
      </w:r>
    </w:p>
    <w:p w:rsidR="00FD1AF7" w:rsidRPr="00E26DE7" w:rsidRDefault="00FD1AF7" w:rsidP="00FD1AF7">
      <w:pPr>
        <w:rPr>
          <w:rStyle w:val="StyleUnderline"/>
          <w:sz w:val="10"/>
          <w:szCs w:val="10"/>
          <w:u w:val="none"/>
        </w:rPr>
      </w:pPr>
      <w:r w:rsidRPr="00E26DE7">
        <w:rPr>
          <w:sz w:val="10"/>
          <w:szCs w:val="10"/>
        </w:rPr>
        <w:t xml:space="preserve">The status quo, however, is not acceptable from a humanitarian perspective. The partial cease-fire met with a collective international sigh of relief, with observers hoping that </w:t>
      </w:r>
      <w:proofErr w:type="spellStart"/>
      <w:r w:rsidRPr="00E26DE7">
        <w:rPr>
          <w:sz w:val="10"/>
          <w:szCs w:val="10"/>
        </w:rPr>
        <w:t>Hodeidah</w:t>
      </w:r>
      <w:proofErr w:type="spellEnd"/>
      <w:r w:rsidRPr="00E26DE7">
        <w:rPr>
          <w:sz w:val="10"/>
          <w:szCs w:val="10"/>
        </w:rPr>
        <w:t xml:space="preserve"> could once again serve as a lifeline to the war-ravaged country. But only 619,085 tons of food were shipped in during the first quarter of 2019—a far cry from the 1.7 million tons of food that moved through the port during the same period in 2016, according to the World Food Program. Commercial food shippers will not return until the long-term status of </w:t>
      </w:r>
      <w:proofErr w:type="spellStart"/>
      <w:r w:rsidRPr="00E26DE7">
        <w:rPr>
          <w:sz w:val="10"/>
          <w:szCs w:val="10"/>
        </w:rPr>
        <w:t>Hodeidah</w:t>
      </w:r>
      <w:proofErr w:type="spellEnd"/>
      <w:r w:rsidRPr="00E26DE7">
        <w:rPr>
          <w:sz w:val="10"/>
          <w:szCs w:val="10"/>
        </w:rPr>
        <w:t xml:space="preserve"> and other Red Sea ports is settled, the Yemeni currency has stabilized, and household purchasing power is restored by the resumption of government payroll. As a result, the risk of famine still looms large.</w:t>
      </w:r>
    </w:p>
    <w:p w:rsidR="00FD1AF7" w:rsidRDefault="00FD1AF7" w:rsidP="00FD1AF7">
      <w:pPr>
        <w:rPr>
          <w:rStyle w:val="StyleUnderline"/>
        </w:rPr>
      </w:pPr>
      <w:r w:rsidRPr="001669E4">
        <w:rPr>
          <w:rStyle w:val="StyleUnderline"/>
        </w:rPr>
        <w:t xml:space="preserve">The hard truth is that the cease-fire in </w:t>
      </w:r>
      <w:proofErr w:type="spellStart"/>
      <w:r w:rsidRPr="001669E4">
        <w:rPr>
          <w:rStyle w:val="StyleUnderline"/>
        </w:rPr>
        <w:t>Hodeidah</w:t>
      </w:r>
      <w:proofErr w:type="spellEnd"/>
      <w:r w:rsidRPr="001669E4">
        <w:rPr>
          <w:rStyle w:val="StyleUnderline"/>
        </w:rPr>
        <w:t xml:space="preserve"> came about only because of military pressure from the Saudi-led coalition. The prospect of a Saudi assault on </w:t>
      </w:r>
      <w:proofErr w:type="spellStart"/>
      <w:r w:rsidRPr="001669E4">
        <w:rPr>
          <w:rStyle w:val="StyleUnderline"/>
        </w:rPr>
        <w:t>Hodeidah</w:t>
      </w:r>
      <w:proofErr w:type="spellEnd"/>
      <w:r w:rsidRPr="001669E4">
        <w:rPr>
          <w:rStyle w:val="StyleUnderline"/>
        </w:rPr>
        <w:t xml:space="preserve"> forced the Houthis to choose between making a deal while they still held onto the city</w:t>
      </w:r>
      <w:r w:rsidRPr="00E26DE7">
        <w:rPr>
          <w:sz w:val="8"/>
        </w:rPr>
        <w:t xml:space="preserve">, and could use it as a bargaining chip, or doing so later, after they might have lost it and had much less leverage. Now that there is a cease-fire, the Houthis are no longer under such pressure to follow through with a more comprehensive peace deal. </w:t>
      </w:r>
      <w:r w:rsidRPr="001669E4">
        <w:rPr>
          <w:rStyle w:val="StyleUnderline"/>
        </w:rPr>
        <w:t>They know that making a deal will only diminish their power, whereas a military victory would enhance it</w:t>
      </w:r>
      <w:r w:rsidRPr="00E26DE7">
        <w:rPr>
          <w:sz w:val="8"/>
        </w:rPr>
        <w:t xml:space="preserve">. The United Nations and the international community, for their part, have failed to replace the military pressure on the Houthis with countervailing diplomatic pressure. </w:t>
      </w:r>
      <w:r w:rsidRPr="001669E4">
        <w:rPr>
          <w:rStyle w:val="StyleUnderline"/>
        </w:rPr>
        <w:t xml:space="preserve">What remains is best described as peace theater: an illusion of progress that offers a welcome breather from full-on warfare in </w:t>
      </w:r>
      <w:proofErr w:type="spellStart"/>
      <w:r w:rsidRPr="001669E4">
        <w:rPr>
          <w:rStyle w:val="StyleUnderline"/>
        </w:rPr>
        <w:t>Hodeidah</w:t>
      </w:r>
      <w:proofErr w:type="spellEnd"/>
      <w:r w:rsidRPr="001669E4">
        <w:rPr>
          <w:rStyle w:val="StyleUnderline"/>
        </w:rPr>
        <w:t xml:space="preserve"> while leaving the underlying crisis in place.</w:t>
      </w:r>
    </w:p>
    <w:p w:rsidR="00FD1AF7" w:rsidRDefault="00FD1AF7" w:rsidP="00FD1AF7">
      <w:pPr>
        <w:rPr>
          <w:rStyle w:val="StyleUnderline"/>
        </w:rPr>
      </w:pPr>
    </w:p>
    <w:p w:rsidR="00FD1AF7" w:rsidRPr="000D5DFE" w:rsidRDefault="00FD1AF7" w:rsidP="00FD1AF7"/>
    <w:p w:rsidR="00FD1AF7" w:rsidRDefault="00FD1AF7" w:rsidP="00FD1AF7">
      <w:pPr>
        <w:pStyle w:val="Heading4"/>
      </w:pPr>
      <w:r>
        <w:t xml:space="preserve">Houthi rebels will not withdraw from </w:t>
      </w:r>
      <w:proofErr w:type="spellStart"/>
      <w:r w:rsidRPr="0000281A">
        <w:rPr>
          <w:rStyle w:val="Style13ptBold"/>
          <w:b/>
        </w:rPr>
        <w:t>Hodeidah</w:t>
      </w:r>
      <w:proofErr w:type="spellEnd"/>
    </w:p>
    <w:p w:rsidR="00FD1AF7" w:rsidRPr="00324B8C" w:rsidRDefault="00FD1AF7" w:rsidP="00FD1AF7">
      <w:proofErr w:type="spellStart"/>
      <w:r w:rsidRPr="00324B8C">
        <w:rPr>
          <w:rStyle w:val="Style13ptBold"/>
        </w:rPr>
        <w:t>VoA</w:t>
      </w:r>
      <w:proofErr w:type="spellEnd"/>
      <w:r w:rsidRPr="00324B8C">
        <w:rPr>
          <w:rStyle w:val="Style13ptBold"/>
        </w:rPr>
        <w:t xml:space="preserve"> 19</w:t>
      </w:r>
      <w:r>
        <w:t xml:space="preserve"> (“Yemen's Rebels Vow Never to Surrender a Major Port.” Voice of America, 19 Mar. 2019, </w:t>
      </w:r>
      <w:hyperlink r:id="rId20" w:history="1">
        <w:r w:rsidRPr="002E2094">
          <w:rPr>
            <w:rStyle w:val="Hyperlink"/>
          </w:rPr>
          <w:t>www.voanews.com/world-news/middle-east-dont-use/yemens-rebels-vow-never-surrender-major-port</w:t>
        </w:r>
      </w:hyperlink>
      <w:r>
        <w:t>, WC)</w:t>
      </w:r>
    </w:p>
    <w:p w:rsidR="00FD1AF7" w:rsidRPr="00324B8C" w:rsidRDefault="00FD1AF7" w:rsidP="00FD1AF7">
      <w:r w:rsidRPr="00324B8C">
        <w:t xml:space="preserve">SANAA, YEMEN - </w:t>
      </w:r>
      <w:r w:rsidRPr="00324B8C">
        <w:rPr>
          <w:rStyle w:val="StyleUnderline"/>
        </w:rPr>
        <w:t>A senior Houthi rebel leader in Yemen said Tuesday that his group will not give up the key port city of Hodeida, the focus of months of U.N.-brokered talks with the government</w:t>
      </w:r>
      <w:r w:rsidRPr="00324B8C">
        <w:t>.</w:t>
      </w:r>
    </w:p>
    <w:p w:rsidR="00FD1AF7" w:rsidRPr="00324B8C" w:rsidRDefault="00FD1AF7" w:rsidP="00FD1AF7">
      <w:pPr>
        <w:rPr>
          <w:sz w:val="12"/>
        </w:rPr>
      </w:pPr>
      <w:r w:rsidRPr="00324B8C">
        <w:rPr>
          <w:rStyle w:val="StyleUnderline"/>
        </w:rPr>
        <w:t>Mohammed Ali al-Houthi, the head of the rebels' Supreme Revolutionary Committees, accused his rivals from the internationally-recognized government of misinterpreting the deal.</w:t>
      </w:r>
      <w:r w:rsidRPr="00324B8C">
        <w:rPr>
          <w:sz w:val="12"/>
        </w:rPr>
        <w:t xml:space="preserve"> He says the Houthis have agreed to withdraw their forces but will remain in control.</w:t>
      </w:r>
    </w:p>
    <w:p w:rsidR="00FD1AF7" w:rsidRPr="00324B8C" w:rsidRDefault="00FD1AF7" w:rsidP="00FD1AF7">
      <w:pPr>
        <w:rPr>
          <w:u w:val="single"/>
        </w:rPr>
      </w:pPr>
      <w:r w:rsidRPr="00324B8C">
        <w:rPr>
          <w:rStyle w:val="StyleUnderline"/>
        </w:rPr>
        <w:lastRenderedPageBreak/>
        <w:t>He said the Saudi-backed government "couldn't get (the port) by force and they won't seize it by tricks."</w:t>
      </w:r>
    </w:p>
    <w:p w:rsidR="00FD1AF7" w:rsidRPr="00324B8C" w:rsidRDefault="00FD1AF7" w:rsidP="00FD1AF7">
      <w:pPr>
        <w:rPr>
          <w:sz w:val="12"/>
        </w:rPr>
      </w:pPr>
      <w:r w:rsidRPr="00324B8C">
        <w:rPr>
          <w:sz w:val="12"/>
        </w:rPr>
        <w:t xml:space="preserve">"We agree on the redeployment according to the presented mechanism, </w:t>
      </w:r>
      <w:r w:rsidRPr="00324B8C">
        <w:rPr>
          <w:rStyle w:val="Emphasis"/>
        </w:rPr>
        <w:t>but withdrawal as they are promoting, is impossible</w:t>
      </w:r>
      <w:r w:rsidRPr="00324B8C">
        <w:rPr>
          <w:sz w:val="12"/>
        </w:rPr>
        <w:t>," he said in an interview conducted in undisclosed location in Sanaa, after relocating to avoid airstrikes.</w:t>
      </w:r>
    </w:p>
    <w:p w:rsidR="00FD1AF7" w:rsidRPr="00324B8C" w:rsidRDefault="00FD1AF7" w:rsidP="00FD1AF7">
      <w:pPr>
        <w:rPr>
          <w:u w:val="single"/>
        </w:rPr>
      </w:pPr>
      <w:r w:rsidRPr="00324B8C">
        <w:rPr>
          <w:rStyle w:val="StyleUnderline"/>
        </w:rPr>
        <w:t>Hodeida is the main entry point for humanitarian aid to Yemen, where nearly four years of war has spawned the world's worst humanitarian crisis.</w:t>
      </w:r>
    </w:p>
    <w:p w:rsidR="00FD1AF7" w:rsidRPr="00324B8C" w:rsidRDefault="00FD1AF7" w:rsidP="00FD1AF7">
      <w:r w:rsidRPr="00324B8C">
        <w:rPr>
          <w:rStyle w:val="StyleUnderline"/>
        </w:rPr>
        <w:t>The two sides have agreed to withdraw their forces from the port, but are divided over who will run it once they pull out.</w:t>
      </w:r>
      <w:r w:rsidRPr="00324B8C">
        <w:t xml:space="preserve"> The U.N.-brokered deal was vague on that point, saying a "local force" would take over without specifying who would lead it.</w:t>
      </w:r>
    </w:p>
    <w:p w:rsidR="00FD1AF7" w:rsidRPr="00324B8C" w:rsidRDefault="00FD1AF7" w:rsidP="00FD1AF7">
      <w:pPr>
        <w:rPr>
          <w:sz w:val="12"/>
          <w:szCs w:val="12"/>
        </w:rPr>
      </w:pPr>
      <w:r w:rsidRPr="00324B8C">
        <w:rPr>
          <w:sz w:val="12"/>
          <w:szCs w:val="12"/>
        </w:rPr>
        <w:t>U.N. envoy Martin Griffiths said Tuesday "significant progress" has been made on the withdrawal of forces from Hodeida.</w:t>
      </w:r>
    </w:p>
    <w:p w:rsidR="00FD1AF7" w:rsidRPr="00324B8C" w:rsidRDefault="00FD1AF7" w:rsidP="00FD1AF7">
      <w:pPr>
        <w:rPr>
          <w:sz w:val="12"/>
          <w:szCs w:val="12"/>
        </w:rPr>
      </w:pPr>
      <w:r w:rsidRPr="00324B8C">
        <w:rPr>
          <w:sz w:val="12"/>
          <w:szCs w:val="12"/>
        </w:rPr>
        <w:t>He said in a statement that "operational details" of the agreement on phase one of the redeployment will be presented to a U.N. committee shortly. Griffiths said he looks forward to the committee's "swift endorsement of the plan."</w:t>
      </w:r>
    </w:p>
    <w:p w:rsidR="00FD1AF7" w:rsidRPr="00324B8C" w:rsidRDefault="00FD1AF7" w:rsidP="00FD1AF7">
      <w:pPr>
        <w:rPr>
          <w:u w:val="single"/>
        </w:rPr>
      </w:pPr>
      <w:r w:rsidRPr="00324B8C">
        <w:rPr>
          <w:rStyle w:val="StyleUnderline"/>
        </w:rPr>
        <w:t>A mutual pullout from Hodeida</w:t>
      </w:r>
      <w:r w:rsidRPr="00324B8C">
        <w:rPr>
          <w:sz w:val="10"/>
        </w:rPr>
        <w:t xml:space="preserve">, which handles about 70 percent of Yemen's imports, and the two smaller ports of </w:t>
      </w:r>
      <w:proofErr w:type="spellStart"/>
      <w:r w:rsidRPr="00324B8C">
        <w:rPr>
          <w:sz w:val="10"/>
        </w:rPr>
        <w:t>Salif</w:t>
      </w:r>
      <w:proofErr w:type="spellEnd"/>
      <w:r w:rsidRPr="00324B8C">
        <w:rPr>
          <w:sz w:val="10"/>
        </w:rPr>
        <w:t xml:space="preserve"> and Ras Issa, </w:t>
      </w:r>
      <w:r w:rsidRPr="00324B8C">
        <w:rPr>
          <w:rStyle w:val="StyleUnderline"/>
        </w:rPr>
        <w:t>was agreed to in Sweden in December and was seen as an important first step toward ending the conflict.</w:t>
      </w:r>
    </w:p>
    <w:p w:rsidR="00FD1AF7" w:rsidRPr="00324B8C" w:rsidRDefault="00FD1AF7" w:rsidP="00FD1AF7">
      <w:pPr>
        <w:rPr>
          <w:u w:val="single"/>
        </w:rPr>
      </w:pPr>
      <w:r w:rsidRPr="00324B8C">
        <w:rPr>
          <w:rStyle w:val="StyleUnderline"/>
        </w:rPr>
        <w:t>But a lack of trust between the government and the Houthis hampered agreement on details of the withdrawa</w:t>
      </w:r>
      <w:r w:rsidRPr="00324B8C">
        <w:t xml:space="preserve">ls. </w:t>
      </w:r>
      <w:r w:rsidRPr="00324B8C">
        <w:rPr>
          <w:rStyle w:val="StyleUnderline"/>
        </w:rPr>
        <w:t>Each side has accused the other of violating the Hodeida cease-fire, and fighting has continued in other parts of the country.</w:t>
      </w:r>
    </w:p>
    <w:p w:rsidR="00FD1AF7" w:rsidRPr="00324B8C" w:rsidRDefault="00FD1AF7" w:rsidP="00FD1AF7">
      <w:pPr>
        <w:rPr>
          <w:u w:val="single"/>
        </w:rPr>
      </w:pPr>
      <w:r w:rsidRPr="00324B8C">
        <w:rPr>
          <w:sz w:val="10"/>
        </w:rPr>
        <w:t>"</w:t>
      </w:r>
      <w:r w:rsidRPr="00324B8C">
        <w:rPr>
          <w:rStyle w:val="StyleUnderline"/>
        </w:rPr>
        <w:t>This is a process that will take a lot of patience so I don't want to sound over-confident about this</w:t>
      </w:r>
      <w:r w:rsidRPr="00324B8C">
        <w:rPr>
          <w:sz w:val="10"/>
        </w:rPr>
        <w:t xml:space="preserve">, but any progress in getting the parties to agreement is welcome, </w:t>
      </w:r>
      <w:r w:rsidRPr="00324B8C">
        <w:rPr>
          <w:rStyle w:val="StyleUnderline"/>
        </w:rPr>
        <w:t xml:space="preserve">and that is why today's developments are welcome and a positive step forward," U.N. deputy spokesman Farhan </w:t>
      </w:r>
      <w:proofErr w:type="spellStart"/>
      <w:r w:rsidRPr="00324B8C">
        <w:rPr>
          <w:rStyle w:val="StyleUnderline"/>
        </w:rPr>
        <w:t>Haq</w:t>
      </w:r>
      <w:proofErr w:type="spellEnd"/>
      <w:r w:rsidRPr="00324B8C">
        <w:rPr>
          <w:rStyle w:val="StyleUnderline"/>
        </w:rPr>
        <w:t xml:space="preserve"> said.</w:t>
      </w:r>
    </w:p>
    <w:p w:rsidR="00FD1AF7" w:rsidRPr="00324B8C" w:rsidRDefault="00FD1AF7" w:rsidP="00FD1AF7">
      <w:pPr>
        <w:rPr>
          <w:rStyle w:val="StyleUnderline"/>
        </w:rPr>
      </w:pPr>
      <w:r w:rsidRPr="00324B8C">
        <w:t>"</w:t>
      </w:r>
      <w:r w:rsidRPr="00324B8C">
        <w:rPr>
          <w:rStyle w:val="StyleUnderline"/>
        </w:rPr>
        <w:t>Whether we can get to the final step of actually having the withdrawals occur, that remains to be seen," he added.</w:t>
      </w:r>
    </w:p>
    <w:p w:rsidR="00FD1AF7" w:rsidRPr="00DC3FB9" w:rsidRDefault="00FD1AF7" w:rsidP="00FD1AF7"/>
    <w:p w:rsidR="000F044B" w:rsidRDefault="000F044B" w:rsidP="00FD1AF7">
      <w:pPr>
        <w:pStyle w:val="Heading2"/>
      </w:pPr>
      <w:r>
        <w:lastRenderedPageBreak/>
        <w:t>‘Double Down’ CP – Aff</w:t>
      </w:r>
    </w:p>
    <w:p w:rsidR="00A85819" w:rsidRDefault="00A85819" w:rsidP="00A85819">
      <w:pPr>
        <w:pStyle w:val="Heading3"/>
      </w:pPr>
      <w:r>
        <w:lastRenderedPageBreak/>
        <w:t xml:space="preserve">2AC – ‘Double Down’ bad – Famine </w:t>
      </w:r>
    </w:p>
    <w:p w:rsidR="00A85819" w:rsidRDefault="00A85819" w:rsidP="00A85819">
      <w:pPr>
        <w:pStyle w:val="Heading4"/>
      </w:pPr>
      <w:r>
        <w:t xml:space="preserve">The counterplan is trash – it prolongs conflict and kills negotiation causing mass starvation </w:t>
      </w:r>
    </w:p>
    <w:p w:rsidR="00A85819" w:rsidRPr="003F6CB5" w:rsidRDefault="00A85819" w:rsidP="00A85819">
      <w:proofErr w:type="spellStart"/>
      <w:r w:rsidRPr="003F6CB5">
        <w:rPr>
          <w:rStyle w:val="Style13ptBold"/>
        </w:rPr>
        <w:t>Larison</w:t>
      </w:r>
      <w:proofErr w:type="spellEnd"/>
      <w:r w:rsidRPr="003F6CB5">
        <w:rPr>
          <w:rStyle w:val="Style13ptBold"/>
        </w:rPr>
        <w:t xml:space="preserve"> 19</w:t>
      </w:r>
      <w:r>
        <w:t xml:space="preserve"> (Daniel </w:t>
      </w:r>
      <w:proofErr w:type="spellStart"/>
      <w:r>
        <w:t>Larison</w:t>
      </w:r>
      <w:proofErr w:type="spellEnd"/>
      <w:r>
        <w:t xml:space="preserve">.  </w:t>
      </w:r>
      <w:proofErr w:type="spellStart"/>
      <w:r>
        <w:t>Larison</w:t>
      </w:r>
      <w:proofErr w:type="spellEnd"/>
      <w:r>
        <w:t xml:space="preserve"> is a </w:t>
      </w:r>
      <w:proofErr w:type="spellStart"/>
      <w:r>
        <w:t>a</w:t>
      </w:r>
      <w:proofErr w:type="spellEnd"/>
      <w:r>
        <w:t xml:space="preserve"> senior editor at the American Conservative and holds a PhD in history from the University of Chicago. “The Disgraceful Case for Increasing U.S. Support for the War on Yemen.” The American Conservative, 2 May 2019, </w:t>
      </w:r>
      <w:hyperlink r:id="rId21" w:history="1">
        <w:r w:rsidRPr="002E2094">
          <w:rPr>
            <w:rStyle w:val="Hyperlink"/>
          </w:rPr>
          <w:t>www.theamericanconservative.com/larison/the-disgraceful-case-for-increasing-u-s-support-for-the-war-on-yemen/</w:t>
        </w:r>
      </w:hyperlink>
      <w:r>
        <w:t>, WC)</w:t>
      </w:r>
    </w:p>
    <w:p w:rsidR="00A85819" w:rsidRPr="003F6CB5" w:rsidRDefault="00A85819" w:rsidP="00A85819">
      <w:pPr>
        <w:rPr>
          <w:u w:val="single"/>
        </w:rPr>
      </w:pPr>
      <w:r w:rsidRPr="008C632E">
        <w:rPr>
          <w:rStyle w:val="StyleUnderline"/>
        </w:rPr>
        <w:t>Michael Knights, Ken Pollack, and Barbara Walter make an unpersuasive case that the U.S. should increase its support for the Saudi coalition war on Yemen:</w:t>
      </w:r>
    </w:p>
    <w:p w:rsidR="00A85819" w:rsidRPr="003F6CB5" w:rsidRDefault="00A85819" w:rsidP="00A85819">
      <w:pPr>
        <w:rPr>
          <w:sz w:val="14"/>
          <w:szCs w:val="14"/>
        </w:rPr>
      </w:pPr>
      <w:r w:rsidRPr="003F6CB5">
        <w:rPr>
          <w:sz w:val="14"/>
          <w:szCs w:val="14"/>
        </w:rPr>
        <w:t xml:space="preserve">True peace in Yemen will remain elusive unless both sides accept that they have nothing to gain from more fighting. We are not there yet. To get there will require not cutting off U.S. support for Saudi Arabia but threatening to </w:t>
      </w:r>
      <w:proofErr w:type="spellStart"/>
      <w:r w:rsidRPr="003F6CB5">
        <w:rPr>
          <w:sz w:val="14"/>
          <w:szCs w:val="14"/>
        </w:rPr>
        <w:t>doube</w:t>
      </w:r>
      <w:proofErr w:type="spellEnd"/>
      <w:r w:rsidRPr="003F6CB5">
        <w:rPr>
          <w:sz w:val="14"/>
          <w:szCs w:val="14"/>
        </w:rPr>
        <w:t xml:space="preserve"> down on it unless the Houthis honor their commitments to the UN and are ready to disgorge most of their initial conquests. If Washington is serious about ending the war, it must come to terms with this uncomfortable fact.</w:t>
      </w:r>
    </w:p>
    <w:p w:rsidR="00A85819" w:rsidRPr="003F6CB5" w:rsidRDefault="00A85819" w:rsidP="00A85819">
      <w:pPr>
        <w:rPr>
          <w:b/>
          <w:iCs/>
          <w:u w:val="single"/>
        </w:rPr>
      </w:pPr>
      <w:r w:rsidRPr="003F6CB5">
        <w:rPr>
          <w:sz w:val="10"/>
        </w:rPr>
        <w:t xml:space="preserve">The “fact” mentioned here is not a fact at all. It is an unfounded opinion offered in support of a truly reprehensible policy idea. </w:t>
      </w:r>
      <w:r w:rsidRPr="008C632E">
        <w:rPr>
          <w:rStyle w:val="StyleUnderline"/>
        </w:rPr>
        <w:t xml:space="preserve">Trying to get the Houthis to “disgorge most of their initial conquests” is what the Saudi coalition has been trying and failing to do for more than four years. Threatening to increase U.S. support to the coalition isn’t going to change this, and actually increasing U.S. military assistance to an indefensible war is an unacceptable option that would only serve to </w:t>
      </w:r>
      <w:r w:rsidRPr="008C632E">
        <w:rPr>
          <w:rStyle w:val="Emphasis"/>
        </w:rPr>
        <w:t>escalate and prolong the conflict.</w:t>
      </w:r>
    </w:p>
    <w:p w:rsidR="00A85819" w:rsidRPr="008C632E" w:rsidRDefault="00A85819" w:rsidP="00A85819">
      <w:pPr>
        <w:rPr>
          <w:rStyle w:val="Emphasis"/>
        </w:rPr>
      </w:pPr>
      <w:r w:rsidRPr="003F6CB5">
        <w:rPr>
          <w:sz w:val="12"/>
        </w:rPr>
        <w:t xml:space="preserve">It is absurd to think that adding fuel to the war on Yemen will bring the war to an end more quickly. </w:t>
      </w:r>
      <w:r w:rsidRPr="008C632E">
        <w:rPr>
          <w:rStyle w:val="StyleUnderline"/>
        </w:rPr>
        <w:t xml:space="preserve">The Saudi coalition intervened in a conflict that already existed, but in so doing they escalated and intensified it. Even if the war does not end immediately, it would be a less destructive conflict and it would pose less of a threat to the civilian population once the Saudis and Emiratis are no longer involved. Encouraging these governments to persist in their failed war will continue creating conditions for </w:t>
      </w:r>
      <w:r w:rsidRPr="008C632E">
        <w:rPr>
          <w:rStyle w:val="Emphasis"/>
        </w:rPr>
        <w:t>mass starvation and epidemics of preventable diseases.</w:t>
      </w:r>
    </w:p>
    <w:p w:rsidR="00A85819" w:rsidRPr="003F6CB5" w:rsidRDefault="00A85819" w:rsidP="00A85819">
      <w:pPr>
        <w:rPr>
          <w:sz w:val="8"/>
        </w:rPr>
      </w:pPr>
      <w:r w:rsidRPr="008C632E">
        <w:rPr>
          <w:rStyle w:val="StyleUnderline"/>
        </w:rPr>
        <w:t>The authors suggest</w:t>
      </w:r>
      <w:r w:rsidRPr="003F6CB5">
        <w:rPr>
          <w:sz w:val="8"/>
        </w:rPr>
        <w:t xml:space="preserve"> that cutting off the Saudi coalition would lead to </w:t>
      </w:r>
      <w:r w:rsidRPr="008C632E">
        <w:rPr>
          <w:rStyle w:val="StyleUnderline"/>
        </w:rPr>
        <w:t>a total Houthi victory</w:t>
      </w:r>
      <w:r w:rsidRPr="003F6CB5">
        <w:rPr>
          <w:sz w:val="8"/>
        </w:rPr>
        <w:t xml:space="preserve">. </w:t>
      </w:r>
      <w:r w:rsidRPr="008C632E">
        <w:rPr>
          <w:rStyle w:val="StyleUnderline"/>
        </w:rPr>
        <w:t>That is doubtful, and they are relying on this scenario to try to scare their audience</w:t>
      </w:r>
      <w:r w:rsidRPr="003F6CB5">
        <w:rPr>
          <w:sz w:val="8"/>
        </w:rPr>
        <w:t xml:space="preserve"> into going along with their awful recommendation. </w:t>
      </w:r>
      <w:r w:rsidRPr="008C632E">
        <w:rPr>
          <w:rStyle w:val="StyleUnderline"/>
        </w:rPr>
        <w:t xml:space="preserve">None of the warring parties has been able to win outright, and </w:t>
      </w:r>
      <w:r w:rsidRPr="008C632E">
        <w:rPr>
          <w:rStyle w:val="Emphasis"/>
        </w:rPr>
        <w:t>a withdrawal</w:t>
      </w:r>
      <w:r w:rsidRPr="008C632E">
        <w:rPr>
          <w:rStyle w:val="StyleUnderline"/>
        </w:rPr>
        <w:t xml:space="preserve"> of the Saudi coalition from the war would </w:t>
      </w:r>
      <w:r w:rsidRPr="008C632E">
        <w:rPr>
          <w:rStyle w:val="Emphasis"/>
        </w:rPr>
        <w:t>allow for a political settlement among Yemenis that isn’t possible as long as the Saudis</w:t>
      </w:r>
      <w:r w:rsidRPr="008C632E">
        <w:rPr>
          <w:rStyle w:val="StyleUnderline"/>
        </w:rPr>
        <w:t xml:space="preserve"> and Emiratis </w:t>
      </w:r>
      <w:r w:rsidRPr="008C632E">
        <w:rPr>
          <w:rStyle w:val="Emphasis"/>
        </w:rPr>
        <w:t>keep trying to impose their proxies</w:t>
      </w:r>
      <w:r w:rsidRPr="008C632E">
        <w:rPr>
          <w:rStyle w:val="StyleUnderline"/>
        </w:rPr>
        <w:t xml:space="preserve"> on the country</w:t>
      </w:r>
      <w:r w:rsidRPr="003F6CB5">
        <w:rPr>
          <w:sz w:val="8"/>
        </w:rPr>
        <w:t xml:space="preserve">. The authors tendentiously claim that Congressional pressure on the Saudi coalition has encouraged the Houthis, but </w:t>
      </w:r>
      <w:r w:rsidRPr="008C632E">
        <w:rPr>
          <w:rStyle w:val="StyleUnderline"/>
        </w:rPr>
        <w:t xml:space="preserve">the reality is that U.N.-led peace negotiations have made more progress in the last six months </w:t>
      </w:r>
      <w:r w:rsidRPr="003F6CB5">
        <w:rPr>
          <w:sz w:val="8"/>
        </w:rPr>
        <w:t>since the Senate first voted to end U.S. involvement than they made in the previous three and a half years. It is regrettable that it took Congress so long to do the right thing, because we have already seen the positive effect that sustained criticism of the coalition can have.</w:t>
      </w:r>
    </w:p>
    <w:p w:rsidR="00A85819" w:rsidRPr="003F6CB5" w:rsidRDefault="00A85819" w:rsidP="00A85819">
      <w:pPr>
        <w:rPr>
          <w:sz w:val="10"/>
        </w:rPr>
      </w:pPr>
      <w:r w:rsidRPr="008C632E">
        <w:rPr>
          <w:rStyle w:val="StyleUnderline"/>
        </w:rPr>
        <w:t xml:space="preserve">The authors’ assumption that cutting off the Saudi coalition won’t end the war is contradicted by </w:t>
      </w:r>
      <w:r w:rsidRPr="00D26391">
        <w:rPr>
          <w:rStyle w:val="Emphasis"/>
        </w:rPr>
        <w:t>years of evidence that a diplomatic settlement has been impossible</w:t>
      </w:r>
      <w:r w:rsidRPr="008C632E">
        <w:rPr>
          <w:rStyle w:val="StyleUnderline"/>
        </w:rPr>
        <w:t xml:space="preserve"> </w:t>
      </w:r>
      <w:r w:rsidRPr="00D26391">
        <w:rPr>
          <w:rStyle w:val="Emphasis"/>
        </w:rPr>
        <w:t>so long as the U.S. has been giving them unconditional backing</w:t>
      </w:r>
      <w:r w:rsidRPr="008C632E">
        <w:rPr>
          <w:rStyle w:val="StyleUnderline"/>
        </w:rPr>
        <w:t xml:space="preserve">. </w:t>
      </w:r>
      <w:r w:rsidRPr="00D26391">
        <w:rPr>
          <w:rStyle w:val="StyleUnderline"/>
        </w:rPr>
        <w:t>Congressional opposition to the war has demonstrably been a boon to the cause of peace in Yemen, and Trump’s veto of the antiwar resolution has had the opposite effect. If the U.S. did what the authors wanted, we should expect a surge in violence and a faster deterioration in the humanitarian situation</w:t>
      </w:r>
      <w:r w:rsidRPr="003F6CB5">
        <w:rPr>
          <w:sz w:val="10"/>
        </w:rPr>
        <w:t xml:space="preserve">. </w:t>
      </w:r>
      <w:r w:rsidRPr="00D26391">
        <w:rPr>
          <w:rStyle w:val="StyleUnderline"/>
        </w:rPr>
        <w:t xml:space="preserve">The authors assert, “The hard truth is that the cease-fire in </w:t>
      </w:r>
      <w:proofErr w:type="spellStart"/>
      <w:r w:rsidRPr="00D26391">
        <w:rPr>
          <w:rStyle w:val="StyleUnderline"/>
        </w:rPr>
        <w:t>Hodeidah</w:t>
      </w:r>
      <w:proofErr w:type="spellEnd"/>
      <w:r w:rsidRPr="00D26391">
        <w:rPr>
          <w:rStyle w:val="StyleUnderline"/>
        </w:rPr>
        <w:t xml:space="preserve"> came about only because of military pressure</w:t>
      </w:r>
      <w:r w:rsidRPr="003F6CB5">
        <w:rPr>
          <w:sz w:val="10"/>
        </w:rPr>
        <w:t xml:space="preserve"> from the Saudi-led coalition,” </w:t>
      </w:r>
      <w:r w:rsidRPr="00D26391">
        <w:rPr>
          <w:rStyle w:val="Emphasis"/>
        </w:rPr>
        <w:t>but this is absolutely false</w:t>
      </w:r>
      <w:r w:rsidRPr="00D26391">
        <w:rPr>
          <w:rStyle w:val="StyleUnderline"/>
        </w:rPr>
        <w:t xml:space="preserve">. </w:t>
      </w:r>
      <w:r w:rsidRPr="00D26391">
        <w:rPr>
          <w:rStyle w:val="Emphasis"/>
        </w:rPr>
        <w:t>The cease-fire happened in spite of the Saudi coalition’s</w:t>
      </w:r>
      <w:r w:rsidRPr="00D26391">
        <w:rPr>
          <w:rStyle w:val="StyleUnderline"/>
        </w:rPr>
        <w:t xml:space="preserve"> determination </w:t>
      </w:r>
      <w:r w:rsidRPr="00D26391">
        <w:rPr>
          <w:rStyle w:val="Emphasis"/>
        </w:rPr>
        <w:t>to seize the port by force</w:t>
      </w:r>
      <w:r w:rsidRPr="003F6CB5">
        <w:rPr>
          <w:sz w:val="10"/>
        </w:rPr>
        <w:t xml:space="preserve">. </w:t>
      </w:r>
      <w:r w:rsidRPr="00D26391">
        <w:rPr>
          <w:rStyle w:val="StyleUnderline"/>
        </w:rPr>
        <w:t xml:space="preserve">The only reason that there needed to be a cease-fire in </w:t>
      </w:r>
      <w:proofErr w:type="spellStart"/>
      <w:r w:rsidRPr="00D26391">
        <w:rPr>
          <w:rStyle w:val="StyleUnderline"/>
        </w:rPr>
        <w:lastRenderedPageBreak/>
        <w:t>Hodeidah</w:t>
      </w:r>
      <w:proofErr w:type="spellEnd"/>
      <w:r w:rsidRPr="00D26391">
        <w:rPr>
          <w:rStyle w:val="StyleUnderline"/>
        </w:rPr>
        <w:t xml:space="preserve"> was that the UAE and its proxies launched an offensive in the summer of 201</w:t>
      </w:r>
      <w:r w:rsidRPr="003F6CB5">
        <w:rPr>
          <w:sz w:val="10"/>
        </w:rPr>
        <w:t xml:space="preserve">8 with the approval and encouragement of the Trump administration. Attacking </w:t>
      </w:r>
      <w:proofErr w:type="spellStart"/>
      <w:r w:rsidRPr="003F6CB5">
        <w:rPr>
          <w:sz w:val="10"/>
        </w:rPr>
        <w:t>Hodeidah</w:t>
      </w:r>
      <w:proofErr w:type="spellEnd"/>
      <w:r w:rsidRPr="003F6CB5">
        <w:rPr>
          <w:sz w:val="10"/>
        </w:rPr>
        <w:t xml:space="preserve"> used to be something that the U.S. was supposed to be firmly against, but now it is the centerpiece of the authors’ awful proposal.</w:t>
      </w:r>
    </w:p>
    <w:p w:rsidR="00A85819" w:rsidRDefault="00A85819" w:rsidP="00A85819">
      <w:pPr>
        <w:rPr>
          <w:sz w:val="10"/>
        </w:rPr>
      </w:pPr>
      <w:r w:rsidRPr="003F6CB5">
        <w:rPr>
          <w:sz w:val="10"/>
        </w:rPr>
        <w:t xml:space="preserve">Indulging and encouraging the coalition’s worst behavior is what put </w:t>
      </w:r>
      <w:proofErr w:type="spellStart"/>
      <w:r w:rsidRPr="003F6CB5">
        <w:rPr>
          <w:sz w:val="10"/>
        </w:rPr>
        <w:t>Hodeidah</w:t>
      </w:r>
      <w:proofErr w:type="spellEnd"/>
      <w:r w:rsidRPr="003F6CB5">
        <w:rPr>
          <w:sz w:val="10"/>
        </w:rPr>
        <w:t xml:space="preserve"> in jeopardy and threatened the people in its hinterland with starvation in the first place</w:t>
      </w:r>
      <w:r w:rsidRPr="00D26391">
        <w:rPr>
          <w:rStyle w:val="StyleUnderline"/>
        </w:rPr>
        <w:t xml:space="preserve">. If the Saudi coalition were pressured to end their involvement in the war, the threat to </w:t>
      </w:r>
      <w:proofErr w:type="spellStart"/>
      <w:r w:rsidRPr="00D26391">
        <w:rPr>
          <w:rStyle w:val="StyleUnderline"/>
        </w:rPr>
        <w:t>Hodeidah’s</w:t>
      </w:r>
      <w:proofErr w:type="spellEnd"/>
      <w:r w:rsidRPr="00D26391">
        <w:rPr>
          <w:rStyle w:val="StyleUnderline"/>
        </w:rPr>
        <w:t xml:space="preserve"> port and the danger to the civilian population would be significantly reduced.</w:t>
      </w:r>
      <w:r w:rsidRPr="003F6CB5">
        <w:rPr>
          <w:sz w:val="10"/>
        </w:rPr>
        <w:t xml:space="preserve"> The authors’ call to back the Saudi coalition in an attempt to </w:t>
      </w:r>
      <w:r w:rsidRPr="00D26391">
        <w:rPr>
          <w:rStyle w:val="StyleUnderline"/>
        </w:rPr>
        <w:t xml:space="preserve">seize </w:t>
      </w:r>
      <w:proofErr w:type="spellStart"/>
      <w:r w:rsidRPr="00D26391">
        <w:rPr>
          <w:rStyle w:val="StyleUnderline"/>
        </w:rPr>
        <w:t>Hodeidah</w:t>
      </w:r>
      <w:proofErr w:type="spellEnd"/>
      <w:r w:rsidRPr="00D26391">
        <w:rPr>
          <w:rStyle w:val="StyleUnderline"/>
        </w:rPr>
        <w:t xml:space="preserve"> is disgraceful,</w:t>
      </w:r>
      <w:r w:rsidRPr="003F6CB5">
        <w:rPr>
          <w:sz w:val="10"/>
        </w:rPr>
        <w:t xml:space="preserve"> </w:t>
      </w:r>
      <w:r w:rsidRPr="00D26391">
        <w:rPr>
          <w:rStyle w:val="StyleUnderline"/>
        </w:rPr>
        <w:t>since it was U.S. support for the previous offensive that has significantly worsened conditions in the country</w:t>
      </w:r>
      <w:r w:rsidRPr="003F6CB5">
        <w:rPr>
          <w:sz w:val="10"/>
        </w:rPr>
        <w:t xml:space="preserve">. </w:t>
      </w:r>
      <w:r w:rsidRPr="00D26391">
        <w:rPr>
          <w:rStyle w:val="Emphasis"/>
        </w:rPr>
        <w:t>Attacking the port would interrupt the delivery of commercial goods and aid</w:t>
      </w:r>
      <w:r w:rsidRPr="003F6CB5">
        <w:rPr>
          <w:sz w:val="10"/>
        </w:rPr>
        <w:t xml:space="preserve">. Depending on how much damage was done to the port during the assault, </w:t>
      </w:r>
      <w:r w:rsidRPr="00D26391">
        <w:rPr>
          <w:rStyle w:val="Emphasis"/>
        </w:rPr>
        <w:t>it could render it inoperable for month</w:t>
      </w:r>
      <w:r w:rsidRPr="003F6CB5">
        <w:rPr>
          <w:sz w:val="10"/>
        </w:rPr>
        <w:t>s</w:t>
      </w:r>
      <w:r w:rsidRPr="00D26391">
        <w:rPr>
          <w:rStyle w:val="Emphasis"/>
        </w:rPr>
        <w:t>. Even a brief interruption</w:t>
      </w:r>
      <w:r w:rsidRPr="00D26391">
        <w:rPr>
          <w:rStyle w:val="StyleUnderline"/>
        </w:rPr>
        <w:t xml:space="preserve"> </w:t>
      </w:r>
      <w:r w:rsidRPr="00D26391">
        <w:rPr>
          <w:rStyle w:val="Emphasis"/>
        </w:rPr>
        <w:t>would push the millions of people on the verge of starvation over the edge into the worst famine in decades</w:t>
      </w:r>
      <w:r w:rsidRPr="003F6CB5">
        <w:rPr>
          <w:sz w:val="10"/>
        </w:rPr>
        <w:t xml:space="preserve">, </w:t>
      </w:r>
      <w:r w:rsidRPr="00D26391">
        <w:rPr>
          <w:rStyle w:val="StyleUnderline"/>
        </w:rPr>
        <w:t>and a damaged or closed port would be a death sentence for even more Yemenis</w:t>
      </w:r>
      <w:r w:rsidRPr="003F6CB5">
        <w:rPr>
          <w:sz w:val="10"/>
        </w:rPr>
        <w:t xml:space="preserve">. To their discredit, the authors don’t acknowledge any of this as the obvious consequence of the course of action they propose. </w:t>
      </w:r>
      <w:r w:rsidRPr="00D26391">
        <w:rPr>
          <w:rStyle w:val="StyleUnderline"/>
        </w:rPr>
        <w:t>They are explicitly calling for an assault that aid agencies have repeatedly said would drive Yemen’s civilian population into the abyss</w:t>
      </w:r>
      <w:r w:rsidRPr="003F6CB5">
        <w:rPr>
          <w:sz w:val="10"/>
        </w:rPr>
        <w:t>, and they have the gall to claim that this will improve conditions.</w:t>
      </w:r>
    </w:p>
    <w:p w:rsidR="00A85819" w:rsidRDefault="00A85819" w:rsidP="00A85819">
      <w:pPr>
        <w:rPr>
          <w:sz w:val="10"/>
        </w:rPr>
      </w:pPr>
    </w:p>
    <w:p w:rsidR="00A85819" w:rsidRDefault="00A85819" w:rsidP="00A85819">
      <w:pPr>
        <w:rPr>
          <w:sz w:val="10"/>
        </w:rPr>
      </w:pPr>
    </w:p>
    <w:p w:rsidR="00A85819" w:rsidRDefault="00A85819" w:rsidP="00A85819">
      <w:pPr>
        <w:pStyle w:val="Heading4"/>
      </w:pPr>
      <w:r>
        <w:t xml:space="preserve">Links to net benefit  - it emboldens the Houthis because it fuels anti-American sentiment </w:t>
      </w:r>
    </w:p>
    <w:p w:rsidR="00A85819" w:rsidRPr="003F6CB5" w:rsidRDefault="00A85819" w:rsidP="00A85819">
      <w:proofErr w:type="spellStart"/>
      <w:r w:rsidRPr="003F6CB5">
        <w:rPr>
          <w:rStyle w:val="Style13ptBold"/>
        </w:rPr>
        <w:t>Larison</w:t>
      </w:r>
      <w:proofErr w:type="spellEnd"/>
      <w:r w:rsidRPr="003F6CB5">
        <w:rPr>
          <w:rStyle w:val="Style13ptBold"/>
        </w:rPr>
        <w:t xml:space="preserve"> 19</w:t>
      </w:r>
      <w:r>
        <w:t xml:space="preserve"> (Daniel </w:t>
      </w:r>
      <w:proofErr w:type="spellStart"/>
      <w:r>
        <w:t>Larison</w:t>
      </w:r>
      <w:proofErr w:type="spellEnd"/>
      <w:r>
        <w:t xml:space="preserve">.  </w:t>
      </w:r>
      <w:proofErr w:type="spellStart"/>
      <w:r>
        <w:t>Larison</w:t>
      </w:r>
      <w:proofErr w:type="spellEnd"/>
      <w:r>
        <w:t xml:space="preserve"> is a </w:t>
      </w:r>
      <w:proofErr w:type="spellStart"/>
      <w:r>
        <w:t>a</w:t>
      </w:r>
      <w:proofErr w:type="spellEnd"/>
      <w:r>
        <w:t xml:space="preserve"> senior editor at the American Conservative and holds a PhD in history from the University of Chicago. “The Disgraceful Case for Increasing U.S. Support for the War on Yemen.” The American Conservative, 2 May 2019, </w:t>
      </w:r>
      <w:hyperlink r:id="rId22" w:history="1">
        <w:r w:rsidRPr="002E2094">
          <w:rPr>
            <w:rStyle w:val="Hyperlink"/>
          </w:rPr>
          <w:t>www.theamericanconservative.com/larison/the-disgraceful-case-for-increasing-u-s-support-for-the-war-on-yemen/</w:t>
        </w:r>
      </w:hyperlink>
      <w:r>
        <w:t>, WC)</w:t>
      </w:r>
    </w:p>
    <w:p w:rsidR="00A85819" w:rsidRPr="00D26391" w:rsidRDefault="00A85819" w:rsidP="00A85819">
      <w:pPr>
        <w:rPr>
          <w:rStyle w:val="StyleUnderline"/>
        </w:rPr>
      </w:pPr>
      <w:r w:rsidRPr="003F6CB5">
        <w:rPr>
          <w:sz w:val="10"/>
        </w:rPr>
        <w:t xml:space="preserve">The Saudis and Emiratis depend on U.S. and U.K. military assistance and technical support to keep their war going. </w:t>
      </w:r>
      <w:r w:rsidRPr="00D26391">
        <w:rPr>
          <w:rStyle w:val="StyleUnderline"/>
        </w:rPr>
        <w:t>Cutting that support would go a long way to removing some of the worst belligerents from the conflict, and that would clearly be an improvement over the status quo</w:t>
      </w:r>
      <w:r w:rsidRPr="003F6CB5">
        <w:rPr>
          <w:sz w:val="10"/>
        </w:rPr>
        <w:t xml:space="preserve">. That does not guarantee an end to all fighting in Yemen, </w:t>
      </w:r>
      <w:r w:rsidRPr="00D26391">
        <w:rPr>
          <w:rStyle w:val="StyleUnderline"/>
        </w:rPr>
        <w:t>but it would create space for political compromise and it would deprive the Houthis of one of their main justifications for continuing to fight</w:t>
      </w:r>
      <w:r w:rsidRPr="003F6CB5">
        <w:rPr>
          <w:sz w:val="10"/>
        </w:rPr>
        <w:t xml:space="preserve">. </w:t>
      </w:r>
      <w:r w:rsidRPr="00D26391">
        <w:rPr>
          <w:rStyle w:val="StyleUnderline"/>
        </w:rPr>
        <w:t xml:space="preserve">Pulling the plug on the Saudi coalition’s war effort would deprive the Houthis of the foreign threat that they have been able to exploit to distract from their own abuses. The authors’ proposal would be a </w:t>
      </w:r>
      <w:r w:rsidRPr="00D26391">
        <w:rPr>
          <w:rStyle w:val="Emphasis"/>
        </w:rPr>
        <w:t>political gift to the Houthis,</w:t>
      </w:r>
      <w:r w:rsidRPr="00D26391">
        <w:rPr>
          <w:rStyle w:val="StyleUnderline"/>
        </w:rPr>
        <w:t xml:space="preserve"> since it would allow them to continue focusing popular discontent on the coalition and the U.S.</w:t>
      </w:r>
    </w:p>
    <w:p w:rsidR="00A85819" w:rsidRPr="003F6CB5" w:rsidRDefault="00A85819" w:rsidP="00A85819">
      <w:pPr>
        <w:rPr>
          <w:sz w:val="8"/>
        </w:rPr>
      </w:pPr>
      <w:r w:rsidRPr="00D26391">
        <w:rPr>
          <w:rStyle w:val="StyleUnderline"/>
        </w:rPr>
        <w:t>Ending U.S. support for the war is what’s best for Yemen</w:t>
      </w:r>
      <w:r w:rsidRPr="003F6CB5">
        <w:rPr>
          <w:sz w:val="8"/>
        </w:rPr>
        <w:t>, but it is also clearly in the American interest as well. U.S. involvement in the war is a stain on our foreign policy record. Aiding and abetting the coalition in their many crimes makes our government complicit in horrific attacks that have claimed thousands of lives and contributed to the impoverishment and starvation of millions. The U.S. has not advanced any of its security interests through its involvement in this war, and in fact the coalition’s war effort has undermined the effort to combat Al Qaeda in the Arabian Peninsula (AQAP). On top of all that, U.S. involvement in the war is unauthorized and illegal, as Congress has made clear, and increasing U.S. involvement in defiance of majorities in the House and the Senate would show even more contempt for the Constitution than Trump has already shown.</w:t>
      </w:r>
    </w:p>
    <w:p w:rsidR="00A85819" w:rsidRPr="003F6CB5" w:rsidRDefault="00A85819" w:rsidP="00A85819">
      <w:pPr>
        <w:rPr>
          <w:rStyle w:val="StyleUnderline"/>
        </w:rPr>
      </w:pPr>
      <w:r w:rsidRPr="003F6CB5">
        <w:rPr>
          <w:sz w:val="12"/>
        </w:rPr>
        <w:t xml:space="preserve">Like every other argument in favor of U.S. support for the war on Yemen, </w:t>
      </w:r>
      <w:r w:rsidRPr="003F6CB5">
        <w:rPr>
          <w:rStyle w:val="StyleUnderline"/>
        </w:rPr>
        <w:t>this</w:t>
      </w:r>
      <w:r w:rsidRPr="00D26391">
        <w:rPr>
          <w:rStyle w:val="StyleUnderline"/>
        </w:rPr>
        <w:t xml:space="preserve"> proposal for increasing that support is based on shoddy assumptions, faulty reasoning, and a number of false claims. It is a lousy argument in support of a despicable policy, and the authors should be embarrassed to have written it</w:t>
      </w:r>
      <w:r w:rsidRPr="003F6CB5">
        <w:rPr>
          <w:sz w:val="12"/>
        </w:rPr>
        <w:t xml:space="preserve">. </w:t>
      </w:r>
      <w:r w:rsidRPr="003F6CB5">
        <w:rPr>
          <w:rStyle w:val="StyleUnderline"/>
        </w:rPr>
        <w:t>On no account should members of Congress take their proposal seriously, but should instead intensify their efforts to rein in the Saudi coalition</w:t>
      </w:r>
      <w:r w:rsidRPr="003F6CB5">
        <w:rPr>
          <w:sz w:val="12"/>
        </w:rPr>
        <w:t xml:space="preserve"> </w:t>
      </w:r>
      <w:r w:rsidRPr="003F6CB5">
        <w:rPr>
          <w:rStyle w:val="StyleUnderline"/>
        </w:rPr>
        <w:t>and challenge the Trump administration’s ongoing support for an indefensible war.</w:t>
      </w:r>
    </w:p>
    <w:p w:rsidR="00A85819" w:rsidRDefault="00A85819" w:rsidP="00A85819"/>
    <w:p w:rsidR="00A85819" w:rsidRPr="008C632E" w:rsidRDefault="00A85819" w:rsidP="00A85819"/>
    <w:p w:rsidR="00A85819" w:rsidRDefault="00A85819" w:rsidP="00A85819">
      <w:pPr>
        <w:pStyle w:val="Heading4"/>
      </w:pPr>
      <w:r>
        <w:lastRenderedPageBreak/>
        <w:t xml:space="preserve">The battle wont be fast and will cause </w:t>
      </w:r>
      <w:r>
        <w:rPr>
          <w:u w:val="single"/>
        </w:rPr>
        <w:t xml:space="preserve">mass famine </w:t>
      </w:r>
      <w:r>
        <w:t xml:space="preserve"> </w:t>
      </w:r>
    </w:p>
    <w:p w:rsidR="00A85819" w:rsidRPr="009B6553" w:rsidRDefault="00A85819" w:rsidP="00A85819">
      <w:r w:rsidRPr="009B6553">
        <w:rPr>
          <w:rStyle w:val="Style13ptBold"/>
        </w:rPr>
        <w:t>Associated Press 18</w:t>
      </w:r>
      <w:r>
        <w:t xml:space="preserve"> (Associated Press. In Yemen, Key Battle and Major Win for the Saudis Risks Tipping Country into Famine. Haaretz, 4 Oct. 2018, </w:t>
      </w:r>
      <w:hyperlink r:id="rId23" w:history="1">
        <w:r w:rsidRPr="002E2094">
          <w:rPr>
            <w:rStyle w:val="Hyperlink"/>
          </w:rPr>
          <w:t>www.haaretz.com/middle-east-news/MAGAZINE-key-battle-in-yemen-s-war-risks-tipping-country-into-famine-1.6530176</w:t>
        </w:r>
      </w:hyperlink>
      <w:r>
        <w:t>, WC)</w:t>
      </w:r>
    </w:p>
    <w:p w:rsidR="00A85819" w:rsidRPr="009B6553" w:rsidRDefault="00A85819" w:rsidP="00A85819">
      <w:pPr>
        <w:rPr>
          <w:u w:val="single"/>
        </w:rPr>
      </w:pPr>
      <w:r w:rsidRPr="00001228">
        <w:rPr>
          <w:rStyle w:val="StyleUnderline"/>
        </w:rPr>
        <w:t>With American backing, the United Arab Emirates has resumed an all-out offensive aimed at capturing Yemen's most vital port, Hodeida, where Shiite rebels are digging in to fight to the last man</w:t>
      </w:r>
      <w:r w:rsidRPr="00001228">
        <w:t xml:space="preserve">. </w:t>
      </w:r>
      <w:r w:rsidRPr="00001228">
        <w:rPr>
          <w:rStyle w:val="StyleUnderline"/>
        </w:rPr>
        <w:t>Thousands of civilians are caught in the middle, trapped by minefields and barrages of mortars and airstrikes.</w:t>
      </w:r>
    </w:p>
    <w:p w:rsidR="00A85819" w:rsidRPr="009B6553" w:rsidRDefault="00A85819" w:rsidP="00A85819">
      <w:pPr>
        <w:rPr>
          <w:sz w:val="12"/>
        </w:rPr>
      </w:pPr>
      <w:r w:rsidRPr="00001228">
        <w:rPr>
          <w:sz w:val="12"/>
        </w:rPr>
        <w:t xml:space="preserve">If the array of Yemeni militias backed by the UAE takes the city, </w:t>
      </w:r>
      <w:r w:rsidRPr="00001228">
        <w:rPr>
          <w:rStyle w:val="StyleUnderline"/>
        </w:rPr>
        <w:t>it would be their biggest victory against the rebels, known as Houthis,</w:t>
      </w:r>
      <w:r w:rsidRPr="00001228">
        <w:rPr>
          <w:sz w:val="12"/>
        </w:rPr>
        <w:t xml:space="preserve"> after a long stalemate in the three-year-old civil war.</w:t>
      </w:r>
    </w:p>
    <w:p w:rsidR="00A85819" w:rsidRPr="00001228" w:rsidRDefault="00A85819" w:rsidP="00A85819">
      <w:r w:rsidRPr="00001228">
        <w:rPr>
          <w:rStyle w:val="StyleUnderline"/>
        </w:rPr>
        <w:t xml:space="preserve">But the battle on the Red Sea coast also threatens to throw Yemen into </w:t>
      </w:r>
      <w:r w:rsidRPr="00001228">
        <w:rPr>
          <w:rStyle w:val="Emphasis"/>
        </w:rPr>
        <w:t>outright famine.</w:t>
      </w:r>
    </w:p>
    <w:p w:rsidR="00A85819" w:rsidRPr="009B6553" w:rsidRDefault="00A85819" w:rsidP="00A85819">
      <w:pPr>
        <w:rPr>
          <w:u w:val="single"/>
        </w:rPr>
      </w:pPr>
      <w:r w:rsidRPr="00001228">
        <w:rPr>
          <w:rStyle w:val="StyleUnderline"/>
        </w:rPr>
        <w:t xml:space="preserve">Hodeida's port literally keeps millions of starving Yemenis alive, as the </w:t>
      </w:r>
      <w:r w:rsidRPr="00001228">
        <w:rPr>
          <w:rStyle w:val="Emphasis"/>
        </w:rPr>
        <w:t>entry point for 70 percent of food imports and international ai</w:t>
      </w:r>
      <w:r w:rsidRPr="00001228">
        <w:rPr>
          <w:rStyle w:val="StyleUnderline"/>
        </w:rPr>
        <w:t>d</w:t>
      </w:r>
      <w:r w:rsidRPr="00001228">
        <w:t xml:space="preserve">. </w:t>
      </w:r>
      <w:r w:rsidRPr="00001228">
        <w:rPr>
          <w:rStyle w:val="StyleUnderline"/>
        </w:rPr>
        <w:t>More than 8 million of Yemen's nearly 29 million people have no food other than what is provided by world relief agencies,</w:t>
      </w:r>
      <w:r w:rsidRPr="00001228">
        <w:t xml:space="preserve"> </w:t>
      </w:r>
      <w:r w:rsidRPr="00001228">
        <w:rPr>
          <w:rStyle w:val="StyleUnderline"/>
        </w:rPr>
        <w:t>a figure that continues to rapidly rise.</w:t>
      </w:r>
    </w:p>
    <w:p w:rsidR="00A85819" w:rsidRPr="009B6553" w:rsidRDefault="00A85819" w:rsidP="00A85819">
      <w:pPr>
        <w:rPr>
          <w:sz w:val="12"/>
        </w:rPr>
      </w:pPr>
      <w:r w:rsidRPr="00001228">
        <w:rPr>
          <w:rStyle w:val="StyleUnderline"/>
        </w:rPr>
        <w:t>A protracted siege could cut off that lifeline</w:t>
      </w:r>
      <w:r w:rsidRPr="00001228">
        <w:rPr>
          <w:sz w:val="12"/>
        </w:rPr>
        <w:t xml:space="preserve">. </w:t>
      </w:r>
      <w:r w:rsidRPr="00001228">
        <w:rPr>
          <w:rStyle w:val="StyleUnderline"/>
        </w:rPr>
        <w:t>The battle has already killed hundreds of civilians and forced hundreds of thousands to flee their homes,</w:t>
      </w:r>
      <w:r w:rsidRPr="00001228">
        <w:rPr>
          <w:sz w:val="12"/>
        </w:rPr>
        <w:t xml:space="preserve"> adding to the more than 2 million Yemenis displaced by the war. Amid the fighting, cholera cases in the area leaped from 497 in June to 1,347 in August, Save the Children reported Tuesday.</w:t>
      </w:r>
    </w:p>
    <w:p w:rsidR="00A85819" w:rsidRPr="009B6553" w:rsidRDefault="00A85819" w:rsidP="00A85819">
      <w:pPr>
        <w:rPr>
          <w:rStyle w:val="StyleUnderline"/>
          <w:sz w:val="14"/>
          <w:szCs w:val="14"/>
          <w:u w:val="none"/>
        </w:rPr>
      </w:pPr>
      <w:r w:rsidRPr="00001228">
        <w:rPr>
          <w:sz w:val="14"/>
          <w:szCs w:val="14"/>
        </w:rPr>
        <w:t>The assault first began in June, then paused in August as the U.N. envoy for Yemen tried to cobble together peace talks, the first in two years. That attempt fell apart, and the offensive resumed in mid-September.</w:t>
      </w:r>
    </w:p>
    <w:p w:rsidR="00A85819" w:rsidRPr="009B6553" w:rsidRDefault="00A85819" w:rsidP="00A85819">
      <w:pPr>
        <w:rPr>
          <w:sz w:val="8"/>
        </w:rPr>
      </w:pPr>
      <w:r w:rsidRPr="00001228">
        <w:rPr>
          <w:rStyle w:val="StyleUnderline"/>
        </w:rPr>
        <w:t>The United States effectively gave a green light to push ahead when Secretary of State Mike Pompeo on Sept. 12 certified continued American support for the Saudi-led coalition's air campaign against the Houthis</w:t>
      </w:r>
      <w:r w:rsidRPr="00001228">
        <w:rPr>
          <w:sz w:val="8"/>
        </w:rPr>
        <w:t>. The coalition has come under heavy criticism for its relentless airstrikes since 2015, which U.N. experts say have caused the majority of the estimated 10,000 civilian deaths in the conflict and could constitute a war crime.</w:t>
      </w:r>
    </w:p>
    <w:p w:rsidR="00A85819" w:rsidRPr="009B6553" w:rsidRDefault="00A85819" w:rsidP="00A85819">
      <w:pPr>
        <w:rPr>
          <w:sz w:val="10"/>
        </w:rPr>
      </w:pPr>
      <w:r w:rsidRPr="00001228">
        <w:rPr>
          <w:sz w:val="10"/>
        </w:rPr>
        <w:t xml:space="preserve">Pompeo declared that Saudi Arabia and the UAE were taking adequate measures to minimize civilian deaths. </w:t>
      </w:r>
      <w:r w:rsidRPr="00001228">
        <w:rPr>
          <w:rStyle w:val="StyleUnderline"/>
        </w:rPr>
        <w:t xml:space="preserve">The U.S. supports the coalition with intelligence and air-to-air refueling for its warplanes, as well as with </w:t>
      </w:r>
      <w:r w:rsidRPr="00001228">
        <w:rPr>
          <w:rStyle w:val="Emphasis"/>
        </w:rPr>
        <w:t>billions of dollars in arms sales to Saudi Arabia.</w:t>
      </w:r>
    </w:p>
    <w:p w:rsidR="00A85819" w:rsidRPr="00001228" w:rsidRDefault="00A85819" w:rsidP="00A85819">
      <w:pPr>
        <w:rPr>
          <w:sz w:val="12"/>
          <w:szCs w:val="12"/>
        </w:rPr>
      </w:pPr>
      <w:r w:rsidRPr="00001228">
        <w:rPr>
          <w:sz w:val="12"/>
          <w:szCs w:val="12"/>
        </w:rPr>
        <w:t xml:space="preserve">Saudi Arabia and the UAE — as well as the United States — say their campaign aims to restore the recognized government of President Abed </w:t>
      </w:r>
      <w:proofErr w:type="spellStart"/>
      <w:r w:rsidRPr="00001228">
        <w:rPr>
          <w:sz w:val="12"/>
          <w:szCs w:val="12"/>
        </w:rPr>
        <w:t>Rabbo</w:t>
      </w:r>
      <w:proofErr w:type="spellEnd"/>
      <w:r w:rsidRPr="00001228">
        <w:rPr>
          <w:sz w:val="12"/>
          <w:szCs w:val="12"/>
        </w:rPr>
        <w:t xml:space="preserve"> Mansour </w:t>
      </w:r>
      <w:proofErr w:type="spellStart"/>
      <w:r w:rsidRPr="00001228">
        <w:rPr>
          <w:sz w:val="12"/>
          <w:szCs w:val="12"/>
        </w:rPr>
        <w:t>Hadi</w:t>
      </w:r>
      <w:proofErr w:type="spellEnd"/>
      <w:r w:rsidRPr="00001228">
        <w:rPr>
          <w:sz w:val="12"/>
          <w:szCs w:val="12"/>
        </w:rPr>
        <w:t xml:space="preserve"> and thwart what they contend is an attempt by Iran to seize control in Yemen through the rebels. Iran denies that the Houthis are its proxy.</w:t>
      </w:r>
    </w:p>
    <w:p w:rsidR="00A85819" w:rsidRPr="00001228" w:rsidRDefault="00A85819" w:rsidP="00A85819">
      <w:r w:rsidRPr="00001228">
        <w:t>THE STAKES</w:t>
      </w:r>
    </w:p>
    <w:p w:rsidR="00A85819" w:rsidRPr="00001228" w:rsidRDefault="00A85819" w:rsidP="00A85819">
      <w:pPr>
        <w:rPr>
          <w:u w:val="single"/>
        </w:rPr>
      </w:pPr>
      <w:r w:rsidRPr="00001228">
        <w:rPr>
          <w:rStyle w:val="StyleUnderline"/>
        </w:rPr>
        <w:t>A coalition victory at Hodeida would be the first breakthrough after more than two years of deadlock.</w:t>
      </w:r>
    </w:p>
    <w:p w:rsidR="00A85819" w:rsidRPr="009B6553" w:rsidRDefault="00A85819" w:rsidP="00A85819">
      <w:pPr>
        <w:rPr>
          <w:u w:val="single"/>
        </w:rPr>
      </w:pPr>
      <w:r w:rsidRPr="009B6553">
        <w:rPr>
          <w:sz w:val="8"/>
        </w:rPr>
        <w:t xml:space="preserve">After the Houthis took over the capital, Sanaa, and surged south in early 2015, the coalition launched its campaign, pushing them back. Since then, front lines have hardly moved, </w:t>
      </w:r>
      <w:r w:rsidRPr="00001228">
        <w:rPr>
          <w:rStyle w:val="StyleUnderline"/>
        </w:rPr>
        <w:t>with the Houthis firmly in control of the north.</w:t>
      </w:r>
    </w:p>
    <w:p w:rsidR="00A85819" w:rsidRPr="009B6553" w:rsidRDefault="00A85819" w:rsidP="00A85819">
      <w:pPr>
        <w:rPr>
          <w:sz w:val="14"/>
          <w:szCs w:val="14"/>
        </w:rPr>
      </w:pPr>
      <w:r w:rsidRPr="009B6553">
        <w:rPr>
          <w:sz w:val="14"/>
          <w:szCs w:val="14"/>
        </w:rPr>
        <w:t>The notable exception has been on the Red Sea coast, where since December, UAE-backed forces have battled their way toward Hodeida.</w:t>
      </w:r>
    </w:p>
    <w:p w:rsidR="00A85819" w:rsidRPr="00001228" w:rsidRDefault="00A85819" w:rsidP="00A85819">
      <w:r w:rsidRPr="009B6553">
        <w:rPr>
          <w:rStyle w:val="StyleUnderline"/>
        </w:rPr>
        <w:t>Hodeida's fall would cost the rebels a major source of income</w:t>
      </w:r>
      <w:r w:rsidRPr="009B6553">
        <w:rPr>
          <w:rStyle w:val="Emphasis"/>
        </w:rPr>
        <w:t xml:space="preserve">, </w:t>
      </w:r>
      <w:r w:rsidRPr="00001228">
        <w:rPr>
          <w:rStyle w:val="StyleUnderline"/>
        </w:rPr>
        <w:t>since they heavily tax commodities and aid coming from the port.</w:t>
      </w:r>
      <w:r w:rsidRPr="00001228">
        <w:t xml:space="preserve"> </w:t>
      </w:r>
      <w:r w:rsidRPr="00001228">
        <w:rPr>
          <w:rStyle w:val="StyleUnderline"/>
        </w:rPr>
        <w:t>That cash has helped them finance their fight and the iron fist they wield in their territory.</w:t>
      </w:r>
    </w:p>
    <w:p w:rsidR="00A85819" w:rsidRPr="009B6553" w:rsidRDefault="00A85819" w:rsidP="00A85819">
      <w:pPr>
        <w:rPr>
          <w:u w:val="single"/>
        </w:rPr>
      </w:pPr>
      <w:r w:rsidRPr="00001228">
        <w:rPr>
          <w:rStyle w:val="Emphasis"/>
        </w:rPr>
        <w:lastRenderedPageBreak/>
        <w:t>But if the Houthis won't negotiate,</w:t>
      </w:r>
      <w:r w:rsidRPr="00001228">
        <w:t xml:space="preserve"> </w:t>
      </w:r>
      <w:r w:rsidRPr="00001228">
        <w:rPr>
          <w:rStyle w:val="StyleUnderline"/>
        </w:rPr>
        <w:t>the coalition faces an even tougher fight into the rebel-held north.</w:t>
      </w:r>
    </w:p>
    <w:p w:rsidR="00A85819" w:rsidRPr="00001228" w:rsidRDefault="00A85819" w:rsidP="00A85819">
      <w:r w:rsidRPr="00001228">
        <w:t>It took two years for the coalition to reach Hodeida, so "</w:t>
      </w:r>
      <w:r w:rsidRPr="00001228">
        <w:rPr>
          <w:rStyle w:val="StyleUnderline"/>
        </w:rPr>
        <w:t>how many months or years will it take for this same collection of — often competing and opposed — militias to make their way through Yemen's mountains toward the capital of Sanaa?</w:t>
      </w:r>
      <w:r w:rsidRPr="00001228">
        <w:t>" said Michael Horton, a fellow at the Jamestown Foundation.</w:t>
      </w:r>
    </w:p>
    <w:p w:rsidR="00A85819" w:rsidRPr="00001228" w:rsidRDefault="00A85819" w:rsidP="00A85819">
      <w:r w:rsidRPr="00001228">
        <w:t>THE BATTLEFIELD</w:t>
      </w:r>
    </w:p>
    <w:p w:rsidR="00A85819" w:rsidRPr="009B6553" w:rsidRDefault="00A85819" w:rsidP="00A85819">
      <w:pPr>
        <w:rPr>
          <w:u w:val="single"/>
        </w:rPr>
      </w:pPr>
      <w:r w:rsidRPr="00001228">
        <w:rPr>
          <w:rStyle w:val="StyleUnderline"/>
        </w:rPr>
        <w:t>The two sides have pounded each other for months</w:t>
      </w:r>
      <w:r w:rsidRPr="009B6553">
        <w:rPr>
          <w:sz w:val="10"/>
        </w:rPr>
        <w:t xml:space="preserve">, </w:t>
      </w:r>
      <w:r w:rsidRPr="00001228">
        <w:rPr>
          <w:rStyle w:val="StyleUnderline"/>
        </w:rPr>
        <w:t>as some 22,000 UAE-backed Yemeni fighters inch across the flat coastal plain to the city's edges</w:t>
      </w:r>
      <w:r w:rsidRPr="009B6553">
        <w:rPr>
          <w:sz w:val="10"/>
        </w:rPr>
        <w:t xml:space="preserve">. The force is mainly made up of militiamen from the south or the Hodeida area, backed by tanks and coalition warplanes. </w:t>
      </w:r>
      <w:r w:rsidRPr="00001228">
        <w:rPr>
          <w:rStyle w:val="StyleUnderline"/>
        </w:rPr>
        <w:t>They face an estimated 5,000 Houthi fighters.</w:t>
      </w:r>
    </w:p>
    <w:p w:rsidR="00A85819" w:rsidRPr="009B6553" w:rsidRDefault="00A85819" w:rsidP="00A85819">
      <w:pPr>
        <w:rPr>
          <w:sz w:val="10"/>
        </w:rPr>
      </w:pPr>
      <w:r w:rsidRPr="009B6553">
        <w:rPr>
          <w:sz w:val="10"/>
        </w:rPr>
        <w:t xml:space="preserve">The coalition fighters are currently trying to encircle the city. </w:t>
      </w:r>
      <w:r w:rsidRPr="00001228">
        <w:rPr>
          <w:rStyle w:val="StyleUnderline"/>
        </w:rPr>
        <w:t>But they have hit ferocious resistance at Kilo 16, a point on the main highway heading east from Hodeida to Sanaa</w:t>
      </w:r>
      <w:r w:rsidRPr="009B6553">
        <w:rPr>
          <w:sz w:val="10"/>
        </w:rPr>
        <w:t xml:space="preserve">. </w:t>
      </w:r>
      <w:r w:rsidRPr="00001228">
        <w:rPr>
          <w:rStyle w:val="StyleUnderline"/>
        </w:rPr>
        <w:t>Despite two weeks of fighting, the forces have failed to fully capture it.</w:t>
      </w:r>
    </w:p>
    <w:p w:rsidR="00A85819" w:rsidRPr="009B6553" w:rsidRDefault="00A85819" w:rsidP="00A85819">
      <w:pPr>
        <w:rPr>
          <w:sz w:val="14"/>
          <w:szCs w:val="14"/>
        </w:rPr>
      </w:pPr>
      <w:r w:rsidRPr="009B6553">
        <w:rPr>
          <w:sz w:val="14"/>
          <w:szCs w:val="14"/>
        </w:rPr>
        <w:t>The fighting has partially shut the highway, which is not only a key Houthi supply line but also vital for importers and humanitarian agencies moving goods.</w:t>
      </w:r>
    </w:p>
    <w:p w:rsidR="00A85819" w:rsidRPr="009B6553" w:rsidRDefault="00A85819" w:rsidP="00A85819">
      <w:pPr>
        <w:rPr>
          <w:sz w:val="10"/>
        </w:rPr>
      </w:pPr>
      <w:r w:rsidRPr="00001228">
        <w:rPr>
          <w:rStyle w:val="Emphasis"/>
        </w:rPr>
        <w:t>Every piece of ground has been gained only with heavy bloodshed</w:t>
      </w:r>
      <w:r w:rsidRPr="009B6553">
        <w:rPr>
          <w:sz w:val="10"/>
        </w:rPr>
        <w:t>. One military official estimated 1,300 fighters killed from the two sides in just the past few weeks</w:t>
      </w:r>
      <w:r w:rsidRPr="00001228">
        <w:rPr>
          <w:rStyle w:val="StyleUnderline"/>
        </w:rPr>
        <w:t>. The defending Houthis, working in small units to avoid airstrikes, attack from hiding in foliage.</w:t>
      </w:r>
      <w:r w:rsidRPr="009B6553">
        <w:rPr>
          <w:sz w:val="10"/>
        </w:rPr>
        <w:t xml:space="preserve"> </w:t>
      </w:r>
      <w:proofErr w:type="spellStart"/>
      <w:r w:rsidRPr="009B6553">
        <w:rPr>
          <w:sz w:val="10"/>
        </w:rPr>
        <w:t>Haydari</w:t>
      </w:r>
      <w:proofErr w:type="spellEnd"/>
      <w:r w:rsidRPr="009B6553">
        <w:rPr>
          <w:sz w:val="10"/>
        </w:rPr>
        <w:t xml:space="preserve"> al-</w:t>
      </w:r>
      <w:proofErr w:type="spellStart"/>
      <w:r w:rsidRPr="009B6553">
        <w:rPr>
          <w:sz w:val="10"/>
        </w:rPr>
        <w:t>Subaihi</w:t>
      </w:r>
      <w:proofErr w:type="spellEnd"/>
      <w:r w:rsidRPr="009B6553">
        <w:rPr>
          <w:sz w:val="10"/>
        </w:rPr>
        <w:t>, a coalition-backed fighter, recounted how 30 of his comrades were killed at once when a mortar shell hit their position.</w:t>
      </w:r>
    </w:p>
    <w:p w:rsidR="00A85819" w:rsidRPr="009B6553" w:rsidRDefault="00A85819" w:rsidP="00A85819">
      <w:pPr>
        <w:rPr>
          <w:u w:val="single"/>
        </w:rPr>
      </w:pPr>
      <w:r w:rsidRPr="00001228">
        <w:rPr>
          <w:rStyle w:val="StyleUnderline"/>
        </w:rPr>
        <w:t>Coalition airstrikes also reap a heavy toll.</w:t>
      </w:r>
    </w:p>
    <w:p w:rsidR="00A85819" w:rsidRPr="009B6553" w:rsidRDefault="00A85819" w:rsidP="00A85819">
      <w:pPr>
        <w:rPr>
          <w:sz w:val="10"/>
        </w:rPr>
      </w:pPr>
      <w:r w:rsidRPr="009B6553">
        <w:rPr>
          <w:sz w:val="10"/>
        </w:rPr>
        <w:t>"</w:t>
      </w:r>
      <w:r w:rsidRPr="00001228">
        <w:rPr>
          <w:rStyle w:val="StyleUnderline"/>
        </w:rPr>
        <w:t>We find vast lands littered with the bodies of the Houthis, many charred from airstrikes</w:t>
      </w:r>
      <w:r w:rsidRPr="009B6553">
        <w:rPr>
          <w:sz w:val="10"/>
        </w:rPr>
        <w:t>," said Mansour al-</w:t>
      </w:r>
      <w:proofErr w:type="spellStart"/>
      <w:r w:rsidRPr="009B6553">
        <w:rPr>
          <w:sz w:val="10"/>
        </w:rPr>
        <w:t>Lahji</w:t>
      </w:r>
      <w:proofErr w:type="spellEnd"/>
      <w:r w:rsidRPr="009B6553">
        <w:rPr>
          <w:sz w:val="10"/>
        </w:rPr>
        <w:t>, another Emirati-backed militiaman.</w:t>
      </w:r>
    </w:p>
    <w:p w:rsidR="00A85819" w:rsidRPr="00001228" w:rsidRDefault="00A85819" w:rsidP="00A85819">
      <w:r w:rsidRPr="00001228">
        <w:t>"THE WORLD TOPPLED ON OUR HEADS"</w:t>
      </w:r>
    </w:p>
    <w:p w:rsidR="00A85819" w:rsidRPr="009B6553" w:rsidRDefault="00A85819" w:rsidP="00A85819">
      <w:pPr>
        <w:rPr>
          <w:u w:val="single"/>
        </w:rPr>
      </w:pPr>
      <w:r w:rsidRPr="00001228">
        <w:rPr>
          <w:rStyle w:val="StyleUnderline"/>
        </w:rPr>
        <w:t>Thousands of civilians have been caught in the middle, unable to escape their homes because of heavy bombardment by both sides and the Houthis' minefields.</w:t>
      </w:r>
    </w:p>
    <w:p w:rsidR="00A85819" w:rsidRPr="009B6553" w:rsidRDefault="00A85819" w:rsidP="00A85819">
      <w:pPr>
        <w:rPr>
          <w:sz w:val="10"/>
          <w:szCs w:val="10"/>
        </w:rPr>
      </w:pPr>
      <w:r w:rsidRPr="009B6553">
        <w:rPr>
          <w:sz w:val="10"/>
          <w:szCs w:val="10"/>
        </w:rPr>
        <w:t xml:space="preserve">In </w:t>
      </w:r>
      <w:proofErr w:type="spellStart"/>
      <w:r w:rsidRPr="009B6553">
        <w:rPr>
          <w:sz w:val="10"/>
          <w:szCs w:val="10"/>
        </w:rPr>
        <w:t>Durayhimi</w:t>
      </w:r>
      <w:proofErr w:type="spellEnd"/>
      <w:r w:rsidRPr="009B6553">
        <w:rPr>
          <w:sz w:val="10"/>
          <w:szCs w:val="10"/>
        </w:rPr>
        <w:t>, just south of Hodeida city, around 20,000 people remain trapped. Food, fuel and water have run short, and aid agencies cannot reach them, a health official who fled the district said.</w:t>
      </w:r>
    </w:p>
    <w:p w:rsidR="00A85819" w:rsidRPr="009B6553" w:rsidRDefault="00A85819" w:rsidP="00A85819">
      <w:pPr>
        <w:rPr>
          <w:sz w:val="10"/>
          <w:szCs w:val="10"/>
        </w:rPr>
      </w:pPr>
      <w:r w:rsidRPr="009B6553">
        <w:rPr>
          <w:sz w:val="10"/>
          <w:szCs w:val="10"/>
        </w:rPr>
        <w:t>Houthis in the district have buried dead fighters and civilians in mass graves, the official said. "When one grave is full, they dig another," he said, speaking on condition of anonymity for fear of reprisals.</w:t>
      </w:r>
    </w:p>
    <w:p w:rsidR="00A85819" w:rsidRPr="009B6553" w:rsidRDefault="00A85819" w:rsidP="00A85819">
      <w:pPr>
        <w:rPr>
          <w:sz w:val="10"/>
          <w:szCs w:val="10"/>
        </w:rPr>
      </w:pPr>
      <w:r w:rsidRPr="009B6553">
        <w:rPr>
          <w:sz w:val="10"/>
          <w:szCs w:val="10"/>
        </w:rPr>
        <w:t xml:space="preserve">Saadia Ibrahim, a grandmother in her 60s, said that as her family fled their village, a Houthi mortar hit near their home, killing three of her relatives. As they drove off, another explosion — she doesn't know what it was — blasted the car, killing four more and throwing her through the air. Wounded by shrapnel, she was rescued by one of her sons on a motorcycle and taken to </w:t>
      </w:r>
      <w:proofErr w:type="spellStart"/>
      <w:r w:rsidRPr="009B6553">
        <w:rPr>
          <w:sz w:val="10"/>
          <w:szCs w:val="10"/>
        </w:rPr>
        <w:t>Bajil</w:t>
      </w:r>
      <w:proofErr w:type="spellEnd"/>
      <w:r w:rsidRPr="009B6553">
        <w:rPr>
          <w:sz w:val="10"/>
          <w:szCs w:val="10"/>
        </w:rPr>
        <w:t>, a nearby town crowded with families fleeing the fighting.</w:t>
      </w:r>
    </w:p>
    <w:p w:rsidR="00A85819" w:rsidRPr="009B6553" w:rsidRDefault="00A85819" w:rsidP="00A85819">
      <w:pPr>
        <w:rPr>
          <w:sz w:val="10"/>
          <w:szCs w:val="10"/>
        </w:rPr>
      </w:pPr>
      <w:r w:rsidRPr="009B6553">
        <w:rPr>
          <w:sz w:val="10"/>
          <w:szCs w:val="10"/>
        </w:rPr>
        <w:t>"We fled right and left, and then the world toppled on our heads," she said.</w:t>
      </w:r>
    </w:p>
    <w:p w:rsidR="00A85819" w:rsidRPr="009B6553" w:rsidRDefault="00A85819" w:rsidP="00A85819">
      <w:pPr>
        <w:rPr>
          <w:sz w:val="10"/>
        </w:rPr>
      </w:pPr>
      <w:r w:rsidRPr="00001228">
        <w:rPr>
          <w:rStyle w:val="StyleUnderline"/>
        </w:rPr>
        <w:t>The fighting has displaced half a million of the 2.6 million people living in the province where Hodeida is located.</w:t>
      </w:r>
      <w:r w:rsidRPr="009B6553">
        <w:rPr>
          <w:sz w:val="10"/>
        </w:rPr>
        <w:t xml:space="preserve"> </w:t>
      </w:r>
      <w:r w:rsidRPr="00001228">
        <w:rPr>
          <w:rStyle w:val="StyleUnderline"/>
        </w:rPr>
        <w:t>Documented civilian deaths in Hodeida spiked to an average 116 a month</w:t>
      </w:r>
      <w:r w:rsidRPr="009B6553">
        <w:rPr>
          <w:sz w:val="10"/>
        </w:rPr>
        <w:t xml:space="preserve"> in June, July and August, up from 44 a month in the first five months of the year, according to the Armed Conflict Location and Event Data Project, a monitoring group cited by U.N. agencies.</w:t>
      </w:r>
    </w:p>
    <w:p w:rsidR="00A85819" w:rsidRPr="00001228" w:rsidRDefault="00A85819" w:rsidP="00A85819">
      <w:pPr>
        <w:rPr>
          <w:rStyle w:val="StyleUnderline"/>
        </w:rPr>
      </w:pPr>
      <w:r w:rsidRPr="00001228">
        <w:rPr>
          <w:rStyle w:val="StyleUnderline"/>
        </w:rPr>
        <w:t>The actual toll is likely far higher.</w:t>
      </w:r>
    </w:p>
    <w:p w:rsidR="00A85819" w:rsidRPr="00001228" w:rsidRDefault="00A85819" w:rsidP="00A85819">
      <w:r w:rsidRPr="00001228">
        <w:rPr>
          <w:rStyle w:val="StyleUnderline"/>
        </w:rPr>
        <w:t>Hodeida port has so far kept operating</w:t>
      </w:r>
      <w:r w:rsidRPr="00001228">
        <w:t xml:space="preserve">. </w:t>
      </w:r>
      <w:r w:rsidRPr="009B6553">
        <w:rPr>
          <w:rStyle w:val="StyleUnderline"/>
        </w:rPr>
        <w:t>The UAE has said it will work to ensure the port stays open, preparing airdrops of food if necessary.</w:t>
      </w:r>
    </w:p>
    <w:p w:rsidR="00A85819" w:rsidRPr="009B6553" w:rsidRDefault="00A85819" w:rsidP="00A85819">
      <w:pPr>
        <w:rPr>
          <w:sz w:val="10"/>
        </w:rPr>
      </w:pPr>
      <w:r w:rsidRPr="00001228">
        <w:rPr>
          <w:rStyle w:val="StyleUnderline"/>
        </w:rPr>
        <w:t xml:space="preserve">Coalition spokesman Col. </w:t>
      </w:r>
      <w:proofErr w:type="spellStart"/>
      <w:r w:rsidRPr="00001228">
        <w:rPr>
          <w:rStyle w:val="StyleUnderline"/>
        </w:rPr>
        <w:t>Turki</w:t>
      </w:r>
      <w:proofErr w:type="spellEnd"/>
      <w:r w:rsidRPr="00001228">
        <w:rPr>
          <w:rStyle w:val="StyleUnderline"/>
        </w:rPr>
        <w:t xml:space="preserve"> al-</w:t>
      </w:r>
      <w:proofErr w:type="spellStart"/>
      <w:r w:rsidRPr="00001228">
        <w:rPr>
          <w:rStyle w:val="StyleUnderline"/>
        </w:rPr>
        <w:t>Malki</w:t>
      </w:r>
      <w:proofErr w:type="spellEnd"/>
      <w:r w:rsidRPr="00001228">
        <w:rPr>
          <w:rStyle w:val="StyleUnderline"/>
        </w:rPr>
        <w:t xml:space="preserve"> told the AP that once the city is captured, the coalition will ease restrictions on ships entering the port,</w:t>
      </w:r>
      <w:r w:rsidRPr="009B6553">
        <w:rPr>
          <w:sz w:val="10"/>
        </w:rPr>
        <w:t xml:space="preserve"> which now face long delays as a U.N. team inspects them to prevent weapon transfers to the Houthis. Port revenues will go to the government, allowing it to pay salaries of its employees, he said.</w:t>
      </w:r>
    </w:p>
    <w:p w:rsidR="00A85819" w:rsidRPr="009B6553" w:rsidRDefault="00A85819" w:rsidP="00A85819">
      <w:pPr>
        <w:rPr>
          <w:u w:val="single"/>
        </w:rPr>
      </w:pPr>
      <w:r w:rsidRPr="00001228">
        <w:rPr>
          <w:rStyle w:val="StyleUnderline"/>
        </w:rPr>
        <w:lastRenderedPageBreak/>
        <w:t>More and more Yemenis are starving simply because they can't afford to buy food in an economy that has been demolished by fighting, airstrikes and a coalition blockade</w:t>
      </w:r>
      <w:r w:rsidRPr="009B6553">
        <w:rPr>
          <w:sz w:val="10"/>
        </w:rPr>
        <w:t xml:space="preserve">. With the currency in freefall, </w:t>
      </w:r>
      <w:r w:rsidRPr="00001228">
        <w:rPr>
          <w:rStyle w:val="StyleUnderline"/>
        </w:rPr>
        <w:t>the U.N. has warned that soon another 3.5 million people will need international aid.</w:t>
      </w:r>
    </w:p>
    <w:p w:rsidR="00A1036E" w:rsidRPr="00A1036E" w:rsidRDefault="00A85819" w:rsidP="00A85819">
      <w:r w:rsidRPr="00001228">
        <w:rPr>
          <w:rStyle w:val="Emphasis"/>
        </w:rPr>
        <w:t>Hodeida's fighting has endangered the lifeline</w:t>
      </w:r>
      <w:r w:rsidRPr="00001228">
        <w:t xml:space="preserve">. </w:t>
      </w:r>
      <w:r w:rsidRPr="00001228">
        <w:rPr>
          <w:rStyle w:val="StyleUnderline"/>
        </w:rPr>
        <w:t>The battle at Kilo 16 forced aid supplies to take longer routes out, slowing deliveries. Also, aid agencies can't reach the nearby Red Sea Mills, one of Yemen's largest granaries, where enough grain to feed 3.5 million people for a month is stored</w:t>
      </w:r>
      <w:r w:rsidRPr="00001228">
        <w:t>.</w:t>
      </w:r>
    </w:p>
    <w:p w:rsidR="00FD1AF7" w:rsidRPr="00DC3FB9" w:rsidRDefault="00FD1AF7" w:rsidP="00FD1AF7">
      <w:pPr>
        <w:pStyle w:val="Heading2"/>
      </w:pPr>
      <w:bookmarkStart w:id="2" w:name="_GoBack"/>
      <w:bookmarkEnd w:id="2"/>
      <w:r w:rsidRPr="00DC3FB9">
        <w:lastRenderedPageBreak/>
        <w:t xml:space="preserve">Iran Aggression </w:t>
      </w:r>
      <w:r w:rsidR="00C873B9">
        <w:t>DA</w:t>
      </w:r>
      <w:r>
        <w:t xml:space="preserve"> </w:t>
      </w:r>
      <w:r w:rsidR="006629D9">
        <w:t>– Neg</w:t>
      </w:r>
    </w:p>
    <w:p w:rsidR="00FD1AF7" w:rsidRPr="001D7CDA" w:rsidRDefault="00FD1AF7" w:rsidP="00FD1AF7">
      <w:pPr>
        <w:pStyle w:val="Heading3"/>
      </w:pPr>
      <w:r>
        <w:lastRenderedPageBreak/>
        <w:t xml:space="preserve">1NC </w:t>
      </w:r>
      <w:r w:rsidR="0027458F">
        <w:t>Shell</w:t>
      </w:r>
    </w:p>
    <w:p w:rsidR="00FD1AF7" w:rsidRDefault="00FD1AF7" w:rsidP="00FD1AF7">
      <w:pPr>
        <w:pStyle w:val="Heading4"/>
      </w:pPr>
      <w:r>
        <w:t xml:space="preserve">Ending arms sales </w:t>
      </w:r>
      <w:r w:rsidRPr="00251973">
        <w:rPr>
          <w:u w:val="single"/>
        </w:rPr>
        <w:t xml:space="preserve">cedes ground </w:t>
      </w:r>
      <w:r>
        <w:rPr>
          <w:u w:val="single"/>
        </w:rPr>
        <w:t xml:space="preserve">and emboldens </w:t>
      </w:r>
      <w:r w:rsidRPr="00251973">
        <w:t>Iran</w:t>
      </w:r>
      <w:r>
        <w:t xml:space="preserve"> – this only </w:t>
      </w:r>
      <w:r w:rsidRPr="00251973">
        <w:rPr>
          <w:u w:val="single"/>
        </w:rPr>
        <w:t>exacerbates the humanitarian conflict</w:t>
      </w:r>
      <w:r>
        <w:t xml:space="preserve"> and causes closure of the Strait of Bab el-Mandeb   </w:t>
      </w:r>
    </w:p>
    <w:p w:rsidR="00FD1AF7" w:rsidRPr="00251973" w:rsidRDefault="00FD1AF7" w:rsidP="00FD1AF7">
      <w:r w:rsidRPr="00251973">
        <w:rPr>
          <w:rStyle w:val="Style13ptBold"/>
        </w:rPr>
        <w:t>Posey and Phillips 18</w:t>
      </w:r>
      <w:r>
        <w:t xml:space="preserve"> (Madyson Hutchinson Posey, and James Phillips. Madyson Hutchinson Posey was a research and administrative assistant for the Davis Institute for National Security and Foreign Policy. James Phillips is a senior research fellow for Middle Eastern affairs at The Heritage </w:t>
      </w:r>
      <w:proofErr w:type="spellStart"/>
      <w:r>
        <w:t>Foundation.“Ending</w:t>
      </w:r>
      <w:proofErr w:type="spellEnd"/>
      <w:r>
        <w:t xml:space="preserve"> U.S. Military Support for Saudi Arabia in Yemen Would Trigger Dangerous Consequences.” The Heritage Foundation, 6 Dec. 2018, </w:t>
      </w:r>
      <w:hyperlink r:id="rId24" w:history="1">
        <w:r w:rsidRPr="002E2094">
          <w:rPr>
            <w:rStyle w:val="Hyperlink"/>
          </w:rPr>
          <w:t>www.heritage.org/middle-east/commentary/ending-us-military-support-saudi-arabia-yemen-would-trigger-dangerous</w:t>
        </w:r>
      </w:hyperlink>
      <w:r>
        <w:t>, WC)</w:t>
      </w:r>
    </w:p>
    <w:p w:rsidR="00FD1AF7" w:rsidRPr="00251973" w:rsidRDefault="00FD1AF7" w:rsidP="00FD1AF7">
      <w:pPr>
        <w:rPr>
          <w:u w:val="single"/>
        </w:rPr>
      </w:pPr>
      <w:r w:rsidRPr="00213F57">
        <w:t xml:space="preserve">In a new resolution, </w:t>
      </w:r>
      <w:r w:rsidRPr="00213F57">
        <w:rPr>
          <w:rStyle w:val="StyleUnderline"/>
        </w:rPr>
        <w:t>a bipartisan group of senators is calling for the United States to end its involvement—specifically its support of Saudi Arabia—in the Yemen conflict.</w:t>
      </w:r>
    </w:p>
    <w:p w:rsidR="00FD1AF7" w:rsidRPr="00213F57" w:rsidRDefault="00FD1AF7" w:rsidP="00FD1AF7">
      <w:pPr>
        <w:rPr>
          <w:sz w:val="14"/>
          <w:szCs w:val="14"/>
        </w:rPr>
      </w:pPr>
      <w:r w:rsidRPr="00213F57">
        <w:rPr>
          <w:sz w:val="14"/>
          <w:szCs w:val="14"/>
        </w:rPr>
        <w:t>On Wednesday, the Senate voted 63-37 to pass a procedural measure that will clear the way for a floor debate on the issue next week.</w:t>
      </w:r>
    </w:p>
    <w:p w:rsidR="00FD1AF7" w:rsidRPr="00213F57" w:rsidRDefault="00FD1AF7" w:rsidP="00FD1AF7">
      <w:pPr>
        <w:rPr>
          <w:sz w:val="14"/>
          <w:szCs w:val="14"/>
        </w:rPr>
      </w:pPr>
      <w:r w:rsidRPr="00213F57">
        <w:rPr>
          <w:sz w:val="14"/>
          <w:szCs w:val="14"/>
        </w:rPr>
        <w:t>The push comes largely in response to the recent murder of Saudi journalist Jamal Khashoggi.</w:t>
      </w:r>
    </w:p>
    <w:p w:rsidR="00FD1AF7" w:rsidRPr="00251973" w:rsidRDefault="00FD1AF7" w:rsidP="00FD1AF7">
      <w:pPr>
        <w:rPr>
          <w:sz w:val="14"/>
          <w:szCs w:val="14"/>
        </w:rPr>
      </w:pPr>
      <w:r w:rsidRPr="00213F57">
        <w:rPr>
          <w:sz w:val="14"/>
          <w:szCs w:val="14"/>
        </w:rPr>
        <w:t>The Trump administration has banned 21 Saudi suspects in that murder from entering the U.S., imposed sanctions on 17 Saudi officials, and expressed its willingness to take further action if warranted by ongoing investigations. Many senators seek to do more to punish the Saudis, even if it means sacrificing the interests of the Yemeni government and making a negotiated settlement of the conflict more difficult.</w:t>
      </w:r>
    </w:p>
    <w:p w:rsidR="00FD1AF7" w:rsidRPr="00711490" w:rsidRDefault="00FD1AF7" w:rsidP="00FD1AF7">
      <w:pPr>
        <w:rPr>
          <w:sz w:val="14"/>
          <w:szCs w:val="14"/>
        </w:rPr>
      </w:pPr>
      <w:r w:rsidRPr="00711490">
        <w:rPr>
          <w:sz w:val="14"/>
          <w:szCs w:val="14"/>
        </w:rPr>
        <w:t>The killing of Khashoggi was certainly abhorrent, but ending U.S. support for the multinational coalition in Yemen is not the proper solution. It risks dangerously conflating two separate issues and would inevitably trigger unintended consequences that would undermine U.S. national security interests in the region.</w:t>
      </w:r>
    </w:p>
    <w:p w:rsidR="00FD1AF7" w:rsidRPr="00251973" w:rsidRDefault="00FD1AF7" w:rsidP="00FD1AF7">
      <w:pPr>
        <w:rPr>
          <w:rStyle w:val="StyleUnderline"/>
          <w:u w:val="none"/>
        </w:rPr>
      </w:pPr>
      <w:r w:rsidRPr="00213F57">
        <w:rPr>
          <w:rStyle w:val="StyleUnderline"/>
        </w:rPr>
        <w:t>Senators must remember that Saudi Arabia is not the only belligerent in Yemen</w:t>
      </w:r>
      <w:r w:rsidRPr="00213F57">
        <w:t xml:space="preserve">. A </w:t>
      </w:r>
      <w:r w:rsidRPr="00213F57">
        <w:rPr>
          <w:rStyle w:val="StyleUnderline"/>
        </w:rPr>
        <w:t>cutoff of U.S. support would also hurt the elected and internationally recognized government of Yemen, which was ousted by Iran-backed Houthi rebels in 2015</w:t>
      </w:r>
      <w:r w:rsidRPr="00213F57">
        <w:t xml:space="preserve"> in a bloody coup that violated a U.N.-brokered ceasefire.</w:t>
      </w:r>
    </w:p>
    <w:p w:rsidR="00FD1AF7" w:rsidRPr="00251973" w:rsidRDefault="00FD1AF7" w:rsidP="00FD1AF7">
      <w:pPr>
        <w:rPr>
          <w:u w:val="single"/>
        </w:rPr>
      </w:pPr>
      <w:r w:rsidRPr="00213F57">
        <w:rPr>
          <w:rStyle w:val="StyleUnderline"/>
        </w:rPr>
        <w:t>Withdrawing U.S. support would also harm the interests of other U.S. allies fighting in Yemen, including the United Arab Emirates and Bahrain.</w:t>
      </w:r>
    </w:p>
    <w:p w:rsidR="00FD1AF7" w:rsidRPr="00251973" w:rsidRDefault="00FD1AF7" w:rsidP="00FD1AF7">
      <w:pPr>
        <w:rPr>
          <w:u w:val="single"/>
        </w:rPr>
      </w:pPr>
      <w:r w:rsidRPr="00213F57">
        <w:t xml:space="preserve">The war in Yemen is complex. </w:t>
      </w:r>
      <w:r w:rsidRPr="00213F57">
        <w:rPr>
          <w:rStyle w:val="StyleUnderline"/>
        </w:rPr>
        <w:t xml:space="preserve">Those who rush to blame Saudi Arabia entirely for the suffering of the Yemeni people ignore the war crimes and heavy-handed treatment meted out by the Houthis to their opponents and the ruthless role that </w:t>
      </w:r>
      <w:r w:rsidRPr="00213F57">
        <w:rPr>
          <w:rStyle w:val="Emphasis"/>
        </w:rPr>
        <w:t>Iran plays in supporting the Houthi Ansar Allah</w:t>
      </w:r>
      <w:r w:rsidRPr="00213F57">
        <w:rPr>
          <w:rStyle w:val="StyleUnderline"/>
        </w:rPr>
        <w:t xml:space="preserve"> (“Supporters of Allah”) movement, </w:t>
      </w:r>
      <w:r w:rsidRPr="00213F57">
        <w:rPr>
          <w:rStyle w:val="Emphasis"/>
        </w:rPr>
        <w:t>a Shia Islamist extremist group.</w:t>
      </w:r>
    </w:p>
    <w:p w:rsidR="00FD1AF7" w:rsidRPr="00213F57" w:rsidRDefault="00FD1AF7" w:rsidP="00FD1AF7">
      <w:pPr>
        <w:rPr>
          <w:sz w:val="10"/>
        </w:rPr>
      </w:pPr>
      <w:r w:rsidRPr="00213F57">
        <w:rPr>
          <w:sz w:val="10"/>
        </w:rPr>
        <w:t xml:space="preserve">The Saudis are rightly criticized for not doing more to prevent civilian casualties as they target Ansar Allah positions. </w:t>
      </w:r>
      <w:r w:rsidRPr="00213F57">
        <w:rPr>
          <w:rStyle w:val="StyleUnderline"/>
        </w:rPr>
        <w:t>But the Houthis should not be given a free pass for deliberately targeting civilian targets in Saudi Arabia and the United Arab Emirates with increasingly sophisticated Iranian ballistic missiles</w:t>
      </w:r>
      <w:r w:rsidRPr="00213F57">
        <w:rPr>
          <w:sz w:val="10"/>
        </w:rPr>
        <w:t>.</w:t>
      </w:r>
    </w:p>
    <w:p w:rsidR="00FD1AF7" w:rsidRPr="00213F57" w:rsidRDefault="00FD1AF7" w:rsidP="00FD1AF7">
      <w:r w:rsidRPr="00213F57">
        <w:rPr>
          <w:rStyle w:val="StyleUnderline"/>
        </w:rPr>
        <w:t xml:space="preserve">Ansar Allah also deserves criticism for its violent role in destabilizing Yemen and </w:t>
      </w:r>
      <w:r w:rsidRPr="00213F57">
        <w:rPr>
          <w:rStyle w:val="Emphasis"/>
        </w:rPr>
        <w:t>creating the conditions that led to the current humanitarian disaster</w:t>
      </w:r>
      <w:r w:rsidRPr="00213F57">
        <w:t xml:space="preserve">. </w:t>
      </w:r>
      <w:r w:rsidRPr="00213F57">
        <w:rPr>
          <w:rStyle w:val="StyleUnderline"/>
        </w:rPr>
        <w:t>Ansar Allah regularly attacks the Saudi border, launches missiles strikes into Saudi Arabia and the United Arab Emirates, and diverts international medical and food aid to favor its own supporters and sell on the black market</w:t>
      </w:r>
      <w:r w:rsidRPr="00213F57">
        <w:t>.</w:t>
      </w:r>
    </w:p>
    <w:p w:rsidR="00FD1AF7" w:rsidRPr="00251973" w:rsidRDefault="00FD1AF7" w:rsidP="00FD1AF7">
      <w:pPr>
        <w:rPr>
          <w:sz w:val="10"/>
        </w:rPr>
      </w:pPr>
      <w:r w:rsidRPr="00A85886">
        <w:rPr>
          <w:rStyle w:val="StyleUnderline"/>
        </w:rPr>
        <w:t>Ansar Allah also has targeted U.S. Navy vessels, those of allied nations, and civilian shipping in the Red Sea with Iranian-supplied missiles, gunboat attacks, and boat bombs. Undermining</w:t>
      </w:r>
      <w:r w:rsidRPr="00213F57">
        <w:rPr>
          <w:rStyle w:val="StyleUnderline"/>
        </w:rPr>
        <w:t xml:space="preserve"> the Saudi-led coalition in Yemen risks </w:t>
      </w:r>
      <w:r w:rsidRPr="00213F57">
        <w:rPr>
          <w:rStyle w:val="Emphasis"/>
        </w:rPr>
        <w:t xml:space="preserve">exacerbating this threat to international shipping and giving </w:t>
      </w:r>
      <w:r w:rsidRPr="00213F57">
        <w:rPr>
          <w:rStyle w:val="Emphasis"/>
        </w:rPr>
        <w:lastRenderedPageBreak/>
        <w:t>Iran the opportunity to threaten oil shipments</w:t>
      </w:r>
      <w:r w:rsidRPr="00213F57">
        <w:rPr>
          <w:rStyle w:val="StyleUnderline"/>
        </w:rPr>
        <w:t xml:space="preserve"> </w:t>
      </w:r>
      <w:r w:rsidRPr="00BA3BE5">
        <w:rPr>
          <w:rStyle w:val="Emphasis"/>
        </w:rPr>
        <w:t>through the Bab al-Mandab Strait</w:t>
      </w:r>
      <w:r w:rsidRPr="00251973">
        <w:rPr>
          <w:sz w:val="10"/>
        </w:rPr>
        <w:t>,</w:t>
      </w:r>
      <w:r w:rsidRPr="00A85886">
        <w:rPr>
          <w:rStyle w:val="StyleUnderline"/>
        </w:rPr>
        <w:t xml:space="preserve"> just as it has threatened to do in the Strait of Hormuz.</w:t>
      </w:r>
    </w:p>
    <w:p w:rsidR="00FD1AF7" w:rsidRPr="00213F57" w:rsidRDefault="00FD1AF7" w:rsidP="00FD1AF7">
      <w:pPr>
        <w:rPr>
          <w:u w:val="single"/>
        </w:rPr>
      </w:pPr>
      <w:r w:rsidRPr="00213F57">
        <w:rPr>
          <w:rStyle w:val="StyleUnderline"/>
        </w:rPr>
        <w:t>Those who advocate withdrawing support for Saudi Arabia apparently believe that they can somehow end the current conflict in Yemen through a one-sided strategy that penalizes allies and boosts Ansar</w:t>
      </w:r>
      <w:r w:rsidRPr="00213F57">
        <w:rPr>
          <w:sz w:val="12"/>
        </w:rPr>
        <w:t xml:space="preserve"> </w:t>
      </w:r>
      <w:r w:rsidRPr="00213F57">
        <w:rPr>
          <w:rStyle w:val="StyleUnderline"/>
        </w:rPr>
        <w:t xml:space="preserve">Allah, a group that chants “Death to America” </w:t>
      </w:r>
      <w:r w:rsidRPr="00213F57">
        <w:rPr>
          <w:sz w:val="12"/>
        </w:rPr>
        <w:t>and looks more like Hezbollah, Iran’s Lebanese proxy group, every day.</w:t>
      </w:r>
    </w:p>
    <w:p w:rsidR="00FD1AF7" w:rsidRPr="00213F57" w:rsidRDefault="00FD1AF7" w:rsidP="00FD1AF7">
      <w:pPr>
        <w:rPr>
          <w:sz w:val="12"/>
        </w:rPr>
      </w:pPr>
      <w:r w:rsidRPr="00213F57">
        <w:rPr>
          <w:sz w:val="12"/>
        </w:rPr>
        <w:t xml:space="preserve">Never mind that Saudi Arabia is supporting the internationally recognized government of Yemen in this effort. </w:t>
      </w:r>
      <w:r w:rsidRPr="00213F57">
        <w:rPr>
          <w:rStyle w:val="StyleUnderline"/>
        </w:rPr>
        <w:t xml:space="preserve">Never mind that leaving Ansar Allah to run amuck will not bring an end to the humanitarian suffering, but </w:t>
      </w:r>
      <w:r w:rsidRPr="00213F57">
        <w:rPr>
          <w:rStyle w:val="Emphasis"/>
        </w:rPr>
        <w:t>only prolong it.</w:t>
      </w:r>
    </w:p>
    <w:p w:rsidR="00FD1AF7" w:rsidRPr="00213F57" w:rsidRDefault="00FD1AF7" w:rsidP="00FD1AF7">
      <w:pPr>
        <w:rPr>
          <w:sz w:val="12"/>
          <w:szCs w:val="12"/>
        </w:rPr>
      </w:pPr>
      <w:r w:rsidRPr="00213F57">
        <w:rPr>
          <w:sz w:val="12"/>
          <w:szCs w:val="12"/>
        </w:rPr>
        <w:t>The U.S. currently extends only limited support to Saudi Arabia in Yemen centered on intelligence and information sharing. There are no U.S. troops involved in combat operations, except for occasional commando raids and air strikes against Al-Qaeda in the Arabian Peninsula, a Sunni terrorist group that continues to target the U.S. homeland, as well as Saudi Arabia, France, and other countries.</w:t>
      </w:r>
    </w:p>
    <w:p w:rsidR="00FD1AF7" w:rsidRPr="00213F57" w:rsidRDefault="00FD1AF7" w:rsidP="00FD1AF7">
      <w:pPr>
        <w:rPr>
          <w:u w:val="single"/>
        </w:rPr>
      </w:pPr>
      <w:r w:rsidRPr="00213F57">
        <w:rPr>
          <w:sz w:val="8"/>
        </w:rPr>
        <w:t xml:space="preserve">The Trump administration already has stopped the aerial refueling of Saudi warplanes involved in the Yemen conflict and called for a negotiated settlement. </w:t>
      </w:r>
      <w:r w:rsidRPr="00213F57">
        <w:rPr>
          <w:rStyle w:val="StyleUnderline"/>
        </w:rPr>
        <w:t>But the United States cannot afford to abandon its allies and hope for the best. Undermining the Yemeni government and the Saudi-led coalition would make an acceptable political settlement impossible.</w:t>
      </w:r>
    </w:p>
    <w:p w:rsidR="00FD1AF7" w:rsidRDefault="00FD1AF7" w:rsidP="00FD1AF7">
      <w:pPr>
        <w:rPr>
          <w:rStyle w:val="Emphasis"/>
        </w:rPr>
      </w:pPr>
      <w:r w:rsidRPr="00213F57">
        <w:rPr>
          <w:rStyle w:val="StyleUnderline"/>
        </w:rPr>
        <w:t>The Yemeni government and Saudi Arabia will continue to fight this war with or without U.S. support</w:t>
      </w:r>
      <w:r w:rsidRPr="00213F57">
        <w:rPr>
          <w:sz w:val="12"/>
        </w:rPr>
        <w:t xml:space="preserve">. Those who would connect two unrelated issues, condemn Saudi involvement, </w:t>
      </w:r>
      <w:r w:rsidRPr="00213F57">
        <w:rPr>
          <w:rStyle w:val="StyleUnderline"/>
        </w:rPr>
        <w:t xml:space="preserve">and ignore Iran’s hostile role inside Yemen will only do more harm to innocent Yemeni civilians and </w:t>
      </w:r>
      <w:r w:rsidRPr="00213F57">
        <w:rPr>
          <w:rStyle w:val="Emphasis"/>
        </w:rPr>
        <w:t>empower Iran and its Yemeni proxies.</w:t>
      </w:r>
    </w:p>
    <w:p w:rsidR="00FD1AF7" w:rsidRDefault="00FD1AF7" w:rsidP="00FD1AF7"/>
    <w:p w:rsidR="00FD1AF7" w:rsidRDefault="00FD1AF7" w:rsidP="00FD1AF7">
      <w:pPr>
        <w:pStyle w:val="Heading4"/>
      </w:pPr>
      <w:r>
        <w:t xml:space="preserve">That closure </w:t>
      </w:r>
      <w:r w:rsidRPr="004961CA">
        <w:rPr>
          <w:u w:val="single"/>
        </w:rPr>
        <w:t>spills over</w:t>
      </w:r>
      <w:r>
        <w:t xml:space="preserve"> to Strait of Hormuz – plan gives Iran increased leeway to </w:t>
      </w:r>
      <w:r w:rsidRPr="001F3DBF">
        <w:rPr>
          <w:u w:val="single"/>
        </w:rPr>
        <w:t>test and plan</w:t>
      </w:r>
      <w:r>
        <w:t xml:space="preserve"> a simultaneous long-term closure of both straits– that causes US-Iran War</w:t>
      </w:r>
    </w:p>
    <w:p w:rsidR="00FD1AF7" w:rsidRPr="00E364A8" w:rsidRDefault="00FD1AF7" w:rsidP="00FD1AF7">
      <w:r w:rsidRPr="00E364A8">
        <w:rPr>
          <w:rStyle w:val="Style13ptBold"/>
        </w:rPr>
        <w:t>Trevithick 18</w:t>
      </w:r>
      <w:r>
        <w:t xml:space="preserve"> (Joseph Trevithick. Joseph Trevithick is an Fellow at GlobalSecurity.org, specializing in defense and security research and </w:t>
      </w:r>
      <w:proofErr w:type="spellStart"/>
      <w:r>
        <w:t>analysis.“Iran</w:t>
      </w:r>
      <w:proofErr w:type="spellEnd"/>
      <w:r>
        <w:t xml:space="preserve"> To Practice Blockading Strait Of Hormuz As Saudis Say Mandeb Strait Is No Longer Safe.” The Drive, 1 Aug. 2018, </w:t>
      </w:r>
      <w:hyperlink r:id="rId25" w:history="1">
        <w:r w:rsidRPr="002E2094">
          <w:rPr>
            <w:rStyle w:val="Hyperlink"/>
          </w:rPr>
          <w:t>www.thedrive.com/the-war-zone/22577/iran-to-practice-blockading-strait-of-hormuz-as-saudis-say-mandeb-strait-is-no-longer-safe</w:t>
        </w:r>
      </w:hyperlink>
      <w:r>
        <w:t>, WC)</w:t>
      </w:r>
    </w:p>
    <w:p w:rsidR="00FD1AF7" w:rsidRPr="001F3DBF" w:rsidRDefault="00FD1AF7" w:rsidP="00FD1AF7">
      <w:pPr>
        <w:rPr>
          <w:u w:val="single"/>
        </w:rPr>
      </w:pPr>
      <w:r w:rsidRPr="00EF4F04">
        <w:rPr>
          <w:rStyle w:val="StyleUnderline"/>
        </w:rPr>
        <w:t xml:space="preserve">Iran’s Islamic Revolutionary Guard Corps, or IRGC, is reportedly preparing for a major naval exercise involving dozens of small boats to </w:t>
      </w:r>
      <w:r w:rsidRPr="00EF4F04">
        <w:rPr>
          <w:rStyle w:val="Emphasis"/>
        </w:rPr>
        <w:t>demonstrate its ability</w:t>
      </w:r>
      <w:r w:rsidRPr="00EF4F04">
        <w:rPr>
          <w:rStyle w:val="StyleUnderline"/>
        </w:rPr>
        <w:t xml:space="preserve"> to close off the highly strategic Strait of Hormuz, </w:t>
      </w:r>
      <w:r w:rsidRPr="001F3DBF">
        <w:rPr>
          <w:sz w:val="10"/>
        </w:rPr>
        <w:t xml:space="preserve">which separates the Persian Gulf from the Gulf of Oman, to international shipping with mines and other hazards. </w:t>
      </w:r>
      <w:r w:rsidRPr="00EF4F04">
        <w:rPr>
          <w:rStyle w:val="StyleUnderline"/>
        </w:rPr>
        <w:t xml:space="preserve">The snap drill follows a new surge in tensions between the United States and Iran and comes amid efforts on the part of Iranian-backed Houthi rebels in Yemen to block the equally vital Bab Al Mandeb Strait </w:t>
      </w:r>
      <w:r w:rsidRPr="001F3DBF">
        <w:rPr>
          <w:sz w:val="10"/>
        </w:rPr>
        <w:t>linking the Red Sea with the Gulf of Aden.</w:t>
      </w:r>
    </w:p>
    <w:p w:rsidR="00FD1AF7" w:rsidRPr="001F3DBF" w:rsidRDefault="00FD1AF7" w:rsidP="00FD1AF7">
      <w:pPr>
        <w:rPr>
          <w:sz w:val="14"/>
          <w:szCs w:val="14"/>
        </w:rPr>
      </w:pPr>
      <w:r w:rsidRPr="001F3DBF">
        <w:rPr>
          <w:sz w:val="14"/>
          <w:szCs w:val="14"/>
        </w:rPr>
        <w:t xml:space="preserve">Reports of the impending exercise first began to emerge on Aug. 1, 2018. Though the drill in of itself is not unusual, the timing is, with the annual event typically occurring later in the year. There are also indications from various outlets, including Fox and CNN, citing unnamed sources, that this year’s iteration will be larger than normal, featuring </w:t>
      </w:r>
      <w:proofErr w:type="gramStart"/>
      <w:r w:rsidRPr="001F3DBF">
        <w:rPr>
          <w:sz w:val="14"/>
          <w:szCs w:val="14"/>
        </w:rPr>
        <w:t>over 100 watercraft of various descriptions</w:t>
      </w:r>
      <w:proofErr w:type="gramEnd"/>
      <w:r w:rsidRPr="001F3DBF">
        <w:rPr>
          <w:sz w:val="14"/>
          <w:szCs w:val="14"/>
        </w:rPr>
        <w:t>.</w:t>
      </w:r>
    </w:p>
    <w:p w:rsidR="00FD1AF7" w:rsidRPr="001F3DBF" w:rsidRDefault="00FD1AF7" w:rsidP="00FD1AF7">
      <w:pPr>
        <w:rPr>
          <w:sz w:val="14"/>
        </w:rPr>
      </w:pPr>
      <w:r w:rsidRPr="00EF4F04">
        <w:rPr>
          <w:rStyle w:val="StyleUnderline"/>
        </w:rPr>
        <w:t xml:space="preserve">“We will make the enemy understand that either everyone can use the Strait of Hormuz or no one,” </w:t>
      </w:r>
      <w:r w:rsidRPr="001F3DBF">
        <w:rPr>
          <w:sz w:val="14"/>
        </w:rPr>
        <w:t xml:space="preserve">the IRGC’s commander Major General Mohammad Ali Jafari said on July 5, 2018. </w:t>
      </w:r>
      <w:r w:rsidRPr="00EF4F04">
        <w:rPr>
          <w:rStyle w:val="StyleUnderline"/>
        </w:rPr>
        <w:t>The powerful quasi-military organization has hundreds of small boats and semi-submersibles and often works with the regular Iranian Navy's midget submarines</w:t>
      </w:r>
      <w:r w:rsidRPr="001F3DBF">
        <w:rPr>
          <w:sz w:val="14"/>
        </w:rPr>
        <w:t xml:space="preserve">. </w:t>
      </w:r>
      <w:r w:rsidRPr="00EF4F04">
        <w:rPr>
          <w:rStyle w:val="StyleUnderline"/>
        </w:rPr>
        <w:t>Any of these boats could lay mines and otherwise harass both civilian maritime activities and foreign military operations in and around the Strait</w:t>
      </w:r>
      <w:r w:rsidRPr="001F3DBF">
        <w:rPr>
          <w:sz w:val="14"/>
        </w:rPr>
        <w:t>.</w:t>
      </w:r>
    </w:p>
    <w:p w:rsidR="00FD1AF7" w:rsidRPr="001F3DBF" w:rsidRDefault="00FD1AF7" w:rsidP="00FD1AF7">
      <w:pPr>
        <w:rPr>
          <w:sz w:val="14"/>
          <w:szCs w:val="14"/>
        </w:rPr>
      </w:pPr>
    </w:p>
    <w:p w:rsidR="00FD1AF7" w:rsidRPr="001F3DBF" w:rsidRDefault="00FD1AF7" w:rsidP="00FD1AF7">
      <w:pPr>
        <w:rPr>
          <w:sz w:val="14"/>
          <w:szCs w:val="14"/>
        </w:rPr>
      </w:pPr>
      <w:r w:rsidRPr="001F3DBF">
        <w:rPr>
          <w:sz w:val="14"/>
          <w:szCs w:val="14"/>
        </w:rPr>
        <w:lastRenderedPageBreak/>
        <w:t>“The Americans have claimed they want to completely stop Iran’s oil exports,” Iranian President Hassan Rouhani also said in July 2018 before making what could be considered to be his own veiled threat. “They don’t understand the meaning of this statement because it has no meaning for Iranian oil not to be exported while the region’s oil is exported.”</w:t>
      </w:r>
    </w:p>
    <w:p w:rsidR="00FD1AF7" w:rsidRPr="001F3DBF" w:rsidRDefault="00FD1AF7" w:rsidP="00FD1AF7">
      <w:pPr>
        <w:rPr>
          <w:sz w:val="14"/>
          <w:szCs w:val="14"/>
        </w:rPr>
      </w:pPr>
      <w:r w:rsidRPr="001F3DBF">
        <w:rPr>
          <w:sz w:val="14"/>
          <w:szCs w:val="14"/>
        </w:rPr>
        <w:t>Rouhani made those comments while in Switzerland trying to maintain support for the international deal over his country’s controversial nuclear program. In May 2018, the U.S. President Donald Trump and his administration withdrew the United States from the agreement and pledged to re-enact various sanctions against Iran, including efforts to block its oil exports.</w:t>
      </w:r>
    </w:p>
    <w:p w:rsidR="00FD1AF7" w:rsidRPr="00E364A8" w:rsidRDefault="00FD1AF7" w:rsidP="00FD1AF7">
      <w:pPr>
        <w:rPr>
          <w:sz w:val="12"/>
        </w:rPr>
      </w:pPr>
      <w:r w:rsidRPr="00E364A8">
        <w:rPr>
          <w:sz w:val="12"/>
        </w:rPr>
        <w:t xml:space="preserve">Subsequent comments from Rouhani prompted a fiery tirade from Trump on Twitter. </w:t>
      </w:r>
      <w:r w:rsidRPr="00EF4F04">
        <w:rPr>
          <w:rStyle w:val="StyleUnderline"/>
        </w:rPr>
        <w:t>The U.S. military has made it clear that it, along with its regional partners, will take steps necessary to keep the Strait open in the event Iran decides to follow through on its threats.</w:t>
      </w:r>
    </w:p>
    <w:p w:rsidR="00FD1AF7" w:rsidRPr="001F3DBF" w:rsidRDefault="00FD1AF7" w:rsidP="00FD1AF7">
      <w:pPr>
        <w:rPr>
          <w:sz w:val="14"/>
          <w:szCs w:val="14"/>
        </w:rPr>
      </w:pPr>
      <w:r w:rsidRPr="001F3DBF">
        <w:rPr>
          <w:sz w:val="14"/>
          <w:szCs w:val="14"/>
        </w:rPr>
        <w:t xml:space="preserve"> “We are aware of the increase in Iranian naval operations within the Arabian Gulf, Strait of Hormuz, and Gulf of Oman,” Captain William Urban, the chief spokesman for U.S. Central Command, which oversees all American operations in the region, told CNN on Aug. 1, 2018. “We are monitoring it closely, and will continue to work with our partners to ensure freedom of navigation and free flow of commerce in international waterways.”</w:t>
      </w:r>
    </w:p>
    <w:p w:rsidR="00FD1AF7" w:rsidRPr="001F3DBF" w:rsidRDefault="00FD1AF7" w:rsidP="00FD1AF7">
      <w:pPr>
        <w:rPr>
          <w:sz w:val="12"/>
        </w:rPr>
      </w:pPr>
      <w:r w:rsidRPr="001F3DBF">
        <w:rPr>
          <w:sz w:val="12"/>
        </w:rPr>
        <w:t xml:space="preserve">Iran has threatened to close the Strait of Hormuz repeatedly in the past and the threat is well understood at this point. In </w:t>
      </w:r>
      <w:r w:rsidRPr="00EF4F04">
        <w:rPr>
          <w:rStyle w:val="StyleUnderline"/>
        </w:rPr>
        <w:t>January 2018, the IRGC held another exercise in the region that also coincided with heightened rhetoric between Iranian officials and their U.S. counterparts</w:t>
      </w:r>
      <w:r w:rsidRPr="001F3DBF">
        <w:rPr>
          <w:sz w:val="12"/>
        </w:rPr>
        <w:t>. Over the years, the U.S. military has positioned various mine hunting and sweeping assets in the region, including one of its new Expeditionary Sea Base the USS Lewis B. Puller, and has been working with its allies to mitigate the impact of any potential incident as a result of these standing threats.</w:t>
      </w:r>
    </w:p>
    <w:p w:rsidR="00FD1AF7" w:rsidRDefault="00FD1AF7" w:rsidP="00FD1AF7">
      <w:r w:rsidRPr="00EF4F04">
        <w:rPr>
          <w:rStyle w:val="StyleUnderline"/>
        </w:rPr>
        <w:t xml:space="preserve">But these latest drills continue to demonstrate </w:t>
      </w:r>
      <w:r w:rsidRPr="00EF4F04">
        <w:rPr>
          <w:rStyle w:val="Emphasis"/>
        </w:rPr>
        <w:t>just how quickly Iran could decide to act</w:t>
      </w:r>
      <w:r w:rsidRPr="00EF4F04">
        <w:rPr>
          <w:rStyle w:val="StyleUnderline"/>
        </w:rPr>
        <w:t xml:space="preserve"> upon these threats if it decided to and how hard it might be to respond quickly enough to prevent them from laying hundreds of mines or otherwise making the Strait unnavigable</w:t>
      </w:r>
      <w:r>
        <w:t xml:space="preserve">. </w:t>
      </w:r>
      <w:r w:rsidRPr="00EF4F04">
        <w:rPr>
          <w:rStyle w:val="Emphasis"/>
        </w:rPr>
        <w:t>Even if no further fighting erupted, clearing the mines could take weeks or months.</w:t>
      </w:r>
    </w:p>
    <w:p w:rsidR="00FD1AF7" w:rsidRDefault="00FD1AF7" w:rsidP="00FD1AF7">
      <w:r>
        <w:t xml:space="preserve">Iran using Bab al-Mandeb as a ‘dry run’ and </w:t>
      </w:r>
    </w:p>
    <w:p w:rsidR="00FD1AF7" w:rsidRPr="001F3DBF" w:rsidRDefault="00FD1AF7" w:rsidP="00FD1AF7">
      <w:pPr>
        <w:rPr>
          <w:sz w:val="12"/>
        </w:rPr>
      </w:pPr>
      <w:r w:rsidRPr="00EF4F04">
        <w:rPr>
          <w:rStyle w:val="StyleUnderline"/>
        </w:rPr>
        <w:t xml:space="preserve">With approximately </w:t>
      </w:r>
      <w:r w:rsidRPr="001F3DBF">
        <w:rPr>
          <w:rStyle w:val="Emphasis"/>
        </w:rPr>
        <w:t>20 percent of the world’s oil exports</w:t>
      </w:r>
      <w:r w:rsidRPr="00EF4F04">
        <w:rPr>
          <w:rStyle w:val="StyleUnderline"/>
        </w:rPr>
        <w:t xml:space="preserve"> heading to their destinations via the Strait of Hormuz, if it were to end up closed for any appreciable amount of time it could have </w:t>
      </w:r>
      <w:r w:rsidRPr="001F3DBF">
        <w:rPr>
          <w:rStyle w:val="Emphasis"/>
        </w:rPr>
        <w:t>serious global economic repercussions</w:t>
      </w:r>
      <w:r w:rsidRPr="00EF4F04">
        <w:rPr>
          <w:rStyle w:val="StyleUnderline"/>
        </w:rPr>
        <w:t>.</w:t>
      </w:r>
      <w:r w:rsidRPr="001F3DBF">
        <w:rPr>
          <w:sz w:val="12"/>
        </w:rPr>
        <w:t xml:space="preserve"> </w:t>
      </w:r>
      <w:r w:rsidRPr="00EF4F04">
        <w:rPr>
          <w:rStyle w:val="StyleUnderline"/>
        </w:rPr>
        <w:t>The waterway also serves as a pathway for nearly 90 percent of the region’s overall energy exports</w:t>
      </w:r>
      <w:r w:rsidRPr="001F3DBF">
        <w:rPr>
          <w:sz w:val="12"/>
        </w:rPr>
        <w:t>, including natural gas, which could make it particularly devastating for Iran’s regional opponents such as Saudi Arabia and the United Arab Emirates. And this is exactly the point from Iran's perspective.</w:t>
      </w:r>
    </w:p>
    <w:p w:rsidR="00FD1AF7" w:rsidRPr="001F3DBF" w:rsidRDefault="00FD1AF7" w:rsidP="00FD1AF7">
      <w:pPr>
        <w:rPr>
          <w:sz w:val="12"/>
        </w:rPr>
      </w:pPr>
      <w:r w:rsidRPr="001F3DBF">
        <w:rPr>
          <w:sz w:val="12"/>
        </w:rPr>
        <w:t xml:space="preserve">More worrisome, </w:t>
      </w:r>
      <w:r w:rsidRPr="00EF4F04">
        <w:rPr>
          <w:rStyle w:val="StyleUnderline"/>
        </w:rPr>
        <w:t xml:space="preserve">Iran may be in the process of something of a </w:t>
      </w:r>
      <w:r w:rsidRPr="00EF4F04">
        <w:rPr>
          <w:rStyle w:val="Emphasis"/>
        </w:rPr>
        <w:t>“dry run” in the Bab Al Mandeb Strait</w:t>
      </w:r>
      <w:r w:rsidRPr="00EF4F04">
        <w:rPr>
          <w:rStyle w:val="StyleUnderline"/>
        </w:rPr>
        <w:t xml:space="preserve"> on the other side of the Arabian Peninsula or is otherwise using that zone to explore just what it can do directly and indirectly to impede international maritime traffic</w:t>
      </w:r>
      <w:r w:rsidRPr="001F3DBF">
        <w:rPr>
          <w:sz w:val="12"/>
        </w:rPr>
        <w:t xml:space="preserve">. </w:t>
      </w:r>
      <w:r w:rsidRPr="00EF4F04">
        <w:rPr>
          <w:rStyle w:val="StyleUnderline"/>
        </w:rPr>
        <w:t>On July 26, 2018, Saudi Arabia announced it had halted oil shipments through that equally constrained waterway after a pair of attacks on its oil tankers,</w:t>
      </w:r>
      <w:r w:rsidRPr="001F3DBF">
        <w:rPr>
          <w:sz w:val="12"/>
        </w:rPr>
        <w:t xml:space="preserve"> which Houthi rebels in Yemen claimed responsibility for afterward. </w:t>
      </w:r>
    </w:p>
    <w:p w:rsidR="00FD1AF7" w:rsidRPr="001F3DBF" w:rsidRDefault="00FD1AF7" w:rsidP="00FD1AF7">
      <w:pPr>
        <w:rPr>
          <w:sz w:val="10"/>
        </w:rPr>
      </w:pPr>
      <w:r w:rsidRPr="001F3DBF">
        <w:rPr>
          <w:sz w:val="10"/>
        </w:rPr>
        <w:t xml:space="preserve">Still, </w:t>
      </w:r>
      <w:r w:rsidRPr="00EF4F04">
        <w:rPr>
          <w:rStyle w:val="StyleUnderline"/>
        </w:rPr>
        <w:t xml:space="preserve">these latest attacks do represent a </w:t>
      </w:r>
      <w:r w:rsidRPr="00EF4F04">
        <w:rPr>
          <w:rStyle w:val="Emphasis"/>
        </w:rPr>
        <w:t>significant escalation</w:t>
      </w:r>
      <w:r w:rsidRPr="00EF4F04">
        <w:rPr>
          <w:rStyle w:val="StyleUnderline"/>
        </w:rPr>
        <w:t xml:space="preserve"> in the Iranian-backed fighters push to attack Saudi economic interests</w:t>
      </w:r>
      <w:r w:rsidRPr="001F3DBF">
        <w:rPr>
          <w:sz w:val="10"/>
        </w:rPr>
        <w:t>, as well as naval vessels belonging to that country and its allies. It can be hard to verify the exact nature of Houthi attacks in the area and it is possible there have been other, unreported attacks, as well.</w:t>
      </w:r>
    </w:p>
    <w:p w:rsidR="00FD1AF7" w:rsidRPr="001F3DBF" w:rsidRDefault="00FD1AF7" w:rsidP="00FD1AF7">
      <w:pPr>
        <w:rPr>
          <w:sz w:val="10"/>
        </w:rPr>
      </w:pPr>
      <w:r w:rsidRPr="001F3DBF">
        <w:rPr>
          <w:sz w:val="10"/>
        </w:rPr>
        <w:t xml:space="preserve">Subsequent reports suggested an Iranian-flagged cargo ship might also be actively supporting the Houthi naval activities, but it is also possible that this ship, the M/V </w:t>
      </w:r>
      <w:proofErr w:type="spellStart"/>
      <w:r w:rsidRPr="001F3DBF">
        <w:rPr>
          <w:sz w:val="10"/>
        </w:rPr>
        <w:t>Saviz</w:t>
      </w:r>
      <w:proofErr w:type="spellEnd"/>
      <w:r w:rsidRPr="001F3DBF">
        <w:rPr>
          <w:sz w:val="10"/>
        </w:rPr>
        <w:t xml:space="preserve">, has been helping smuggle weapons to the group or otherwise gathering intelligence on their behalf. The Saudi Arabian-led coalition has been engrossed in a grueling and controversial fight with the Yemeni faction since 2015. </w:t>
      </w:r>
      <w:r w:rsidRPr="00E364A8">
        <w:rPr>
          <w:rStyle w:val="Emphasis"/>
        </w:rPr>
        <w:t>The United States</w:t>
      </w:r>
      <w:r w:rsidRPr="00EF4F04">
        <w:rPr>
          <w:rStyle w:val="StyleUnderline"/>
        </w:rPr>
        <w:t xml:space="preserve"> has been supporting these operations and has found itself </w:t>
      </w:r>
      <w:r w:rsidRPr="00E364A8">
        <w:rPr>
          <w:rStyle w:val="Emphasis"/>
        </w:rPr>
        <w:t>drawn into the conflict</w:t>
      </w:r>
      <w:r w:rsidRPr="00EF4F04">
        <w:rPr>
          <w:rStyle w:val="StyleUnderline"/>
        </w:rPr>
        <w:t xml:space="preserve"> on multiple occasions</w:t>
      </w:r>
      <w:r w:rsidRPr="001F3DBF">
        <w:rPr>
          <w:sz w:val="10"/>
        </w:rPr>
        <w:t>.</w:t>
      </w:r>
    </w:p>
    <w:p w:rsidR="00FD1AF7" w:rsidRDefault="00FD1AF7" w:rsidP="00FD1AF7">
      <w:r w:rsidRPr="001F3DBF">
        <w:rPr>
          <w:rStyle w:val="StyleUnderline"/>
        </w:rPr>
        <w:t>Iran has supplied the insurgents with a variety of weapons and provided additional support to aid their own local production</w:t>
      </w:r>
      <w:r>
        <w:t xml:space="preserve">. </w:t>
      </w:r>
      <w:r w:rsidRPr="001F3DBF">
        <w:rPr>
          <w:rStyle w:val="StyleUnderline"/>
        </w:rPr>
        <w:t>The United States and other countries have provided evidence that the two parties are actively cooperating on suicide drones, remote-control explosive-laden boats, improvised naval mines, surface-to-air missiles, and ballistic missiles.</w:t>
      </w:r>
    </w:p>
    <w:p w:rsidR="00FD1AF7" w:rsidRPr="001F3DBF" w:rsidRDefault="00FD1AF7" w:rsidP="00FD1AF7">
      <w:pPr>
        <w:rPr>
          <w:u w:val="single"/>
        </w:rPr>
      </w:pPr>
      <w:r w:rsidRPr="001F3DBF">
        <w:rPr>
          <w:rStyle w:val="StyleUnderline"/>
        </w:rPr>
        <w:lastRenderedPageBreak/>
        <w:t xml:space="preserve">An asymmetric Iranian or Iranian-backed </w:t>
      </w:r>
      <w:r w:rsidRPr="001F3DBF">
        <w:rPr>
          <w:rStyle w:val="Emphasis"/>
        </w:rPr>
        <w:t>“blockade” of both the Strait of Hormuz and the Bab Al Mandeb Strait simultaneously</w:t>
      </w:r>
      <w:r w:rsidRPr="001F3DBF">
        <w:rPr>
          <w:rStyle w:val="StyleUnderline"/>
        </w:rPr>
        <w:t xml:space="preserve"> would represent something of a </w:t>
      </w:r>
      <w:r w:rsidRPr="001F3DBF">
        <w:rPr>
          <w:rStyle w:val="Emphasis"/>
        </w:rPr>
        <w:t xml:space="preserve">nightmare scenario </w:t>
      </w:r>
      <w:r w:rsidRPr="001F3DBF">
        <w:rPr>
          <w:rStyle w:val="StyleUnderline"/>
        </w:rPr>
        <w:t xml:space="preserve">for the United States and its partners in the region. It's a situation we at The War Zone have been </w:t>
      </w:r>
      <w:r w:rsidRPr="001F3DBF">
        <w:rPr>
          <w:rStyle w:val="Emphasis"/>
        </w:rPr>
        <w:t>warning about for years</w:t>
      </w:r>
      <w:r w:rsidRPr="001F3DBF">
        <w:rPr>
          <w:rStyle w:val="StyleUnderline"/>
        </w:rPr>
        <w:t>, too.</w:t>
      </w:r>
    </w:p>
    <w:p w:rsidR="00FD1AF7" w:rsidRPr="001F3DBF" w:rsidRDefault="00FD1AF7" w:rsidP="00FD1AF7">
      <w:pPr>
        <w:rPr>
          <w:u w:val="single"/>
        </w:rPr>
      </w:pPr>
      <w:r w:rsidRPr="001F3DBF">
        <w:rPr>
          <w:rStyle w:val="StyleUnderline"/>
        </w:rPr>
        <w:t xml:space="preserve">Naval countermine operations are complicated and dangerous to begin with and its easy to see how this kind of hostile action could </w:t>
      </w:r>
      <w:r w:rsidRPr="001F3DBF">
        <w:rPr>
          <w:rStyle w:val="Emphasis"/>
        </w:rPr>
        <w:t>quickly escalate into a larger skirmish</w:t>
      </w:r>
      <w:r w:rsidRPr="001F3DBF">
        <w:rPr>
          <w:sz w:val="12"/>
        </w:rPr>
        <w:t xml:space="preserve">. </w:t>
      </w:r>
      <w:r w:rsidRPr="001F3DBF">
        <w:rPr>
          <w:rStyle w:val="StyleUnderline"/>
        </w:rPr>
        <w:t>Even if the parties manage to avoid an immediate, larger conflict over the issue, American and other forces sweeping the hazards away would face the ever-present threat of Iranian small boat swarms,</w:t>
      </w:r>
      <w:r w:rsidRPr="001F3DBF">
        <w:rPr>
          <w:sz w:val="12"/>
        </w:rPr>
        <w:t xml:space="preserve"> shore-based anti-ship cruise missiles, and ballistic missiles that could be carrying weapons of mass destruction, among other dangers. </w:t>
      </w:r>
      <w:r w:rsidRPr="001F3DBF">
        <w:rPr>
          <w:rStyle w:val="StyleUnderline"/>
        </w:rPr>
        <w:t>This would be something U.S. commanders would have to take into account and could slow down operations.</w:t>
      </w:r>
    </w:p>
    <w:p w:rsidR="00FD1AF7" w:rsidRDefault="00FD1AF7" w:rsidP="00FD1AF7">
      <w:pPr>
        <w:rPr>
          <w:sz w:val="12"/>
        </w:rPr>
      </w:pPr>
      <w:r w:rsidRPr="001F3DBF">
        <w:rPr>
          <w:rStyle w:val="StyleUnderline"/>
        </w:rPr>
        <w:t>And there is a definite possibility of a larger conflict, especially if Iran or its allies were to step up their activities in the Bab Al Mandeb Strait, which handles all sorts of international shipping</w:t>
      </w:r>
      <w:r w:rsidRPr="001F3DBF">
        <w:rPr>
          <w:sz w:val="12"/>
        </w:rPr>
        <w:t xml:space="preserve">. On July 27, 2018, CNN reported, citing unnamed U.S. officials, that there were discussions about potential military options to the increasing Houthi attacks between the Red Sea and the Gulf of Aden. </w:t>
      </w:r>
    </w:p>
    <w:p w:rsidR="00FD1AF7" w:rsidRDefault="00FD1AF7" w:rsidP="00FD1AF7">
      <w:pPr>
        <w:pStyle w:val="Heading4"/>
      </w:pPr>
      <w:r>
        <w:t>AND, Collapses the economy – closure destroys supply-chain for oil, causing prices to surge</w:t>
      </w:r>
    </w:p>
    <w:p w:rsidR="00FD1AF7" w:rsidRPr="00FE42AC" w:rsidRDefault="00FD1AF7" w:rsidP="00FD1AF7">
      <w:r w:rsidRPr="00FE42AC">
        <w:rPr>
          <w:rStyle w:val="Style13ptBold"/>
        </w:rPr>
        <w:t xml:space="preserve">Mullaney 18 </w:t>
      </w:r>
      <w:r>
        <w:t xml:space="preserve">(Tim Mullaney. “Risks Are Rising That Oil Prices Will Cause next Recession.” CNBC, CNBC, 23 July 2018, </w:t>
      </w:r>
      <w:hyperlink r:id="rId26" w:history="1">
        <w:r w:rsidRPr="002E2094">
          <w:rPr>
            <w:rStyle w:val="Hyperlink"/>
          </w:rPr>
          <w:t>www.cnbc.com/2018/07/13/risks-rising-that-oil-prices-will-cause-next-recession.html</w:t>
        </w:r>
      </w:hyperlink>
      <w:r>
        <w:t>, WC)</w:t>
      </w:r>
    </w:p>
    <w:p w:rsidR="00FD1AF7" w:rsidRPr="006D4F94" w:rsidRDefault="00FD1AF7" w:rsidP="00FD1AF7">
      <w:pPr>
        <w:rPr>
          <w:sz w:val="10"/>
        </w:rPr>
      </w:pPr>
      <w:r w:rsidRPr="006D4F94">
        <w:rPr>
          <w:rStyle w:val="StyleUnderline"/>
        </w:rPr>
        <w:t xml:space="preserve">Oil gained more than 20 percent in the first half of 2018, and odds have been rising that </w:t>
      </w:r>
      <w:r w:rsidRPr="006D4F94">
        <w:rPr>
          <w:rStyle w:val="Emphasis"/>
        </w:rPr>
        <w:t>higher crude oil prices will spark the next economic downturn</w:t>
      </w:r>
      <w:r w:rsidRPr="006D4F94">
        <w:rPr>
          <w:sz w:val="10"/>
        </w:rPr>
        <w:t>. This should not come as a surprise for any investor who is a student of market history</w:t>
      </w:r>
      <w:r w:rsidRPr="006D4F94">
        <w:rPr>
          <w:rStyle w:val="StyleUnderline"/>
        </w:rPr>
        <w:t>: The last five U.S. recessions were also preceded by a rise in oil prices</w:t>
      </w:r>
      <w:r w:rsidRPr="006D4F94">
        <w:rPr>
          <w:sz w:val="10"/>
        </w:rPr>
        <w:t>.</w:t>
      </w:r>
    </w:p>
    <w:p w:rsidR="00FD1AF7" w:rsidRPr="006D4F94" w:rsidRDefault="00FD1AF7" w:rsidP="00FD1AF7">
      <w:pPr>
        <w:rPr>
          <w:u w:val="single"/>
        </w:rPr>
      </w:pPr>
      <w:r w:rsidRPr="006D4F94">
        <w:rPr>
          <w:sz w:val="10"/>
        </w:rPr>
        <w:t xml:space="preserve">In July 2008, even when the Federal Reserve was still betting that it had a handle on the economy, </w:t>
      </w:r>
      <w:r w:rsidRPr="006D4F94">
        <w:rPr>
          <w:rStyle w:val="StyleUnderline"/>
        </w:rPr>
        <w:t>Warren Buffett warned that “exploding” inflation — whether in the price of oil or steel — was the biggest risk to the U.S. economy.</w:t>
      </w:r>
    </w:p>
    <w:p w:rsidR="00FD1AF7" w:rsidRPr="006D4F94" w:rsidRDefault="00FD1AF7" w:rsidP="00FD1AF7">
      <w:pPr>
        <w:rPr>
          <w:sz w:val="10"/>
        </w:rPr>
      </w:pPr>
      <w:r w:rsidRPr="006D4F94">
        <w:rPr>
          <w:rStyle w:val="StyleUnderline"/>
        </w:rPr>
        <w:t xml:space="preserve">“Quickly rising oil prices have been a contributing factor to every recession since World War II,” said Moody’s chief economist Mark </w:t>
      </w:r>
      <w:proofErr w:type="spellStart"/>
      <w:r w:rsidRPr="006D4F94">
        <w:rPr>
          <w:rStyle w:val="StyleUnderline"/>
        </w:rPr>
        <w:t>Zandi</w:t>
      </w:r>
      <w:proofErr w:type="spellEnd"/>
      <w:r w:rsidRPr="006D4F94">
        <w:rPr>
          <w:sz w:val="10"/>
        </w:rPr>
        <w:t>. Odds of a 2020 U.S. recession have risen to 34 percent, from 28 percent before this year’s spike in crude oil, Moody’s stated in a report.</w:t>
      </w:r>
    </w:p>
    <w:p w:rsidR="00FD1AF7" w:rsidRPr="006D4F94" w:rsidRDefault="00FD1AF7" w:rsidP="00FD1AF7">
      <w:pPr>
        <w:rPr>
          <w:sz w:val="14"/>
          <w:szCs w:val="14"/>
        </w:rPr>
      </w:pPr>
      <w:r w:rsidRPr="006D4F94">
        <w:rPr>
          <w:sz w:val="14"/>
          <w:szCs w:val="14"/>
        </w:rPr>
        <w:t xml:space="preserve">President Donald Trump’s tax cut, a deal on Capitol Hill to boost government spending, and a flattening of the difference between short- and long-term interest rates also are contributing to the elevated recession risk. “My recession odds for 2020 have significantly increased since late last year,” </w:t>
      </w:r>
      <w:proofErr w:type="spellStart"/>
      <w:r w:rsidRPr="006D4F94">
        <w:rPr>
          <w:sz w:val="14"/>
          <w:szCs w:val="14"/>
        </w:rPr>
        <w:t>Zandi</w:t>
      </w:r>
      <w:proofErr w:type="spellEnd"/>
      <w:r w:rsidRPr="006D4F94">
        <w:rPr>
          <w:sz w:val="14"/>
          <w:szCs w:val="14"/>
        </w:rPr>
        <w:t xml:space="preserve"> said.</w:t>
      </w:r>
    </w:p>
    <w:p w:rsidR="00FD1AF7" w:rsidRPr="006D4F94" w:rsidRDefault="00FD1AF7" w:rsidP="00FD1AF7">
      <w:pPr>
        <w:rPr>
          <w:sz w:val="8"/>
        </w:rPr>
      </w:pPr>
      <w:r w:rsidRPr="006D4F94">
        <w:rPr>
          <w:sz w:val="8"/>
        </w:rPr>
        <w:t xml:space="preserve">Oil seesawed in trading on Monday after President Trump’s tweet about Iran added </w:t>
      </w:r>
      <w:proofErr w:type="gramStart"/>
      <w:r w:rsidRPr="006D4F94">
        <w:rPr>
          <w:sz w:val="8"/>
        </w:rPr>
        <w:t>to a geopolitical catalysts</w:t>
      </w:r>
      <w:proofErr w:type="gramEnd"/>
      <w:r w:rsidRPr="006D4F94">
        <w:rPr>
          <w:sz w:val="8"/>
        </w:rPr>
        <w:t xml:space="preserve"> for oil. It started trading strong but trailed off by the end of the day. </w:t>
      </w:r>
      <w:r w:rsidRPr="006D4F94">
        <w:rPr>
          <w:rStyle w:val="StyleUnderline"/>
        </w:rPr>
        <w:t>Recent swings in the price of oil</w:t>
      </w:r>
      <w:r w:rsidRPr="006D4F94">
        <w:rPr>
          <w:sz w:val="8"/>
        </w:rPr>
        <w:t xml:space="preserve"> — especially early last week, when Treasury Secretary Steve Mnuchin said some buyers of Iranian oil may be given extra time before sanctions hit, and Trump and Russian President Vladimir Putin discussed working together to regulate oil prices — </w:t>
      </w:r>
      <w:r w:rsidRPr="006D4F94">
        <w:rPr>
          <w:rStyle w:val="StyleUnderline"/>
        </w:rPr>
        <w:t>show that the oil trade remains vulnerable to a downturn.</w:t>
      </w:r>
    </w:p>
    <w:p w:rsidR="00FD1AF7" w:rsidRPr="006D4F94" w:rsidRDefault="00FD1AF7" w:rsidP="00FD1AF7">
      <w:pPr>
        <w:rPr>
          <w:sz w:val="12"/>
          <w:szCs w:val="12"/>
        </w:rPr>
      </w:pPr>
      <w:r w:rsidRPr="006D4F94">
        <w:rPr>
          <w:sz w:val="12"/>
          <w:szCs w:val="12"/>
        </w:rPr>
        <w:t xml:space="preserve">Sanctions against Iran, </w:t>
      </w:r>
      <w:proofErr w:type="spellStart"/>
      <w:r w:rsidRPr="006D4F94">
        <w:rPr>
          <w:sz w:val="12"/>
          <w:szCs w:val="12"/>
        </w:rPr>
        <w:t>reimposed</w:t>
      </w:r>
      <w:proofErr w:type="spellEnd"/>
      <w:r w:rsidRPr="006D4F94">
        <w:rPr>
          <w:sz w:val="12"/>
          <w:szCs w:val="12"/>
        </w:rPr>
        <w:t xml:space="preserve"> as Trump repudiated his predecessor’s deal to halt Iran’s development of nuclear weapons, is playing a major role in crude oil prices. In late June the Trump administration signaled that oil buyers must stop buying Iranian crude by November, and shortly after, Trump said he had a deal with the Saudis to increase production, though doubts remain about the Saudis’ ability to increase production by as much as 2 million barrels.</w:t>
      </w:r>
    </w:p>
    <w:p w:rsidR="00FD1AF7" w:rsidRPr="006D4F94" w:rsidRDefault="00FD1AF7" w:rsidP="00FD1AF7">
      <w:pPr>
        <w:rPr>
          <w:u w:val="single"/>
        </w:rPr>
      </w:pPr>
      <w:r w:rsidRPr="006D4F94">
        <w:rPr>
          <w:sz w:val="10"/>
        </w:rPr>
        <w:t>In June figures reported last week</w:t>
      </w:r>
      <w:r w:rsidRPr="006D4F94">
        <w:rPr>
          <w:rStyle w:val="StyleUnderline"/>
        </w:rPr>
        <w:t>, Saudi production was up by 500,000 barrels as it tries to tame the recent growth in crude oil prices. But the Saudis also have also said they cannot raise oil production above that level this month.</w:t>
      </w:r>
    </w:p>
    <w:p w:rsidR="00FD1AF7" w:rsidRPr="006D4F94" w:rsidRDefault="00FD1AF7" w:rsidP="00FD1AF7">
      <w:pPr>
        <w:rPr>
          <w:b/>
          <w:iCs/>
          <w:u w:val="single"/>
        </w:rPr>
      </w:pPr>
      <w:r w:rsidRPr="00FE42AC">
        <w:rPr>
          <w:sz w:val="16"/>
          <w:szCs w:val="16"/>
        </w:rPr>
        <w:t>Earlier this month, Sanford C. Bernstein made a call that crude could reach $150 a barrel over the next several years</w:t>
      </w:r>
      <w:r w:rsidRPr="006D4F94">
        <w:rPr>
          <w:rStyle w:val="StyleUnderline"/>
        </w:rPr>
        <w:t>.</w:t>
      </w:r>
      <w:r w:rsidRPr="006D4F94">
        <w:rPr>
          <w:sz w:val="12"/>
        </w:rPr>
        <w:t xml:space="preserve"> On Monday, as the U.S. and Iranian leaders </w:t>
      </w:r>
      <w:proofErr w:type="spellStart"/>
      <w:r w:rsidRPr="006D4F94">
        <w:rPr>
          <w:sz w:val="12"/>
        </w:rPr>
        <w:t>ratched</w:t>
      </w:r>
      <w:proofErr w:type="spellEnd"/>
      <w:r w:rsidRPr="006D4F94">
        <w:rPr>
          <w:sz w:val="12"/>
        </w:rPr>
        <w:t xml:space="preserve"> up their war of words, </w:t>
      </w:r>
      <w:r w:rsidRPr="006D4F94">
        <w:rPr>
          <w:rStyle w:val="Emphasis"/>
        </w:rPr>
        <w:t>some analysts contended that oil could reach $200 a barrel if Iran shuts down the Strait of Hormuz or takes military action.</w:t>
      </w:r>
    </w:p>
    <w:p w:rsidR="00FD1AF7" w:rsidRPr="006D4F94" w:rsidRDefault="00FD1AF7" w:rsidP="00FD1AF7">
      <w:pPr>
        <w:rPr>
          <w:sz w:val="10"/>
        </w:rPr>
      </w:pPr>
      <w:r w:rsidRPr="006D4F94">
        <w:rPr>
          <w:rStyle w:val="StyleUnderline"/>
        </w:rPr>
        <w:lastRenderedPageBreak/>
        <w:t>The case for a short-term surge in crude prices is that the Trump sanctions would remove much, even all, of Iran’s 2.2 million barrels per day from a global market of just less than 100 million daily barrels</w:t>
      </w:r>
      <w:r w:rsidRPr="006D4F94">
        <w:rPr>
          <w:sz w:val="10"/>
        </w:rPr>
        <w:t xml:space="preserve">, at the same time the global economic expansion has demand growing 1.7 percent annually, according to </w:t>
      </w:r>
      <w:proofErr w:type="spellStart"/>
      <w:r w:rsidRPr="006D4F94">
        <w:rPr>
          <w:sz w:val="10"/>
        </w:rPr>
        <w:t>Bjørnar</w:t>
      </w:r>
      <w:proofErr w:type="spellEnd"/>
      <w:r w:rsidRPr="006D4F94">
        <w:rPr>
          <w:sz w:val="10"/>
        </w:rPr>
        <w:t xml:space="preserve"> </w:t>
      </w:r>
      <w:proofErr w:type="spellStart"/>
      <w:r w:rsidRPr="006D4F94">
        <w:rPr>
          <w:sz w:val="10"/>
        </w:rPr>
        <w:t>Tonhaugen</w:t>
      </w:r>
      <w:proofErr w:type="spellEnd"/>
      <w:r w:rsidRPr="006D4F94">
        <w:rPr>
          <w:sz w:val="10"/>
        </w:rPr>
        <w:t xml:space="preserve">, head of oil markets at Oslo-based consulting firm </w:t>
      </w:r>
      <w:proofErr w:type="spellStart"/>
      <w:r w:rsidRPr="006D4F94">
        <w:rPr>
          <w:sz w:val="10"/>
        </w:rPr>
        <w:t>Rystad</w:t>
      </w:r>
      <w:proofErr w:type="spellEnd"/>
      <w:r w:rsidRPr="006D4F94">
        <w:rPr>
          <w:sz w:val="10"/>
        </w:rPr>
        <w:t xml:space="preserve"> Energy. </w:t>
      </w:r>
      <w:r w:rsidRPr="006D4F94">
        <w:rPr>
          <w:rStyle w:val="StyleUnderline"/>
        </w:rPr>
        <w:t xml:space="preserve">The market is already struggling with the loss of as many as 700,000 barrels a day of Libyan crude, and more from Venezuela, </w:t>
      </w:r>
      <w:r w:rsidRPr="006D4F94">
        <w:rPr>
          <w:sz w:val="10"/>
        </w:rPr>
        <w:t>as those nations struggle with outdated or malfunctioning production systems and internal political turmoil.</w:t>
      </w:r>
    </w:p>
    <w:p w:rsidR="00FD1AF7" w:rsidRDefault="00FD1AF7" w:rsidP="00FD1AF7">
      <w:r>
        <w:t>The math on how much higher oil prices hurt the economy</w:t>
      </w:r>
    </w:p>
    <w:p w:rsidR="00FD1AF7" w:rsidRPr="006D4F94" w:rsidRDefault="00FD1AF7" w:rsidP="00FD1AF7">
      <w:pPr>
        <w:rPr>
          <w:sz w:val="10"/>
        </w:rPr>
      </w:pPr>
      <w:r w:rsidRPr="006D4F94">
        <w:rPr>
          <w:rStyle w:val="Emphasis"/>
        </w:rPr>
        <w:t>“If we do get oil prices of $100, $125 or $150</w:t>
      </w:r>
      <w:r w:rsidRPr="006D4F94">
        <w:rPr>
          <w:rStyle w:val="StyleUnderline"/>
        </w:rPr>
        <w:t>, you reach a severe pain threshold, and not just for the U.S.”</w:t>
      </w:r>
      <w:r w:rsidRPr="006D4F94">
        <w:rPr>
          <w:sz w:val="10"/>
        </w:rPr>
        <w:t xml:space="preserve"> said Bernard </w:t>
      </w:r>
      <w:proofErr w:type="spellStart"/>
      <w:r w:rsidRPr="006D4F94">
        <w:rPr>
          <w:sz w:val="10"/>
        </w:rPr>
        <w:t>Baumohl</w:t>
      </w:r>
      <w:proofErr w:type="spellEnd"/>
      <w:r w:rsidRPr="006D4F94">
        <w:rPr>
          <w:sz w:val="10"/>
        </w:rPr>
        <w:t xml:space="preserve">, chief economist of the Economic Outlook Group in Princeton, New Jersey. </w:t>
      </w:r>
      <w:r w:rsidRPr="006D4F94">
        <w:rPr>
          <w:rStyle w:val="StyleUnderline"/>
        </w:rPr>
        <w:t xml:space="preserve">“There’s nothing vague or ambiguous about it. You reach a pain threshold in the triple digits, and there is a much higher probability of </w:t>
      </w:r>
      <w:r w:rsidRPr="006D4F94">
        <w:rPr>
          <w:rStyle w:val="Emphasis"/>
        </w:rPr>
        <w:t>a global downturn. … It would be cataclysmic</w:t>
      </w:r>
      <w:r w:rsidRPr="006D4F94">
        <w:rPr>
          <w:sz w:val="10"/>
        </w:rPr>
        <w:t>.’’</w:t>
      </w:r>
    </w:p>
    <w:p w:rsidR="00FD1AF7" w:rsidRPr="006D4F94" w:rsidRDefault="00FD1AF7" w:rsidP="00FD1AF7">
      <w:pPr>
        <w:rPr>
          <w:u w:val="single"/>
        </w:rPr>
      </w:pPr>
      <w:proofErr w:type="spellStart"/>
      <w:r w:rsidRPr="006D4F94">
        <w:rPr>
          <w:sz w:val="10"/>
        </w:rPr>
        <w:t>Baumohl</w:t>
      </w:r>
      <w:proofErr w:type="spellEnd"/>
      <w:r w:rsidRPr="006D4F94">
        <w:rPr>
          <w:sz w:val="10"/>
        </w:rPr>
        <w:t xml:space="preserve"> isn’t a believe in the recession theory, though. “You can have a statement made that drives [oil prices] up one day and down the next, the key is to focus on fundamentals,” he said. </w:t>
      </w:r>
      <w:r w:rsidRPr="006D4F94">
        <w:rPr>
          <w:rStyle w:val="StyleUnderline"/>
        </w:rPr>
        <w:t>Assuming no major geopolitical crisis, and that is a big assumption, we expect to see a downward slope even with Iran sanctions.”</w:t>
      </w:r>
    </w:p>
    <w:p w:rsidR="00FD1AF7" w:rsidRPr="006D4F94" w:rsidRDefault="00FD1AF7" w:rsidP="00FD1AF7">
      <w:pPr>
        <w:rPr>
          <w:sz w:val="14"/>
          <w:szCs w:val="14"/>
        </w:rPr>
      </w:pPr>
      <w:r w:rsidRPr="006D4F94">
        <w:rPr>
          <w:sz w:val="14"/>
          <w:szCs w:val="14"/>
        </w:rPr>
        <w:t xml:space="preserve">The reason: U.S. shale output will continue to rise from what is already a record level. “By next year, the U.S. will be the largest producer of oil in the world,” </w:t>
      </w:r>
      <w:proofErr w:type="spellStart"/>
      <w:r w:rsidRPr="006D4F94">
        <w:rPr>
          <w:sz w:val="14"/>
          <w:szCs w:val="14"/>
        </w:rPr>
        <w:t>Baumohl</w:t>
      </w:r>
      <w:proofErr w:type="spellEnd"/>
      <w:r w:rsidRPr="006D4F94">
        <w:rPr>
          <w:sz w:val="14"/>
          <w:szCs w:val="14"/>
        </w:rPr>
        <w:t xml:space="preserve"> said.</w:t>
      </w:r>
    </w:p>
    <w:p w:rsidR="00FD1AF7" w:rsidRPr="006D4F94" w:rsidRDefault="00FD1AF7" w:rsidP="00FD1AF7">
      <w:pPr>
        <w:rPr>
          <w:sz w:val="14"/>
          <w:szCs w:val="14"/>
        </w:rPr>
      </w:pPr>
      <w:r w:rsidRPr="006D4F94">
        <w:rPr>
          <w:sz w:val="14"/>
          <w:szCs w:val="14"/>
        </w:rPr>
        <w:t>U.S. West Texas Intermediate crude oil prices were around $68 on Monday, while Brent crude oil was near-$73.</w:t>
      </w:r>
    </w:p>
    <w:p w:rsidR="00FD1AF7" w:rsidRPr="006D4F94" w:rsidRDefault="00FD1AF7" w:rsidP="00FD1AF7">
      <w:pPr>
        <w:rPr>
          <w:sz w:val="14"/>
          <w:szCs w:val="14"/>
        </w:rPr>
      </w:pPr>
      <w:r w:rsidRPr="006D4F94">
        <w:rPr>
          <w:sz w:val="14"/>
          <w:szCs w:val="14"/>
        </w:rPr>
        <w:t>The issue of more expensive crude and its economic ripple effects boils down to two questions: What would happen if crude really went up above $100, and how likely is that scenario, really?</w:t>
      </w:r>
    </w:p>
    <w:p w:rsidR="00FD1AF7" w:rsidRPr="006D4F94" w:rsidRDefault="00FD1AF7" w:rsidP="00FD1AF7">
      <w:pPr>
        <w:rPr>
          <w:u w:val="single"/>
        </w:rPr>
      </w:pPr>
      <w:r w:rsidRPr="006D4F94">
        <w:rPr>
          <w:sz w:val="10"/>
        </w:rPr>
        <w:t>The first question can be answered, at least partly, using some established rules of thumb about how much spending on gasoline cuts into other consumer spending</w:t>
      </w:r>
      <w:r w:rsidRPr="006D4F94">
        <w:rPr>
          <w:rStyle w:val="StyleUnderline"/>
        </w:rPr>
        <w:t xml:space="preserve">. </w:t>
      </w:r>
      <w:proofErr w:type="spellStart"/>
      <w:r w:rsidRPr="006D4F94">
        <w:rPr>
          <w:rStyle w:val="StyleUnderline"/>
        </w:rPr>
        <w:t>Baumohl</w:t>
      </w:r>
      <w:proofErr w:type="spellEnd"/>
      <w:r w:rsidRPr="006D4F94">
        <w:rPr>
          <w:rStyle w:val="StyleUnderline"/>
        </w:rPr>
        <w:t xml:space="preserve"> cites an estimate that every penny added to the price of gasoline reduces consumer spending by $1 billion a year. </w:t>
      </w:r>
      <w:proofErr w:type="spellStart"/>
      <w:r w:rsidRPr="006D4F94">
        <w:rPr>
          <w:rStyle w:val="StyleUnderline"/>
        </w:rPr>
        <w:t>Zandi</w:t>
      </w:r>
      <w:proofErr w:type="spellEnd"/>
      <w:r w:rsidRPr="006D4F94">
        <w:rPr>
          <w:rStyle w:val="StyleUnderline"/>
        </w:rPr>
        <w:t xml:space="preserve"> estimates that every $10 added to crude prices would reduce U.S. growth by 10 to 15 basis points, or 0.1 to 0.15 percentage points, in the year after the increase.</w:t>
      </w:r>
    </w:p>
    <w:p w:rsidR="00FD1AF7" w:rsidRPr="006D4F94" w:rsidRDefault="00FD1AF7" w:rsidP="00FD1AF7">
      <w:pPr>
        <w:rPr>
          <w:sz w:val="10"/>
        </w:rPr>
      </w:pPr>
      <w:r w:rsidRPr="006D4F94">
        <w:rPr>
          <w:sz w:val="10"/>
        </w:rPr>
        <w:t xml:space="preserve">Going from $50 to $75, which has already happened, will reduce growth by a quarter of a point to nearly half of 1 percent, </w:t>
      </w:r>
      <w:proofErr w:type="spellStart"/>
      <w:r w:rsidRPr="006D4F94">
        <w:rPr>
          <w:sz w:val="10"/>
        </w:rPr>
        <w:t>Zandi</w:t>
      </w:r>
      <w:proofErr w:type="spellEnd"/>
      <w:r w:rsidRPr="006D4F94">
        <w:rPr>
          <w:sz w:val="10"/>
        </w:rPr>
        <w:t xml:space="preserve"> said. If </w:t>
      </w:r>
      <w:r w:rsidRPr="006D4F94">
        <w:rPr>
          <w:rStyle w:val="StyleUnderline"/>
        </w:rPr>
        <w:t>oil hit $150, an economy recently growing near a 3 percent rate would</w:t>
      </w:r>
      <w:r w:rsidRPr="006D4F94">
        <w:rPr>
          <w:sz w:val="10"/>
        </w:rPr>
        <w:t xml:space="preserve"> </w:t>
      </w:r>
      <w:r w:rsidRPr="006D4F94">
        <w:rPr>
          <w:rStyle w:val="StyleUnderline"/>
        </w:rPr>
        <w:t xml:space="preserve">see </w:t>
      </w:r>
      <w:r w:rsidRPr="006D4F94">
        <w:rPr>
          <w:rStyle w:val="Emphasis"/>
        </w:rPr>
        <w:t>growth fall by half</w:t>
      </w:r>
      <w:r w:rsidRPr="006D4F94">
        <w:rPr>
          <w:rStyle w:val="StyleUnderline"/>
        </w:rPr>
        <w:t xml:space="preserve">, and that’s before higher prices sparked </w:t>
      </w:r>
      <w:r w:rsidRPr="006D4F94">
        <w:rPr>
          <w:rStyle w:val="Emphasis"/>
        </w:rPr>
        <w:t xml:space="preserve">inflation </w:t>
      </w:r>
      <w:r w:rsidRPr="006D4F94">
        <w:rPr>
          <w:rStyle w:val="StyleUnderline"/>
        </w:rPr>
        <w:t xml:space="preserve">and </w:t>
      </w:r>
      <w:r w:rsidRPr="006D4F94">
        <w:rPr>
          <w:rStyle w:val="Emphasis"/>
        </w:rPr>
        <w:t>forced interest rates higher</w:t>
      </w:r>
      <w:r w:rsidRPr="006D4F94">
        <w:rPr>
          <w:sz w:val="10"/>
        </w:rPr>
        <w:t xml:space="preserve">, </w:t>
      </w:r>
      <w:proofErr w:type="spellStart"/>
      <w:r w:rsidRPr="006D4F94">
        <w:rPr>
          <w:sz w:val="10"/>
        </w:rPr>
        <w:t>Baumohl</w:t>
      </w:r>
      <w:proofErr w:type="spellEnd"/>
      <w:r w:rsidRPr="006D4F94">
        <w:rPr>
          <w:sz w:val="10"/>
        </w:rPr>
        <w:t xml:space="preserve"> said.</w:t>
      </w:r>
    </w:p>
    <w:p w:rsidR="00FD1AF7" w:rsidRDefault="00FD1AF7" w:rsidP="00FD1AF7">
      <w:r>
        <w:t>“</w:t>
      </w:r>
      <w:r w:rsidRPr="006D4F94">
        <w:rPr>
          <w:rStyle w:val="StyleUnderline"/>
        </w:rPr>
        <w:t xml:space="preserve">I think $150 oil in a short period would suck the wind out of the expansion,” </w:t>
      </w:r>
      <w:proofErr w:type="spellStart"/>
      <w:r w:rsidRPr="006D4F94">
        <w:rPr>
          <w:rStyle w:val="StyleUnderline"/>
        </w:rPr>
        <w:t>Zandi</w:t>
      </w:r>
      <w:proofErr w:type="spellEnd"/>
      <w:r w:rsidRPr="006D4F94">
        <w:rPr>
          <w:rStyle w:val="StyleUnderline"/>
        </w:rPr>
        <w:t xml:space="preserve"> said. “Recession risks would be very high.”</w:t>
      </w:r>
    </w:p>
    <w:p w:rsidR="00FD1AF7" w:rsidRPr="006D4F94" w:rsidRDefault="00FD1AF7" w:rsidP="00FD1AF7">
      <w:pPr>
        <w:rPr>
          <w:sz w:val="12"/>
        </w:rPr>
      </w:pPr>
      <w:r w:rsidRPr="006D4F94">
        <w:rPr>
          <w:rStyle w:val="StyleUnderline"/>
        </w:rPr>
        <w:t>Before the 2008 recession, the price of Brent crude, traded in Europe and used in most of the world, rose to about $140 in June of that year</w:t>
      </w:r>
      <w:r w:rsidRPr="006D4F94">
        <w:rPr>
          <w:sz w:val="12"/>
        </w:rPr>
        <w:t>, a month before U.S. prices for regular gasoline topped out at an average of $4.11. Today gasoline costs on average about $2.87, according to the Department of Energy.</w:t>
      </w:r>
    </w:p>
    <w:p w:rsidR="00FD1AF7" w:rsidRDefault="00FD1AF7" w:rsidP="00FD1AF7">
      <w:pPr>
        <w:rPr>
          <w:sz w:val="12"/>
        </w:rPr>
      </w:pPr>
      <w:r w:rsidRPr="006D4F94">
        <w:rPr>
          <w:rStyle w:val="StyleUnderline"/>
        </w:rPr>
        <w:t>Oil prices also spiked right before the 1990 downturn</w:t>
      </w:r>
      <w:r w:rsidRPr="006D4F94">
        <w:rPr>
          <w:sz w:val="12"/>
        </w:rPr>
        <w:t>, running from $15 in May to $40 by September as Iraqi dictator Saddam Hussein invaded Kuwait. It then jumped from $10 as the dot-com boom gathered steam in late 1998 to nearly $30 by the time the Nasdaq average peaked in early 2000.</w:t>
      </w:r>
    </w:p>
    <w:p w:rsidR="00FD1AF7" w:rsidRDefault="00FD1AF7" w:rsidP="00FD1AF7"/>
    <w:p w:rsidR="00FD1AF7" w:rsidRDefault="00FD1AF7" w:rsidP="00FD1AF7">
      <w:pPr>
        <w:pStyle w:val="Heading4"/>
      </w:pPr>
      <w:r>
        <w:t xml:space="preserve">Collapse </w:t>
      </w:r>
      <w:r w:rsidRPr="001C133A">
        <w:rPr>
          <w:u w:val="single"/>
        </w:rPr>
        <w:t>now</w:t>
      </w:r>
      <w:r>
        <w:t xml:space="preserve"> triggers large-scale war – band-aid monetary solutions have destroyed stabilizers </w:t>
      </w:r>
    </w:p>
    <w:p w:rsidR="00FD1AF7" w:rsidRPr="00603507" w:rsidRDefault="00FD1AF7" w:rsidP="00FD1AF7">
      <w:r w:rsidRPr="00603507">
        <w:rPr>
          <w:rStyle w:val="Style13ptBold"/>
        </w:rPr>
        <w:t>Liu 18</w:t>
      </w:r>
      <w:r>
        <w:t xml:space="preserve"> (Qian Liu. Liu is the Managing Director, Greater China, The Economist </w:t>
      </w:r>
      <w:proofErr w:type="spellStart"/>
      <w:r>
        <w:t>Group.“The</w:t>
      </w:r>
      <w:proofErr w:type="spellEnd"/>
      <w:r>
        <w:t xml:space="preserve"> next Economic Crisis Could Cause a Global Conflict. Here's Why.” World Economic Forum, 13 Nov. 2018, </w:t>
      </w:r>
      <w:hyperlink r:id="rId27" w:history="1">
        <w:r w:rsidRPr="002E2094">
          <w:rPr>
            <w:rStyle w:val="Hyperlink"/>
          </w:rPr>
          <w:t>www.weforum.org/agenda/2018/11/the-next-economic-crisis-could-cause-a-global-conflict-heres-why</w:t>
        </w:r>
      </w:hyperlink>
      <w:r>
        <w:t>, WC)</w:t>
      </w:r>
    </w:p>
    <w:p w:rsidR="00FD1AF7" w:rsidRPr="00603507" w:rsidRDefault="00FD1AF7" w:rsidP="00FD1AF7">
      <w:pPr>
        <w:rPr>
          <w:sz w:val="12"/>
        </w:rPr>
      </w:pPr>
      <w:r w:rsidRPr="00603507">
        <w:rPr>
          <w:sz w:val="12"/>
        </w:rPr>
        <w:lastRenderedPageBreak/>
        <w:t xml:space="preserve">The response to the 2008 economic crisis has relied far too much on monetary stimulus, in the form of quantitative easing and near-zero (or even negative) interest rates, and included far too little structural reform. This means that the </w:t>
      </w:r>
      <w:r w:rsidRPr="00603507">
        <w:rPr>
          <w:rStyle w:val="Emphasis"/>
        </w:rPr>
        <w:t>next crisis could come soon – and pave the way for a large-scale military conflict.</w:t>
      </w:r>
    </w:p>
    <w:p w:rsidR="00FD1AF7" w:rsidRPr="00603507" w:rsidRDefault="00FD1AF7" w:rsidP="00FD1AF7">
      <w:pPr>
        <w:rPr>
          <w:u w:val="single"/>
        </w:rPr>
      </w:pPr>
      <w:r w:rsidRPr="00F36B45">
        <w:rPr>
          <w:rStyle w:val="StyleUnderline"/>
        </w:rPr>
        <w:t>The next economic crisis is closer than you think</w:t>
      </w:r>
      <w:r w:rsidRPr="00F36B45">
        <w:t xml:space="preserve">. But what you should really worry about is what comes after: </w:t>
      </w:r>
      <w:r w:rsidRPr="00F36B45">
        <w:rPr>
          <w:rStyle w:val="StyleUnderline"/>
        </w:rPr>
        <w:t xml:space="preserve">in the current social, political, and technological landscape, a prolonged economic crisis, combined with rising income inequality, could well </w:t>
      </w:r>
      <w:r w:rsidRPr="00603507">
        <w:rPr>
          <w:rStyle w:val="Emphasis"/>
          <w:b w:val="0"/>
          <w:bCs/>
        </w:rPr>
        <w:t>escalate into a major global military conflict</w:t>
      </w:r>
      <w:r w:rsidRPr="00603507">
        <w:rPr>
          <w:rStyle w:val="StyleUnderline"/>
          <w:bCs/>
        </w:rPr>
        <w:t>.</w:t>
      </w:r>
    </w:p>
    <w:p w:rsidR="00FD1AF7" w:rsidRPr="00603507" w:rsidRDefault="00FD1AF7" w:rsidP="00FD1AF7">
      <w:pPr>
        <w:rPr>
          <w:sz w:val="10"/>
        </w:rPr>
      </w:pPr>
      <w:r w:rsidRPr="00603507">
        <w:rPr>
          <w:sz w:val="10"/>
        </w:rPr>
        <w:t xml:space="preserve">The 2008-09 global financial crisis almost bankrupted governments and caused systemic collapse. </w:t>
      </w:r>
      <w:r w:rsidRPr="00F36B45">
        <w:rPr>
          <w:rStyle w:val="StyleUnderline"/>
        </w:rPr>
        <w:t>Policymakers managed to pull the global economy back from the brink, using massive monetary stimulus, including quantitative easing and near-zero (or even negative) interest rates.</w:t>
      </w:r>
    </w:p>
    <w:p w:rsidR="00FD1AF7" w:rsidRPr="00603507" w:rsidRDefault="00FD1AF7" w:rsidP="00FD1AF7">
      <w:pPr>
        <w:rPr>
          <w:u w:val="single"/>
        </w:rPr>
      </w:pPr>
      <w:r w:rsidRPr="00F36B45">
        <w:rPr>
          <w:rStyle w:val="StyleUnderline"/>
        </w:rPr>
        <w:t>But monetary stimulus is like an adrenaline shot to jump-start an arrested heart; it can revive the patient,</w:t>
      </w:r>
      <w:r w:rsidRPr="00F36B45">
        <w:t xml:space="preserve"> </w:t>
      </w:r>
      <w:r w:rsidRPr="00603507">
        <w:rPr>
          <w:rStyle w:val="StyleUnderline"/>
        </w:rPr>
        <w:t xml:space="preserve">but it </w:t>
      </w:r>
      <w:r w:rsidRPr="00603507">
        <w:rPr>
          <w:rStyle w:val="Emphasis"/>
        </w:rPr>
        <w:t>does nothing to cure the disease</w:t>
      </w:r>
      <w:r w:rsidRPr="00F36B45">
        <w:t xml:space="preserve">. </w:t>
      </w:r>
      <w:r w:rsidRPr="00F36B45">
        <w:rPr>
          <w:rStyle w:val="StyleUnderline"/>
        </w:rPr>
        <w:t>Treating a sick economy requires structural reforms, which can cover everything from financial and labor markets to tax systems, fertility patterns, and education policies.</w:t>
      </w:r>
    </w:p>
    <w:p w:rsidR="00FD1AF7" w:rsidRPr="00F36B45" w:rsidRDefault="00FD1AF7" w:rsidP="00FD1AF7">
      <w:pPr>
        <w:rPr>
          <w:sz w:val="10"/>
        </w:rPr>
      </w:pPr>
      <w:r w:rsidRPr="00F36B45">
        <w:rPr>
          <w:rStyle w:val="StyleUnderline"/>
        </w:rPr>
        <w:t>Policymakers have utterly failed to pursue such reforms</w:t>
      </w:r>
      <w:r w:rsidRPr="00F36B45">
        <w:rPr>
          <w:sz w:val="10"/>
        </w:rPr>
        <w:t>,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w:t>
      </w:r>
    </w:p>
    <w:p w:rsidR="00FD1AF7" w:rsidRPr="00F36B45" w:rsidRDefault="00FD1AF7" w:rsidP="00FD1AF7">
      <w:pPr>
        <w:rPr>
          <w:u w:val="single"/>
        </w:rPr>
      </w:pPr>
      <w:r w:rsidRPr="00F36B45">
        <w:rPr>
          <w:rStyle w:val="StyleUnderline"/>
        </w:rPr>
        <w:t>The lack of structural reform has meant that the unprecedented excess liquidity that central banks injected into their economies was not allocated to its most efficient uses</w:t>
      </w:r>
      <w:r w:rsidRPr="00F36B45">
        <w:t xml:space="preserve">. </w:t>
      </w:r>
      <w:r w:rsidRPr="00F36B45">
        <w:rPr>
          <w:rStyle w:val="StyleUnderline"/>
        </w:rPr>
        <w:t>Instead, it raised global asset prices to levels even higher than those prevailing before 2008.</w:t>
      </w:r>
    </w:p>
    <w:p w:rsidR="00FD1AF7" w:rsidRPr="00F36B45" w:rsidRDefault="00FD1AF7" w:rsidP="00FD1AF7">
      <w:pPr>
        <w:rPr>
          <w:u w:val="single"/>
        </w:rPr>
      </w:pPr>
      <w:r w:rsidRPr="00F36B45">
        <w:rPr>
          <w:sz w:val="12"/>
        </w:rPr>
        <w:t xml:space="preserve">In the United States, </w:t>
      </w:r>
      <w:r w:rsidRPr="00F36B45">
        <w:rPr>
          <w:rStyle w:val="StyleUnderline"/>
        </w:rPr>
        <w:t>housing prices are now 8% higher than they were at the peak of the property bubble in 2006,</w:t>
      </w:r>
      <w:r w:rsidRPr="00F36B45">
        <w:rPr>
          <w:sz w:val="12"/>
        </w:rPr>
        <w:t xml:space="preserve"> according to the property website Zillow. </w:t>
      </w:r>
      <w:r w:rsidRPr="00F36B45">
        <w:rPr>
          <w:rStyle w:val="StyleUnderline"/>
        </w:rPr>
        <w:t>The price-to-earnings (CAPE) ratio, which measures whether stock-market prices are within a reasonable range, is now higher than it was both in 2008 and at the start of the Great Depression in 1929.</w:t>
      </w:r>
    </w:p>
    <w:p w:rsidR="00FD1AF7" w:rsidRPr="00F36B45" w:rsidRDefault="00FD1AF7" w:rsidP="00FD1AF7">
      <w:pPr>
        <w:rPr>
          <w:sz w:val="10"/>
        </w:rPr>
      </w:pPr>
      <w:r w:rsidRPr="00F36B45">
        <w:rPr>
          <w:sz w:val="10"/>
        </w:rPr>
        <w:t xml:space="preserve">As monetary tightening reveals the vulnerabilities in the real economy, the collapse of asset-price bubbles will trigger another economic crisis – one that could be even more severe than the last, because we have built up a tolerance to our strongest macroeconomic medications. </w:t>
      </w:r>
      <w:r w:rsidRPr="00F36B45">
        <w:rPr>
          <w:rStyle w:val="StyleUnderline"/>
        </w:rPr>
        <w:t xml:space="preserve">A decade of regular adrenaline shots, in the form of ultra-low interest rates and unconventional monetary policies, has severely </w:t>
      </w:r>
      <w:r w:rsidRPr="00603507">
        <w:rPr>
          <w:rStyle w:val="Emphasis"/>
        </w:rPr>
        <w:t>depleted their power to stabilize and stimulate the economy.</w:t>
      </w:r>
    </w:p>
    <w:p w:rsidR="00FD1AF7" w:rsidRPr="00F36B45" w:rsidRDefault="00FD1AF7" w:rsidP="00FD1AF7">
      <w:pPr>
        <w:rPr>
          <w:b/>
          <w:iCs/>
          <w:u w:val="single"/>
        </w:rPr>
      </w:pPr>
      <w:r w:rsidRPr="00F36B45">
        <w:rPr>
          <w:sz w:val="10"/>
        </w:rPr>
        <w:t xml:space="preserve">If history is any guide, the consequences of this mistake could extend far beyond the economy. </w:t>
      </w:r>
      <w:r w:rsidRPr="00F36B45">
        <w:rPr>
          <w:rStyle w:val="StyleUnderline"/>
        </w:rPr>
        <w:t xml:space="preserve">According to Harvard’s Benjamin Friedman, prolonged periods of economic distress have been characterized also by public antipathy toward minority groups or foreign countries – attitudes that can help to </w:t>
      </w:r>
      <w:r w:rsidRPr="00F36B45">
        <w:rPr>
          <w:rStyle w:val="Emphasis"/>
        </w:rPr>
        <w:t>fuel unrest, terrorism, or even war.</w:t>
      </w:r>
    </w:p>
    <w:p w:rsidR="00FD1AF7" w:rsidRPr="00F36B45" w:rsidRDefault="00FD1AF7" w:rsidP="00FD1AF7">
      <w:pPr>
        <w:rPr>
          <w:u w:val="single"/>
        </w:rPr>
      </w:pPr>
      <w:r w:rsidRPr="00F36B45">
        <w:rPr>
          <w:sz w:val="12"/>
        </w:rPr>
        <w:t xml:space="preserve">For example, </w:t>
      </w:r>
      <w:r w:rsidRPr="00F36B45">
        <w:rPr>
          <w:rStyle w:val="StyleUnderline"/>
        </w:rPr>
        <w:t>during the Great Depression</w:t>
      </w:r>
      <w:r w:rsidRPr="00F36B45">
        <w:rPr>
          <w:sz w:val="12"/>
        </w:rPr>
        <w:t xml:space="preserve">, US President Herbert Hoover signed the 1930 Smoot-Hawley Tariff Act, intended to protect American workers and farmers from foreign competition. In the subsequent five years, </w:t>
      </w:r>
      <w:r w:rsidRPr="00F36B45">
        <w:rPr>
          <w:rStyle w:val="StyleUnderline"/>
        </w:rPr>
        <w:t>global trade shrank by two-thirds. Within a decade, World War II had begun.</w:t>
      </w:r>
    </w:p>
    <w:p w:rsidR="00FD1AF7" w:rsidRPr="00F36B45" w:rsidRDefault="00FD1AF7" w:rsidP="00FD1AF7">
      <w:pPr>
        <w:rPr>
          <w:sz w:val="14"/>
          <w:szCs w:val="14"/>
        </w:rPr>
      </w:pPr>
      <w:r w:rsidRPr="00F36B45">
        <w:rPr>
          <w:sz w:val="14"/>
          <w:szCs w:val="14"/>
        </w:rPr>
        <w:t>To be sure, WWII, like World War I, was caused by a multitude of factors; there is no standard path to war. But there is reason to believe that high levels of inequality can play a significant role in stoking conflict.</w:t>
      </w:r>
    </w:p>
    <w:p w:rsidR="00FD1AF7" w:rsidRPr="00F36B45" w:rsidRDefault="00FD1AF7" w:rsidP="00FD1AF7">
      <w:pPr>
        <w:rPr>
          <w:sz w:val="14"/>
          <w:szCs w:val="14"/>
        </w:rPr>
      </w:pPr>
      <w:r w:rsidRPr="00F36B45">
        <w:rPr>
          <w:sz w:val="14"/>
          <w:szCs w:val="14"/>
        </w:rPr>
        <w:t>According to research by the economist Thomas Piketty, a spike in income inequality is often followed by a great crisis.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levels.</w:t>
      </w:r>
    </w:p>
    <w:p w:rsidR="00FD1AF7" w:rsidRPr="00F36B45" w:rsidRDefault="00FD1AF7" w:rsidP="00FD1AF7">
      <w:pPr>
        <w:rPr>
          <w:u w:val="single"/>
        </w:rPr>
      </w:pPr>
      <w:r w:rsidRPr="00F36B45">
        <w:rPr>
          <w:rStyle w:val="StyleUnderline"/>
        </w:rPr>
        <w:t xml:space="preserve">This is all the more worrying in view of the numerous other factors stoking social unrest and diplomatic tension, including technological disruption, a record-breaking migration crisis, </w:t>
      </w:r>
      <w:r w:rsidRPr="00F36B45">
        <w:rPr>
          <w:rStyle w:val="StyleUnderline"/>
        </w:rPr>
        <w:lastRenderedPageBreak/>
        <w:t>anxiety over globalization, political polarization, and rising nationalism. All are symptoms of failed policies that could turn out to be trigger points for a future crisis.</w:t>
      </w:r>
    </w:p>
    <w:p w:rsidR="00FD1AF7" w:rsidRPr="00F36B45" w:rsidRDefault="00FD1AF7" w:rsidP="00FD1AF7">
      <w:pPr>
        <w:rPr>
          <w:u w:val="single"/>
        </w:rPr>
      </w:pPr>
      <w:r w:rsidRPr="00F36B45">
        <w:rPr>
          <w:sz w:val="12"/>
        </w:rPr>
        <w:t xml:space="preserve">Voters have good reason to be frustrated, but the emotionally appealing populists to whom they are increasingly giving their support are offering ill-advised solutions that will only make matters worse. For example, </w:t>
      </w:r>
      <w:r w:rsidRPr="00F36B45">
        <w:rPr>
          <w:rStyle w:val="Emphasis"/>
        </w:rPr>
        <w:t>despite</w:t>
      </w:r>
      <w:r w:rsidRPr="00F36B45">
        <w:rPr>
          <w:rStyle w:val="StyleUnderline"/>
        </w:rPr>
        <w:t xml:space="preserve"> the world’s unprecedented </w:t>
      </w:r>
      <w:r w:rsidRPr="00F36B45">
        <w:rPr>
          <w:rStyle w:val="Emphasis"/>
        </w:rPr>
        <w:t>interconnectedness</w:t>
      </w:r>
      <w:r w:rsidRPr="00F36B45">
        <w:rPr>
          <w:rStyle w:val="StyleUnderline"/>
        </w:rPr>
        <w:t>, multilateralism is increasingly being eschewed, as countries – most notably, Donald Trump’s US – pursue unilateral, isolationist policies. Meanwhile, proxy wars are raging in Syria and Yemen.</w:t>
      </w:r>
    </w:p>
    <w:p w:rsidR="00FD1AF7" w:rsidRPr="00F36B45" w:rsidRDefault="00FD1AF7" w:rsidP="00FD1AF7">
      <w:pPr>
        <w:rPr>
          <w:sz w:val="12"/>
        </w:rPr>
      </w:pPr>
      <w:r w:rsidRPr="00F36B45">
        <w:rPr>
          <w:sz w:val="12"/>
        </w:rPr>
        <w:t>Against this background, we</w:t>
      </w:r>
      <w:r w:rsidRPr="00F36B45">
        <w:rPr>
          <w:rStyle w:val="StyleUnderline"/>
        </w:rPr>
        <w:t xml:space="preserve"> must take seriously the possibility that the next economic crisis could lead to a large-scale military confrontation</w:t>
      </w:r>
      <w:r w:rsidRPr="00F36B45">
        <w:rPr>
          <w:sz w:val="12"/>
        </w:rPr>
        <w:t xml:space="preserve">. By the logic of the political scientist Samuel </w:t>
      </w:r>
      <w:proofErr w:type="gramStart"/>
      <w:r w:rsidRPr="00F36B45">
        <w:rPr>
          <w:sz w:val="12"/>
        </w:rPr>
        <w:t>Huntington ,</w:t>
      </w:r>
      <w:proofErr w:type="gramEnd"/>
      <w:r w:rsidRPr="00F36B45">
        <w:rPr>
          <w:sz w:val="12"/>
        </w:rPr>
        <w:t xml:space="preserve"> considering such a scenario could help us avoid it, because it would force us to take action. In this case, the key will be for policymakers to pursue the structural reforms that they have long promised, while replacing finger-pointing and antagonism with a sensible and respectful global dialogue. </w:t>
      </w:r>
      <w:r w:rsidRPr="00F36B45">
        <w:rPr>
          <w:rStyle w:val="StyleUnderline"/>
        </w:rPr>
        <w:t>The alternative may well be global conflagration.</w:t>
      </w:r>
    </w:p>
    <w:p w:rsidR="00FD1AF7" w:rsidRPr="001F3DBF" w:rsidRDefault="00FD1AF7" w:rsidP="00FD1AF7">
      <w:pPr>
        <w:rPr>
          <w:sz w:val="12"/>
        </w:rPr>
      </w:pPr>
    </w:p>
    <w:p w:rsidR="00FD1AF7" w:rsidRPr="0015586A" w:rsidRDefault="00FD1AF7" w:rsidP="00FD1AF7">
      <w:pPr>
        <w:pStyle w:val="Heading3"/>
      </w:pPr>
      <w:r w:rsidRPr="0015586A">
        <w:lastRenderedPageBreak/>
        <w:t xml:space="preserve">2NC – </w:t>
      </w:r>
      <w:r>
        <w:t>Brink of escalation</w:t>
      </w:r>
    </w:p>
    <w:p w:rsidR="00FD1AF7" w:rsidRDefault="00FD1AF7" w:rsidP="00FD1AF7">
      <w:pPr>
        <w:pStyle w:val="Heading4"/>
      </w:pPr>
      <w:r w:rsidRPr="0015586A">
        <w:t xml:space="preserve">Yemen escalating now – Houthi have started attacking Saudi territory </w:t>
      </w:r>
    </w:p>
    <w:p w:rsidR="00FD1AF7" w:rsidRPr="0015586A" w:rsidRDefault="00FD1AF7" w:rsidP="00FD1AF7">
      <w:proofErr w:type="spellStart"/>
      <w:r w:rsidRPr="0015586A">
        <w:rPr>
          <w:rStyle w:val="Style13ptBold"/>
        </w:rPr>
        <w:t>Behravesh</w:t>
      </w:r>
      <w:proofErr w:type="spellEnd"/>
      <w:r w:rsidRPr="0015586A">
        <w:rPr>
          <w:rStyle w:val="Style13ptBold"/>
        </w:rPr>
        <w:t xml:space="preserve"> 6/22 (</w:t>
      </w:r>
      <w:proofErr w:type="spellStart"/>
      <w:r>
        <w:t>Maysam</w:t>
      </w:r>
      <w:proofErr w:type="spellEnd"/>
      <w:r>
        <w:t xml:space="preserve"> </w:t>
      </w:r>
      <w:proofErr w:type="spellStart"/>
      <w:r>
        <w:t>Behravesh</w:t>
      </w:r>
      <w:proofErr w:type="spellEnd"/>
      <w:r>
        <w:t xml:space="preserve">. “Yemen Escalation: Why Houthis Ramp up Attacks on Saudi Arabia.” News | Al Jazeera, Al Jazeera, 22 June 2019, </w:t>
      </w:r>
      <w:hyperlink r:id="rId28" w:history="1">
        <w:r w:rsidRPr="002E2094">
          <w:rPr>
            <w:rStyle w:val="Hyperlink"/>
          </w:rPr>
          <w:t>www.aljazeera.com/news/2019/06/yemen-escalation-houthis-ramp-attacks-saudi-arabia-190622055136031.html</w:t>
        </w:r>
      </w:hyperlink>
      <w:r>
        <w:t>, WC)</w:t>
      </w:r>
    </w:p>
    <w:p w:rsidR="00FD1AF7" w:rsidRPr="0015586A" w:rsidRDefault="00FD1AF7" w:rsidP="00FD1AF7">
      <w:pPr>
        <w:rPr>
          <w:u w:val="single"/>
        </w:rPr>
      </w:pPr>
      <w:r w:rsidRPr="0015586A">
        <w:rPr>
          <w:rStyle w:val="Emphasis"/>
        </w:rPr>
        <w:t>However, in recent weeks, Houthi attacks against military and civilian targets within Saudi territory have markedly escalated</w:t>
      </w:r>
      <w:r w:rsidRPr="0015586A">
        <w:rPr>
          <w:rStyle w:val="StyleUnderline"/>
        </w:rPr>
        <w:t>, which notably coincided with amplifying pressure from the United States and its allies on Iran, a key regional supporter of Yemen's Houthis.</w:t>
      </w:r>
    </w:p>
    <w:p w:rsidR="00FD1AF7" w:rsidRPr="0015586A" w:rsidRDefault="00FD1AF7" w:rsidP="00FD1AF7">
      <w:pPr>
        <w:rPr>
          <w:sz w:val="10"/>
        </w:rPr>
      </w:pPr>
      <w:r w:rsidRPr="0015586A">
        <w:rPr>
          <w:sz w:val="10"/>
        </w:rPr>
        <w:t xml:space="preserve">The surge in Houthi attacks may be aimed at showing the US and its allies that any conflict between them and Iran risks igniting a regional war, analysts told Al Jazeera. </w:t>
      </w:r>
      <w:r w:rsidRPr="0015586A">
        <w:rPr>
          <w:rStyle w:val="StyleUnderline"/>
        </w:rPr>
        <w:t>Others see the attacks as asymmetric retaliation against US regional allies by Tehran,</w:t>
      </w:r>
      <w:r w:rsidRPr="0015586A">
        <w:rPr>
          <w:sz w:val="10"/>
        </w:rPr>
        <w:t xml:space="preserve"> which lacks the economic or diplomatic power to punish Washington in response to US-led sanctions and "maximum pressure" campaign against Iran.</w:t>
      </w:r>
    </w:p>
    <w:p w:rsidR="00FD1AF7" w:rsidRPr="0015586A" w:rsidRDefault="00FD1AF7" w:rsidP="00FD1AF7">
      <w:pPr>
        <w:rPr>
          <w:sz w:val="10"/>
        </w:rPr>
      </w:pPr>
      <w:r w:rsidRPr="0015586A">
        <w:rPr>
          <w:rStyle w:val="StyleUnderline"/>
        </w:rPr>
        <w:t>The US and some of its European and Middle Eastern allies have accused Iran of supporting the Houthi rebels, including by providing arms</w:t>
      </w:r>
      <w:r w:rsidRPr="0015586A">
        <w:rPr>
          <w:sz w:val="10"/>
        </w:rPr>
        <w:t>, in an effort to expand its influence in the Arabian Peninsula and build a proxy force similar to the Lebanese Hezbollah that could serve as a source of power and deterrence against its chief rival Saudi Arabia.</w:t>
      </w:r>
    </w:p>
    <w:p w:rsidR="00FD1AF7" w:rsidRPr="0015586A" w:rsidRDefault="00FD1AF7" w:rsidP="00FD1AF7">
      <w:pPr>
        <w:rPr>
          <w:sz w:val="10"/>
        </w:rPr>
      </w:pPr>
      <w:r w:rsidRPr="0015586A">
        <w:rPr>
          <w:sz w:val="10"/>
        </w:rPr>
        <w:t>In</w:t>
      </w:r>
      <w:r w:rsidRPr="0015586A">
        <w:rPr>
          <w:rStyle w:val="StyleUnderline"/>
        </w:rPr>
        <w:t xml:space="preserve"> January, the United Nations' experts concluded in an 85-page report to the Security Council that Tehran was illegally shipping fuel to Yemen to finance their war effort</w:t>
      </w:r>
      <w:r w:rsidRPr="0015586A">
        <w:rPr>
          <w:sz w:val="10"/>
        </w:rPr>
        <w:t xml:space="preserve">. A </w:t>
      </w:r>
      <w:r w:rsidRPr="0015586A">
        <w:rPr>
          <w:rStyle w:val="StyleUnderline"/>
        </w:rPr>
        <w:t xml:space="preserve">year earlier, a UN panel had </w:t>
      </w:r>
      <w:proofErr w:type="spellStart"/>
      <w:r w:rsidRPr="0015586A">
        <w:rPr>
          <w:rStyle w:val="StyleUnderline"/>
        </w:rPr>
        <w:t>criticised</w:t>
      </w:r>
      <w:proofErr w:type="spellEnd"/>
      <w:r w:rsidRPr="0015586A">
        <w:rPr>
          <w:rStyle w:val="StyleUnderline"/>
        </w:rPr>
        <w:t xml:space="preserve"> Iran for violating an arms embargo on Yemen by enabling Houthis obtain Iranian missiles.</w:t>
      </w:r>
      <w:r w:rsidRPr="0015586A">
        <w:rPr>
          <w:sz w:val="10"/>
        </w:rPr>
        <w:t xml:space="preserve"> Tehran has repeatedly dismissed these allegations.</w:t>
      </w:r>
    </w:p>
    <w:p w:rsidR="00FD1AF7" w:rsidRPr="0015586A" w:rsidRDefault="00FD1AF7" w:rsidP="00FD1AF7">
      <w:pPr>
        <w:rPr>
          <w:sz w:val="10"/>
        </w:rPr>
      </w:pPr>
      <w:r w:rsidRPr="0015586A">
        <w:rPr>
          <w:rStyle w:val="StyleUnderline"/>
        </w:rPr>
        <w:t xml:space="preserve">In the latest of a consistent string of attacks on Saudi positions, Houthi rebels hit a power station in Al </w:t>
      </w:r>
      <w:proofErr w:type="spellStart"/>
      <w:r w:rsidRPr="0015586A">
        <w:rPr>
          <w:rStyle w:val="StyleUnderline"/>
        </w:rPr>
        <w:t>Shuqaiq</w:t>
      </w:r>
      <w:proofErr w:type="spellEnd"/>
      <w:r w:rsidRPr="0015586A">
        <w:rPr>
          <w:rStyle w:val="StyleUnderline"/>
        </w:rPr>
        <w:t xml:space="preserve"> cit</w:t>
      </w:r>
      <w:r w:rsidRPr="0015586A">
        <w:rPr>
          <w:sz w:val="10"/>
        </w:rPr>
        <w:t xml:space="preserve">y in the kingdom's southern province of Jizan with a "cruise missile", the group's Al </w:t>
      </w:r>
      <w:proofErr w:type="spellStart"/>
      <w:r w:rsidRPr="0015586A">
        <w:rPr>
          <w:sz w:val="10"/>
        </w:rPr>
        <w:t>Masirah</w:t>
      </w:r>
      <w:proofErr w:type="spellEnd"/>
      <w:r w:rsidRPr="0015586A">
        <w:rPr>
          <w:sz w:val="10"/>
        </w:rPr>
        <w:t xml:space="preserve"> TV channel reported on Thursday.</w:t>
      </w:r>
    </w:p>
    <w:p w:rsidR="00FD1AF7" w:rsidRPr="0015586A" w:rsidRDefault="00FD1AF7" w:rsidP="00FD1AF7">
      <w:pPr>
        <w:rPr>
          <w:u w:val="single"/>
        </w:rPr>
      </w:pPr>
      <w:r w:rsidRPr="0015586A">
        <w:rPr>
          <w:sz w:val="10"/>
        </w:rPr>
        <w:t xml:space="preserve">Reacting to the incident, </w:t>
      </w:r>
      <w:r w:rsidRPr="0015586A">
        <w:rPr>
          <w:rStyle w:val="StyleUnderline"/>
        </w:rPr>
        <w:t xml:space="preserve">US Navy Commander Rebecca </w:t>
      </w:r>
      <w:proofErr w:type="spellStart"/>
      <w:r w:rsidRPr="0015586A">
        <w:rPr>
          <w:rStyle w:val="StyleUnderline"/>
        </w:rPr>
        <w:t>Rebarich</w:t>
      </w:r>
      <w:proofErr w:type="spellEnd"/>
      <w:r w:rsidRPr="0015586A">
        <w:rPr>
          <w:rStyle w:val="StyleUnderline"/>
        </w:rPr>
        <w:t xml:space="preserve"> said such attacks were "a significant cause for concern and [put] innocent lives at risk".</w:t>
      </w:r>
    </w:p>
    <w:p w:rsidR="00FD1AF7" w:rsidRPr="0015586A" w:rsidRDefault="00FD1AF7" w:rsidP="00FD1AF7">
      <w:pPr>
        <w:rPr>
          <w:rStyle w:val="StyleUnderline"/>
        </w:rPr>
      </w:pPr>
      <w:r w:rsidRPr="0015586A">
        <w:rPr>
          <w:rStyle w:val="StyleUnderline"/>
        </w:rPr>
        <w:t xml:space="preserve">On Monday, Houthis launched a drone assault against the </w:t>
      </w:r>
      <w:proofErr w:type="spellStart"/>
      <w:r w:rsidRPr="0015586A">
        <w:rPr>
          <w:rStyle w:val="StyleUnderline"/>
        </w:rPr>
        <w:t>Abha</w:t>
      </w:r>
      <w:proofErr w:type="spellEnd"/>
      <w:r w:rsidRPr="0015586A">
        <w:rPr>
          <w:rStyle w:val="StyleUnderline"/>
        </w:rPr>
        <w:t xml:space="preserve"> airport in southern Saudi Arabia, less than a week after they targeted the airport with a cruise missile, wounding 26 civilians.</w:t>
      </w:r>
    </w:p>
    <w:p w:rsidR="00FD1AF7" w:rsidRPr="0015586A" w:rsidRDefault="00FD1AF7" w:rsidP="00FD1AF7">
      <w:pPr>
        <w:rPr>
          <w:sz w:val="10"/>
        </w:rPr>
      </w:pPr>
      <w:r w:rsidRPr="0015586A">
        <w:rPr>
          <w:rStyle w:val="StyleUnderline"/>
        </w:rPr>
        <w:t>In a significant escalation on May 14, Houthis staged a number of drone attacks on the Aramco East-West pipeline and oil stations deep within the Saudi territory</w:t>
      </w:r>
      <w:r w:rsidRPr="0015586A">
        <w:rPr>
          <w:sz w:val="10"/>
        </w:rPr>
        <w:t>, which caused minor supply disruptions but highlighted an apparent leap in the Houthi drone capabilities.</w:t>
      </w:r>
    </w:p>
    <w:p w:rsidR="00FD1AF7" w:rsidRDefault="00FD1AF7" w:rsidP="00FD1AF7"/>
    <w:p w:rsidR="00FD1AF7" w:rsidRDefault="00FD1AF7" w:rsidP="00FD1AF7">
      <w:pPr>
        <w:pStyle w:val="Heading3"/>
      </w:pPr>
      <w:r>
        <w:lastRenderedPageBreak/>
        <w:t xml:space="preserve">2NC – Arms k2 containment </w:t>
      </w:r>
    </w:p>
    <w:p w:rsidR="00FD1AF7" w:rsidRDefault="00FD1AF7" w:rsidP="00FD1AF7">
      <w:pPr>
        <w:pStyle w:val="Heading4"/>
      </w:pPr>
      <w:r>
        <w:t xml:space="preserve">Arms support key to contain Iran – the plan would embolden Iran – only political AND military pressure will ensure peace </w:t>
      </w:r>
    </w:p>
    <w:p w:rsidR="00FD1AF7" w:rsidRPr="00694647" w:rsidRDefault="00FD1AF7" w:rsidP="00FD1AF7">
      <w:proofErr w:type="spellStart"/>
      <w:r w:rsidRPr="00694647">
        <w:rPr>
          <w:rStyle w:val="Style13ptBold"/>
        </w:rPr>
        <w:t>Binmubarak</w:t>
      </w:r>
      <w:proofErr w:type="spellEnd"/>
      <w:r w:rsidRPr="00694647">
        <w:rPr>
          <w:rStyle w:val="Style13ptBold"/>
        </w:rPr>
        <w:t xml:space="preserve"> 19</w:t>
      </w:r>
      <w:r>
        <w:t xml:space="preserve"> (Ahmed </w:t>
      </w:r>
      <w:proofErr w:type="spellStart"/>
      <w:r>
        <w:t>Awad</w:t>
      </w:r>
      <w:proofErr w:type="spellEnd"/>
      <w:r>
        <w:t xml:space="preserve"> </w:t>
      </w:r>
      <w:proofErr w:type="spellStart"/>
      <w:r>
        <w:t>Binmubarak</w:t>
      </w:r>
      <w:proofErr w:type="spellEnd"/>
      <w:r>
        <w:t xml:space="preserve">. Dr. Ahmed </w:t>
      </w:r>
      <w:proofErr w:type="spellStart"/>
      <w:r>
        <w:t>Awad</w:t>
      </w:r>
      <w:proofErr w:type="spellEnd"/>
      <w:r>
        <w:t xml:space="preserve"> </w:t>
      </w:r>
      <w:proofErr w:type="spellStart"/>
      <w:r>
        <w:t>BinMubarak</w:t>
      </w:r>
      <w:proofErr w:type="spellEnd"/>
      <w:r>
        <w:t xml:space="preserve"> is Ambassador of Yemen to the United States of America. “Congress: Please Consider the Consequences of Your Resolutions on Yemen.” The Hill, 6 Feb. 2019, thehill.com/blogs/congress-blog/foreign-policy/428602-congress-please-consider-the-consequences-of-your, WC)</w:t>
      </w:r>
    </w:p>
    <w:p w:rsidR="00FD1AF7" w:rsidRPr="00694647" w:rsidRDefault="00FD1AF7" w:rsidP="00FD1AF7">
      <w:pPr>
        <w:rPr>
          <w:sz w:val="10"/>
        </w:rPr>
      </w:pPr>
      <w:r w:rsidRPr="00694647">
        <w:rPr>
          <w:sz w:val="10"/>
        </w:rPr>
        <w:t xml:space="preserve">Years of Houthi aggression have left my nation pockmarked and weary, consumed by the world’s worst humanitarian crisis and desperate for peace. Yet, we haven’t given up hope. </w:t>
      </w:r>
      <w:r w:rsidRPr="00694647">
        <w:rPr>
          <w:rStyle w:val="StyleUnderline"/>
        </w:rPr>
        <w:t>We believe a political solution that will protect and empower all Yemeni people is within reach</w:t>
      </w:r>
      <w:r w:rsidRPr="00694647">
        <w:rPr>
          <w:sz w:val="10"/>
        </w:rPr>
        <w:t xml:space="preserve">. </w:t>
      </w:r>
      <w:r w:rsidRPr="00694647">
        <w:rPr>
          <w:rStyle w:val="StyleUnderline"/>
        </w:rPr>
        <w:t xml:space="preserve">After three years of stonewalling, the Iran-backed Houthis are slowly </w:t>
      </w:r>
      <w:r w:rsidRPr="00694647">
        <w:rPr>
          <w:rStyle w:val="Emphasis"/>
        </w:rPr>
        <w:t>moving toward the negotiating table</w:t>
      </w:r>
      <w:r w:rsidRPr="00694647">
        <w:rPr>
          <w:rStyle w:val="StyleUnderline"/>
        </w:rPr>
        <w:t>.</w:t>
      </w:r>
      <w:r w:rsidRPr="00694647">
        <w:rPr>
          <w:sz w:val="10"/>
        </w:rPr>
        <w:t xml:space="preserve"> </w:t>
      </w:r>
      <w:r w:rsidRPr="00694647">
        <w:rPr>
          <w:rStyle w:val="StyleUnderline"/>
        </w:rPr>
        <w:t>But the congressional resolution introduced by Rep. Ro Khanna (D-Calif.) to remove all U.S. support for the Arab Coalition in Yemen will not help our quest for peace</w:t>
      </w:r>
      <w:r w:rsidRPr="00694647">
        <w:rPr>
          <w:sz w:val="10"/>
        </w:rPr>
        <w:t xml:space="preserve">, </w:t>
      </w:r>
      <w:r w:rsidRPr="00694647">
        <w:rPr>
          <w:rStyle w:val="Emphasis"/>
        </w:rPr>
        <w:t>instead will deliver a massive victory to Iran and embolden the extremist Houthi militias to continue terrorizing our country</w:t>
      </w:r>
      <w:r w:rsidRPr="00694647">
        <w:rPr>
          <w:sz w:val="10"/>
        </w:rPr>
        <w:t xml:space="preserve">, as they have done for the past five years. </w:t>
      </w:r>
      <w:r w:rsidRPr="00694647">
        <w:rPr>
          <w:rStyle w:val="StyleUnderline"/>
        </w:rPr>
        <w:t>If passed, this resolution will only serve to prolong the conflict and deepen the crisis.</w:t>
      </w:r>
    </w:p>
    <w:p w:rsidR="00FD1AF7" w:rsidRPr="00694647" w:rsidRDefault="00FD1AF7" w:rsidP="00FD1AF7">
      <w:pPr>
        <w:rPr>
          <w:sz w:val="12"/>
        </w:rPr>
      </w:pPr>
      <w:r w:rsidRPr="00694647">
        <w:rPr>
          <w:sz w:val="12"/>
        </w:rPr>
        <w:t xml:space="preserve">There is so much that is misunderstood about the conflict in Yemen. First, this is not a “Saudi war.” </w:t>
      </w:r>
      <w:r w:rsidRPr="00694647">
        <w:rPr>
          <w:rStyle w:val="StyleUnderline"/>
        </w:rPr>
        <w:t xml:space="preserve">The conflict today is between the elected government of Yemen and its people against a </w:t>
      </w:r>
      <w:r w:rsidRPr="00694647">
        <w:rPr>
          <w:rStyle w:val="Emphasis"/>
        </w:rPr>
        <w:t>racist and radical militia</w:t>
      </w:r>
      <w:r w:rsidRPr="00694647">
        <w:rPr>
          <w:rStyle w:val="StyleUnderline"/>
        </w:rPr>
        <w:t xml:space="preserve"> – the Houthis – who would end democracy in Yemen and become another Hezbollah that is </w:t>
      </w:r>
      <w:r w:rsidRPr="00694647">
        <w:rPr>
          <w:rStyle w:val="Emphasis"/>
        </w:rPr>
        <w:t>controlled by Iran, intent on threatening the region</w:t>
      </w:r>
      <w:r w:rsidRPr="00694647">
        <w:rPr>
          <w:sz w:val="12"/>
        </w:rPr>
        <w:t xml:space="preserve">. In 2015, the Iran-backed Houthis stormed the capital and violently overthrew the government. </w:t>
      </w:r>
      <w:r w:rsidRPr="00694647">
        <w:rPr>
          <w:rStyle w:val="StyleUnderline"/>
        </w:rPr>
        <w:t xml:space="preserve">President </w:t>
      </w:r>
      <w:proofErr w:type="spellStart"/>
      <w:r w:rsidRPr="00694647">
        <w:rPr>
          <w:rStyle w:val="StyleUnderline"/>
        </w:rPr>
        <w:t>Hadi</w:t>
      </w:r>
      <w:proofErr w:type="spellEnd"/>
      <w:r w:rsidRPr="00694647">
        <w:rPr>
          <w:rStyle w:val="StyleUnderline"/>
        </w:rPr>
        <w:t xml:space="preserve"> and his legitimate government called upon the Arab Coalition to assist in our fight against the Houthi threat</w:t>
      </w:r>
      <w:r w:rsidRPr="00694647">
        <w:rPr>
          <w:sz w:val="12"/>
        </w:rPr>
        <w:t xml:space="preserve">. </w:t>
      </w:r>
      <w:r w:rsidRPr="00694647">
        <w:rPr>
          <w:rStyle w:val="Emphasis"/>
        </w:rPr>
        <w:t>Their support has also been critical in combatting Al-Qaeda</w:t>
      </w:r>
      <w:r w:rsidRPr="00694647">
        <w:rPr>
          <w:sz w:val="12"/>
        </w:rPr>
        <w:t xml:space="preserve">. </w:t>
      </w:r>
      <w:r w:rsidRPr="00694647">
        <w:rPr>
          <w:rStyle w:val="StyleUnderline"/>
        </w:rPr>
        <w:t xml:space="preserve">The technical and advisory support of the United States to the Arab Coalition directly contributes to the </w:t>
      </w:r>
      <w:r w:rsidRPr="00694647">
        <w:rPr>
          <w:rStyle w:val="Emphasis"/>
        </w:rPr>
        <w:t>security and stability</w:t>
      </w:r>
      <w:r w:rsidRPr="00694647">
        <w:rPr>
          <w:rStyle w:val="StyleUnderline"/>
        </w:rPr>
        <w:t xml:space="preserve"> of Yemen and the broader region</w:t>
      </w:r>
      <w:r w:rsidRPr="00694647">
        <w:rPr>
          <w:sz w:val="12"/>
        </w:rPr>
        <w:t>.</w:t>
      </w:r>
    </w:p>
    <w:p w:rsidR="00FD1AF7" w:rsidRPr="00694647" w:rsidRDefault="00FD1AF7" w:rsidP="00FD1AF7">
      <w:pPr>
        <w:rPr>
          <w:b/>
          <w:iCs/>
          <w:u w:val="single"/>
        </w:rPr>
      </w:pPr>
      <w:r w:rsidRPr="00694647">
        <w:rPr>
          <w:rStyle w:val="StyleUnderline"/>
        </w:rPr>
        <w:t>Yemen is one part of an Iranian strategy to extend its revolution to the region</w:t>
      </w:r>
      <w:r w:rsidRPr="00694647">
        <w:rPr>
          <w:sz w:val="12"/>
        </w:rPr>
        <w:t xml:space="preserve">. </w:t>
      </w:r>
      <w:r w:rsidRPr="00694647">
        <w:rPr>
          <w:rStyle w:val="StyleUnderline"/>
        </w:rPr>
        <w:t>Iranian leaders have boasted that Sanaa, my capital, is under Iran’s control,</w:t>
      </w:r>
      <w:r w:rsidRPr="00694647">
        <w:rPr>
          <w:sz w:val="12"/>
        </w:rPr>
        <w:t xml:space="preserve"> along with three other Arab capitals – Beirut, Baghdad and Damascus. </w:t>
      </w:r>
      <w:r w:rsidRPr="00694647">
        <w:rPr>
          <w:rStyle w:val="StyleUnderline"/>
        </w:rPr>
        <w:t xml:space="preserve">The Houthis are yet another proxy in a campaign of violent expansionism that poses a serious threat to the peace and security of the world and must be </w:t>
      </w:r>
      <w:r w:rsidRPr="00694647">
        <w:rPr>
          <w:rStyle w:val="Emphasis"/>
        </w:rPr>
        <w:t>confronted and contained.</w:t>
      </w:r>
    </w:p>
    <w:p w:rsidR="00FD1AF7" w:rsidRPr="00694647" w:rsidRDefault="00FD1AF7" w:rsidP="00FD1AF7">
      <w:pPr>
        <w:rPr>
          <w:sz w:val="10"/>
        </w:rPr>
      </w:pPr>
      <w:r w:rsidRPr="00694647">
        <w:rPr>
          <w:rStyle w:val="StyleUnderline"/>
        </w:rPr>
        <w:t>Just who are the Houthis?</w:t>
      </w:r>
      <w:r w:rsidRPr="00694647">
        <w:rPr>
          <w:sz w:val="10"/>
        </w:rPr>
        <w:t xml:space="preserve">   To understand this group, you don’t have to look much further </w:t>
      </w:r>
      <w:r w:rsidRPr="00694647">
        <w:rPr>
          <w:rStyle w:val="StyleUnderline"/>
        </w:rPr>
        <w:t>than what is printed on their flag, which reads: "God is Great, Death to America, Death to Israel, Curse the Jews, and Victory to Islam.” This motto is partially modelled on the motto of revolutionary Iran</w:t>
      </w:r>
      <w:r w:rsidRPr="00694647">
        <w:rPr>
          <w:sz w:val="10"/>
        </w:rPr>
        <w:t>. In March of 2018, the Houthi movement’s leader, Abdul Malik al-Houthi, vowed to fight alongside Hezbollah in a future war with Israel, and al-Houthi recently sent a delegation to Lebanon to meet with Hezbollah leader Hassan Nasrallah. The Houthis have also devised an egregious political manifesto further to their slogan, which is laced with anti-American and anti-Semitic fervor. And they also profess a divine right to rule over all of Yemen. Indeed, their authority would be called an “</w:t>
      </w:r>
      <w:proofErr w:type="spellStart"/>
      <w:r w:rsidRPr="00694647">
        <w:rPr>
          <w:sz w:val="10"/>
        </w:rPr>
        <w:t>Houthiocracy</w:t>
      </w:r>
      <w:proofErr w:type="spellEnd"/>
      <w:r w:rsidRPr="00694647">
        <w:rPr>
          <w:sz w:val="10"/>
        </w:rPr>
        <w:t>”, combining the worst elements of both an autocratic and theocratic regime as evident and inspired by their Iranian patrons, and where a minority group with despotic tendencies are oppressing the general population under its control.</w:t>
      </w:r>
    </w:p>
    <w:p w:rsidR="00FD1AF7" w:rsidRPr="00694647" w:rsidRDefault="00FD1AF7" w:rsidP="00FD1AF7">
      <w:pPr>
        <w:rPr>
          <w:sz w:val="12"/>
        </w:rPr>
      </w:pPr>
      <w:r w:rsidRPr="00694647">
        <w:rPr>
          <w:rStyle w:val="StyleUnderline"/>
        </w:rPr>
        <w:t>In Yemen, the Houthis have executed a brutal guerrilla war using illegal and internationally banned tactics, including child soldiers, human shields, land mines, ballistic missiles aimed at civilian targets in Saudi Arabia and other acts of terrorism</w:t>
      </w:r>
      <w:r w:rsidRPr="00694647">
        <w:rPr>
          <w:sz w:val="12"/>
        </w:rPr>
        <w:t>. The Houthi flag, their words and actions should not leave any doubt as to where the United States should lend its support in this conflict and we hope that members of Congress will think twice before taking actions that will benefit the Iranian agenda.</w:t>
      </w:r>
    </w:p>
    <w:p w:rsidR="00FD1AF7" w:rsidRPr="00694647" w:rsidRDefault="00FD1AF7" w:rsidP="00FD1AF7">
      <w:pPr>
        <w:rPr>
          <w:b/>
          <w:iCs/>
          <w:u w:val="single"/>
        </w:rPr>
      </w:pPr>
      <w:r w:rsidRPr="00694647">
        <w:rPr>
          <w:rStyle w:val="Emphasis"/>
        </w:rPr>
        <w:t>Only a peaceful, political resolution can bring an end to the war in Yemen</w:t>
      </w:r>
      <w:r w:rsidRPr="00694647">
        <w:rPr>
          <w:sz w:val="12"/>
        </w:rPr>
        <w:t xml:space="preserve"> and especially one that respects the GCC Initiative, the National Dialogue Conference Outcomes and UN Security Council Resolution 2216 (i.e., the Three References). </w:t>
      </w:r>
      <w:r w:rsidRPr="00694647">
        <w:rPr>
          <w:rStyle w:val="StyleUnderline"/>
        </w:rPr>
        <w:t>But as far back as 2013, there have been a number of serious attempts to work with the Houthis to create a framework for pea</w:t>
      </w:r>
      <w:r w:rsidRPr="00694647">
        <w:rPr>
          <w:sz w:val="12"/>
        </w:rPr>
        <w:t xml:space="preserve">ce. Yet </w:t>
      </w:r>
      <w:r w:rsidRPr="00694647">
        <w:rPr>
          <w:rStyle w:val="StyleUnderline"/>
        </w:rPr>
        <w:t xml:space="preserve">each time we were close to an agreement, the Houthis reneged and ultimately </w:t>
      </w:r>
      <w:r w:rsidRPr="00694647">
        <w:rPr>
          <w:rStyle w:val="StyleUnderline"/>
        </w:rPr>
        <w:lastRenderedPageBreak/>
        <w:t>walked away from negotiations, preferring to continue their military assault on the capital and other territories</w:t>
      </w:r>
      <w:r w:rsidRPr="00694647">
        <w:rPr>
          <w:sz w:val="12"/>
        </w:rPr>
        <w:t xml:space="preserve">. Faced with this history, </w:t>
      </w:r>
      <w:r w:rsidRPr="00694647">
        <w:rPr>
          <w:rStyle w:val="StyleUnderline"/>
        </w:rPr>
        <w:t xml:space="preserve">it is clear that unless the Houthis are met </w:t>
      </w:r>
      <w:r w:rsidRPr="00694647">
        <w:rPr>
          <w:rStyle w:val="Emphasis"/>
        </w:rPr>
        <w:t>with combined political and military pressures</w:t>
      </w:r>
      <w:r w:rsidRPr="00694647">
        <w:rPr>
          <w:rStyle w:val="StyleUnderline"/>
        </w:rPr>
        <w:t xml:space="preserve"> and denying them sources of support from Iran, such as fuel, hard currency and weapons being illegally smuggled to them by land or sea, they </w:t>
      </w:r>
      <w:r w:rsidRPr="00694647">
        <w:rPr>
          <w:rStyle w:val="Emphasis"/>
        </w:rPr>
        <w:t>will wage war indefinitely.</w:t>
      </w:r>
      <w:r w:rsidRPr="00694647">
        <w:rPr>
          <w:sz w:val="12"/>
        </w:rPr>
        <w:t xml:space="preserve"> </w:t>
      </w:r>
      <w:r w:rsidRPr="00694647">
        <w:rPr>
          <w:rStyle w:val="StyleUnderline"/>
        </w:rPr>
        <w:t xml:space="preserve">Our hope is to reach a negotiated peace, but we will not be able to reach that objective without the continued support of the Arab coalition and the </w:t>
      </w:r>
      <w:r w:rsidRPr="00694647">
        <w:rPr>
          <w:rStyle w:val="Emphasis"/>
        </w:rPr>
        <w:t>support of the United States.</w:t>
      </w:r>
    </w:p>
    <w:p w:rsidR="00FD1AF7" w:rsidRPr="00694647" w:rsidRDefault="00FD1AF7" w:rsidP="00FD1AF7">
      <w:pPr>
        <w:rPr>
          <w:sz w:val="12"/>
        </w:rPr>
      </w:pPr>
      <w:r w:rsidRPr="00694647">
        <w:rPr>
          <w:sz w:val="12"/>
        </w:rPr>
        <w:t xml:space="preserve">The world, except for Iran and Houthis, wants the same thing – a peaceful resolution in Yemen. We have found a path to peace and it is working. </w:t>
      </w:r>
      <w:r w:rsidRPr="00694647">
        <w:rPr>
          <w:rStyle w:val="StyleUnderline"/>
        </w:rPr>
        <w:t>We should not undermine the progress we are making now and instead of pulling back, the U.S. needs to support us through the combination of negotiation and pressure</w:t>
      </w:r>
      <w:r w:rsidRPr="00694647">
        <w:rPr>
          <w:sz w:val="12"/>
        </w:rPr>
        <w:t xml:space="preserve">. </w:t>
      </w:r>
      <w:r w:rsidRPr="00694647">
        <w:rPr>
          <w:rStyle w:val="StyleUnderline"/>
        </w:rPr>
        <w:t>If our allies withdraw, then we fear that the crisis we want to solve will only intensify, leading to more destruction and the loss of more innocent lives, not less.</w:t>
      </w:r>
    </w:p>
    <w:p w:rsidR="00FD1AF7" w:rsidRDefault="00FD1AF7" w:rsidP="00FD1AF7">
      <w:pPr>
        <w:rPr>
          <w:sz w:val="12"/>
        </w:rPr>
      </w:pPr>
    </w:p>
    <w:p w:rsidR="00FD1AF7" w:rsidRDefault="00FD1AF7" w:rsidP="00FD1AF7">
      <w:pPr>
        <w:pStyle w:val="Heading4"/>
      </w:pPr>
      <w:r>
        <w:t xml:space="preserve">Offensive arms key to contain Iran’s large and small aggressions – laundry list </w:t>
      </w:r>
    </w:p>
    <w:p w:rsidR="00FD1AF7" w:rsidRPr="00FC63C4" w:rsidRDefault="00FD1AF7" w:rsidP="00FD1AF7">
      <w:r w:rsidRPr="004B2F80">
        <w:rPr>
          <w:rStyle w:val="Style13ptBold"/>
        </w:rPr>
        <w:t>Rosenfield 12</w:t>
      </w:r>
      <w:r>
        <w:t xml:space="preserve"> (Daniel K Rosenfield. Rosenfield was research associate for Institute of Defense Analysis @ time of writing, now he is the Director for Taiwan at Pentagon, US Department of Defense, Office of the Secretary of Defense for Policy. “Countering Iran with Arms Sales to the Gulf Cooperation Council States.” Institute of Defense </w:t>
      </w:r>
      <w:proofErr w:type="gramStart"/>
      <w:r>
        <w:t>Analysis ,</w:t>
      </w:r>
      <w:proofErr w:type="gramEnd"/>
      <w:r>
        <w:t xml:space="preserve"> 2012, pp. 15–21., doi:10.21236/ada575294, WC)</w:t>
      </w:r>
    </w:p>
    <w:p w:rsidR="00FD1AF7" w:rsidRPr="004B2F80" w:rsidRDefault="00FD1AF7" w:rsidP="00FD1AF7">
      <w:pPr>
        <w:rPr>
          <w:sz w:val="10"/>
        </w:rPr>
      </w:pPr>
      <w:r w:rsidRPr="004B2F80">
        <w:rPr>
          <w:sz w:val="10"/>
        </w:rPr>
        <w:t xml:space="preserve">Despite these concerns, </w:t>
      </w:r>
      <w:r w:rsidRPr="008A788B">
        <w:rPr>
          <w:rStyle w:val="StyleUnderline"/>
        </w:rPr>
        <w:t>there are a number of compelling reasons to sell major offensive</w:t>
      </w:r>
      <w:r>
        <w:rPr>
          <w:rStyle w:val="StyleUnderline"/>
        </w:rPr>
        <w:t xml:space="preserve"> </w:t>
      </w:r>
      <w:r w:rsidRPr="008A788B">
        <w:rPr>
          <w:rStyle w:val="StyleUnderline"/>
        </w:rPr>
        <w:t>weapons to the GCC states</w:t>
      </w:r>
      <w:r w:rsidRPr="004B2F80">
        <w:rPr>
          <w:sz w:val="10"/>
        </w:rPr>
        <w:t>. F</w:t>
      </w:r>
      <w:r w:rsidRPr="008A788B">
        <w:rPr>
          <w:rStyle w:val="StyleUnderline"/>
        </w:rPr>
        <w:t xml:space="preserve">irst, major offensive weapons permit the GCC states to </w:t>
      </w:r>
      <w:r w:rsidRPr="008A788B">
        <w:rPr>
          <w:rStyle w:val="Emphasis"/>
        </w:rPr>
        <w:t>retaliate</w:t>
      </w:r>
      <w:r>
        <w:rPr>
          <w:rStyle w:val="Emphasis"/>
        </w:rPr>
        <w:t xml:space="preserve"> </w:t>
      </w:r>
      <w:r w:rsidRPr="008A788B">
        <w:rPr>
          <w:rStyle w:val="Emphasis"/>
        </w:rPr>
        <w:t>strongly</w:t>
      </w:r>
      <w:r w:rsidRPr="008A788B">
        <w:rPr>
          <w:rStyle w:val="StyleUnderline"/>
        </w:rPr>
        <w:t xml:space="preserve"> against Iran for any instance of low-level aggression, be it terrorism, subversion, or</w:t>
      </w:r>
      <w:r>
        <w:rPr>
          <w:rStyle w:val="StyleUnderline"/>
        </w:rPr>
        <w:t xml:space="preserve"> </w:t>
      </w:r>
      <w:r w:rsidRPr="008A788B">
        <w:rPr>
          <w:rStyle w:val="StyleUnderline"/>
        </w:rPr>
        <w:t>limited military strikes.</w:t>
      </w:r>
      <w:r w:rsidRPr="004B2F80">
        <w:rPr>
          <w:sz w:val="10"/>
        </w:rPr>
        <w:t xml:space="preserve"> For </w:t>
      </w:r>
      <w:r w:rsidRPr="008A788B">
        <w:rPr>
          <w:rStyle w:val="StyleUnderline"/>
        </w:rPr>
        <w:t>example, laser- and global positioning system (GPS)-guided bombs</w:t>
      </w:r>
      <w:r>
        <w:rPr>
          <w:rStyle w:val="StyleUnderline"/>
        </w:rPr>
        <w:t xml:space="preserve"> </w:t>
      </w:r>
      <w:r w:rsidRPr="008A788B">
        <w:rPr>
          <w:rStyle w:val="StyleUnderline"/>
        </w:rPr>
        <w:t>allow for precision strikes on Iran’s vital import and export facilities in the Gulf,</w:t>
      </w:r>
      <w:r w:rsidRPr="00173CA3">
        <w:rPr>
          <w:sz w:val="12"/>
          <w:szCs w:val="12"/>
        </w:rPr>
        <w:t xml:space="preserve"> while more powerful counter-air and counter-air-defense systems will help pave the way for such attacks. </w:t>
      </w:r>
      <w:r w:rsidRPr="008A788B">
        <w:rPr>
          <w:rStyle w:val="StyleUnderline"/>
        </w:rPr>
        <w:t>Second, if Iran chooses to counter-retaliate strongly against the GCC states, major offensive</w:t>
      </w:r>
      <w:r>
        <w:rPr>
          <w:rStyle w:val="StyleUnderline"/>
        </w:rPr>
        <w:t xml:space="preserve"> </w:t>
      </w:r>
      <w:r w:rsidRPr="008A788B">
        <w:rPr>
          <w:rStyle w:val="StyleUnderline"/>
        </w:rPr>
        <w:t>weapons will help these states limit the damage they will incur while also imposing additional</w:t>
      </w:r>
      <w:r>
        <w:rPr>
          <w:rStyle w:val="StyleUnderline"/>
        </w:rPr>
        <w:t xml:space="preserve"> </w:t>
      </w:r>
      <w:r w:rsidRPr="008A788B">
        <w:rPr>
          <w:rStyle w:val="StyleUnderline"/>
        </w:rPr>
        <w:t xml:space="preserve">costs on Iran for its decision to counter-retaliate, ideally </w:t>
      </w:r>
      <w:r w:rsidRPr="008A788B">
        <w:rPr>
          <w:rStyle w:val="Emphasis"/>
        </w:rPr>
        <w:t>convincing Iran that further escalation</w:t>
      </w:r>
      <w:r>
        <w:rPr>
          <w:rStyle w:val="Emphasis"/>
        </w:rPr>
        <w:t xml:space="preserve"> </w:t>
      </w:r>
      <w:r w:rsidRPr="008A788B">
        <w:rPr>
          <w:rStyle w:val="Emphasis"/>
        </w:rPr>
        <w:t>would not be in its interest</w:t>
      </w:r>
      <w:r w:rsidRPr="008A788B">
        <w:rPr>
          <w:rStyle w:val="StyleUnderline"/>
        </w:rPr>
        <w:t xml:space="preserve">. In other words, </w:t>
      </w:r>
      <w:r w:rsidRPr="008A788B">
        <w:rPr>
          <w:rStyle w:val="Emphasis"/>
        </w:rPr>
        <w:t>major offensive weapons support the escalation</w:t>
      </w:r>
      <w:r>
        <w:rPr>
          <w:rStyle w:val="Emphasis"/>
        </w:rPr>
        <w:t xml:space="preserve"> </w:t>
      </w:r>
      <w:r w:rsidRPr="008A788B">
        <w:rPr>
          <w:rStyle w:val="Emphasis"/>
        </w:rPr>
        <w:t>dominance of the GCC states over Iran.</w:t>
      </w:r>
      <w:r w:rsidRPr="004B2F80">
        <w:rPr>
          <w:sz w:val="10"/>
        </w:rPr>
        <w:t xml:space="preserve"> As Michael Knights, a Fellow at the Washington Institute for Near East Policy and a specialist in Gulf military affairs, states</w:t>
      </w:r>
    </w:p>
    <w:p w:rsidR="00FD1AF7" w:rsidRPr="004B2F80" w:rsidRDefault="00FD1AF7" w:rsidP="00FD1AF7">
      <w:pPr>
        <w:rPr>
          <w:sz w:val="10"/>
        </w:rPr>
      </w:pPr>
      <w:r w:rsidRPr="004B2F80">
        <w:rPr>
          <w:sz w:val="10"/>
        </w:rPr>
        <w:t>Fostered by bilateral planning assistance from the United States via the Gulf Security Dialogue</w:t>
      </w:r>
      <w:r w:rsidRPr="008A788B">
        <w:rPr>
          <w:rStyle w:val="StyleUnderline"/>
        </w:rPr>
        <w:t>, GCC militaries are making rapid advances and may eclipse</w:t>
      </w:r>
      <w:r>
        <w:rPr>
          <w:rStyle w:val="StyleUnderline"/>
        </w:rPr>
        <w:t xml:space="preserve"> </w:t>
      </w:r>
      <w:r w:rsidRPr="008A788B">
        <w:rPr>
          <w:rStyle w:val="StyleUnderline"/>
        </w:rPr>
        <w:t>Iranian capabilities in the Gulf within ten years</w:t>
      </w:r>
      <w:r w:rsidRPr="004B2F80">
        <w:rPr>
          <w:sz w:val="10"/>
        </w:rPr>
        <w:t>. By 2015, for instance, the combined forces of the UAE military will likely be able to prevent Iranian naval operations in UAE territorial waters and EEZs [Exclusive Economic Zones], seize and hold Iranian-held islands, and intercept some Iranian missile and air attacks on the UAE in the event of a conflict.50</w:t>
      </w:r>
    </w:p>
    <w:p w:rsidR="00FD1AF7" w:rsidRPr="008A788B" w:rsidRDefault="00FD1AF7" w:rsidP="00FD1AF7">
      <w:pPr>
        <w:rPr>
          <w:rStyle w:val="StyleUnderline"/>
        </w:rPr>
      </w:pPr>
      <w:r w:rsidRPr="008A788B">
        <w:rPr>
          <w:rStyle w:val="StyleUnderline"/>
        </w:rPr>
        <w:t>Moreover, “encouraging signs suggest that the GCC states will [by 2015] be able to maintain</w:t>
      </w:r>
      <w:r>
        <w:rPr>
          <w:rStyle w:val="StyleUnderline"/>
        </w:rPr>
        <w:t xml:space="preserve"> </w:t>
      </w:r>
      <w:r w:rsidRPr="008A788B">
        <w:rPr>
          <w:rStyle w:val="StyleUnderline"/>
        </w:rPr>
        <w:t>local air superiority over their national territories and EEZs</w:t>
      </w:r>
      <w:r w:rsidRPr="004B2F80">
        <w:rPr>
          <w:sz w:val="10"/>
        </w:rPr>
        <w:t xml:space="preserve">…”51 Likewise, Anthony Cordesman has said that </w:t>
      </w:r>
      <w:r w:rsidRPr="008A788B">
        <w:rPr>
          <w:rStyle w:val="Emphasis"/>
        </w:rPr>
        <w:t>major arms sales</w:t>
      </w:r>
      <w:r w:rsidRPr="008A788B">
        <w:rPr>
          <w:rStyle w:val="StyleUnderline"/>
        </w:rPr>
        <w:t xml:space="preserve"> proposed by the United States “can help create a Saudi Air Force</w:t>
      </w:r>
      <w:r>
        <w:rPr>
          <w:rStyle w:val="StyleUnderline"/>
        </w:rPr>
        <w:t xml:space="preserve"> </w:t>
      </w:r>
      <w:r w:rsidRPr="008A788B">
        <w:rPr>
          <w:rStyle w:val="StyleUnderline"/>
        </w:rPr>
        <w:t>that is more of a threat to Iran than Iran’s conventional missiles are to Saudi Arabia</w:t>
      </w:r>
      <w:r w:rsidRPr="004B2F80">
        <w:rPr>
          <w:sz w:val="10"/>
        </w:rPr>
        <w:t xml:space="preserve">…”52 If </w:t>
      </w:r>
      <w:r w:rsidRPr="008A788B">
        <w:rPr>
          <w:rStyle w:val="StyleUnderline"/>
        </w:rPr>
        <w:t>the</w:t>
      </w:r>
      <w:r>
        <w:rPr>
          <w:rStyle w:val="StyleUnderline"/>
        </w:rPr>
        <w:t xml:space="preserve"> </w:t>
      </w:r>
      <w:r w:rsidRPr="008A788B">
        <w:rPr>
          <w:rStyle w:val="StyleUnderline"/>
        </w:rPr>
        <w:t xml:space="preserve">GCC states are thought to have escalation dominance over Iran, the effect should be to </w:t>
      </w:r>
      <w:r w:rsidRPr="008A788B">
        <w:rPr>
          <w:rStyle w:val="Emphasis"/>
        </w:rPr>
        <w:t>reduce</w:t>
      </w:r>
      <w:r>
        <w:rPr>
          <w:rStyle w:val="Emphasis"/>
        </w:rPr>
        <w:t xml:space="preserve"> </w:t>
      </w:r>
      <w:r w:rsidRPr="008A788B">
        <w:rPr>
          <w:rStyle w:val="Emphasis"/>
        </w:rPr>
        <w:t>Iran’s ability to deter retaliation</w:t>
      </w:r>
      <w:r w:rsidRPr="008A788B">
        <w:rPr>
          <w:rStyle w:val="StyleUnderline"/>
        </w:rPr>
        <w:t xml:space="preserve"> for its low-level aggression</w:t>
      </w:r>
      <w:r w:rsidRPr="004B2F80">
        <w:rPr>
          <w:sz w:val="10"/>
        </w:rPr>
        <w:t xml:space="preserve">, </w:t>
      </w:r>
      <w:r w:rsidRPr="008A788B">
        <w:rPr>
          <w:rStyle w:val="StyleUnderline"/>
        </w:rPr>
        <w:t>thus limiting its freedom to commit</w:t>
      </w:r>
      <w:r>
        <w:rPr>
          <w:rStyle w:val="StyleUnderline"/>
        </w:rPr>
        <w:t xml:space="preserve"> </w:t>
      </w:r>
      <w:r w:rsidRPr="008A788B">
        <w:rPr>
          <w:rStyle w:val="StyleUnderline"/>
        </w:rPr>
        <w:t>such aggression in the first place.</w:t>
      </w:r>
    </w:p>
    <w:p w:rsidR="00FD1AF7" w:rsidRPr="004B2F80" w:rsidRDefault="00FD1AF7" w:rsidP="00FD1AF7">
      <w:pPr>
        <w:rPr>
          <w:sz w:val="8"/>
        </w:rPr>
      </w:pPr>
      <w:r w:rsidRPr="008A788B">
        <w:rPr>
          <w:rStyle w:val="StyleUnderline"/>
        </w:rPr>
        <w:t>A third reason to sell major offensive weapons to the GCC states is that defensive weapons</w:t>
      </w:r>
      <w:r>
        <w:rPr>
          <w:rStyle w:val="StyleUnderline"/>
        </w:rPr>
        <w:t xml:space="preserve"> </w:t>
      </w:r>
      <w:r w:rsidRPr="008A788B">
        <w:rPr>
          <w:rStyle w:val="StyleUnderline"/>
        </w:rPr>
        <w:t>alone will not likely prove adequate to countering more intense low-level aggression by a</w:t>
      </w:r>
      <w:r>
        <w:rPr>
          <w:rStyle w:val="StyleUnderline"/>
        </w:rPr>
        <w:t xml:space="preserve"> </w:t>
      </w:r>
      <w:r w:rsidRPr="008A788B">
        <w:rPr>
          <w:rStyle w:val="StyleUnderline"/>
        </w:rPr>
        <w:t>nuclear-armed Iran</w:t>
      </w:r>
      <w:r w:rsidRPr="004B2F80">
        <w:rPr>
          <w:sz w:val="8"/>
        </w:rPr>
        <w:t xml:space="preserve">. </w:t>
      </w:r>
      <w:r w:rsidRPr="008A788B">
        <w:rPr>
          <w:rStyle w:val="StyleUnderline"/>
        </w:rPr>
        <w:t>No system of defenses can be perfect, and without some fear of</w:t>
      </w:r>
      <w:r>
        <w:rPr>
          <w:rStyle w:val="StyleUnderline"/>
        </w:rPr>
        <w:t xml:space="preserve"> </w:t>
      </w:r>
      <w:r w:rsidRPr="008A788B">
        <w:rPr>
          <w:rStyle w:val="StyleUnderline"/>
        </w:rPr>
        <w:lastRenderedPageBreak/>
        <w:t>counterattack, an aggressor might have little reason not to repeatedly test the defenses arrayed</w:t>
      </w:r>
      <w:r>
        <w:rPr>
          <w:rStyle w:val="StyleUnderline"/>
        </w:rPr>
        <w:t xml:space="preserve"> </w:t>
      </w:r>
      <w:r w:rsidRPr="008A788B">
        <w:rPr>
          <w:rStyle w:val="StyleUnderline"/>
        </w:rPr>
        <w:t>against him</w:t>
      </w:r>
      <w:r w:rsidRPr="004B2F80">
        <w:rPr>
          <w:sz w:val="8"/>
        </w:rPr>
        <w:t xml:space="preserve">. There is also a matter of cost-effectiveness: </w:t>
      </w:r>
      <w:r w:rsidRPr="008A788B">
        <w:rPr>
          <w:rStyle w:val="StyleUnderline"/>
        </w:rPr>
        <w:t>deterrence by the threat of punishing an</w:t>
      </w:r>
      <w:r>
        <w:rPr>
          <w:rStyle w:val="StyleUnderline"/>
        </w:rPr>
        <w:t xml:space="preserve"> </w:t>
      </w:r>
      <w:r w:rsidRPr="008A788B">
        <w:rPr>
          <w:rStyle w:val="StyleUnderline"/>
        </w:rPr>
        <w:t>attacker can make it far less costly to secure valuable targets spread over large geographic areas.</w:t>
      </w:r>
      <w:r>
        <w:rPr>
          <w:rStyle w:val="StyleUnderline"/>
        </w:rPr>
        <w:t xml:space="preserve"> </w:t>
      </w:r>
      <w:r w:rsidRPr="004B2F80">
        <w:rPr>
          <w:sz w:val="8"/>
        </w:rPr>
        <w:t>For the GCC states, trying to defend both simultaneously and effectively all possible coastal and inland targets of low-level attack by Iran could well be cost-prohibitive.</w:t>
      </w:r>
    </w:p>
    <w:p w:rsidR="00FD1AF7" w:rsidRPr="004B2F80" w:rsidRDefault="00FD1AF7" w:rsidP="00FD1AF7">
      <w:pPr>
        <w:rPr>
          <w:sz w:val="10"/>
        </w:rPr>
      </w:pPr>
      <w:r w:rsidRPr="008A788B">
        <w:rPr>
          <w:rStyle w:val="StyleUnderline"/>
        </w:rPr>
        <w:t>A fourth reason to sell major offensive weapons is that some of the weapons allow for</w:t>
      </w:r>
      <w:r>
        <w:rPr>
          <w:rStyle w:val="StyleUnderline"/>
        </w:rPr>
        <w:t xml:space="preserve"> </w:t>
      </w:r>
      <w:r w:rsidRPr="008A788B">
        <w:rPr>
          <w:rStyle w:val="StyleUnderline"/>
        </w:rPr>
        <w:t>retaliation against Iran in ways that could minimize the risk of further escalation</w:t>
      </w:r>
      <w:r w:rsidRPr="004B2F80">
        <w:rPr>
          <w:sz w:val="10"/>
        </w:rPr>
        <w:t xml:space="preserve">. </w:t>
      </w:r>
      <w:r w:rsidRPr="008A788B">
        <w:rPr>
          <w:rStyle w:val="StyleUnderline"/>
        </w:rPr>
        <w:t>For instance,</w:t>
      </w:r>
      <w:r>
        <w:rPr>
          <w:rStyle w:val="StyleUnderline"/>
        </w:rPr>
        <w:t xml:space="preserve"> </w:t>
      </w:r>
      <w:r w:rsidRPr="008A788B">
        <w:rPr>
          <w:rStyle w:val="StyleUnderline"/>
        </w:rPr>
        <w:t>the sale of Storm Shadow air-launched cruise missiles to Saudi Arabia and the UAE will allow</w:t>
      </w:r>
      <w:r>
        <w:rPr>
          <w:rStyle w:val="StyleUnderline"/>
        </w:rPr>
        <w:t xml:space="preserve"> </w:t>
      </w:r>
      <w:r w:rsidRPr="008A788B">
        <w:rPr>
          <w:rStyle w:val="StyleUnderline"/>
        </w:rPr>
        <w:t>these states to attack Iran’s vital economic facilities in the Gulf without sending large formations</w:t>
      </w:r>
      <w:r>
        <w:rPr>
          <w:rStyle w:val="StyleUnderline"/>
        </w:rPr>
        <w:t xml:space="preserve"> </w:t>
      </w:r>
      <w:r w:rsidRPr="008A788B">
        <w:rPr>
          <w:rStyle w:val="StyleUnderline"/>
        </w:rPr>
        <w:t>of fighter, attack, and defense-suppression aircraft</w:t>
      </w:r>
      <w:r w:rsidRPr="004B2F80">
        <w:rPr>
          <w:sz w:val="10"/>
        </w:rPr>
        <w:t xml:space="preserve"> to potentially do battle with the Iranian air force. In fact, it appears Storm Shadow missiles could be launched from over Saudi or UAE territory and still damage vital facilities in Iran.</w:t>
      </w:r>
    </w:p>
    <w:p w:rsidR="00FD1AF7" w:rsidRPr="008A788B" w:rsidRDefault="00FD1AF7" w:rsidP="00FD1AF7">
      <w:pPr>
        <w:rPr>
          <w:rStyle w:val="Emphasis"/>
        </w:rPr>
      </w:pPr>
      <w:r w:rsidRPr="004B2F80">
        <w:rPr>
          <w:sz w:val="10"/>
        </w:rPr>
        <w:t xml:space="preserve">The sale of U.S. ATACMS T2K Unitary missiles to Bahrain and the UAE would offer a similar capacity for limited, standoff attacks. ATACMS is an artillery system with a range of 270 or 300 kilometers, GPS-assisted guidance, and a 550-pound high-explosive blast/fragmentation warhead.54 </w:t>
      </w:r>
      <w:r w:rsidRPr="008A788B">
        <w:rPr>
          <w:rStyle w:val="StyleUnderline"/>
        </w:rPr>
        <w:t xml:space="preserve">If based in the UAE, </w:t>
      </w:r>
      <w:r w:rsidRPr="008A788B">
        <w:rPr>
          <w:rStyle w:val="Emphasis"/>
        </w:rPr>
        <w:t>ATACMS could strike the Iranian port of Bandar-e-Abbas,</w:t>
      </w:r>
      <w:r>
        <w:rPr>
          <w:rStyle w:val="StyleUnderline"/>
        </w:rPr>
        <w:t xml:space="preserve"> </w:t>
      </w:r>
      <w:r w:rsidRPr="008A788B">
        <w:rPr>
          <w:rStyle w:val="StyleUnderline"/>
        </w:rPr>
        <w:t>which handles some 90 percent of all containerized shipping traffic in Iran</w:t>
      </w:r>
      <w:r w:rsidRPr="004B2F80">
        <w:rPr>
          <w:sz w:val="10"/>
        </w:rPr>
        <w:t xml:space="preserve">. 55 Similarly, ATACMS deployed to the eastern tip of Bahrain would threaten Iran’s second-largest oil export terminal, that on </w:t>
      </w:r>
      <w:proofErr w:type="spellStart"/>
      <w:r w:rsidRPr="004B2F80">
        <w:rPr>
          <w:sz w:val="10"/>
        </w:rPr>
        <w:t>Lavan</w:t>
      </w:r>
      <w:proofErr w:type="spellEnd"/>
      <w:r w:rsidRPr="004B2F80">
        <w:rPr>
          <w:sz w:val="10"/>
        </w:rPr>
        <w:t xml:space="preserve"> Island. </w:t>
      </w:r>
      <w:r w:rsidRPr="008A788B">
        <w:rPr>
          <w:rStyle w:val="StyleUnderline"/>
        </w:rPr>
        <w:t>As with Storm Shadow, ATACMS would not require the GCC</w:t>
      </w:r>
      <w:r>
        <w:rPr>
          <w:rStyle w:val="StyleUnderline"/>
        </w:rPr>
        <w:t xml:space="preserve"> </w:t>
      </w:r>
      <w:r w:rsidRPr="008A788B">
        <w:rPr>
          <w:rStyle w:val="StyleUnderline"/>
        </w:rPr>
        <w:t>states to contest Iran for local air superiority, something that would tend to increase the risk of</w:t>
      </w:r>
      <w:r>
        <w:rPr>
          <w:rStyle w:val="StyleUnderline"/>
        </w:rPr>
        <w:t xml:space="preserve"> </w:t>
      </w:r>
      <w:r w:rsidRPr="008A788B">
        <w:rPr>
          <w:rStyle w:val="StyleUnderline"/>
        </w:rPr>
        <w:t>further escalation toward major war</w:t>
      </w:r>
      <w:r w:rsidRPr="004B2F80">
        <w:rPr>
          <w:sz w:val="10"/>
        </w:rPr>
        <w:t xml:space="preserve">. </w:t>
      </w:r>
      <w:r w:rsidRPr="008A788B">
        <w:rPr>
          <w:rStyle w:val="StyleUnderline"/>
        </w:rPr>
        <w:t>Also, to the extent Iran or the GCC states perceive the risk</w:t>
      </w:r>
      <w:r>
        <w:rPr>
          <w:rStyle w:val="StyleUnderline"/>
        </w:rPr>
        <w:t xml:space="preserve"> </w:t>
      </w:r>
      <w:r w:rsidRPr="008A788B">
        <w:rPr>
          <w:rStyle w:val="StyleUnderline"/>
        </w:rPr>
        <w:t>of further escalation resulting from the use of Storm Shadow or ATACMS to be low, the</w:t>
      </w:r>
      <w:r>
        <w:rPr>
          <w:rStyle w:val="StyleUnderline"/>
        </w:rPr>
        <w:t xml:space="preserve"> </w:t>
      </w:r>
      <w:r w:rsidRPr="008A788B">
        <w:rPr>
          <w:rStyle w:val="StyleUnderline"/>
        </w:rPr>
        <w:t xml:space="preserve">weapons can be seen as more usable and thus can provide </w:t>
      </w:r>
      <w:r w:rsidRPr="008A788B">
        <w:rPr>
          <w:rStyle w:val="Emphasis"/>
        </w:rPr>
        <w:t>stronger deterrence as well as</w:t>
      </w:r>
      <w:r>
        <w:rPr>
          <w:rStyle w:val="Emphasis"/>
        </w:rPr>
        <w:t xml:space="preserve"> </w:t>
      </w:r>
      <w:r w:rsidRPr="008A788B">
        <w:rPr>
          <w:rStyle w:val="Emphasis"/>
        </w:rPr>
        <w:t>escalation control.</w:t>
      </w:r>
    </w:p>
    <w:p w:rsidR="00FD1AF7" w:rsidRPr="004B2F80" w:rsidRDefault="00FD1AF7" w:rsidP="00FD1AF7">
      <w:pPr>
        <w:rPr>
          <w:sz w:val="10"/>
        </w:rPr>
      </w:pPr>
      <w:r w:rsidRPr="008A788B">
        <w:rPr>
          <w:rStyle w:val="StyleUnderline"/>
        </w:rPr>
        <w:t>A fifth reason to sell major offensive weapons to the GCC states is that doing so will make</w:t>
      </w:r>
      <w:r>
        <w:rPr>
          <w:rStyle w:val="StyleUnderline"/>
        </w:rPr>
        <w:t xml:space="preserve"> </w:t>
      </w:r>
      <w:r w:rsidRPr="008A788B">
        <w:rPr>
          <w:rStyle w:val="StyleUnderline"/>
        </w:rPr>
        <w:t>it easier for the United States to defend the region’s crucial energy suppliers from large-scale</w:t>
      </w:r>
      <w:r>
        <w:rPr>
          <w:rStyle w:val="StyleUnderline"/>
        </w:rPr>
        <w:t xml:space="preserve"> </w:t>
      </w:r>
      <w:r w:rsidRPr="008A788B">
        <w:rPr>
          <w:rStyle w:val="StyleUnderline"/>
        </w:rPr>
        <w:t>attack.</w:t>
      </w:r>
      <w:r w:rsidRPr="004B2F80">
        <w:rPr>
          <w:sz w:val="10"/>
        </w:rPr>
        <w:t xml:space="preserve"> </w:t>
      </w:r>
      <w:r w:rsidRPr="008A788B">
        <w:rPr>
          <w:rStyle w:val="StyleUnderline"/>
        </w:rPr>
        <w:t>Capabilities useful in countering low-level aggression—for instance, major offensive</w:t>
      </w:r>
      <w:r>
        <w:rPr>
          <w:rStyle w:val="StyleUnderline"/>
        </w:rPr>
        <w:t xml:space="preserve"> </w:t>
      </w:r>
      <w:r w:rsidRPr="008A788B">
        <w:rPr>
          <w:rStyle w:val="StyleUnderline"/>
        </w:rPr>
        <w:t>weapons—are of course also relevant to deterrence and defeat of large-scale attack by Iran</w:t>
      </w:r>
      <w:r w:rsidRPr="004B2F80">
        <w:rPr>
          <w:sz w:val="10"/>
        </w:rPr>
        <w:t xml:space="preserve">. The sale of such weapons to the GCC states thereby helps to alleviate U.S. defense planning requirements in the Gulf and the budgets they absorb. This rationale has become especially important in recent years as the United States has sought to rebalance its strategic focus with more weight given to Asia while grappling with serious financial challenges at home. </w:t>
      </w:r>
      <w:r w:rsidRPr="008A788B">
        <w:rPr>
          <w:rStyle w:val="StyleUnderline"/>
        </w:rPr>
        <w:t>Sixth, the process of empowering the GCC states could also help to dissuade Iran from</w:t>
      </w:r>
      <w:r>
        <w:rPr>
          <w:rStyle w:val="StyleUnderline"/>
        </w:rPr>
        <w:t xml:space="preserve"> </w:t>
      </w:r>
      <w:r w:rsidRPr="008A788B">
        <w:rPr>
          <w:rStyle w:val="StyleUnderline"/>
        </w:rPr>
        <w:t>developing nuclear weapons and convince it to accept strong international controls on its nuclear</w:t>
      </w:r>
      <w:r>
        <w:rPr>
          <w:rStyle w:val="StyleUnderline"/>
        </w:rPr>
        <w:t xml:space="preserve"> </w:t>
      </w:r>
      <w:r w:rsidRPr="008A788B">
        <w:rPr>
          <w:rStyle w:val="StyleUnderline"/>
        </w:rPr>
        <w:t>program</w:t>
      </w:r>
      <w:r w:rsidRPr="004B2F80">
        <w:rPr>
          <w:sz w:val="10"/>
        </w:rPr>
        <w:t>. Iran has to consider that nuclear weapons are not a security panacea. While they are considered very useful in deterring threats to vital interests, their deterrent value is seen to diminish with the importance of the interest at stake. Hence, a key question for Iran is whether a small nuclear force, in the absence of relatively strong nonnuclear military capabilities, would provide enough deterrence to permit low-level aggression on a greater scale than is safely possible today. There is a risk it would not</w:t>
      </w:r>
      <w:r w:rsidRPr="00173CA3">
        <w:rPr>
          <w:sz w:val="10"/>
          <w:szCs w:val="10"/>
        </w:rPr>
        <w:t>. While there has been no definitive U.S. policy statement on the matter to date, the GCC states are nonetheless understood to enjoy the backing of U.S. nuclear and conventional forces, including missile defenses and preemptive strike capabilities</w:t>
      </w:r>
      <w:r w:rsidRPr="004B2F80">
        <w:rPr>
          <w:sz w:val="10"/>
        </w:rPr>
        <w:t>. 56 If these states build up their conventional power to eclipse Iran’s nonnuclear military power in the Gulf, Iran’s freedom to commit low-level aggression could diminish in net terms even after acquiring nuclear weapons. It is perhaps for this reason that in a September 7, 2009 interview with Al Jazeera, then-U.S. Defense Secretary Robert Gates stated the following:</w:t>
      </w:r>
    </w:p>
    <w:p w:rsidR="00FD1AF7" w:rsidRDefault="00FD1AF7" w:rsidP="00FD1AF7">
      <w:r>
        <w:t xml:space="preserve">…one </w:t>
      </w:r>
      <w:r w:rsidRPr="00077C21">
        <w:rPr>
          <w:rStyle w:val="StyleUnderline"/>
        </w:rPr>
        <w:t>of the pathways to get the Iranians to change their approach on the nuclear</w:t>
      </w:r>
      <w:r>
        <w:rPr>
          <w:rStyle w:val="StyleUnderline"/>
        </w:rPr>
        <w:t xml:space="preserve"> </w:t>
      </w:r>
      <w:r w:rsidRPr="00077C21">
        <w:rPr>
          <w:rStyle w:val="StyleUnderline"/>
        </w:rPr>
        <w:t>issue is to persuade them that moving down that path will actually jeopardize their</w:t>
      </w:r>
      <w:r>
        <w:rPr>
          <w:rStyle w:val="StyleUnderline"/>
        </w:rPr>
        <w:t xml:space="preserve"> </w:t>
      </w:r>
      <w:r w:rsidRPr="00077C21">
        <w:rPr>
          <w:rStyle w:val="StyleUnderline"/>
        </w:rPr>
        <w:t>security, not enhance</w:t>
      </w:r>
      <w:r>
        <w:t xml:space="preserve"> it. </w:t>
      </w:r>
      <w:r w:rsidRPr="00077C21">
        <w:rPr>
          <w:rStyle w:val="StyleUnderline"/>
        </w:rPr>
        <w:t>So the more that our Arab friends and allies can</w:t>
      </w:r>
      <w:r>
        <w:rPr>
          <w:rStyle w:val="StyleUnderline"/>
        </w:rPr>
        <w:t xml:space="preserve"> </w:t>
      </w:r>
      <w:r w:rsidRPr="00077C21">
        <w:rPr>
          <w:rStyle w:val="StyleUnderline"/>
        </w:rPr>
        <w:t xml:space="preserve">strengthen their security capabilities, the more they can strengthen their cooperation, both with each other and with us. I think this </w:t>
      </w:r>
      <w:r w:rsidRPr="00077C21">
        <w:rPr>
          <w:rStyle w:val="Emphasis"/>
        </w:rPr>
        <w:t>sends the signal</w:t>
      </w:r>
      <w:r w:rsidRPr="00077C21">
        <w:rPr>
          <w:rStyle w:val="StyleUnderline"/>
        </w:rPr>
        <w:t xml:space="preserve"> to the</w:t>
      </w:r>
      <w:r>
        <w:rPr>
          <w:rStyle w:val="StyleUnderline"/>
        </w:rPr>
        <w:t xml:space="preserve"> </w:t>
      </w:r>
      <w:r w:rsidRPr="00077C21">
        <w:rPr>
          <w:rStyle w:val="StyleUnderline"/>
        </w:rPr>
        <w:t>Iranians that this path they’re on is not going to advance Iranian security but in</w:t>
      </w:r>
      <w:r>
        <w:rPr>
          <w:rStyle w:val="StyleUnderline"/>
        </w:rPr>
        <w:t xml:space="preserve"> </w:t>
      </w:r>
      <w:r w:rsidRPr="00077C21">
        <w:rPr>
          <w:rStyle w:val="StyleUnderline"/>
        </w:rPr>
        <w:t>fact could weaken it.</w:t>
      </w:r>
      <w:r>
        <w:t>57</w:t>
      </w:r>
    </w:p>
    <w:p w:rsidR="00FD1AF7" w:rsidRPr="004B2F80" w:rsidRDefault="00FD1AF7" w:rsidP="00FD1AF7">
      <w:pPr>
        <w:rPr>
          <w:sz w:val="8"/>
        </w:rPr>
      </w:pPr>
      <w:r w:rsidRPr="004B2F80">
        <w:rPr>
          <w:sz w:val="8"/>
        </w:rPr>
        <w:t xml:space="preserve">Granted, precisely how the GCC states will react to more intense low-level aggression by a nuclear-armed Iran cannot be known at this time. Even with superior nonnuclear forces, these states might still prefer to submit to stronger Iranian demands of them, choosing appeasement rather than counterattacking and risking major war with a nuclear-armed power. Nevertheless, Iran’s leaders will understand that the GCC states are now spending significant sums on acquiring major offensive weapons. They can draw several lessons from this. First, given their timing, large-scale purchases of major offensive weapons by the GCC states are difficult to explain absent the need to retaliate for Iran’s low-level aggression and dominate any ensuing contest in non-nuclear escalation. </w:t>
      </w:r>
      <w:r w:rsidRPr="00077C21">
        <w:rPr>
          <w:rStyle w:val="StyleUnderline"/>
        </w:rPr>
        <w:t>Therefore, such purchases are a sign that the GCC states have</w:t>
      </w:r>
      <w:r>
        <w:rPr>
          <w:rStyle w:val="StyleUnderline"/>
        </w:rPr>
        <w:t xml:space="preserve"> </w:t>
      </w:r>
      <w:r w:rsidRPr="00077C21">
        <w:rPr>
          <w:rStyle w:val="StyleUnderline"/>
        </w:rPr>
        <w:t>the political will to resist an expansion of Iran’s influence in the region</w:t>
      </w:r>
      <w:r w:rsidRPr="004B2F80">
        <w:rPr>
          <w:sz w:val="8"/>
        </w:rPr>
        <w:t xml:space="preserve">. </w:t>
      </w:r>
      <w:r w:rsidRPr="00077C21">
        <w:rPr>
          <w:rStyle w:val="StyleUnderline"/>
        </w:rPr>
        <w:t>Second, major offensive</w:t>
      </w:r>
      <w:r>
        <w:rPr>
          <w:rStyle w:val="StyleUnderline"/>
        </w:rPr>
        <w:t xml:space="preserve"> </w:t>
      </w:r>
      <w:r w:rsidRPr="00077C21">
        <w:rPr>
          <w:rStyle w:val="StyleUnderline"/>
        </w:rPr>
        <w:t>weapons give GCC states the option of effective resistance, whether or not they choose to</w:t>
      </w:r>
      <w:r>
        <w:rPr>
          <w:rStyle w:val="StyleUnderline"/>
        </w:rPr>
        <w:t xml:space="preserve"> </w:t>
      </w:r>
      <w:r w:rsidRPr="00077C21">
        <w:rPr>
          <w:rStyle w:val="StyleUnderline"/>
        </w:rPr>
        <w:t>exercise that option.</w:t>
      </w:r>
      <w:r w:rsidRPr="004B2F80">
        <w:rPr>
          <w:sz w:val="8"/>
        </w:rPr>
        <w:t xml:space="preserve"> This fact alone increases the risk for Iran as its weighs the potential </w:t>
      </w:r>
      <w:proofErr w:type="spellStart"/>
      <w:r w:rsidRPr="004B2F80">
        <w:rPr>
          <w:sz w:val="8"/>
        </w:rPr>
        <w:t>nearand</w:t>
      </w:r>
      <w:proofErr w:type="spellEnd"/>
      <w:r w:rsidRPr="004B2F80">
        <w:rPr>
          <w:sz w:val="8"/>
        </w:rPr>
        <w:t xml:space="preserve"> long-term costs and benefits of its nuclear posture. Third, if in the future a nuclear-armed Iran chooses to intensify its low-level aggression, the GCC states will have many billions of dollars of “sunk costs” in the form of strike fighters, missiles, guided bombs and the like, strengthening arguments for the use of these weapons. Taken together, these factors underscore the risk apparently referred to by then-Secretary Gates: that Iran’s current nuclear policies will ultimately make the country worse off in terms of its power and security.</w:t>
      </w:r>
    </w:p>
    <w:p w:rsidR="00FD1AF7" w:rsidRDefault="00FD1AF7" w:rsidP="00FD1AF7">
      <w:pPr>
        <w:pStyle w:val="Heading3"/>
      </w:pPr>
      <w:r>
        <w:lastRenderedPageBreak/>
        <w:t xml:space="preserve">2NC  - Commitment DB </w:t>
      </w:r>
    </w:p>
    <w:p w:rsidR="00FD1AF7" w:rsidRDefault="00FD1AF7" w:rsidP="00FD1AF7">
      <w:pPr>
        <w:pStyle w:val="Heading4"/>
      </w:pPr>
      <w:r>
        <w:t xml:space="preserve">Commitment double bind: Since Trump and US are still committed to Saudi Security, the plan causes a shift toward either </w:t>
      </w:r>
      <w:r w:rsidRPr="004B2F80">
        <w:rPr>
          <w:u w:val="single"/>
        </w:rPr>
        <w:t>increased presence</w:t>
      </w:r>
      <w:r>
        <w:t xml:space="preserve"> or </w:t>
      </w:r>
      <w:r w:rsidRPr="004B2F80">
        <w:rPr>
          <w:u w:val="single"/>
        </w:rPr>
        <w:t>extended deterrence</w:t>
      </w:r>
      <w:r>
        <w:t xml:space="preserve">. </w:t>
      </w:r>
    </w:p>
    <w:p w:rsidR="00FD1AF7" w:rsidRPr="00FC63C4" w:rsidRDefault="00FD1AF7" w:rsidP="00FD1AF7">
      <w:r w:rsidRPr="004B2F80">
        <w:rPr>
          <w:rStyle w:val="Style13ptBold"/>
        </w:rPr>
        <w:t>Rosenfield 12</w:t>
      </w:r>
      <w:r>
        <w:t xml:space="preserve"> (Daniel K Rosenfield. Rosenfield was research associate for Institute of Defense Analysis @ time of writing, now he is the Director for Taiwan at Pentagon, US Department of Defense, Office of the Secretary of Defense for Policy. “Countering Iran with Arms Sales to the Gulf Cooperation Council States.” Institute of Defense </w:t>
      </w:r>
      <w:proofErr w:type="gramStart"/>
      <w:r>
        <w:t>Analysis ,</w:t>
      </w:r>
      <w:proofErr w:type="gramEnd"/>
      <w:r>
        <w:t xml:space="preserve"> 2012, pp. 15–21., doi:10.21236/ada575294, WC)</w:t>
      </w:r>
    </w:p>
    <w:p w:rsidR="00FD1AF7" w:rsidRDefault="00FD1AF7" w:rsidP="00FD1AF7">
      <w:pPr>
        <w:rPr>
          <w:rStyle w:val="Emphasis"/>
        </w:rPr>
      </w:pPr>
      <w:r w:rsidRPr="00077C21">
        <w:rPr>
          <w:rStyle w:val="StyleUnderline"/>
        </w:rPr>
        <w:t xml:space="preserve">A final reason to sell major offensive weapons to the GCC states is that the </w:t>
      </w:r>
      <w:r w:rsidRPr="00960795">
        <w:rPr>
          <w:rStyle w:val="Emphasis"/>
        </w:rPr>
        <w:t>weapons can substitute for direct U.S. action</w:t>
      </w:r>
      <w:r w:rsidRPr="00077C21">
        <w:rPr>
          <w:rStyle w:val="StyleUnderline"/>
        </w:rPr>
        <w:t xml:space="preserve"> to counter low-level aggression by a nuclear-armed Iran. Direct</w:t>
      </w:r>
      <w:r>
        <w:rPr>
          <w:rStyle w:val="StyleUnderline"/>
        </w:rPr>
        <w:t xml:space="preserve"> </w:t>
      </w:r>
      <w:r w:rsidRPr="00077C21">
        <w:rPr>
          <w:rStyle w:val="StyleUnderline"/>
        </w:rPr>
        <w:t>U.S. action is undesirable because it is dangerous and risks being ineffective</w:t>
      </w:r>
      <w:r w:rsidRPr="00D5544D">
        <w:rPr>
          <w:rStyle w:val="Emphasis"/>
        </w:rPr>
        <w:t xml:space="preserve">. </w:t>
      </w:r>
    </w:p>
    <w:p w:rsidR="00FD1AF7" w:rsidRPr="00D5544D" w:rsidRDefault="00FD1AF7" w:rsidP="00FD1AF7">
      <w:r w:rsidRPr="00D5544D">
        <w:rPr>
          <w:rStyle w:val="Emphasis"/>
        </w:rPr>
        <w:t>Direct U.S. action would have two components: direct defense and deterrence.</w:t>
      </w:r>
      <w:r w:rsidRPr="00FC63C4">
        <w:rPr>
          <w:sz w:val="10"/>
        </w:rPr>
        <w:t xml:space="preserve"> </w:t>
      </w:r>
      <w:r w:rsidRPr="00D5544D">
        <w:t xml:space="preserve">With direct defense, U.S. forces would intercept and defeat limited attacks by the Iranian armed forces against critical targets in the GCC states. With deterrence, the United States would signal its intention to retaliate against Iran for using low-level aggression against the GCC states. </w:t>
      </w:r>
    </w:p>
    <w:p w:rsidR="00FD1AF7" w:rsidRDefault="00FD1AF7" w:rsidP="00FD1AF7"/>
    <w:p w:rsidR="00FD1AF7" w:rsidRDefault="00FD1AF7" w:rsidP="00FD1AF7">
      <w:pPr>
        <w:pStyle w:val="Heading4"/>
      </w:pPr>
      <w:r>
        <w:t>Yes, Trump still committed to Saudi defense</w:t>
      </w:r>
    </w:p>
    <w:p w:rsidR="00FD1AF7" w:rsidRDefault="00FD1AF7" w:rsidP="00FD1AF7">
      <w:r w:rsidRPr="00960795">
        <w:rPr>
          <w:rStyle w:val="Style13ptBold"/>
        </w:rPr>
        <w:t xml:space="preserve">Friedman and </w:t>
      </w:r>
      <w:proofErr w:type="spellStart"/>
      <w:r w:rsidRPr="00960795">
        <w:rPr>
          <w:rStyle w:val="Style13ptBold"/>
        </w:rPr>
        <w:t>Bayoumy</w:t>
      </w:r>
      <w:proofErr w:type="spellEnd"/>
      <w:r w:rsidRPr="00960795">
        <w:rPr>
          <w:rStyle w:val="Style13ptBold"/>
        </w:rPr>
        <w:t xml:space="preserve"> 7/1</w:t>
      </w:r>
      <w:r>
        <w:t xml:space="preserve"> (Uri Friedman and Yara </w:t>
      </w:r>
      <w:proofErr w:type="spellStart"/>
      <w:r>
        <w:t>Bayoumy</w:t>
      </w:r>
      <w:proofErr w:type="spellEnd"/>
      <w:r>
        <w:t xml:space="preserve">. “The U.S.-Saudi Alliance Is on the Brink.” The Atlantic, Atlantic Media Company, 1 July 2019, </w:t>
      </w:r>
      <w:hyperlink r:id="rId29" w:history="1">
        <w:r w:rsidRPr="002E2094">
          <w:rPr>
            <w:rStyle w:val="Hyperlink"/>
          </w:rPr>
          <w:t>www.theatlantic.com/politics/archive/2019/07/trump-blocking-big-change-us-saudi-alliance/592504/</w:t>
        </w:r>
      </w:hyperlink>
      <w:r>
        <w:t>, WC)</w:t>
      </w:r>
    </w:p>
    <w:p w:rsidR="00FD1AF7" w:rsidRPr="00960795" w:rsidRDefault="00FD1AF7" w:rsidP="00FD1AF7">
      <w:pPr>
        <w:rPr>
          <w:sz w:val="10"/>
        </w:rPr>
      </w:pPr>
      <w:r w:rsidRPr="00960795">
        <w:rPr>
          <w:rStyle w:val="StyleUnderline"/>
        </w:rPr>
        <w:t>In May, the administration invoked emergency powers to bypass Congress and sell billions of dollars’ worth of weapons to Saudi Arabia, a show of support</w:t>
      </w:r>
      <w:r w:rsidRPr="00960795">
        <w:rPr>
          <w:sz w:val="10"/>
        </w:rPr>
        <w:t xml:space="preserve"> that nevertheless reflected the administration’s awareness that it would not have been able to get lawmakers to approve the arms sales. </w:t>
      </w:r>
      <w:r w:rsidRPr="00960795">
        <w:rPr>
          <w:rStyle w:val="StyleUnderline"/>
        </w:rPr>
        <w:t>The Senate responded by passing several measures to try to prevent the sale</w:t>
      </w:r>
      <w:r w:rsidRPr="00960795">
        <w:rPr>
          <w:sz w:val="10"/>
        </w:rPr>
        <w:t xml:space="preserve">s—moves remarkable not just for their bipartisan backing, </w:t>
      </w:r>
      <w:r w:rsidRPr="00960795">
        <w:rPr>
          <w:rStyle w:val="StyleUnderline"/>
        </w:rPr>
        <w:t>but also for the fact that they came amid heightened tensions with Iran, which Trump cited as grounds for the emergency transactions.</w:t>
      </w:r>
    </w:p>
    <w:p w:rsidR="00FD1AF7" w:rsidRPr="00960795" w:rsidRDefault="00FD1AF7" w:rsidP="00FD1AF7">
      <w:pPr>
        <w:rPr>
          <w:sz w:val="12"/>
        </w:rPr>
      </w:pPr>
      <w:r w:rsidRPr="00960795">
        <w:rPr>
          <w:rStyle w:val="StyleUnderline"/>
        </w:rPr>
        <w:t>In April, Trump vetoed a resolution to end U.S. support for the Saudi-led military intervention against the Iran-aligned Houthi rebels in Yemen</w:t>
      </w:r>
      <w:r w:rsidRPr="00960795">
        <w:rPr>
          <w:sz w:val="12"/>
        </w:rPr>
        <w:t>. He had to take that step because seven Republicans in the Senate and 16 in the House of Representatives had joined nearly every Democrat in both chambers to support the legislation.</w:t>
      </w:r>
    </w:p>
    <w:p w:rsidR="00FD1AF7" w:rsidRPr="00960795" w:rsidRDefault="00FD1AF7" w:rsidP="00FD1AF7">
      <w:pPr>
        <w:rPr>
          <w:rStyle w:val="StyleUnderline"/>
        </w:rPr>
      </w:pPr>
      <w:r w:rsidRPr="00960795">
        <w:rPr>
          <w:rStyle w:val="StyleUnderline"/>
        </w:rPr>
        <w:t xml:space="preserve">Trump, whose first trip abroad as president was to Saudi Arabia, </w:t>
      </w:r>
      <w:r w:rsidRPr="00960795">
        <w:rPr>
          <w:rStyle w:val="Emphasis"/>
        </w:rPr>
        <w:t>has championed the alliance</w:t>
      </w:r>
      <w:r w:rsidRPr="00960795">
        <w:rPr>
          <w:rStyle w:val="StyleUnderline"/>
        </w:rPr>
        <w:t xml:space="preserve"> in part because his administration and the Saudi government are both alarmed by Iran’s suspected nuclear-weapons pursuits</w:t>
      </w:r>
      <w:r w:rsidRPr="00960795">
        <w:rPr>
          <w:sz w:val="12"/>
        </w:rPr>
        <w:t xml:space="preserve"> and support for militant groups in the Middle East. Secretary of State Mike Pompeo focused only on the threats posed by Iran during meetings with the Saudi king and crown prince in Riyadh last week. </w:t>
      </w:r>
      <w:r w:rsidRPr="00960795">
        <w:rPr>
          <w:rStyle w:val="StyleUnderline"/>
        </w:rPr>
        <w:t xml:space="preserve">And while Trump said he raised Khashoggi’s killing with </w:t>
      </w:r>
      <w:proofErr w:type="spellStart"/>
      <w:r w:rsidRPr="00960795">
        <w:rPr>
          <w:rStyle w:val="StyleUnderline"/>
        </w:rPr>
        <w:t>MbS</w:t>
      </w:r>
      <w:proofErr w:type="spellEnd"/>
      <w:r w:rsidRPr="00960795">
        <w:rPr>
          <w:rStyle w:val="StyleUnderline"/>
        </w:rPr>
        <w:t xml:space="preserve"> at the G20 summit in Japan, he would not be drawn on the CIA’s intelligence that reportedly concluded with high confidence that the crown prince ordered the journalist’s murder.</w:t>
      </w:r>
    </w:p>
    <w:p w:rsidR="00FD1AF7" w:rsidRPr="00960795" w:rsidRDefault="00FD1AF7" w:rsidP="00FD1AF7">
      <w:pPr>
        <w:rPr>
          <w:sz w:val="10"/>
        </w:rPr>
      </w:pPr>
      <w:r w:rsidRPr="00960795">
        <w:rPr>
          <w:rStyle w:val="StyleUnderline"/>
        </w:rPr>
        <w:t xml:space="preserve">But Trump’s motivations for dismissing concerns about the war in Yemen and Khashoggi’s assassination range from the close personal relationship between </w:t>
      </w:r>
      <w:proofErr w:type="spellStart"/>
      <w:r w:rsidRPr="00960795">
        <w:rPr>
          <w:rStyle w:val="StyleUnderline"/>
        </w:rPr>
        <w:t>MbS</w:t>
      </w:r>
      <w:proofErr w:type="spellEnd"/>
      <w:r w:rsidRPr="00960795">
        <w:rPr>
          <w:rStyle w:val="StyleUnderline"/>
        </w:rPr>
        <w:t xml:space="preserve"> and Trump’s son-in-law, </w:t>
      </w:r>
      <w:r w:rsidRPr="00960795">
        <w:rPr>
          <w:rStyle w:val="StyleUnderline"/>
        </w:rPr>
        <w:lastRenderedPageBreak/>
        <w:t>Jared Kushner, to Riyadh’s plentiful purchases of U.S.-made weapons, which the president argues create American jobs.</w:t>
      </w:r>
      <w:r w:rsidRPr="00960795">
        <w:rPr>
          <w:sz w:val="10"/>
        </w:rPr>
        <w:t xml:space="preserve"> “You have people wanting to cut off Saudi Arabia. They bought $450 billion” worth of military equipment, Trump declared at a recent campaign rally, greatly inflating the actual figures. “I don’t want to lose them!”</w:t>
      </w:r>
    </w:p>
    <w:p w:rsidR="00FD1AF7" w:rsidRDefault="00FD1AF7" w:rsidP="00FD1AF7"/>
    <w:p w:rsidR="00FD1AF7" w:rsidRDefault="00FD1AF7" w:rsidP="00FD1AF7"/>
    <w:p w:rsidR="00FD1AF7" w:rsidRPr="004B2F80" w:rsidRDefault="00FD1AF7" w:rsidP="00FD1AF7">
      <w:pPr>
        <w:pStyle w:val="Heading4"/>
      </w:pPr>
      <w:r>
        <w:t xml:space="preserve">Presence extends the conflict and causes terror </w:t>
      </w:r>
    </w:p>
    <w:p w:rsidR="00FD1AF7" w:rsidRPr="00D5544D" w:rsidRDefault="00FD1AF7" w:rsidP="00FD1AF7">
      <w:r w:rsidRPr="004B2F80">
        <w:rPr>
          <w:rStyle w:val="Style13ptBold"/>
        </w:rPr>
        <w:t>Rosenfield 12</w:t>
      </w:r>
      <w:r>
        <w:t xml:space="preserve"> (Daniel K Rosenfield. Rosenfield was research associate for Institute of Defense Analysis @ time of writing, now he is the Director for Taiwan at Pentagon, US Department of Defense, Office of the Secretary of Defense for Policy. “Countering Iran with Arms Sales to the Gulf Cooperation Council States.” Institute of Defense </w:t>
      </w:r>
      <w:proofErr w:type="gramStart"/>
      <w:r>
        <w:t>Analysis ,</w:t>
      </w:r>
      <w:proofErr w:type="gramEnd"/>
      <w:r>
        <w:t xml:space="preserve"> 2012, pp. 15–21., doi:10.21236/ada575294, WC)</w:t>
      </w:r>
    </w:p>
    <w:p w:rsidR="00FD1AF7" w:rsidRPr="00FC63C4" w:rsidRDefault="00FD1AF7" w:rsidP="00FD1AF7">
      <w:pPr>
        <w:rPr>
          <w:sz w:val="10"/>
        </w:rPr>
      </w:pPr>
      <w:r w:rsidRPr="00077C21">
        <w:rPr>
          <w:rStyle w:val="StyleUnderline"/>
        </w:rPr>
        <w:t>Direct defense of the GCC states by the United States would be dangerous because it would</w:t>
      </w:r>
      <w:r>
        <w:rPr>
          <w:rStyle w:val="StyleUnderline"/>
        </w:rPr>
        <w:t xml:space="preserve"> </w:t>
      </w:r>
      <w:r w:rsidRPr="00077C21">
        <w:rPr>
          <w:rStyle w:val="StyleUnderline"/>
        </w:rPr>
        <w:t xml:space="preserve">demand large-scale and highly dispersed U.S. troop deployments in the Gulf. </w:t>
      </w:r>
      <w:r w:rsidRPr="00FC63C4">
        <w:rPr>
          <w:sz w:val="10"/>
        </w:rPr>
        <w:t>With low-level aggression as its main offensive tool, a nuclear-armed Iran could select from a range of critical targets spread throughout the GCC states. It could choose to attack electric power and desalination plants, oil and gas installations, or major ports, for example. It could also vary its attack plans depending on the strength of defenses opposing it at a given location and at a given point in time. Countering such a diverse threat would be possible only through large-scale and highly dispersed troop deployments.</w:t>
      </w:r>
    </w:p>
    <w:p w:rsidR="00FD1AF7" w:rsidRPr="00FC63C4" w:rsidRDefault="00FD1AF7" w:rsidP="00FD1AF7">
      <w:pPr>
        <w:rPr>
          <w:sz w:val="14"/>
        </w:rPr>
      </w:pPr>
      <w:r w:rsidRPr="00077C21">
        <w:rPr>
          <w:rStyle w:val="StyleUnderline"/>
        </w:rPr>
        <w:t>A large-scale and highly dispersed U.S. presence in Saudi Arabia would endanger the Saudi</w:t>
      </w:r>
      <w:r>
        <w:rPr>
          <w:rStyle w:val="StyleUnderline"/>
        </w:rPr>
        <w:t xml:space="preserve"> </w:t>
      </w:r>
      <w:r w:rsidRPr="00077C21">
        <w:rPr>
          <w:rStyle w:val="StyleUnderline"/>
        </w:rPr>
        <w:t xml:space="preserve">monarchy and increase the </w:t>
      </w:r>
      <w:r w:rsidRPr="00077C21">
        <w:rPr>
          <w:rStyle w:val="Emphasis"/>
        </w:rPr>
        <w:t>risk of terrorism</w:t>
      </w:r>
      <w:r w:rsidRPr="00077C21">
        <w:rPr>
          <w:rStyle w:val="StyleUnderline"/>
        </w:rPr>
        <w:t xml:space="preserve"> against the United State</w:t>
      </w:r>
      <w:r w:rsidRPr="00FC63C4">
        <w:rPr>
          <w:sz w:val="14"/>
        </w:rPr>
        <w:t xml:space="preserve">s. Saudi political legitimacy is based in large part on a commitment by the leadership to safeguard the principles of Islam, and the presence of “Christian” troops in the Saudi kingdom is seen as an affront to those principles. </w:t>
      </w:r>
      <w:r w:rsidRPr="00077C21">
        <w:rPr>
          <w:rStyle w:val="StyleUnderline"/>
        </w:rPr>
        <w:t>The last time the United States deployed large numbers of troops to Saudi Arabia (in 1990), it</w:t>
      </w:r>
      <w:r>
        <w:rPr>
          <w:rStyle w:val="StyleUnderline"/>
        </w:rPr>
        <w:t xml:space="preserve"> </w:t>
      </w:r>
      <w:r w:rsidRPr="00077C21">
        <w:rPr>
          <w:rStyle w:val="StyleUnderline"/>
        </w:rPr>
        <w:t>prompted Osama bin Laden to declare war against the Saudi monarchy and the United States and</w:t>
      </w:r>
      <w:r>
        <w:rPr>
          <w:rStyle w:val="StyleUnderline"/>
        </w:rPr>
        <w:t xml:space="preserve"> </w:t>
      </w:r>
      <w:r w:rsidRPr="00077C21">
        <w:rPr>
          <w:rStyle w:val="StyleUnderline"/>
        </w:rPr>
        <w:t>thus led indirectly to the September 11, 2001 terrorist attacks</w:t>
      </w:r>
      <w:r w:rsidRPr="00FC63C4">
        <w:rPr>
          <w:sz w:val="14"/>
        </w:rPr>
        <w:t>.58</w:t>
      </w:r>
    </w:p>
    <w:p w:rsidR="00FD1AF7" w:rsidRDefault="00FD1AF7" w:rsidP="00FD1AF7">
      <w:pPr>
        <w:rPr>
          <w:sz w:val="10"/>
        </w:rPr>
      </w:pPr>
      <w:r w:rsidRPr="00FC63C4">
        <w:rPr>
          <w:sz w:val="10"/>
        </w:rPr>
        <w:t xml:space="preserve">The nature of security cooperation between the United States and Saudi Arabia today reflects these continuing dangers. Despite the fact that Saudi Arabia represents about one-fifth of the world’s oil supplies and is basically unable to defend itself against large-scale military threats, </w:t>
      </w:r>
      <w:r w:rsidRPr="00077C21">
        <w:rPr>
          <w:rStyle w:val="StyleUnderline"/>
        </w:rPr>
        <w:t>there are no more than 300 U.S. military personnel in the Saudi kingdom at any given</w:t>
      </w:r>
      <w:r>
        <w:rPr>
          <w:rStyle w:val="StyleUnderline"/>
        </w:rPr>
        <w:t xml:space="preserve"> </w:t>
      </w:r>
      <w:r w:rsidRPr="00077C21">
        <w:rPr>
          <w:rStyle w:val="StyleUnderline"/>
        </w:rPr>
        <w:t xml:space="preserve">time, </w:t>
      </w:r>
      <w:r w:rsidRPr="00FC63C4">
        <w:rPr>
          <w:sz w:val="10"/>
        </w:rPr>
        <w:t xml:space="preserve">according to estimates by Jane’s Information Group.59 </w:t>
      </w:r>
      <w:r w:rsidRPr="00077C21">
        <w:rPr>
          <w:rStyle w:val="StyleUnderline"/>
        </w:rPr>
        <w:t>Saudi Arabia is spending perhaps</w:t>
      </w:r>
      <w:r>
        <w:rPr>
          <w:rStyle w:val="StyleUnderline"/>
        </w:rPr>
        <w:t xml:space="preserve"> </w:t>
      </w:r>
      <w:r w:rsidRPr="00077C21">
        <w:rPr>
          <w:rStyle w:val="StyleUnderline"/>
        </w:rPr>
        <w:t>tens of billions of dollars building specialized security forces precisely so it can defend itself</w:t>
      </w:r>
      <w:r>
        <w:rPr>
          <w:rStyle w:val="StyleUnderline"/>
        </w:rPr>
        <w:t xml:space="preserve"> </w:t>
      </w:r>
      <w:r w:rsidRPr="00077C21">
        <w:rPr>
          <w:rStyle w:val="StyleUnderline"/>
        </w:rPr>
        <w:t>from low-level aggression by Iran without stationing large numbers of U.S. troops on its</w:t>
      </w:r>
      <w:r>
        <w:rPr>
          <w:rStyle w:val="StyleUnderline"/>
        </w:rPr>
        <w:t xml:space="preserve"> </w:t>
      </w:r>
      <w:r w:rsidRPr="00077C21">
        <w:rPr>
          <w:rStyle w:val="StyleUnderline"/>
        </w:rPr>
        <w:t>territory</w:t>
      </w:r>
      <w:r w:rsidRPr="00FC63C4">
        <w:rPr>
          <w:sz w:val="10"/>
        </w:rPr>
        <w:t>.60 These plans are an admission that more direct U.S. involvement would carry grave risks for either side and should only occur in extremis.</w:t>
      </w:r>
    </w:p>
    <w:p w:rsidR="00FD1AF7" w:rsidRDefault="00FD1AF7" w:rsidP="00FD1AF7">
      <w:pPr>
        <w:rPr>
          <w:sz w:val="10"/>
        </w:rPr>
      </w:pPr>
    </w:p>
    <w:p w:rsidR="00FD1AF7" w:rsidRDefault="00FD1AF7" w:rsidP="00FD1AF7">
      <w:pPr>
        <w:rPr>
          <w:sz w:val="10"/>
        </w:rPr>
      </w:pPr>
    </w:p>
    <w:p w:rsidR="00FD1AF7" w:rsidRDefault="00FD1AF7" w:rsidP="00FD1AF7">
      <w:pPr>
        <w:pStyle w:val="Heading4"/>
      </w:pPr>
      <w:r>
        <w:t xml:space="preserve">Deterrence lacks credibility </w:t>
      </w:r>
      <w:proofErr w:type="gramStart"/>
      <w:r>
        <w:t>-  that</w:t>
      </w:r>
      <w:proofErr w:type="gramEnd"/>
      <w:r>
        <w:t xml:space="preserve"> </w:t>
      </w:r>
      <w:r w:rsidRPr="00FC63C4">
        <w:rPr>
          <w:u w:val="single"/>
        </w:rPr>
        <w:t xml:space="preserve">emboldens </w:t>
      </w:r>
      <w:proofErr w:type="spellStart"/>
      <w:r w:rsidRPr="00FC63C4">
        <w:rPr>
          <w:u w:val="single"/>
        </w:rPr>
        <w:t>iran</w:t>
      </w:r>
      <w:proofErr w:type="spellEnd"/>
      <w:r>
        <w:t xml:space="preserve"> and causes </w:t>
      </w:r>
      <w:proofErr w:type="spellStart"/>
      <w:r w:rsidRPr="00FC63C4">
        <w:rPr>
          <w:u w:val="single"/>
        </w:rPr>
        <w:t>prolif</w:t>
      </w:r>
      <w:proofErr w:type="spellEnd"/>
      <w:r>
        <w:t xml:space="preserve"> </w:t>
      </w:r>
    </w:p>
    <w:p w:rsidR="00FD1AF7" w:rsidRPr="00FC63C4" w:rsidRDefault="00FD1AF7" w:rsidP="00FD1AF7">
      <w:r w:rsidRPr="004B2F80">
        <w:rPr>
          <w:rStyle w:val="Style13ptBold"/>
        </w:rPr>
        <w:t>Rosenfield 12</w:t>
      </w:r>
      <w:r>
        <w:t xml:space="preserve"> (Daniel K Rosenfield. Rosenfield was research associate for Institute of Defense Analysis @ time of writing, now he is the Director for Taiwan at Pentagon, US Department of Defense, Office of the Secretary of Defense for Policy. “Countering Iran with Arms Sales to the Gulf Cooperation Council States.” Institute of Defense </w:t>
      </w:r>
      <w:proofErr w:type="gramStart"/>
      <w:r>
        <w:t>Analysis ,</w:t>
      </w:r>
      <w:proofErr w:type="gramEnd"/>
      <w:r>
        <w:t xml:space="preserve"> 2012, pp. 15–21., doi:10.21236/ada575294, WC)</w:t>
      </w:r>
    </w:p>
    <w:p w:rsidR="00FD1AF7" w:rsidRPr="00FC63C4" w:rsidRDefault="00FD1AF7" w:rsidP="00FD1AF7">
      <w:pPr>
        <w:rPr>
          <w:sz w:val="10"/>
        </w:rPr>
      </w:pPr>
      <w:r w:rsidRPr="00FC63C4">
        <w:rPr>
          <w:sz w:val="10"/>
        </w:rPr>
        <w:t>While a direct defense of the GCC states by the United States would be dangerous, U.S. plans to deter low-level aggression by a nuclear-armed Iran would risk being ineffective. The</w:t>
      </w:r>
      <w:r>
        <w:rPr>
          <w:rStyle w:val="StyleUnderline"/>
        </w:rPr>
        <w:t xml:space="preserve"> </w:t>
      </w:r>
      <w:r w:rsidRPr="00077C21">
        <w:rPr>
          <w:rStyle w:val="StyleUnderline"/>
        </w:rPr>
        <w:t>problem is that U.S. threats of retaliation against Iran for low-level aggression against the GCC</w:t>
      </w:r>
      <w:r>
        <w:rPr>
          <w:rStyle w:val="StyleUnderline"/>
        </w:rPr>
        <w:t xml:space="preserve"> </w:t>
      </w:r>
      <w:r w:rsidRPr="00077C21">
        <w:rPr>
          <w:rStyle w:val="StyleUnderline"/>
        </w:rPr>
        <w:t xml:space="preserve">states would </w:t>
      </w:r>
      <w:r w:rsidRPr="00077C21">
        <w:rPr>
          <w:rStyle w:val="Emphasis"/>
        </w:rPr>
        <w:t>lack credibility</w:t>
      </w:r>
      <w:r w:rsidRPr="00077C21">
        <w:rPr>
          <w:rStyle w:val="StyleUnderline"/>
        </w:rPr>
        <w:t xml:space="preserve"> where U.S. vital interests are not directly challenged.</w:t>
      </w:r>
    </w:p>
    <w:p w:rsidR="00FD1AF7" w:rsidRPr="00FC63C4" w:rsidRDefault="00FD1AF7" w:rsidP="00FD1AF7">
      <w:pPr>
        <w:rPr>
          <w:sz w:val="10"/>
        </w:rPr>
      </w:pPr>
      <w:r w:rsidRPr="00077C21">
        <w:rPr>
          <w:rStyle w:val="Emphasis"/>
        </w:rPr>
        <w:t>Threat credibility is a function of will,</w:t>
      </w:r>
      <w:r w:rsidRPr="00077C21">
        <w:rPr>
          <w:rStyle w:val="StyleUnderline"/>
        </w:rPr>
        <w:t xml:space="preserve"> among other things, and will is a function of the</w:t>
      </w:r>
      <w:r>
        <w:rPr>
          <w:rStyle w:val="StyleUnderline"/>
        </w:rPr>
        <w:t xml:space="preserve"> </w:t>
      </w:r>
      <w:r w:rsidRPr="00077C21">
        <w:rPr>
          <w:rStyle w:val="StyleUnderline"/>
        </w:rPr>
        <w:t>importance of national interests challenged by an aggressor</w:t>
      </w:r>
      <w:r w:rsidRPr="00FC63C4">
        <w:rPr>
          <w:sz w:val="10"/>
        </w:rPr>
        <w:t xml:space="preserve">. When the United States felt its political survival endangered by the prospect of a Soviet invasion of Western Europe, it threatened the Soviet Union with the possibility of nuclear annihilation to deter such an invasion. (Soviet conventional-military preponderance made this necessary.) The United States was able to attach some measure of credibility to its nuclear threats despite the Soviet Union’s second-strike capacity to wipe out the U.S. homeland in response. Threat credibility in this case flowed from the fact the United States had a clear and vital interest in the Soviet Union’s not gaining control over the military-industrial potential of Western Europe, which would have irrevocably altered the balance of </w:t>
      </w:r>
      <w:r w:rsidRPr="00FC63C4">
        <w:rPr>
          <w:sz w:val="10"/>
        </w:rPr>
        <w:lastRenderedPageBreak/>
        <w:t xml:space="preserve">power between Eastern and Western camps. Perhaps as a result, the Soviet Union never challenged U.S. vital interests by invading Western Europe. </w:t>
      </w:r>
      <w:r w:rsidRPr="00077C21">
        <w:rPr>
          <w:rStyle w:val="StyleUnderline"/>
        </w:rPr>
        <w:t>Today, the United States has vital interests in the Gulf that Iran is unlikely to challenge,</w:t>
      </w:r>
      <w:r>
        <w:rPr>
          <w:rStyle w:val="StyleUnderline"/>
        </w:rPr>
        <w:t xml:space="preserve"> </w:t>
      </w:r>
      <w:r w:rsidRPr="00077C21">
        <w:rPr>
          <w:rStyle w:val="StyleUnderline"/>
        </w:rPr>
        <w:t>whether through low-level aggression, large-scale conventional aggression, or nuclear attack.</w:t>
      </w:r>
      <w:r w:rsidRPr="00FC63C4">
        <w:rPr>
          <w:sz w:val="10"/>
        </w:rPr>
        <w:t>61 If Iran did challenge those interests, it would quickly find the United States willing and able to use military force to defend them.62</w:t>
      </w:r>
    </w:p>
    <w:p w:rsidR="00FD1AF7" w:rsidRPr="00FC63C4" w:rsidRDefault="00FD1AF7" w:rsidP="00FD1AF7">
      <w:pPr>
        <w:rPr>
          <w:sz w:val="10"/>
        </w:rPr>
      </w:pPr>
      <w:r w:rsidRPr="00FC63C4">
        <w:rPr>
          <w:sz w:val="10"/>
        </w:rPr>
        <w:t xml:space="preserve">A </w:t>
      </w:r>
      <w:r w:rsidRPr="00077C21">
        <w:rPr>
          <w:rStyle w:val="StyleUnderline"/>
        </w:rPr>
        <w:t>nuclear-armed Iran is much more likely to challenge interests that are important to the</w:t>
      </w:r>
      <w:r>
        <w:rPr>
          <w:rStyle w:val="StyleUnderline"/>
        </w:rPr>
        <w:t xml:space="preserve"> </w:t>
      </w:r>
      <w:r w:rsidRPr="00077C21">
        <w:rPr>
          <w:rStyle w:val="StyleUnderline"/>
        </w:rPr>
        <w:t>GCC states and the United States, but not directly vital to either one.</w:t>
      </w:r>
      <w:r w:rsidRPr="00FC63C4">
        <w:rPr>
          <w:sz w:val="10"/>
        </w:rPr>
        <w:t xml:space="preserve"> </w:t>
      </w:r>
      <w:r w:rsidRPr="00077C21">
        <w:rPr>
          <w:rStyle w:val="Emphasis"/>
        </w:rPr>
        <w:t>U.S. retaliation would not</w:t>
      </w:r>
      <w:r>
        <w:rPr>
          <w:rStyle w:val="Emphasis"/>
        </w:rPr>
        <w:t xml:space="preserve"> </w:t>
      </w:r>
      <w:r w:rsidRPr="00077C21">
        <w:rPr>
          <w:rStyle w:val="Emphasis"/>
        </w:rPr>
        <w:t>be assured</w:t>
      </w:r>
      <w:r w:rsidRPr="00077C21">
        <w:rPr>
          <w:rStyle w:val="StyleUnderline"/>
        </w:rPr>
        <w:t xml:space="preserve"> in this case, and so Iran could more reasonably hope to gain tangible political benefits</w:t>
      </w:r>
      <w:r>
        <w:rPr>
          <w:rStyle w:val="StyleUnderline"/>
        </w:rPr>
        <w:t xml:space="preserve"> </w:t>
      </w:r>
      <w:r w:rsidRPr="00FC63C4">
        <w:rPr>
          <w:sz w:val="10"/>
        </w:rPr>
        <w:t xml:space="preserve">from possessing nuclear weapons. Thus, instead of trying to assert direct control over the GCC states and their oil production levels, a nuclear-armed Iran might seek greater deference in disputes over drilling rights in the Gulf. It </w:t>
      </w:r>
      <w:r w:rsidRPr="00077C21">
        <w:rPr>
          <w:rStyle w:val="StyleUnderline"/>
        </w:rPr>
        <w:t>might seek some small but discrete movement upward</w:t>
      </w:r>
      <w:r>
        <w:rPr>
          <w:rStyle w:val="StyleUnderline"/>
        </w:rPr>
        <w:t xml:space="preserve"> </w:t>
      </w:r>
      <w:r w:rsidRPr="00077C21">
        <w:rPr>
          <w:rStyle w:val="StyleUnderline"/>
        </w:rPr>
        <w:t>in the price of oil.</w:t>
      </w:r>
      <w:r w:rsidRPr="00FC63C4">
        <w:rPr>
          <w:sz w:val="10"/>
        </w:rPr>
        <w:t xml:space="preserve"> And it might seek greater deference on any other of the “large number and wide range of regional matters” that it seeks to influence today.63</w:t>
      </w:r>
    </w:p>
    <w:p w:rsidR="00FD1AF7" w:rsidRPr="00FC63C4" w:rsidRDefault="00FD1AF7" w:rsidP="00FD1AF7">
      <w:pPr>
        <w:rPr>
          <w:sz w:val="10"/>
        </w:rPr>
      </w:pPr>
      <w:r w:rsidRPr="00077C21">
        <w:rPr>
          <w:rStyle w:val="StyleUnderline"/>
        </w:rPr>
        <w:t>Assuming that U.S. vital interests were not directly challenged by these efforts, U.S. threats</w:t>
      </w:r>
      <w:r>
        <w:rPr>
          <w:rStyle w:val="StyleUnderline"/>
        </w:rPr>
        <w:t xml:space="preserve"> </w:t>
      </w:r>
      <w:r w:rsidRPr="00077C21">
        <w:rPr>
          <w:rStyle w:val="StyleUnderline"/>
        </w:rPr>
        <w:t>to use major offensive weapons to retaliate against Iran for low-level aggression against the GCC</w:t>
      </w:r>
      <w:r>
        <w:rPr>
          <w:rStyle w:val="StyleUnderline"/>
        </w:rPr>
        <w:t xml:space="preserve"> </w:t>
      </w:r>
      <w:r w:rsidRPr="00077C21">
        <w:rPr>
          <w:rStyle w:val="StyleUnderline"/>
        </w:rPr>
        <w:t>states would lack credibility. One has to consider that during the 2003–2011 Iraq War,</w:t>
      </w:r>
      <w:r w:rsidRPr="00FC63C4">
        <w:rPr>
          <w:sz w:val="10"/>
        </w:rPr>
        <w:t xml:space="preserve"> Iran gave improvised explosive technology to insurgents that was at times responsible for 70 percent of U.S. casualties, according to the Washington Post in February 2007.64 This included the transfer of explosively former penetrators (EFP), infamous for their ability to turn Humvee armor into shrapnel and also to “take out an Abrams tank.”65 </w:t>
      </w:r>
      <w:r w:rsidRPr="00077C21">
        <w:rPr>
          <w:rStyle w:val="StyleUnderline"/>
        </w:rPr>
        <w:t>Despite these actions, the United States did not</w:t>
      </w:r>
      <w:r>
        <w:rPr>
          <w:rStyle w:val="StyleUnderline"/>
        </w:rPr>
        <w:t xml:space="preserve"> </w:t>
      </w:r>
      <w:r w:rsidRPr="00077C21">
        <w:rPr>
          <w:rStyle w:val="StyleUnderline"/>
        </w:rPr>
        <w:t>use its overwhelming military power to punish Iran and thereby deter subsequent behavior of this</w:t>
      </w:r>
      <w:r>
        <w:rPr>
          <w:u w:val="single"/>
        </w:rPr>
        <w:t xml:space="preserve"> </w:t>
      </w:r>
      <w:r w:rsidRPr="00077C21">
        <w:rPr>
          <w:rStyle w:val="StyleUnderline"/>
        </w:rPr>
        <w:t>kind</w:t>
      </w:r>
      <w:r w:rsidRPr="00FC63C4">
        <w:rPr>
          <w:sz w:val="10"/>
        </w:rPr>
        <w:t xml:space="preserve">. In July 2011, U.S. Secretary of Defense Leon Panetta stated that weapons supplied by Iran were still a “tremendous concern” for the U.S. forces in Iraq: “We’re seeing more of those weapons going in from Iran, and they’ve really hurt us.”66 Iran got away with this extent of </w:t>
      </w:r>
      <w:proofErr w:type="spellStart"/>
      <w:r w:rsidRPr="00FC63C4">
        <w:rPr>
          <w:sz w:val="10"/>
        </w:rPr>
        <w:t>lowlevel</w:t>
      </w:r>
      <w:proofErr w:type="spellEnd"/>
      <w:r w:rsidRPr="00FC63C4">
        <w:rPr>
          <w:sz w:val="10"/>
        </w:rPr>
        <w:t xml:space="preserve"> aggression against U.S. forces when it had no nuclear weapons capability to deter U.S. reprisal. It is likely that Iran will have more freedom to use low-level aggression when (a) it has a nuclear deterrent; and (b) such aggression is directed against the GCC states and against U.S. interests that are less than vital.</w:t>
      </w:r>
    </w:p>
    <w:p w:rsidR="00FD1AF7" w:rsidRPr="00077C21" w:rsidRDefault="00FD1AF7" w:rsidP="00FD1AF7">
      <w:pPr>
        <w:rPr>
          <w:rStyle w:val="StyleUnderline"/>
        </w:rPr>
      </w:pPr>
      <w:r w:rsidRPr="00FC63C4">
        <w:rPr>
          <w:sz w:val="10"/>
        </w:rPr>
        <w:t xml:space="preserve">Because U.S. threats of retaliation may not be credible in these circumstances, they may not provide an effective deterrent. </w:t>
      </w:r>
      <w:r w:rsidRPr="00077C21">
        <w:rPr>
          <w:rStyle w:val="StyleUnderline"/>
        </w:rPr>
        <w:t xml:space="preserve">Therefore, </w:t>
      </w:r>
      <w:r w:rsidRPr="00077C21">
        <w:rPr>
          <w:rStyle w:val="Emphasis"/>
        </w:rPr>
        <w:t>a policy to withhold major offensive weapons</w:t>
      </w:r>
      <w:r w:rsidRPr="00077C21">
        <w:rPr>
          <w:rStyle w:val="StyleUnderline"/>
        </w:rPr>
        <w:t xml:space="preserve"> from the</w:t>
      </w:r>
      <w:r>
        <w:rPr>
          <w:rStyle w:val="StyleUnderline"/>
        </w:rPr>
        <w:t xml:space="preserve"> </w:t>
      </w:r>
      <w:r w:rsidRPr="00077C21">
        <w:rPr>
          <w:rStyle w:val="StyleUnderline"/>
        </w:rPr>
        <w:t>GCC states, which would deny those states an independently effective means of deterrence,</w:t>
      </w:r>
      <w:r>
        <w:rPr>
          <w:rStyle w:val="StyleUnderline"/>
        </w:rPr>
        <w:t xml:space="preserve"> </w:t>
      </w:r>
      <w:r w:rsidRPr="00077C21">
        <w:rPr>
          <w:rStyle w:val="StyleUnderline"/>
        </w:rPr>
        <w:t xml:space="preserve">would </w:t>
      </w:r>
      <w:r w:rsidRPr="00077C21">
        <w:rPr>
          <w:rStyle w:val="Emphasis"/>
        </w:rPr>
        <w:t>risk failure in counteracting</w:t>
      </w:r>
      <w:r w:rsidRPr="00077C21">
        <w:rPr>
          <w:rStyle w:val="StyleUnderline"/>
        </w:rPr>
        <w:t xml:space="preserve"> a concerted drive for increased regional influence by a</w:t>
      </w:r>
      <w:r>
        <w:rPr>
          <w:rStyle w:val="StyleUnderline"/>
        </w:rPr>
        <w:t xml:space="preserve"> </w:t>
      </w:r>
      <w:r w:rsidRPr="00077C21">
        <w:rPr>
          <w:rStyle w:val="StyleUnderline"/>
        </w:rPr>
        <w:t>nuclear-armed Iran.</w:t>
      </w:r>
    </w:p>
    <w:p w:rsidR="00FD1AF7" w:rsidRPr="00077C21" w:rsidRDefault="00FD1AF7" w:rsidP="00FD1AF7">
      <w:pPr>
        <w:rPr>
          <w:rStyle w:val="StyleUnderline"/>
        </w:rPr>
      </w:pPr>
      <w:r w:rsidRPr="00FC63C4">
        <w:rPr>
          <w:sz w:val="12"/>
        </w:rPr>
        <w:t xml:space="preserve">Such a failure would be a problem in its own right. But it would also carry several additional risks. </w:t>
      </w:r>
      <w:r w:rsidRPr="00077C21">
        <w:rPr>
          <w:rStyle w:val="StyleUnderline"/>
        </w:rPr>
        <w:t>The first is that Iran could be encouraged to build nuclear weapons</w:t>
      </w:r>
      <w:r w:rsidRPr="00FC63C4">
        <w:rPr>
          <w:sz w:val="12"/>
        </w:rPr>
        <w:t xml:space="preserve">. </w:t>
      </w:r>
      <w:r w:rsidRPr="00077C21">
        <w:rPr>
          <w:rStyle w:val="StyleUnderline"/>
        </w:rPr>
        <w:t>If Iran’s</w:t>
      </w:r>
      <w:r>
        <w:rPr>
          <w:rStyle w:val="StyleUnderline"/>
        </w:rPr>
        <w:t xml:space="preserve"> </w:t>
      </w:r>
      <w:r w:rsidRPr="00077C21">
        <w:rPr>
          <w:rStyle w:val="StyleUnderline"/>
        </w:rPr>
        <w:t>leaders doubt the sincerity of future U.S. threats to retaliate on the GCC states’ behalf, they may</w:t>
      </w:r>
      <w:r>
        <w:rPr>
          <w:rStyle w:val="StyleUnderline"/>
        </w:rPr>
        <w:t xml:space="preserve"> </w:t>
      </w:r>
      <w:r w:rsidRPr="00077C21">
        <w:rPr>
          <w:rStyle w:val="StyleUnderline"/>
        </w:rPr>
        <w:t>see an opening to be exploite</w:t>
      </w:r>
      <w:r w:rsidRPr="00FC63C4">
        <w:rPr>
          <w:sz w:val="12"/>
        </w:rPr>
        <w:t xml:space="preserve">d. </w:t>
      </w:r>
      <w:r w:rsidRPr="00077C21">
        <w:rPr>
          <w:rStyle w:val="StyleUnderline"/>
        </w:rPr>
        <w:t>A logical move in this case would be for Iran to acquire nuclear</w:t>
      </w:r>
      <w:r>
        <w:rPr>
          <w:rStyle w:val="StyleUnderline"/>
        </w:rPr>
        <w:t xml:space="preserve"> </w:t>
      </w:r>
      <w:r w:rsidRPr="00077C21">
        <w:rPr>
          <w:rStyle w:val="StyleUnderline"/>
        </w:rPr>
        <w:t>weapons and attempt to increase its influence at the expense of the GCC states through a</w:t>
      </w:r>
      <w:r>
        <w:rPr>
          <w:rStyle w:val="StyleUnderline"/>
        </w:rPr>
        <w:t xml:space="preserve"> </w:t>
      </w:r>
      <w:r w:rsidRPr="00077C21">
        <w:rPr>
          <w:rStyle w:val="StyleUnderline"/>
        </w:rPr>
        <w:t>campaign of increased low-level aggression.</w:t>
      </w:r>
    </w:p>
    <w:p w:rsidR="00FD1AF7" w:rsidRPr="00077C21" w:rsidRDefault="00FD1AF7" w:rsidP="00FD1AF7">
      <w:pPr>
        <w:rPr>
          <w:rStyle w:val="StyleUnderline"/>
        </w:rPr>
      </w:pPr>
      <w:r>
        <w:t xml:space="preserve">A </w:t>
      </w:r>
      <w:r w:rsidRPr="00077C21">
        <w:rPr>
          <w:rStyle w:val="StyleUnderline"/>
        </w:rPr>
        <w:t>second risk for the United States is that future proliferators around the world, seeing that</w:t>
      </w:r>
      <w:r>
        <w:rPr>
          <w:rStyle w:val="StyleUnderline"/>
        </w:rPr>
        <w:t xml:space="preserve"> </w:t>
      </w:r>
      <w:r w:rsidRPr="00077C21">
        <w:rPr>
          <w:rStyle w:val="StyleUnderline"/>
        </w:rPr>
        <w:t>current U.S. policy is to withhold major offensive weapons from the GCC states, may come to</w:t>
      </w:r>
      <w:r>
        <w:rPr>
          <w:rStyle w:val="StyleUnderline"/>
        </w:rPr>
        <w:t xml:space="preserve"> </w:t>
      </w:r>
      <w:r w:rsidRPr="00077C21">
        <w:rPr>
          <w:rStyle w:val="StyleUnderline"/>
        </w:rPr>
        <w:t>believe that the United States will not punish them by substantially raising the conventional</w:t>
      </w:r>
      <w:r>
        <w:rPr>
          <w:rStyle w:val="StyleUnderline"/>
        </w:rPr>
        <w:t xml:space="preserve"> </w:t>
      </w:r>
      <w:r w:rsidRPr="00077C21">
        <w:rPr>
          <w:rStyle w:val="StyleUnderline"/>
        </w:rPr>
        <w:t>military power of their potential adversaries</w:t>
      </w:r>
      <w:r>
        <w:t xml:space="preserve">. </w:t>
      </w:r>
      <w:r w:rsidRPr="00077C21">
        <w:rPr>
          <w:rStyle w:val="StyleUnderline"/>
        </w:rPr>
        <w:t>This could remove an important disincentive to</w:t>
      </w:r>
      <w:r>
        <w:rPr>
          <w:rStyle w:val="StyleUnderline"/>
        </w:rPr>
        <w:t xml:space="preserve"> </w:t>
      </w:r>
      <w:r w:rsidRPr="00077C21">
        <w:rPr>
          <w:rStyle w:val="StyleUnderline"/>
        </w:rPr>
        <w:t>these states’ development of nuclear weapons.</w:t>
      </w:r>
    </w:p>
    <w:p w:rsidR="00FD1AF7" w:rsidRPr="00077C21" w:rsidRDefault="00FD1AF7" w:rsidP="00FD1AF7">
      <w:pPr>
        <w:rPr>
          <w:rStyle w:val="StyleUnderline"/>
        </w:rPr>
      </w:pPr>
      <w:r w:rsidRPr="00077C21">
        <w:rPr>
          <w:rStyle w:val="StyleUnderline"/>
        </w:rPr>
        <w:t>Third, if governments in the Middle East believe that Iran’s future influence will increase</w:t>
      </w:r>
      <w:r>
        <w:rPr>
          <w:rStyle w:val="StyleUnderline"/>
        </w:rPr>
        <w:t xml:space="preserve"> </w:t>
      </w:r>
      <w:r w:rsidRPr="00077C21">
        <w:rPr>
          <w:rStyle w:val="StyleUnderline"/>
        </w:rPr>
        <w:t>significantly at the expense of the GCC states</w:t>
      </w:r>
      <w:r w:rsidRPr="00FC63C4">
        <w:rPr>
          <w:sz w:val="12"/>
        </w:rPr>
        <w:t xml:space="preserve"> (due to the latter’s inability to obtain major offensive weapons), </w:t>
      </w:r>
      <w:r w:rsidRPr="00077C21">
        <w:rPr>
          <w:rStyle w:val="StyleUnderline"/>
        </w:rPr>
        <w:t>they could become more accommodating of Iran now for fear of</w:t>
      </w:r>
      <w:r>
        <w:rPr>
          <w:rStyle w:val="StyleUnderline"/>
        </w:rPr>
        <w:t xml:space="preserve"> </w:t>
      </w:r>
      <w:r w:rsidRPr="00077C21">
        <w:rPr>
          <w:rStyle w:val="StyleUnderline"/>
        </w:rPr>
        <w:t xml:space="preserve">antagonizing a country soon to be armed with nuclear weapons and capable of increased </w:t>
      </w:r>
      <w:proofErr w:type="spellStart"/>
      <w:r w:rsidRPr="00077C21">
        <w:rPr>
          <w:rStyle w:val="StyleUnderline"/>
        </w:rPr>
        <w:t>lowlevel</w:t>
      </w:r>
      <w:proofErr w:type="spellEnd"/>
      <w:r w:rsidRPr="00077C21">
        <w:rPr>
          <w:rStyle w:val="StyleUnderline"/>
        </w:rPr>
        <w:t xml:space="preserve"> aggression.</w:t>
      </w:r>
      <w:r w:rsidRPr="00FC63C4">
        <w:rPr>
          <w:sz w:val="12"/>
        </w:rPr>
        <w:t xml:space="preserve"> </w:t>
      </w:r>
      <w:r w:rsidRPr="00077C21">
        <w:rPr>
          <w:rStyle w:val="StyleUnderline"/>
        </w:rPr>
        <w:t xml:space="preserve">This would complicate current U.S. policy to </w:t>
      </w:r>
      <w:r w:rsidRPr="00077C21">
        <w:rPr>
          <w:rStyle w:val="Emphasis"/>
        </w:rPr>
        <w:t xml:space="preserve">isolate Iran, contain </w:t>
      </w:r>
      <w:r w:rsidRPr="00845E3A">
        <w:rPr>
          <w:rStyle w:val="Emphasis"/>
        </w:rPr>
        <w:t>it, and dissuade it from developing nuclear weapons</w:t>
      </w:r>
      <w:r w:rsidRPr="00077C21">
        <w:rPr>
          <w:rStyle w:val="StyleUnderline"/>
        </w:rPr>
        <w:t xml:space="preserve"> in the first place.</w:t>
      </w:r>
    </w:p>
    <w:p w:rsidR="00FD1AF7" w:rsidRDefault="00FD1AF7" w:rsidP="00FD1AF7"/>
    <w:p w:rsidR="00FD1AF7" w:rsidRDefault="00FD1AF7" w:rsidP="00FD1AF7"/>
    <w:p w:rsidR="00FD1AF7" w:rsidRDefault="00FD1AF7" w:rsidP="00FD1AF7"/>
    <w:p w:rsidR="00FD1AF7" w:rsidRPr="008A788B" w:rsidRDefault="00FD1AF7" w:rsidP="00FD1AF7"/>
    <w:p w:rsidR="00FD1AF7" w:rsidRDefault="00FD1AF7" w:rsidP="00FD1AF7">
      <w:pPr>
        <w:pStyle w:val="Heading3"/>
      </w:pPr>
      <w:r>
        <w:lastRenderedPageBreak/>
        <w:t xml:space="preserve">2NC – Spill over </w:t>
      </w:r>
    </w:p>
    <w:p w:rsidR="00FD1AF7" w:rsidRDefault="00FD1AF7" w:rsidP="00FD1AF7">
      <w:pPr>
        <w:pStyle w:val="Heading4"/>
      </w:pPr>
      <w:r>
        <w:t>Conflict in one strait spills over</w:t>
      </w:r>
    </w:p>
    <w:p w:rsidR="00FD1AF7" w:rsidRPr="009E264C" w:rsidRDefault="00FD1AF7" w:rsidP="00FD1AF7">
      <w:proofErr w:type="spellStart"/>
      <w:r w:rsidRPr="00A9651E">
        <w:rPr>
          <w:rStyle w:val="Style13ptBold"/>
        </w:rPr>
        <w:t>Ardemagni</w:t>
      </w:r>
      <w:proofErr w:type="spellEnd"/>
      <w:r w:rsidRPr="00A9651E">
        <w:rPr>
          <w:rStyle w:val="Style13ptBold"/>
        </w:rPr>
        <w:t xml:space="preserve"> 19</w:t>
      </w:r>
      <w:r>
        <w:t xml:space="preserve"> (Eleonora </w:t>
      </w:r>
      <w:proofErr w:type="spellStart"/>
      <w:r>
        <w:t>Ardemagni</w:t>
      </w:r>
      <w:proofErr w:type="spellEnd"/>
      <w:r>
        <w:t xml:space="preserve">. Eleonora </w:t>
      </w:r>
      <w:proofErr w:type="spellStart"/>
      <w:r>
        <w:t>Ardemagni</w:t>
      </w:r>
      <w:proofErr w:type="spellEnd"/>
      <w:r>
        <w:t xml:space="preserve"> is an Associate Research Fellow at the Italian Institute for International Political Studies (ISPI) and Teaching Assistant at the Catholic University of Milan. She is also Gulf Analyst for the </w:t>
      </w:r>
      <w:proofErr w:type="spellStart"/>
      <w:r>
        <w:t>Nato</w:t>
      </w:r>
      <w:proofErr w:type="spellEnd"/>
      <w:r>
        <w:t xml:space="preserve"> Defense College Foundation. “The Geostrategy of Straits: Hormuz and Bab Al-Mandeb.” About Energy, 19 Mar. 2019, </w:t>
      </w:r>
      <w:hyperlink r:id="rId30" w:history="1">
        <w:r w:rsidRPr="002E2094">
          <w:rPr>
            <w:rStyle w:val="Hyperlink"/>
          </w:rPr>
          <w:t>www.aboutenergy.com/en_IT/topics/geostrategy-straits.shtml</w:t>
        </w:r>
      </w:hyperlink>
      <w:r>
        <w:t>, WC)</w:t>
      </w:r>
    </w:p>
    <w:p w:rsidR="00FD1AF7" w:rsidRPr="009E264C" w:rsidRDefault="00FD1AF7" w:rsidP="00FD1AF7">
      <w:pPr>
        <w:rPr>
          <w:sz w:val="10"/>
        </w:rPr>
      </w:pPr>
      <w:r w:rsidRPr="009E264C">
        <w:rPr>
          <w:rStyle w:val="StyleUnderline"/>
        </w:rPr>
        <w:t>Looking at the Strait of Bab al-Mandeb, although the percentage of oil barrels per day passing through it is lower than that of Hormuz, approximately 4 percent of global supplies compared to 20 percent, it currently poses greater challenges for the bordering region because Yemen is the epicenter of sub-regional insecurity</w:t>
      </w:r>
      <w:r w:rsidRPr="009E264C">
        <w:rPr>
          <w:sz w:val="10"/>
        </w:rPr>
        <w:t xml:space="preserve">. </w:t>
      </w:r>
      <w:r w:rsidRPr="009E264C">
        <w:rPr>
          <w:rStyle w:val="StyleUnderline"/>
        </w:rPr>
        <w:t>Most of Yemen’s western coastline along the Red Sea is still controlled by the Houthis, the Iran-backed Shiite insurgents in the north of the country</w:t>
      </w:r>
      <w:r w:rsidRPr="009E264C">
        <w:rPr>
          <w:sz w:val="10"/>
        </w:rPr>
        <w:t xml:space="preserve">, while the port city of </w:t>
      </w:r>
      <w:proofErr w:type="spellStart"/>
      <w:r w:rsidRPr="009E264C">
        <w:rPr>
          <w:sz w:val="10"/>
        </w:rPr>
        <w:t>Hodeidah</w:t>
      </w:r>
      <w:proofErr w:type="spellEnd"/>
      <w:r w:rsidRPr="009E264C">
        <w:rPr>
          <w:sz w:val="10"/>
        </w:rPr>
        <w:t xml:space="preserve"> is at the center of United Nations negotiations. The Houthi rebels actually launch their missile and drone attacks against Saudi Arabia from the </w:t>
      </w:r>
      <w:proofErr w:type="spellStart"/>
      <w:r w:rsidRPr="009E264C">
        <w:rPr>
          <w:sz w:val="10"/>
        </w:rPr>
        <w:t>Hodeidah-Sanaa-Saada</w:t>
      </w:r>
      <w:proofErr w:type="spellEnd"/>
      <w:r w:rsidRPr="009E264C">
        <w:rPr>
          <w:sz w:val="10"/>
        </w:rPr>
        <w:t xml:space="preserve"> triangle. The west coast of Yemen is still a war zone: </w:t>
      </w:r>
      <w:r w:rsidRPr="009E264C">
        <w:rPr>
          <w:rStyle w:val="StyleUnderline"/>
        </w:rPr>
        <w:t>since 2016, the Houthis’ long-range missiles and remote-controlled boats filled with explosives have hit American, Saudi and Emirati warships as well as Saudi Oil tankers and merchant ships passing through the southern end of the Red Sea</w:t>
      </w:r>
      <w:r w:rsidRPr="009E264C">
        <w:rPr>
          <w:sz w:val="10"/>
        </w:rPr>
        <w:t xml:space="preserve">. In </w:t>
      </w:r>
      <w:r w:rsidRPr="009E264C">
        <w:rPr>
          <w:rStyle w:val="StyleUnderline"/>
        </w:rPr>
        <w:t>summer 2018, Riyadh suspended its oil shipments through the Bab al-Mandeb strait after one of its oil tankers was attacked</w:t>
      </w:r>
      <w:r w:rsidRPr="009E264C">
        <w:rPr>
          <w:sz w:val="10"/>
        </w:rPr>
        <w:t xml:space="preserve">. </w:t>
      </w:r>
      <w:r w:rsidRPr="009E264C">
        <w:rPr>
          <w:rStyle w:val="StyleUnderline"/>
        </w:rPr>
        <w:t>The Houthis have also made extensive use of mines</w:t>
      </w:r>
      <w:r w:rsidRPr="009E264C">
        <w:rPr>
          <w:sz w:val="10"/>
        </w:rPr>
        <w:t xml:space="preserve">, including naval mines, not only in the port of </w:t>
      </w:r>
      <w:proofErr w:type="spellStart"/>
      <w:r w:rsidRPr="009E264C">
        <w:rPr>
          <w:sz w:val="10"/>
        </w:rPr>
        <w:t>Hodeidah</w:t>
      </w:r>
      <w:proofErr w:type="spellEnd"/>
      <w:r w:rsidRPr="009E264C">
        <w:rPr>
          <w:sz w:val="10"/>
        </w:rPr>
        <w:t xml:space="preserve"> but also in </w:t>
      </w:r>
      <w:proofErr w:type="spellStart"/>
      <w:r w:rsidRPr="009E264C">
        <w:rPr>
          <w:sz w:val="10"/>
        </w:rPr>
        <w:t>Mokha</w:t>
      </w:r>
      <w:proofErr w:type="spellEnd"/>
      <w:r w:rsidRPr="009E264C">
        <w:rPr>
          <w:sz w:val="10"/>
        </w:rPr>
        <w:t xml:space="preserve"> harbor. Yemen’s port city of Aden is still a long way from achieving political stability. It is the seat of the internationally recognized government as well as of the Southern Transitional Council, an institutional body with its own military wing working for southern independence created in 2017. Although the presence of Al-Qaeda in the Arabian Peninsula (AQAP) and of the local branch of so-called Islamic State has grown weaker, Aden is still subject to extensive jihadist infiltration.</w:t>
      </w:r>
    </w:p>
    <w:p w:rsidR="00FD1AF7" w:rsidRDefault="00FD1AF7" w:rsidP="00FD1AF7">
      <w:pPr>
        <w:rPr>
          <w:rStyle w:val="Emphasis"/>
        </w:rPr>
      </w:pPr>
      <w:r w:rsidRPr="009E264C">
        <w:rPr>
          <w:rStyle w:val="StyleUnderline"/>
        </w:rPr>
        <w:t xml:space="preserve">From a strategic standpoint, </w:t>
      </w:r>
      <w:r w:rsidRPr="009E264C">
        <w:rPr>
          <w:rStyle w:val="Emphasis"/>
        </w:rPr>
        <w:t>Bab al-Mandeb has become an extension of the Gulf</w:t>
      </w:r>
      <w:r w:rsidRPr="009E264C">
        <w:rPr>
          <w:rStyle w:val="StyleUnderline"/>
        </w:rPr>
        <w:t>, as shown by the key role played by Saudi Arabia and the Emirates in the peace agreement between Ethiopia and Eritre</w:t>
      </w:r>
      <w:r>
        <w:t xml:space="preserve">a. </w:t>
      </w:r>
      <w:r w:rsidRPr="009E264C">
        <w:rPr>
          <w:rStyle w:val="StyleUnderline"/>
        </w:rPr>
        <w:t>East Africa is becoming an important arena for the geopolitical competition between Saudi Arabia and Iran, as well as between the Middle Eastern powers themselves, Emirates and Saudi Arabia versus Qatar and Turkey, through the construction/concession of commercial ports, military facilities and permanent bases</w:t>
      </w:r>
      <w:r>
        <w:t xml:space="preserve">. </w:t>
      </w:r>
      <w:r w:rsidRPr="009E264C">
        <w:rPr>
          <w:rStyle w:val="StyleUnderline"/>
        </w:rPr>
        <w:t xml:space="preserve">Also, </w:t>
      </w:r>
      <w:r w:rsidRPr="009E264C">
        <w:rPr>
          <w:rStyle w:val="Emphasis"/>
        </w:rPr>
        <w:t>Hormuz and Bab al-Mandeb have grown increasingly interdependent</w:t>
      </w:r>
      <w:r w:rsidRPr="009E264C">
        <w:rPr>
          <w:rStyle w:val="StyleUnderline"/>
        </w:rPr>
        <w:t xml:space="preserve"> as a result of Iranian support for Houthi rebels in Yemen, which means that </w:t>
      </w:r>
      <w:r w:rsidRPr="009E264C">
        <w:rPr>
          <w:rStyle w:val="Emphasis"/>
        </w:rPr>
        <w:t>a crisis in one of the straits could have political and military repercussions on the other</w:t>
      </w:r>
      <w:r>
        <w:t xml:space="preserve">, </w:t>
      </w:r>
      <w:r w:rsidRPr="009E264C">
        <w:rPr>
          <w:rStyle w:val="StyleUnderline"/>
        </w:rPr>
        <w:t xml:space="preserve">thereby making </w:t>
      </w:r>
      <w:r w:rsidRPr="009E264C">
        <w:rPr>
          <w:rStyle w:val="Emphasis"/>
        </w:rPr>
        <w:t>escalation scenarios more likely and, conversely, de-escalation scenarios more complex.</w:t>
      </w:r>
    </w:p>
    <w:p w:rsidR="00FD1AF7" w:rsidRPr="0015586A" w:rsidRDefault="00FD1AF7" w:rsidP="00FD1AF7"/>
    <w:p w:rsidR="00FD1AF7" w:rsidRDefault="00FD1AF7" w:rsidP="00FD1AF7">
      <w:pPr>
        <w:pStyle w:val="Heading3"/>
      </w:pPr>
      <w:r>
        <w:lastRenderedPageBreak/>
        <w:t xml:space="preserve">2NC – Iran closes the strait </w:t>
      </w:r>
    </w:p>
    <w:p w:rsidR="00FD1AF7" w:rsidRDefault="00FD1AF7" w:rsidP="00FD1AF7">
      <w:pPr>
        <w:pStyle w:val="Heading4"/>
      </w:pPr>
      <w:r>
        <w:t xml:space="preserve">Strait of Hormuz on the brink – Iran is threatening and already begun targeting oil tankers </w:t>
      </w:r>
    </w:p>
    <w:p w:rsidR="00FD1AF7" w:rsidRPr="00630E04" w:rsidRDefault="00FD1AF7" w:rsidP="00FD1AF7">
      <w:r w:rsidRPr="00630E04">
        <w:rPr>
          <w:rStyle w:val="Style13ptBold"/>
        </w:rPr>
        <w:t>Noack 6/13</w:t>
      </w:r>
      <w:r>
        <w:t xml:space="preserve"> (Rick</w:t>
      </w:r>
      <w:r w:rsidRPr="00630E04">
        <w:t xml:space="preserve"> </w:t>
      </w:r>
      <w:r>
        <w:t xml:space="preserve">Noack. Rick Noack currently covers international news from The Washington Post's Berlin </w:t>
      </w:r>
      <w:proofErr w:type="spellStart"/>
      <w:r>
        <w:t>bureau“Why</w:t>
      </w:r>
      <w:proofErr w:type="spellEnd"/>
      <w:r>
        <w:t xml:space="preserve"> the Suspected Attacks on Tankers in the Gulf of Oman Could Provoke a Full-Blown Conflict with Iran.” The Washington Post, WP Company, 13 June 2019, </w:t>
      </w:r>
      <w:hyperlink r:id="rId31" w:history="1">
        <w:r w:rsidRPr="002E2094">
          <w:rPr>
            <w:rStyle w:val="Hyperlink"/>
          </w:rPr>
          <w:t>www.washingtonpost.com/world/2019/06/13/why-suspected-attacks-oil-tankers-gulf-oman-could-provoke-full-blown-conflict/?noredirect=on&amp;utm_term=.e462c964e322</w:t>
        </w:r>
      </w:hyperlink>
      <w:r>
        <w:t>, WC)</w:t>
      </w:r>
    </w:p>
    <w:p w:rsidR="00FD1AF7" w:rsidRPr="00D55275" w:rsidRDefault="00FD1AF7" w:rsidP="00FD1AF7">
      <w:pPr>
        <w:rPr>
          <w:rStyle w:val="StyleUnderline"/>
        </w:rPr>
      </w:pPr>
      <w:r w:rsidRPr="00D55275">
        <w:rPr>
          <w:rStyle w:val="StyleUnderline"/>
        </w:rPr>
        <w:t>Amid simmering tensions between the Trump administration and the Iranian regime, two petrochemical tankers in the Gulf of Oman were suspected to have been targeted Thursday.</w:t>
      </w:r>
    </w:p>
    <w:p w:rsidR="00FD1AF7" w:rsidRPr="00D55275" w:rsidRDefault="00FD1AF7" w:rsidP="00FD1AF7">
      <w:pPr>
        <w:rPr>
          <w:rStyle w:val="StyleUnderline"/>
        </w:rPr>
      </w:pPr>
      <w:r w:rsidRPr="00630E04">
        <w:rPr>
          <w:sz w:val="12"/>
        </w:rPr>
        <w:t xml:space="preserve">Japanese Prime Minister Shinzo Abe was in Tehran trying to negotiate between the United States and Iran when news broke that a Japanese-owned ship was among the two targets. </w:t>
      </w:r>
      <w:r w:rsidRPr="00D55275">
        <w:rPr>
          <w:rStyle w:val="StyleUnderline"/>
        </w:rPr>
        <w:t>Photos showed the other targeted vessel to be on fire.</w:t>
      </w:r>
    </w:p>
    <w:p w:rsidR="00FD1AF7" w:rsidRPr="00630E04" w:rsidRDefault="00FD1AF7" w:rsidP="00FD1AF7">
      <w:pPr>
        <w:rPr>
          <w:sz w:val="14"/>
          <w:szCs w:val="14"/>
        </w:rPr>
      </w:pPr>
      <w:r w:rsidRPr="00630E04">
        <w:rPr>
          <w:sz w:val="14"/>
          <w:szCs w:val="14"/>
        </w:rPr>
        <w:t>The crews of both ships were evacuated. Both Iran and the U.S. Navy said they were assisting.</w:t>
      </w:r>
    </w:p>
    <w:p w:rsidR="00FD1AF7" w:rsidRPr="00D55275" w:rsidRDefault="00FD1AF7" w:rsidP="00FD1AF7">
      <w:r w:rsidRPr="00D55275">
        <w:t>Is Iran behind the suspected attacks?</w:t>
      </w:r>
    </w:p>
    <w:p w:rsidR="00FD1AF7" w:rsidRPr="00630E04" w:rsidRDefault="00FD1AF7" w:rsidP="00FD1AF7">
      <w:pPr>
        <w:rPr>
          <w:rStyle w:val="StyleUnderline"/>
        </w:rPr>
      </w:pPr>
      <w:r w:rsidRPr="00630E04">
        <w:rPr>
          <w:rStyle w:val="StyleUnderline"/>
        </w:rPr>
        <w:t>It was not immediately clear who was responsible for the suspected attacks, but they bore similarities with other incidents in the region in May, which heightened tensions between Washington and Tehran.</w:t>
      </w:r>
    </w:p>
    <w:p w:rsidR="00FD1AF7" w:rsidRPr="00630E04" w:rsidRDefault="00FD1AF7" w:rsidP="00FD1AF7">
      <w:pPr>
        <w:rPr>
          <w:sz w:val="14"/>
          <w:szCs w:val="14"/>
        </w:rPr>
      </w:pPr>
      <w:r w:rsidRPr="00630E04">
        <w:rPr>
          <w:sz w:val="14"/>
          <w:szCs w:val="14"/>
        </w:rPr>
        <w:t xml:space="preserve">At the time, the Trump administration blamed Iran, but the Iranian regime denied any involvement and an inquiry </w:t>
      </w:r>
      <w:r w:rsidR="00144492">
        <w:fldChar w:fldCharType="begin"/>
      </w:r>
      <w:r w:rsidR="00144492">
        <w:instrText xml:space="preserve"> HYPERLINK "https://www.bbc.com/news/world-middle-east-48551125" \t "_blank" </w:instrText>
      </w:r>
      <w:r w:rsidR="00144492">
        <w:fldChar w:fldCharType="separate"/>
      </w:r>
      <w:r w:rsidRPr="00630E04">
        <w:rPr>
          <w:rStyle w:val="Hyperlink"/>
          <w:sz w:val="14"/>
          <w:szCs w:val="14"/>
        </w:rPr>
        <w:t>led by the United Arab Emirates and co-presented by Norway and Saudi Arabia</w:t>
      </w:r>
      <w:r w:rsidR="00144492">
        <w:rPr>
          <w:rStyle w:val="Hyperlink"/>
          <w:sz w:val="14"/>
          <w:szCs w:val="14"/>
        </w:rPr>
        <w:fldChar w:fldCharType="end"/>
      </w:r>
      <w:r w:rsidRPr="00630E04">
        <w:rPr>
          <w:sz w:val="14"/>
          <w:szCs w:val="14"/>
        </w:rPr>
        <w:t xml:space="preserve"> stopped short of finding conclusive evidence that Iran was behind the incidents.</w:t>
      </w:r>
    </w:p>
    <w:p w:rsidR="00FD1AF7" w:rsidRPr="00630E04" w:rsidRDefault="00FD1AF7" w:rsidP="00FD1AF7">
      <w:pPr>
        <w:rPr>
          <w:rStyle w:val="StyleUnderline"/>
        </w:rPr>
      </w:pPr>
      <w:r w:rsidRPr="00630E04">
        <w:rPr>
          <w:rStyle w:val="StyleUnderline"/>
        </w:rPr>
        <w:t>The Trump administration appears to have little doubt, however, that Iran was involved and has deployed additional U.S. resources to the region.</w:t>
      </w:r>
    </w:p>
    <w:p w:rsidR="00FD1AF7" w:rsidRPr="00630E04" w:rsidRDefault="00FD1AF7" w:rsidP="00FD1AF7">
      <w:pPr>
        <w:rPr>
          <w:rStyle w:val="StyleUnderline"/>
        </w:rPr>
      </w:pPr>
      <w:r w:rsidRPr="00630E04">
        <w:rPr>
          <w:sz w:val="12"/>
        </w:rPr>
        <w:t>U.S. warnings of potential Iranian attacks on vessels preceded the recent incidents. “</w:t>
      </w:r>
      <w:r w:rsidRPr="00630E04">
        <w:rPr>
          <w:rStyle w:val="StyleUnderline"/>
        </w:rPr>
        <w:t>Since</w:t>
      </w:r>
      <w:r w:rsidRPr="00630E04">
        <w:rPr>
          <w:sz w:val="12"/>
        </w:rPr>
        <w:t xml:space="preserve"> </w:t>
      </w:r>
      <w:r w:rsidRPr="00630E04">
        <w:rPr>
          <w:rStyle w:val="StyleUnderline"/>
        </w:rPr>
        <w:t>early May, there is an increased possibility that Iran and/or its regional proxies could take action against U.S. and partner interests . . . Iran or its proxies could respond by targeting commercial vessels, including oil tankers, or U.S. military vessels in the Red Sea, Bab el-Mandeb Strait or the Persian Gulf</w:t>
      </w:r>
      <w:r w:rsidRPr="00630E04">
        <w:rPr>
          <w:sz w:val="12"/>
        </w:rPr>
        <w:t>,” the U.</w:t>
      </w:r>
      <w:r w:rsidRPr="00630E04">
        <w:rPr>
          <w:rStyle w:val="StyleUnderline"/>
        </w:rPr>
        <w:t>S. Maritime Administration warned in May.</w:t>
      </w:r>
    </w:p>
    <w:p w:rsidR="00FD1AF7" w:rsidRPr="00630E04" w:rsidRDefault="00FD1AF7" w:rsidP="00FD1AF7">
      <w:pPr>
        <w:rPr>
          <w:u w:val="single"/>
        </w:rPr>
      </w:pPr>
      <w:r w:rsidRPr="00630E04">
        <w:rPr>
          <w:rStyle w:val="StyleUnderline"/>
        </w:rPr>
        <w:t xml:space="preserve">Among the reasons the United States is on high alert is the </w:t>
      </w:r>
      <w:r w:rsidRPr="00630E04">
        <w:rPr>
          <w:rStyle w:val="Emphasis"/>
        </w:rPr>
        <w:t>economic significance</w:t>
      </w:r>
      <w:r w:rsidRPr="00630E04">
        <w:rPr>
          <w:rStyle w:val="StyleUnderline"/>
        </w:rPr>
        <w:t xml:space="preserve"> of the narrow stretch of water at the mouth of the Persian Gulf, </w:t>
      </w:r>
      <w:r w:rsidRPr="00630E04">
        <w:rPr>
          <w:rStyle w:val="Emphasis"/>
        </w:rPr>
        <w:t>the Strait of Hormuz,</w:t>
      </w:r>
      <w:r w:rsidRPr="00630E04">
        <w:rPr>
          <w:rStyle w:val="StyleUnderline"/>
        </w:rPr>
        <w:t xml:space="preserve"> which any ship has to transit to get from the Gulf of Oman into the Persian Gulf or back.</w:t>
      </w:r>
      <w:bookmarkStart w:id="3" w:name="4OTOEEQDT5E3JPHUN4CYW6UNXA"/>
      <w:bookmarkEnd w:id="3"/>
    </w:p>
    <w:p w:rsidR="00FD1AF7" w:rsidRPr="00630E04" w:rsidRDefault="00FD1AF7" w:rsidP="00FD1AF7">
      <w:pPr>
        <w:rPr>
          <w:sz w:val="10"/>
        </w:rPr>
      </w:pPr>
      <w:r w:rsidRPr="00630E04">
        <w:rPr>
          <w:sz w:val="10"/>
        </w:rPr>
        <w:t xml:space="preserve">Amid threats from abroad, Iran has often been quick to remind the world of its key location along one of the world’s main oil tanker routes. </w:t>
      </w:r>
      <w:r w:rsidRPr="00630E04">
        <w:rPr>
          <w:rStyle w:val="Emphasis"/>
        </w:rPr>
        <w:t>It once again threatened to close that key transport route in recent weeks</w:t>
      </w:r>
      <w:r w:rsidRPr="00630E04">
        <w:rPr>
          <w:sz w:val="10"/>
        </w:rPr>
        <w:t xml:space="preserve">. When Bahrain, a Persian Gulf nation with a sizable U.S. troop presence, warned that it would not allow Iran to proceed with such a move, </w:t>
      </w:r>
      <w:hyperlink r:id="rId32" w:history="1">
        <w:r w:rsidRPr="00630E04">
          <w:rPr>
            <w:rStyle w:val="Hyperlink"/>
            <w:sz w:val="10"/>
          </w:rPr>
          <w:t>an Iranian official responded:</w:t>
        </w:r>
      </w:hyperlink>
      <w:r w:rsidRPr="00630E04">
        <w:rPr>
          <w:sz w:val="10"/>
        </w:rPr>
        <w:t xml:space="preserve"> “Mind your small size and do not threaten someone bigger than yourself.”</w:t>
      </w:r>
    </w:p>
    <w:p w:rsidR="00FD1AF7" w:rsidRPr="00D55275" w:rsidRDefault="00FD1AF7" w:rsidP="00FD1AF7">
      <w:r w:rsidRPr="00D55275">
        <w:t>Why is the Strait of Hormuz so important?</w:t>
      </w:r>
    </w:p>
    <w:p w:rsidR="00FD1AF7" w:rsidRPr="00630E04" w:rsidRDefault="00FD1AF7" w:rsidP="00FD1AF7">
      <w:pPr>
        <w:rPr>
          <w:sz w:val="10"/>
        </w:rPr>
      </w:pPr>
      <w:r w:rsidRPr="00630E04">
        <w:rPr>
          <w:rStyle w:val="StyleUnderline"/>
        </w:rPr>
        <w:t xml:space="preserve">The Strait of Hormuz is one of the world’s most crucial transport routes for oil. </w:t>
      </w:r>
      <w:r w:rsidRPr="00630E04">
        <w:rPr>
          <w:rStyle w:val="Emphasis"/>
        </w:rPr>
        <w:t xml:space="preserve">About a third of the world’s oil tanker traffic </w:t>
      </w:r>
      <w:r w:rsidRPr="00630E04">
        <w:rPr>
          <w:rStyle w:val="StyleUnderline"/>
        </w:rPr>
        <w:t>passes through the strait, which is bordered by Iran and Oman.</w:t>
      </w:r>
      <w:r w:rsidRPr="00630E04">
        <w:rPr>
          <w:sz w:val="10"/>
        </w:rPr>
        <w:t xml:space="preserve"> In 2016, 18.5 million barrels of petroleum were shipped through it every day, </w:t>
      </w:r>
      <w:r w:rsidRPr="00630E04">
        <w:rPr>
          <w:rStyle w:val="StyleUnderline"/>
        </w:rPr>
        <w:t>making it the world’s most important maritime route for many nations’ oil supplies.</w:t>
      </w:r>
    </w:p>
    <w:p w:rsidR="00FD1AF7" w:rsidRPr="00630E04" w:rsidRDefault="00FD1AF7" w:rsidP="00FD1AF7">
      <w:pPr>
        <w:rPr>
          <w:sz w:val="10"/>
        </w:rPr>
      </w:pPr>
      <w:r w:rsidRPr="00630E04">
        <w:rPr>
          <w:rStyle w:val="StyleUnderline"/>
        </w:rPr>
        <w:lastRenderedPageBreak/>
        <w:t xml:space="preserve">Theoretically, Iran could attempt to cut off the Strait of Hormuz by deploying its naval vessels or laying mines, </w:t>
      </w:r>
      <w:r w:rsidRPr="00630E04">
        <w:rPr>
          <w:rStyle w:val="Emphasis"/>
        </w:rPr>
        <w:t>which could take months to clear.</w:t>
      </w:r>
      <w:r w:rsidRPr="00630E04">
        <w:rPr>
          <w:sz w:val="10"/>
        </w:rPr>
        <w:t xml:space="preserve"> At its narrowest point, the strait’s shipping route is only two miles wide. But the U.S. military has extensive footholds in the region, including the headquarters for the Navy’s 5th Fleet in Bahrain.</w:t>
      </w:r>
    </w:p>
    <w:p w:rsidR="00FD1AF7" w:rsidRPr="00D55275" w:rsidRDefault="00FD1AF7" w:rsidP="00FD1AF7">
      <w:r w:rsidRPr="00D55275">
        <w:t>What would be the impact if Iran blocked the Strait of Hormuz?</w:t>
      </w:r>
    </w:p>
    <w:p w:rsidR="00FD1AF7" w:rsidRPr="00630E04" w:rsidRDefault="00FD1AF7" w:rsidP="00FD1AF7">
      <w:pPr>
        <w:rPr>
          <w:rStyle w:val="StyleUnderline"/>
        </w:rPr>
      </w:pPr>
      <w:r w:rsidRPr="00630E04">
        <w:rPr>
          <w:rStyle w:val="StyleUnderline"/>
        </w:rPr>
        <w:t>If that route were inaccessible, the world’s supply in shipped daily global oil exports would suddenly drop by about 30 percent, experts predict</w:t>
      </w:r>
      <w:r w:rsidRPr="00D55275">
        <w:t xml:space="preserve">. </w:t>
      </w:r>
      <w:r w:rsidRPr="00630E04">
        <w:rPr>
          <w:rStyle w:val="Emphasis"/>
        </w:rPr>
        <w:t xml:space="preserve">Overall oil supplies would </w:t>
      </w:r>
      <w:hyperlink r:id="rId33" w:history="1">
        <w:r w:rsidRPr="00630E04">
          <w:rPr>
            <w:rStyle w:val="Emphasis"/>
          </w:rPr>
          <w:t>drop by about 20 percent</w:t>
        </w:r>
      </w:hyperlink>
      <w:r w:rsidRPr="00D55275">
        <w:t xml:space="preserve">, </w:t>
      </w:r>
      <w:r w:rsidRPr="00630E04">
        <w:rPr>
          <w:rStyle w:val="StyleUnderline"/>
        </w:rPr>
        <w:t>according to numbers compiled before the recent U.S. sanctions on Iranian oil exports took effect.</w:t>
      </w:r>
    </w:p>
    <w:p w:rsidR="00FD1AF7" w:rsidRPr="00630E04" w:rsidRDefault="00FD1AF7" w:rsidP="00FD1AF7">
      <w:pPr>
        <w:rPr>
          <w:sz w:val="14"/>
          <w:szCs w:val="14"/>
        </w:rPr>
      </w:pPr>
      <w:r w:rsidRPr="00630E04">
        <w:rPr>
          <w:sz w:val="14"/>
          <w:szCs w:val="14"/>
        </w:rPr>
        <w:t>Some of the oil may be rerouted via pipelines that have been expanded over fears of an Iranian-Western clash, but those are still limited in capacity and more expensive.</w:t>
      </w:r>
    </w:p>
    <w:p w:rsidR="00FD1AF7" w:rsidRPr="00630E04" w:rsidRDefault="00FD1AF7" w:rsidP="00FD1AF7">
      <w:pPr>
        <w:rPr>
          <w:rStyle w:val="StyleUnderline"/>
        </w:rPr>
      </w:pPr>
      <w:r w:rsidRPr="00630E04">
        <w:rPr>
          <w:rStyle w:val="Emphasis"/>
        </w:rPr>
        <w:t>As a result, oil prices would immediately spike,</w:t>
      </w:r>
      <w:r w:rsidRPr="00D55275">
        <w:t xml:space="preserve"> </w:t>
      </w:r>
      <w:r w:rsidRPr="00630E04">
        <w:rPr>
          <w:rStyle w:val="StyleUnderline"/>
        </w:rPr>
        <w:t>as Arab oil suppliers would lose their market access either entirely or to a large extent.</w:t>
      </w:r>
      <w:r w:rsidRPr="00D55275">
        <w:t xml:space="preserve"> </w:t>
      </w:r>
      <w:r w:rsidRPr="00630E04">
        <w:rPr>
          <w:rStyle w:val="StyleUnderline"/>
        </w:rPr>
        <w:t xml:space="preserve">Given the global economic repercussions, the United States and other adversaries of Iran would likely take </w:t>
      </w:r>
      <w:r w:rsidRPr="00630E04">
        <w:rPr>
          <w:rStyle w:val="Emphasis"/>
        </w:rPr>
        <w:t>military action</w:t>
      </w:r>
      <w:r w:rsidRPr="00D55275">
        <w:t xml:space="preserve">. </w:t>
      </w:r>
      <w:r w:rsidRPr="00630E04">
        <w:rPr>
          <w:rStyle w:val="StyleUnderline"/>
        </w:rPr>
        <w:t xml:space="preserve">The United States would not be the only nation interested in resolving a dispute as quickly as possible, however, as the vast majority of supplies are delivered to Asian markets, </w:t>
      </w:r>
      <w:hyperlink r:id="rId34" w:history="1">
        <w:r w:rsidRPr="00630E04">
          <w:rPr>
            <w:rStyle w:val="StyleUnderline"/>
          </w:rPr>
          <w:t xml:space="preserve">in particular to </w:t>
        </w:r>
        <w:r w:rsidRPr="00630E04">
          <w:rPr>
            <w:rStyle w:val="Emphasis"/>
          </w:rPr>
          <w:t>Japan, India and China.</w:t>
        </w:r>
      </w:hyperlink>
    </w:p>
    <w:p w:rsidR="00FD1AF7" w:rsidRPr="00630E04" w:rsidRDefault="00FD1AF7" w:rsidP="00FD1AF7">
      <w:pPr>
        <w:rPr>
          <w:sz w:val="10"/>
          <w:szCs w:val="10"/>
        </w:rPr>
      </w:pPr>
      <w:r w:rsidRPr="00630E04">
        <w:rPr>
          <w:sz w:val="10"/>
          <w:szCs w:val="10"/>
        </w:rPr>
        <w:t>Has Iran made similar threats before?</w:t>
      </w:r>
    </w:p>
    <w:p w:rsidR="00FD1AF7" w:rsidRPr="00630E04" w:rsidRDefault="00FD1AF7" w:rsidP="00FD1AF7">
      <w:pPr>
        <w:rPr>
          <w:sz w:val="10"/>
          <w:szCs w:val="10"/>
        </w:rPr>
      </w:pPr>
      <w:r w:rsidRPr="00630E04">
        <w:rPr>
          <w:sz w:val="10"/>
          <w:szCs w:val="10"/>
        </w:rPr>
        <w:t xml:space="preserve">Many times, for instance in </w:t>
      </w:r>
      <w:hyperlink r:id="rId35" w:history="1">
        <w:r w:rsidRPr="00630E04">
          <w:rPr>
            <w:rStyle w:val="Hyperlink"/>
            <w:sz w:val="10"/>
            <w:szCs w:val="10"/>
          </w:rPr>
          <w:t>2011</w:t>
        </w:r>
      </w:hyperlink>
      <w:r w:rsidRPr="00630E04">
        <w:rPr>
          <w:sz w:val="10"/>
          <w:szCs w:val="10"/>
        </w:rPr>
        <w:t xml:space="preserve">, </w:t>
      </w:r>
      <w:hyperlink r:id="rId36" w:history="1">
        <w:r w:rsidRPr="00630E04">
          <w:rPr>
            <w:rStyle w:val="Hyperlink"/>
            <w:sz w:val="10"/>
            <w:szCs w:val="10"/>
          </w:rPr>
          <w:t>2012</w:t>
        </w:r>
      </w:hyperlink>
      <w:r w:rsidRPr="00630E04">
        <w:rPr>
          <w:sz w:val="10"/>
          <w:szCs w:val="10"/>
        </w:rPr>
        <w:t xml:space="preserve">, </w:t>
      </w:r>
      <w:hyperlink r:id="rId37" w:history="1">
        <w:r w:rsidRPr="00630E04">
          <w:rPr>
            <w:rStyle w:val="Hyperlink"/>
            <w:sz w:val="10"/>
            <w:szCs w:val="10"/>
          </w:rPr>
          <w:t>2016 and 2018.</w:t>
        </w:r>
      </w:hyperlink>
    </w:p>
    <w:p w:rsidR="00FD1AF7" w:rsidRPr="00630E04" w:rsidRDefault="00FD1AF7" w:rsidP="00FD1AF7">
      <w:pPr>
        <w:rPr>
          <w:sz w:val="10"/>
          <w:szCs w:val="10"/>
        </w:rPr>
      </w:pPr>
      <w:r w:rsidRPr="00630E04">
        <w:rPr>
          <w:sz w:val="10"/>
          <w:szCs w:val="10"/>
        </w:rPr>
        <w:t xml:space="preserve">Some of those threats were intended to be rhetorical, at least in the short run. In July, for instance, </w:t>
      </w:r>
      <w:hyperlink r:id="rId38" w:history="1">
        <w:r w:rsidRPr="00630E04">
          <w:rPr>
            <w:rStyle w:val="Hyperlink"/>
            <w:sz w:val="10"/>
            <w:szCs w:val="10"/>
          </w:rPr>
          <w:t xml:space="preserve">Iranian President Hassan Rouhani </w:t>
        </w:r>
      </w:hyperlink>
      <w:r w:rsidRPr="00630E04">
        <w:rPr>
          <w:sz w:val="10"/>
          <w:szCs w:val="10"/>
        </w:rPr>
        <w:t xml:space="preserve">implied that Iran had the power to severely disrupt the oil trade in the Persian Gulf, which would likely have meant an attempt to blockade the Strait of Hormuz. Rouhani later </w:t>
      </w:r>
      <w:hyperlink r:id="rId39" w:history="1">
        <w:r w:rsidRPr="00630E04">
          <w:rPr>
            <w:rStyle w:val="Hyperlink"/>
            <w:sz w:val="10"/>
            <w:szCs w:val="10"/>
          </w:rPr>
          <w:t>appeared to repeat his veiled threat and was quoted on his official website as saying:</w:t>
        </w:r>
      </w:hyperlink>
      <w:r w:rsidRPr="00630E04">
        <w:rPr>
          <w:sz w:val="10"/>
          <w:szCs w:val="10"/>
        </w:rPr>
        <w:t xml:space="preserve"> “Mr. Trump! We are the people of dignity and guarantor of security of the waterway of the region throughout the history. Don’t play with the lion’s tail; you will regret it.”</w:t>
      </w:r>
    </w:p>
    <w:p w:rsidR="00FD1AF7" w:rsidRPr="00630E04" w:rsidRDefault="00FD1AF7" w:rsidP="00FD1AF7">
      <w:pPr>
        <w:rPr>
          <w:sz w:val="10"/>
          <w:szCs w:val="10"/>
        </w:rPr>
      </w:pPr>
      <w:r w:rsidRPr="00630E04">
        <w:rPr>
          <w:sz w:val="10"/>
          <w:szCs w:val="10"/>
        </w:rPr>
        <w:t>Trump eventually responded on Twitter, writing that Iran “WILL SUFFER CONSEQUENCES THE LIKES OF WHICH FEW THROUGHOUT HISTORY HAVE EVER SUFFERED BEFORE,” if it threatened the United States.</w:t>
      </w:r>
    </w:p>
    <w:p w:rsidR="00FD1AF7" w:rsidRPr="00D55275" w:rsidRDefault="00FD1AF7" w:rsidP="00FD1AF7">
      <w:r w:rsidRPr="00630E04">
        <w:rPr>
          <w:rStyle w:val="StyleUnderline"/>
        </w:rPr>
        <w:t xml:space="preserve">But earlier incidents have shown how seriously both nations take the Strait of Hormuz, and </w:t>
      </w:r>
      <w:r w:rsidRPr="00630E04">
        <w:rPr>
          <w:rStyle w:val="Emphasis"/>
        </w:rPr>
        <w:t>how easily maneuvers could escalate.</w:t>
      </w:r>
      <w:r w:rsidRPr="00630E04">
        <w:rPr>
          <w:rStyle w:val="StyleUnderline"/>
        </w:rPr>
        <w:t xml:space="preserve"> In 2016, Iranian naval vessels veered close to American warships in the strait, prompting a U.S. warning. “These are incidents that carry a risk of escalation, and we don’t desire any kind of escalation</w:t>
      </w:r>
      <w:r w:rsidRPr="00D55275">
        <w:t xml:space="preserve">,” </w:t>
      </w:r>
      <w:hyperlink r:id="rId40" w:history="1">
        <w:r w:rsidRPr="00D55275">
          <w:rPr>
            <w:rStyle w:val="Hyperlink"/>
          </w:rPr>
          <w:t xml:space="preserve">Pentagon spokesman Peter Cook </w:t>
        </w:r>
      </w:hyperlink>
      <w:r w:rsidRPr="00D55275">
        <w:t>warned Iran at the time.</w:t>
      </w:r>
    </w:p>
    <w:p w:rsidR="00FD1AF7" w:rsidRPr="00630E04" w:rsidRDefault="00FD1AF7" w:rsidP="00FD1AF7">
      <w:pPr>
        <w:rPr>
          <w:rStyle w:val="Emphasis"/>
        </w:rPr>
      </w:pPr>
      <w:r w:rsidRPr="00630E04">
        <w:rPr>
          <w:rStyle w:val="Emphasis"/>
        </w:rPr>
        <w:t>With more U.S. military assets headed into the region, the likelihood of an escalation has once again inched up.</w:t>
      </w:r>
    </w:p>
    <w:p w:rsidR="00FD1AF7" w:rsidRDefault="00FD1AF7" w:rsidP="00FD1AF7"/>
    <w:p w:rsidR="00FD1AF7" w:rsidRPr="00A225BA" w:rsidRDefault="00FD1AF7" w:rsidP="00FD1AF7"/>
    <w:p w:rsidR="00FD1AF7" w:rsidRDefault="00FD1AF7" w:rsidP="00FD1AF7">
      <w:pPr>
        <w:pStyle w:val="Heading4"/>
      </w:pPr>
      <w:r>
        <w:t xml:space="preserve">Even if Iran can’t hold them for long, oil prices would still surge </w:t>
      </w:r>
    </w:p>
    <w:p w:rsidR="00FD1AF7" w:rsidRPr="009441E3" w:rsidRDefault="00FD1AF7" w:rsidP="00FD1AF7">
      <w:r w:rsidRPr="009441E3">
        <w:rPr>
          <w:rStyle w:val="Style13ptBold"/>
        </w:rPr>
        <w:t>Flynn 19</w:t>
      </w:r>
      <w:r>
        <w:t xml:space="preserve"> (Flynn, Phil. “What Iran's Threat to Close Strait of Hormuz Means for Oil and Gasoline Prices.” Fox Business, Fox Business, 9 May 2019, </w:t>
      </w:r>
      <w:hyperlink r:id="rId41" w:history="1">
        <w:r w:rsidRPr="002E2094">
          <w:rPr>
            <w:rStyle w:val="Hyperlink"/>
          </w:rPr>
          <w:t>www.foxbusiness.com/energy/iran-threat-strait-of-hormuz-oil-gasoline-prices</w:t>
        </w:r>
      </w:hyperlink>
      <w:r>
        <w:t>, WC)</w:t>
      </w:r>
    </w:p>
    <w:p w:rsidR="00FD1AF7" w:rsidRPr="009441E3" w:rsidRDefault="00FD1AF7" w:rsidP="00FD1AF7">
      <w:pPr>
        <w:rPr>
          <w:sz w:val="14"/>
        </w:rPr>
      </w:pPr>
      <w:r w:rsidRPr="009441E3">
        <w:rPr>
          <w:sz w:val="14"/>
        </w:rPr>
        <w:t xml:space="preserve">While in the past the market has taken grandiose threats from Iran to close major oil routes with a grain of salt, the Trump administration is taking them seriously. If </w:t>
      </w:r>
      <w:r w:rsidRPr="009441E3">
        <w:rPr>
          <w:rStyle w:val="StyleUnderline"/>
        </w:rPr>
        <w:t>Iran closed the Strait of Hormuz it would lead to an immediate military response, not only by the U.S. but by the rest of the world</w:t>
      </w:r>
      <w:r w:rsidRPr="009441E3">
        <w:rPr>
          <w:sz w:val="14"/>
        </w:rPr>
        <w:t xml:space="preserve">. </w:t>
      </w:r>
      <w:r w:rsidRPr="009441E3">
        <w:rPr>
          <w:rStyle w:val="Emphasis"/>
        </w:rPr>
        <w:t xml:space="preserve">This waterway is so critical for the global economy; </w:t>
      </w:r>
      <w:r w:rsidRPr="009441E3">
        <w:rPr>
          <w:sz w:val="14"/>
        </w:rPr>
        <w:t>the world would have no choice but to respond.</w:t>
      </w:r>
    </w:p>
    <w:p w:rsidR="00FD1AF7" w:rsidRPr="009441E3" w:rsidRDefault="00FD1AF7" w:rsidP="00FD1AF7">
      <w:pPr>
        <w:rPr>
          <w:sz w:val="12"/>
        </w:rPr>
      </w:pPr>
      <w:r w:rsidRPr="009441E3">
        <w:rPr>
          <w:rStyle w:val="StyleUnderline"/>
        </w:rPr>
        <w:t xml:space="preserve">Even if this waterway was shut down just for hours, it more than likely would </w:t>
      </w:r>
      <w:r w:rsidRPr="009441E3">
        <w:rPr>
          <w:rStyle w:val="Emphasis"/>
        </w:rPr>
        <w:t>cause a major oil price spike</w:t>
      </w:r>
      <w:r w:rsidRPr="009441E3">
        <w:rPr>
          <w:sz w:val="12"/>
        </w:rPr>
        <w:t xml:space="preserve">. According to the Energy Information Administration’s latest data, </w:t>
      </w:r>
      <w:r w:rsidRPr="009441E3">
        <w:rPr>
          <w:rStyle w:val="StyleUnderline"/>
        </w:rPr>
        <w:t>the strait accounts for 30 percent of all seaborne-traded crude oil and other petroleum products</w:t>
      </w:r>
      <w:r w:rsidRPr="009441E3">
        <w:rPr>
          <w:sz w:val="12"/>
        </w:rPr>
        <w:t xml:space="preserve">. The </w:t>
      </w:r>
      <w:r w:rsidRPr="009441E3">
        <w:rPr>
          <w:rStyle w:val="StyleUnderline"/>
        </w:rPr>
        <w:t xml:space="preserve">loss of that supply because of </w:t>
      </w:r>
      <w:r w:rsidRPr="009441E3">
        <w:rPr>
          <w:rStyle w:val="StyleUnderline"/>
        </w:rPr>
        <w:lastRenderedPageBreak/>
        <w:t>military action would cause panic,</w:t>
      </w:r>
      <w:r w:rsidRPr="009441E3">
        <w:rPr>
          <w:sz w:val="12"/>
        </w:rPr>
        <w:t xml:space="preserve"> </w:t>
      </w:r>
      <w:r w:rsidRPr="009441E3">
        <w:rPr>
          <w:rStyle w:val="StyleUnderline"/>
        </w:rPr>
        <w:t>and while it is doubtful the Iranian military has the ability to keep the strait closed for an extended period of time</w:t>
      </w:r>
      <w:r w:rsidRPr="009441E3">
        <w:rPr>
          <w:rStyle w:val="Emphasis"/>
        </w:rPr>
        <w:t>, it might not matter because the oil price spike would have already happened</w:t>
      </w:r>
      <w:r w:rsidRPr="009441E3">
        <w:rPr>
          <w:rStyle w:val="StyleUnderline"/>
        </w:rPr>
        <w:t>.</w:t>
      </w:r>
      <w:r w:rsidRPr="009441E3">
        <w:rPr>
          <w:sz w:val="12"/>
        </w:rPr>
        <w:t xml:space="preserve"> The damage to your wallet, as they say, would already be done.</w:t>
      </w:r>
    </w:p>
    <w:p w:rsidR="00FD1AF7" w:rsidRDefault="00FD1AF7" w:rsidP="00FD1AF7">
      <w:pPr>
        <w:rPr>
          <w:rStyle w:val="StyleUnderline"/>
        </w:rPr>
      </w:pPr>
      <w:r w:rsidRPr="009441E3">
        <w:rPr>
          <w:rStyle w:val="StyleUnderline"/>
        </w:rPr>
        <w:t>The other waterway that is being threatened is the Strait of Bab el-Mandeb. While this straight, according to the EIA, only sees about 5 million barrels of oil transit a day, at the same closing it could keep tankers in the Persian Gulf from reaching the Suez Canal</w:t>
      </w:r>
      <w:r w:rsidRPr="009441E3">
        <w:rPr>
          <w:sz w:val="12"/>
        </w:rPr>
        <w:t xml:space="preserve"> and the SUMED Pipeline, diverting them around the southern tip of Africa. That </w:t>
      </w:r>
      <w:r w:rsidRPr="009441E3">
        <w:rPr>
          <w:rStyle w:val="StyleUnderline"/>
        </w:rPr>
        <w:t>would cause oil supply to backup and deprive the world of those barrels,</w:t>
      </w:r>
      <w:r w:rsidRPr="009441E3">
        <w:rPr>
          <w:sz w:val="12"/>
        </w:rPr>
        <w:t xml:space="preserve"> causing refiners to latch on to other supply</w:t>
      </w:r>
      <w:r w:rsidRPr="009441E3">
        <w:rPr>
          <w:rStyle w:val="StyleUnderline"/>
        </w:rPr>
        <w:t xml:space="preserve">. </w:t>
      </w:r>
      <w:r w:rsidRPr="009441E3">
        <w:rPr>
          <w:rStyle w:val="Emphasis"/>
        </w:rPr>
        <w:t>That would come at a high cost that would cause oil prices to again spike</w:t>
      </w:r>
      <w:r w:rsidRPr="009441E3">
        <w:rPr>
          <w:rStyle w:val="StyleUnderline"/>
        </w:rPr>
        <w:t xml:space="preserve"> until that supply was allowed to move.</w:t>
      </w:r>
    </w:p>
    <w:p w:rsidR="00FD1AF7" w:rsidRDefault="00FD1AF7" w:rsidP="00FD1AF7"/>
    <w:p w:rsidR="00FD1AF7" w:rsidRDefault="00FD1AF7" w:rsidP="00FD1AF7">
      <w:pPr>
        <w:pStyle w:val="Heading4"/>
      </w:pPr>
      <w:r>
        <w:t xml:space="preserve">Even a temporary disruption of one strait is enough to spike gas prices </w:t>
      </w:r>
    </w:p>
    <w:p w:rsidR="00FD1AF7" w:rsidRPr="00BA028C" w:rsidRDefault="00FD1AF7" w:rsidP="00FD1AF7">
      <w:r w:rsidRPr="00BA028C">
        <w:rPr>
          <w:rStyle w:val="Style13ptBold"/>
        </w:rPr>
        <w:t>Salameh 18</w:t>
      </w:r>
      <w:r>
        <w:t xml:space="preserve"> (</w:t>
      </w:r>
      <w:r w:rsidRPr="00BA028C">
        <w:t>Mamdouh G.</w:t>
      </w:r>
      <w:r>
        <w:t xml:space="preserve"> </w:t>
      </w:r>
      <w:r w:rsidRPr="00BA028C">
        <w:t>Salameh</w:t>
      </w:r>
      <w:r>
        <w:t>. Dr Mamdouh G. Salameh is an international oil economist. He is one of the world’s leading experts on oil. He is also a visiting professor of energy economics at the ESCP Europe Business School in London.</w:t>
      </w:r>
      <w:r w:rsidRPr="00BA028C">
        <w:t xml:space="preserve"> “How Vulnerable Are the World's Key Oil Chokepoints.” How Vulnerable Are the World's Key Oil Chokepoints,</w:t>
      </w:r>
      <w:r>
        <w:t xml:space="preserve"> 13 August 2018,</w:t>
      </w:r>
      <w:r w:rsidRPr="00BA028C">
        <w:t xml:space="preserve"> </w:t>
      </w:r>
      <w:hyperlink r:id="rId42" w:history="1">
        <w:r w:rsidRPr="002E2094">
          <w:rPr>
            <w:rStyle w:val="Hyperlink"/>
          </w:rPr>
          <w:t>www.rcem.eu/views-on-energy-news/chokepoints/</w:t>
        </w:r>
      </w:hyperlink>
      <w:r>
        <w:t>, WC)</w:t>
      </w:r>
    </w:p>
    <w:p w:rsidR="00FD1AF7" w:rsidRPr="00BA028C" w:rsidRDefault="00FD1AF7" w:rsidP="00FD1AF7">
      <w:pPr>
        <w:rPr>
          <w:u w:val="single"/>
        </w:rPr>
      </w:pPr>
      <w:r>
        <w:t xml:space="preserve">By and large, the alternative routes to these major chokepoints are only partial solutions, if at </w:t>
      </w:r>
      <w:r w:rsidRPr="00BA028C">
        <w:rPr>
          <w:rStyle w:val="StyleUnderline"/>
        </w:rPr>
        <w:t>all. The oil trade is still highly dependent on these key chokepoints, and thus, highly vulnerable to any lengthy outage.</w:t>
      </w:r>
    </w:p>
    <w:p w:rsidR="00FD1AF7" w:rsidRPr="00BA028C" w:rsidRDefault="00FD1AF7" w:rsidP="00FD1AF7">
      <w:pPr>
        <w:rPr>
          <w:u w:val="single"/>
        </w:rPr>
      </w:pPr>
      <w:r w:rsidRPr="00BA028C">
        <w:rPr>
          <w:rStyle w:val="StyleUnderline"/>
        </w:rPr>
        <w:t xml:space="preserve">An outage at any of these locations, </w:t>
      </w:r>
      <w:r w:rsidRPr="00BA028C">
        <w:rPr>
          <w:rStyle w:val="Emphasis"/>
        </w:rPr>
        <w:t>even for a brief period of time</w:t>
      </w:r>
      <w:r w:rsidRPr="00BA028C">
        <w:rPr>
          <w:rStyle w:val="StyleUnderline"/>
        </w:rPr>
        <w:t xml:space="preserve">, has the potential to force </w:t>
      </w:r>
      <w:r w:rsidRPr="00BA028C">
        <w:rPr>
          <w:rStyle w:val="Emphasis"/>
        </w:rPr>
        <w:t>steep oil price</w:t>
      </w:r>
      <w:r w:rsidRPr="00BA028C">
        <w:rPr>
          <w:rStyle w:val="StyleUnderline"/>
        </w:rPr>
        <w:t xml:space="preserve"> increases with the effects magnified by the size and duration of the outage</w:t>
      </w:r>
      <w:r>
        <w:t xml:space="preserve">. Even the </w:t>
      </w:r>
      <w:r w:rsidRPr="00BA028C">
        <w:rPr>
          <w:rStyle w:val="StyleUnderline"/>
        </w:rPr>
        <w:t>whiff of a potential outage, particularly when the oil market is tight, can add a few dollars per barrel as a risk premium.</w:t>
      </w:r>
    </w:p>
    <w:p w:rsidR="00FD1AF7" w:rsidRPr="00BA028C" w:rsidRDefault="00FD1AF7" w:rsidP="00FD1AF7">
      <w:pPr>
        <w:rPr>
          <w:b/>
          <w:iCs/>
          <w:u w:val="single"/>
        </w:rPr>
      </w:pPr>
      <w:r w:rsidRPr="00BA028C">
        <w:rPr>
          <w:rStyle w:val="Emphasis"/>
        </w:rPr>
        <w:t>Still, a closure of any of the four chokepoints for a lengthy period of time could send oil prices far above $150 a barrel.</w:t>
      </w:r>
    </w:p>
    <w:p w:rsidR="00FD1AF7" w:rsidRDefault="00FD1AF7" w:rsidP="00FD1AF7">
      <w:r w:rsidRPr="00BA028C">
        <w:rPr>
          <w:rStyle w:val="StyleUnderline"/>
        </w:rPr>
        <w:t>Iran has threatened to close the Strait of Hormuz</w:t>
      </w:r>
      <w:r>
        <w:t xml:space="preserve"> if it was prevented from exporting its crude oil as a result of US sanctions. Iran’s threat should be taken seriously.</w:t>
      </w:r>
    </w:p>
    <w:p w:rsidR="00FD1AF7" w:rsidRPr="00BA028C" w:rsidRDefault="00FD1AF7" w:rsidP="00FD1AF7">
      <w:pPr>
        <w:rPr>
          <w:u w:val="single"/>
        </w:rPr>
      </w:pPr>
      <w:r>
        <w:t xml:space="preserve">The Strait at its narrowest point is 21 mile wide so it is impossible militarily to close it completely. </w:t>
      </w:r>
      <w:r w:rsidRPr="00BA028C">
        <w:rPr>
          <w:rStyle w:val="StyleUnderline"/>
        </w:rPr>
        <w:t>What Iran can do is mining it stealthily with the expectation of a mine hitting an oil tanker and sinking it. Such an accident in itself would deter tankers from crossing the Strait thus causing a disruption in oil supplies until the mines are cleared.</w:t>
      </w:r>
    </w:p>
    <w:p w:rsidR="00FD1AF7" w:rsidRPr="00BA028C" w:rsidRDefault="00FD1AF7" w:rsidP="00FD1AF7">
      <w:pPr>
        <w:rPr>
          <w:rStyle w:val="StyleUnderline"/>
        </w:rPr>
      </w:pPr>
      <w:r>
        <w:t xml:space="preserve">Alternatively, Iran could threaten sinking tankers crossing the Strait even if escorted by the US Fifth Navy in the Gulf. </w:t>
      </w:r>
      <w:r w:rsidRPr="00BA028C">
        <w:rPr>
          <w:rStyle w:val="StyleUnderline"/>
        </w:rPr>
        <w:t>This threat might deter tanker owners around the world</w:t>
      </w:r>
      <w:r>
        <w:t xml:space="preserve"> from sending their tankers across the Strait under pressure from global insurance companies until tension has subsided. In this way, </w:t>
      </w:r>
      <w:r w:rsidRPr="00BA028C">
        <w:rPr>
          <w:rStyle w:val="StyleUnderline"/>
        </w:rPr>
        <w:t>Iran would have achieved its goal of disrupting oil supplies peacefully.</w:t>
      </w:r>
    </w:p>
    <w:p w:rsidR="00FD1AF7" w:rsidRDefault="00FD1AF7" w:rsidP="00FD1AF7"/>
    <w:p w:rsidR="00FD1AF7" w:rsidRDefault="00FD1AF7" w:rsidP="00FD1AF7">
      <w:pPr>
        <w:pStyle w:val="Heading4"/>
      </w:pPr>
      <w:r>
        <w:lastRenderedPageBreak/>
        <w:t xml:space="preserve">The threat of closure alone raises gas prices </w:t>
      </w:r>
    </w:p>
    <w:p w:rsidR="00FD1AF7" w:rsidRPr="009441E3" w:rsidRDefault="00FD1AF7" w:rsidP="00FD1AF7">
      <w:r w:rsidRPr="00130239">
        <w:rPr>
          <w:rStyle w:val="Style13ptBold"/>
        </w:rPr>
        <w:t>Chang 19</w:t>
      </w:r>
      <w:r>
        <w:t xml:space="preserve"> (</w:t>
      </w:r>
      <w:r w:rsidRPr="00130239">
        <w:t>Chang, Edward. “The Real Iran Military Threat: Close the Strait of Hormuz (Watch Oil Prices Jump).” The National Interest, The Center for the National Interest, 16 May 2019, nationalinterest.org/blog/buzz/real-iran-military-threat-close-strait-hormuz-watch-oil-prices-jump-57862</w:t>
      </w:r>
      <w:r>
        <w:t>, WC)</w:t>
      </w:r>
    </w:p>
    <w:p w:rsidR="00FD1AF7" w:rsidRDefault="00FD1AF7" w:rsidP="00FD1AF7">
      <w:r w:rsidRPr="009441E3">
        <w:rPr>
          <w:rStyle w:val="StyleUnderline"/>
        </w:rPr>
        <w:t xml:space="preserve">By threatening to close the vital </w:t>
      </w:r>
      <w:r w:rsidRPr="00C11670">
        <w:rPr>
          <w:rStyle w:val="StyleUnderline"/>
        </w:rPr>
        <w:t>waterway linking the oil-rich Persian Gulf with the world, through which approximately a third of the world’s petroleum is ferried, Iran stokes fears of war and economic crisis.</w:t>
      </w:r>
      <w:r w:rsidRPr="009441E3">
        <w:t xml:space="preserve"> </w:t>
      </w:r>
      <w:r w:rsidRPr="009441E3">
        <w:rPr>
          <w:rStyle w:val="Emphasis"/>
        </w:rPr>
        <w:t>This not only raises gas prices in anticipation of supply disruptions</w:t>
      </w:r>
      <w:r w:rsidRPr="009441E3">
        <w:t xml:space="preserve">, </w:t>
      </w:r>
      <w:r w:rsidRPr="009441E3">
        <w:rPr>
          <w:rStyle w:val="StyleUnderline"/>
        </w:rPr>
        <w:t>but it also influences world opinion towards the direction of de-escalation, which would pressure the United States to back away from its own red lines.</w:t>
      </w:r>
      <w:r w:rsidRPr="009441E3">
        <w:t xml:space="preserve"> Given the number of countries that rely on Middle Eastern oil, including that of Iran, Tehran can craft a damning narrative that shows that the United States is generating a crisis to the world’s detriment.</w:t>
      </w:r>
    </w:p>
    <w:p w:rsidR="00FD1AF7" w:rsidRDefault="00FD1AF7" w:rsidP="00FD1AF7"/>
    <w:p w:rsidR="00FD1AF7" w:rsidRDefault="00FD1AF7" w:rsidP="00FD1AF7">
      <w:pPr>
        <w:pStyle w:val="Heading3"/>
      </w:pPr>
      <w:r>
        <w:lastRenderedPageBreak/>
        <w:t xml:space="preserve">2NC – War escalates </w:t>
      </w:r>
    </w:p>
    <w:p w:rsidR="00FD1AF7" w:rsidRDefault="00FD1AF7" w:rsidP="00FD1AF7">
      <w:pPr>
        <w:pStyle w:val="Heading4"/>
      </w:pPr>
      <w:r>
        <w:t xml:space="preserve">Closure of </w:t>
      </w:r>
      <w:r w:rsidRPr="008D0CD7">
        <w:t xml:space="preserve">Bab el-Mandeb strait </w:t>
      </w:r>
      <w:r w:rsidRPr="00E364A8">
        <w:rPr>
          <w:u w:val="single"/>
        </w:rPr>
        <w:t>draws in</w:t>
      </w:r>
      <w:r>
        <w:t xml:space="preserve"> Europe, China, and US </w:t>
      </w:r>
      <w:r w:rsidRPr="008D0CD7">
        <w:t xml:space="preserve"> </w:t>
      </w:r>
    </w:p>
    <w:p w:rsidR="00FD1AF7" w:rsidRPr="008D0CD7" w:rsidRDefault="00FD1AF7" w:rsidP="00FD1AF7">
      <w:r w:rsidRPr="008D0CD7">
        <w:rPr>
          <w:rStyle w:val="Style13ptBold"/>
        </w:rPr>
        <w:t>Coffey 18</w:t>
      </w:r>
      <w:r>
        <w:t xml:space="preserve"> (Coffey, Luke. Luke Coffey, an expert on transatlantic relations, is the Margaret Thatcher Fellow in The Heritage Foundation’s Davis Institute for National Security and Foreign Policy Studies. “Bab El-Mandeb: The U.S. Ignores the Most Dangerous Strait in the World at Its Peril.” The National Interest, The Center for the National Interest, 28 June 2018, nationalinterest.org/feature/bab-el-mandeb-us-ignores-most-dangerous-strait-world-its-peril-24577, WC)</w:t>
      </w:r>
    </w:p>
    <w:p w:rsidR="00FD1AF7" w:rsidRPr="00527A50" w:rsidRDefault="00FD1AF7" w:rsidP="00FD1AF7">
      <w:pPr>
        <w:rPr>
          <w:rStyle w:val="Emphasis"/>
        </w:rPr>
      </w:pPr>
      <w:r w:rsidRPr="00D9744C">
        <w:rPr>
          <w:rStyle w:val="StyleUnderline"/>
        </w:rPr>
        <w:t>The Bab el-Mandeb strait is a strategic waterway located between Djibouti and Yemen that links the Red Sea to the Indian Ocean.</w:t>
      </w:r>
      <w:r w:rsidRPr="008D0CD7">
        <w:rPr>
          <w:sz w:val="12"/>
        </w:rPr>
        <w:t xml:space="preserve"> At its narrowest, it is only eighteen miles across. </w:t>
      </w:r>
      <w:r w:rsidRPr="00D9744C">
        <w:rPr>
          <w:rStyle w:val="StyleUnderline"/>
        </w:rPr>
        <w:t>Exports from the Persian Gulf and Asia destined for Western markets must pass through the strait before passing through the Suez Canal</w:t>
      </w:r>
      <w:r w:rsidRPr="00527A50">
        <w:rPr>
          <w:rStyle w:val="Emphasis"/>
        </w:rPr>
        <w:t>. It is also perhaps the most dangerous and geo-politically contested strait in the world.</w:t>
      </w:r>
    </w:p>
    <w:p w:rsidR="00FD1AF7" w:rsidRPr="008D0CD7" w:rsidRDefault="00FD1AF7" w:rsidP="00FD1AF7">
      <w:pPr>
        <w:rPr>
          <w:sz w:val="10"/>
        </w:rPr>
      </w:pPr>
      <w:r w:rsidRPr="008D0CD7">
        <w:rPr>
          <w:sz w:val="10"/>
        </w:rPr>
        <w:t xml:space="preserve">The civil war in Yemen and the border dispute between Eritrea and Djibouti means that constant conflict surrounds the strait. In recent years the </w:t>
      </w:r>
      <w:r w:rsidRPr="00D9744C">
        <w:rPr>
          <w:rStyle w:val="StyleUnderline"/>
        </w:rPr>
        <w:t>United States, the North Atlantic Treaty Organization, and the European Union have all conducted counter-terrorism and counter-piracy operations in the region</w:t>
      </w:r>
      <w:r w:rsidRPr="008D0CD7">
        <w:rPr>
          <w:sz w:val="10"/>
        </w:rPr>
        <w:t xml:space="preserve">. Furthermore, </w:t>
      </w:r>
      <w:r w:rsidRPr="00D9744C">
        <w:rPr>
          <w:rStyle w:val="StyleUnderline"/>
        </w:rPr>
        <w:t xml:space="preserve">the </w:t>
      </w:r>
      <w:r w:rsidRPr="00527A50">
        <w:rPr>
          <w:rStyle w:val="Emphasis"/>
        </w:rPr>
        <w:t>Americans, Chinese, Germans, French, Qataris, Emiratis, Saudi Arabians, Japanese, and Italians all have some form of military presence</w:t>
      </w:r>
      <w:r w:rsidRPr="00D9744C">
        <w:rPr>
          <w:rStyle w:val="StyleUnderline"/>
        </w:rPr>
        <w:t xml:space="preserve"> near the Bab el-Mandeb</w:t>
      </w:r>
      <w:r w:rsidRPr="008D0CD7">
        <w:rPr>
          <w:sz w:val="10"/>
        </w:rPr>
        <w:t>.</w:t>
      </w:r>
    </w:p>
    <w:p w:rsidR="00FD1AF7" w:rsidRPr="008D0CD7" w:rsidRDefault="00FD1AF7" w:rsidP="00FD1AF7">
      <w:pPr>
        <w:rPr>
          <w:u w:val="single"/>
        </w:rPr>
      </w:pPr>
      <w:r w:rsidRPr="00D9744C">
        <w:rPr>
          <w:rStyle w:val="StyleUnderline"/>
        </w:rPr>
        <w:t>The two countries straddling the Bab el-Mandeb, Djibouti and Yemen, are hardly beacons of stability.</w:t>
      </w:r>
    </w:p>
    <w:p w:rsidR="00FD1AF7" w:rsidRPr="008D0CD7" w:rsidRDefault="00FD1AF7" w:rsidP="00FD1AF7">
      <w:pPr>
        <w:rPr>
          <w:sz w:val="10"/>
        </w:rPr>
      </w:pPr>
      <w:r w:rsidRPr="00D9744C">
        <w:rPr>
          <w:rStyle w:val="StyleUnderline"/>
        </w:rPr>
        <w:t>The tiny African republic of Djibouti is plagued with political corruption, economic incompetence, and international intrigue</w:t>
      </w:r>
      <w:r w:rsidRPr="008D0CD7">
        <w:rPr>
          <w:sz w:val="10"/>
        </w:rPr>
        <w:t>. For instance, Djibouti President Ismael Omar Guelleh helped himself to a fourth five-year term in 2016 after parliament dubiously eliminated a constitutional two-term limit in 2010. According to The Heritage Foundation’s Index of Economic Freedom Djibouti ranks 171 out of 180 countries scored in economic freedom. Power also remains heavily concentrated in the president's hands and, in recent years, there has been no noticeable progress on reducing government corruption.</w:t>
      </w:r>
    </w:p>
    <w:p w:rsidR="00FD1AF7" w:rsidRPr="008D0CD7" w:rsidRDefault="00FD1AF7" w:rsidP="00FD1AF7">
      <w:pPr>
        <w:rPr>
          <w:sz w:val="8"/>
        </w:rPr>
      </w:pPr>
      <w:r w:rsidRPr="008D0CD7">
        <w:rPr>
          <w:sz w:val="8"/>
        </w:rPr>
        <w:t xml:space="preserve">Even with all the economic and political problems facing Djibouti, </w:t>
      </w:r>
      <w:r w:rsidRPr="00D9744C">
        <w:rPr>
          <w:rStyle w:val="StyleUnderline"/>
        </w:rPr>
        <w:t>it has been courted by many outside powers due to its strategic location on the Bab el-Mandeb.</w:t>
      </w:r>
      <w:r w:rsidRPr="008D0CD7">
        <w:rPr>
          <w:sz w:val="8"/>
        </w:rPr>
        <w:t xml:space="preserve"> It </w:t>
      </w:r>
      <w:r w:rsidRPr="00D9744C">
        <w:rPr>
          <w:rStyle w:val="StyleUnderline"/>
        </w:rPr>
        <w:t>is home to America's only permanent military base in Africa</w:t>
      </w:r>
      <w:r w:rsidRPr="008D0CD7">
        <w:rPr>
          <w:sz w:val="8"/>
        </w:rPr>
        <w:t xml:space="preserve">, Camp </w:t>
      </w:r>
      <w:proofErr w:type="spellStart"/>
      <w:r w:rsidRPr="008D0CD7">
        <w:rPr>
          <w:sz w:val="8"/>
        </w:rPr>
        <w:t>Lemonnier</w:t>
      </w:r>
      <w:proofErr w:type="spellEnd"/>
      <w:r w:rsidRPr="008D0CD7">
        <w:rPr>
          <w:sz w:val="8"/>
        </w:rPr>
        <w:t xml:space="preserve">. </w:t>
      </w:r>
      <w:r w:rsidRPr="00D9744C">
        <w:rPr>
          <w:rStyle w:val="StyleUnderline"/>
        </w:rPr>
        <w:t>France, Italy Germany, and Japan already have military presences of varying strength there.</w:t>
      </w:r>
      <w:r w:rsidRPr="008D0CD7">
        <w:rPr>
          <w:sz w:val="8"/>
        </w:rPr>
        <w:t xml:space="preserve"> </w:t>
      </w:r>
      <w:r w:rsidRPr="00D9744C">
        <w:rPr>
          <w:rStyle w:val="StyleUnderline"/>
        </w:rPr>
        <w:t>Last year, China opened its first permanent overseas military base in Djibouti.</w:t>
      </w:r>
      <w:r w:rsidRPr="008D0CD7">
        <w:rPr>
          <w:sz w:val="8"/>
        </w:rPr>
        <w:t xml:space="preserve"> Even though the base was initially billed as a “logistics supply facility,” it can handle up to ten thousand troops, and Chinese marines have used it already stage live fire exercises involving armored vehicles and artillery.</w:t>
      </w:r>
    </w:p>
    <w:p w:rsidR="00FD1AF7" w:rsidRPr="008D0CD7" w:rsidRDefault="00FD1AF7" w:rsidP="00FD1AF7">
      <w:pPr>
        <w:rPr>
          <w:sz w:val="10"/>
        </w:rPr>
      </w:pPr>
      <w:r w:rsidRPr="008D0CD7">
        <w:rPr>
          <w:sz w:val="10"/>
        </w:rPr>
        <w:t>As with most places located along China's Belt and Road Initiative</w:t>
      </w:r>
      <w:r w:rsidRPr="00D9744C">
        <w:rPr>
          <w:rStyle w:val="StyleUnderline"/>
        </w:rPr>
        <w:t>, Beijing has significantly invested in Djibouti's infrastructure</w:t>
      </w:r>
      <w:r w:rsidRPr="008D0CD7">
        <w:rPr>
          <w:sz w:val="10"/>
        </w:rPr>
        <w:t xml:space="preserve"> </w:t>
      </w:r>
      <w:r w:rsidRPr="00D9744C">
        <w:rPr>
          <w:rStyle w:val="StyleUnderline"/>
        </w:rPr>
        <w:t>by cutting sweetheart deals that advance China's geopolitical interests at the expense of the recipient country's sovereignty</w:t>
      </w:r>
      <w:r w:rsidRPr="008D0CD7">
        <w:rPr>
          <w:sz w:val="10"/>
        </w:rPr>
        <w:t>. For example, Djibouti is borrowing money from China at an alarming rate, and Beijing's share of Djiboutian debt stands at 91 percent.</w:t>
      </w:r>
    </w:p>
    <w:p w:rsidR="00FD1AF7" w:rsidRPr="008D0CD7" w:rsidRDefault="00FD1AF7" w:rsidP="00FD1AF7">
      <w:pPr>
        <w:rPr>
          <w:sz w:val="8"/>
        </w:rPr>
      </w:pPr>
      <w:r w:rsidRPr="00D9744C">
        <w:rPr>
          <w:rStyle w:val="StyleUnderline"/>
        </w:rPr>
        <w:t>In addition, China’s presence in Djibouti has a direct impact on U.S. military operations in the region.</w:t>
      </w:r>
      <w:r w:rsidRPr="008D0CD7">
        <w:rPr>
          <w:sz w:val="8"/>
        </w:rPr>
        <w:t xml:space="preserve"> </w:t>
      </w:r>
      <w:r w:rsidRPr="00D9744C">
        <w:rPr>
          <w:rStyle w:val="StyleUnderline"/>
        </w:rPr>
        <w:t>The Chinese have been accused of “blinding” U.S. aircraft operating nearby with lasers</w:t>
      </w:r>
      <w:r w:rsidRPr="008D0CD7">
        <w:rPr>
          <w:sz w:val="8"/>
        </w:rPr>
        <w:t xml:space="preserve">. Earlier this year, President Guelleh also brazenly ended the contract with Dubai’s DP World, one of the biggest port operators in the world, and nationalized the </w:t>
      </w:r>
      <w:proofErr w:type="spellStart"/>
      <w:r w:rsidRPr="008D0CD7">
        <w:rPr>
          <w:sz w:val="8"/>
        </w:rPr>
        <w:t>Doraleh</w:t>
      </w:r>
      <w:proofErr w:type="spellEnd"/>
      <w:r w:rsidRPr="008D0CD7">
        <w:rPr>
          <w:sz w:val="8"/>
        </w:rPr>
        <w:t xml:space="preserve"> Container Terminal. During a recent congressional hearing, lawmakers voiced fears that Djibouti had nationalized the port to give it to China as a gift. The commander of U.S. Forces in Africa, General Thomas </w:t>
      </w:r>
      <w:proofErr w:type="spellStart"/>
      <w:r w:rsidRPr="008D0CD7">
        <w:rPr>
          <w:sz w:val="8"/>
        </w:rPr>
        <w:t>Waldhauser</w:t>
      </w:r>
      <w:proofErr w:type="spellEnd"/>
      <w:r w:rsidRPr="008D0CD7">
        <w:rPr>
          <w:sz w:val="8"/>
        </w:rPr>
        <w:t xml:space="preserve">, has said that if China placed restrictions on the port’s use, it could adversely impact resupplying Camp </w:t>
      </w:r>
      <w:proofErr w:type="spellStart"/>
      <w:r w:rsidRPr="008D0CD7">
        <w:rPr>
          <w:sz w:val="8"/>
        </w:rPr>
        <w:t>Lemonnier</w:t>
      </w:r>
      <w:proofErr w:type="spellEnd"/>
      <w:r w:rsidRPr="008D0CD7">
        <w:rPr>
          <w:sz w:val="8"/>
        </w:rPr>
        <w:t xml:space="preserve"> and the ability of Navy ships to refuel in Djibouti.</w:t>
      </w:r>
    </w:p>
    <w:p w:rsidR="00FD1AF7" w:rsidRPr="008D0CD7" w:rsidRDefault="00FD1AF7" w:rsidP="00FD1AF7">
      <w:pPr>
        <w:rPr>
          <w:u w:val="single"/>
        </w:rPr>
      </w:pPr>
      <w:r w:rsidRPr="00D9744C">
        <w:rPr>
          <w:rStyle w:val="StyleUnderline"/>
        </w:rPr>
        <w:t>If things seem bad on the Southern shore of Bab el–Mandeb, then they are hardly any better on its northern shore in Yemen.</w:t>
      </w:r>
    </w:p>
    <w:p w:rsidR="00FD1AF7" w:rsidRPr="00527A50" w:rsidRDefault="00FD1AF7" w:rsidP="00FD1AF7">
      <w:pPr>
        <w:rPr>
          <w:sz w:val="10"/>
          <w:szCs w:val="10"/>
        </w:rPr>
      </w:pPr>
      <w:r w:rsidRPr="00527A50">
        <w:rPr>
          <w:sz w:val="10"/>
          <w:szCs w:val="10"/>
        </w:rPr>
        <w:t>Yemen, Osama bin Laden’s ancestral homeland, has long been a hotbed of Islamist extremism and is a failed state embroiled in a bitter civil war resulting from the predictable chaos of the Arab Spring. The country is infested with terrorist groups and multiple overlapping insurgencies.</w:t>
      </w:r>
    </w:p>
    <w:p w:rsidR="00FD1AF7" w:rsidRPr="00527A50" w:rsidRDefault="00FD1AF7" w:rsidP="00FD1AF7">
      <w:pPr>
        <w:rPr>
          <w:sz w:val="10"/>
          <w:szCs w:val="10"/>
        </w:rPr>
      </w:pPr>
      <w:r w:rsidRPr="00527A50">
        <w:rPr>
          <w:sz w:val="10"/>
          <w:szCs w:val="10"/>
        </w:rPr>
        <w:t>On top of this, meddling by Iran in Yemen has made a dangerous situation even worse. The chaos has allowed Al Qaeda in the Arabian Peninsula to flourish and develop into one of the most potent terrorist threats to the United States.</w:t>
      </w:r>
    </w:p>
    <w:p w:rsidR="00FD1AF7" w:rsidRPr="008D0CD7" w:rsidRDefault="00FD1AF7" w:rsidP="00FD1AF7">
      <w:pPr>
        <w:rPr>
          <w:u w:val="single"/>
        </w:rPr>
      </w:pPr>
      <w:r w:rsidRPr="00D9744C">
        <w:rPr>
          <w:rStyle w:val="Emphasis"/>
        </w:rPr>
        <w:lastRenderedPageBreak/>
        <w:t>The threat</w:t>
      </w:r>
      <w:r w:rsidRPr="00D9744C">
        <w:rPr>
          <w:rStyle w:val="StyleUnderline"/>
        </w:rPr>
        <w:t xml:space="preserve"> posed to shipping through the Bab el-Mandeb from Yemen </w:t>
      </w:r>
      <w:r w:rsidRPr="00D9744C">
        <w:rPr>
          <w:rStyle w:val="Emphasis"/>
        </w:rPr>
        <w:t>is real</w:t>
      </w:r>
      <w:r w:rsidRPr="00D9744C">
        <w:rPr>
          <w:rStyle w:val="StyleUnderline"/>
        </w:rPr>
        <w:t>. In 2016, missiles were fired by Iranian-backed Houthi rebels at a U.S. Navy warship near the Bab el-Mandeb</w:t>
      </w:r>
      <w:r w:rsidRPr="008D0CD7">
        <w:rPr>
          <w:sz w:val="12"/>
        </w:rPr>
        <w:t xml:space="preserve">. </w:t>
      </w:r>
      <w:r w:rsidRPr="00D9744C">
        <w:rPr>
          <w:rStyle w:val="StyleUnderline"/>
        </w:rPr>
        <w:t>Houthi forces also have deployed mines along Yemen’s coast and used a remote-controlled boat packed with explosives</w:t>
      </w:r>
      <w:r w:rsidRPr="008D0CD7">
        <w:rPr>
          <w:sz w:val="12"/>
        </w:rPr>
        <w:t xml:space="preserve"> in an unsuccessful attack on the Yemeni port of </w:t>
      </w:r>
      <w:proofErr w:type="spellStart"/>
      <w:r w:rsidRPr="008D0CD7">
        <w:rPr>
          <w:sz w:val="12"/>
        </w:rPr>
        <w:t>Mokha</w:t>
      </w:r>
      <w:proofErr w:type="spellEnd"/>
      <w:r w:rsidRPr="008D0CD7">
        <w:rPr>
          <w:sz w:val="12"/>
        </w:rPr>
        <w:t xml:space="preserve"> in July 2017. </w:t>
      </w:r>
      <w:r w:rsidRPr="00D9744C">
        <w:rPr>
          <w:rStyle w:val="StyleUnderline"/>
        </w:rPr>
        <w:t>Finally, the Houthi have also launched several unsuccessful naval attacks against ships in the Red Sea</w:t>
      </w:r>
      <w:r w:rsidRPr="008D0CD7">
        <w:rPr>
          <w:sz w:val="12"/>
        </w:rPr>
        <w:t xml:space="preserve">, </w:t>
      </w:r>
      <w:r w:rsidRPr="00D9744C">
        <w:rPr>
          <w:rStyle w:val="StyleUnderline"/>
        </w:rPr>
        <w:t xml:space="preserve">including gunboats damaging a Saudi oil tanker near the port of </w:t>
      </w:r>
      <w:proofErr w:type="spellStart"/>
      <w:r w:rsidRPr="00D9744C">
        <w:rPr>
          <w:rStyle w:val="StyleUnderline"/>
        </w:rPr>
        <w:t>Hodeidah</w:t>
      </w:r>
      <w:proofErr w:type="spellEnd"/>
      <w:r w:rsidRPr="00D9744C">
        <w:rPr>
          <w:rStyle w:val="StyleUnderline"/>
        </w:rPr>
        <w:t xml:space="preserve"> last April.</w:t>
      </w:r>
    </w:p>
    <w:p w:rsidR="00FD1AF7" w:rsidRPr="008D0CD7" w:rsidRDefault="00FD1AF7" w:rsidP="00FD1AF7">
      <w:pPr>
        <w:rPr>
          <w:u w:val="single"/>
        </w:rPr>
      </w:pPr>
      <w:r w:rsidRPr="00D9744C">
        <w:rPr>
          <w:rStyle w:val="StyleUnderline"/>
        </w:rPr>
        <w:t xml:space="preserve">When you combine Djibouti’s economic and political problems with Yemen’s security challenges, you get a </w:t>
      </w:r>
      <w:r w:rsidRPr="008D0CD7">
        <w:rPr>
          <w:rStyle w:val="Emphasis"/>
        </w:rPr>
        <w:t>deadly geopolitical cocktail</w:t>
      </w:r>
      <w:r w:rsidRPr="00D9744C">
        <w:rPr>
          <w:rStyle w:val="StyleUnderline"/>
        </w:rPr>
        <w:t xml:space="preserve"> </w:t>
      </w:r>
      <w:r w:rsidRPr="008D0CD7">
        <w:rPr>
          <w:rStyle w:val="Emphasis"/>
        </w:rPr>
        <w:t>directly threatening international shipping</w:t>
      </w:r>
      <w:r w:rsidRPr="00D9744C">
        <w:rPr>
          <w:rStyle w:val="StyleUnderline"/>
        </w:rPr>
        <w:t xml:space="preserve"> and U.S. interests.</w:t>
      </w:r>
    </w:p>
    <w:p w:rsidR="00FD1AF7" w:rsidRDefault="00FD1AF7" w:rsidP="00FD1AF7">
      <w:r w:rsidRPr="00D9744C">
        <w:rPr>
          <w:rStyle w:val="StyleUnderline"/>
        </w:rPr>
        <w:t xml:space="preserve">Considering oil tankers transport </w:t>
      </w:r>
      <w:r w:rsidRPr="008D0CD7">
        <w:rPr>
          <w:rStyle w:val="Emphasis"/>
        </w:rPr>
        <w:t>approximately 4.7 million barrels of oil per day</w:t>
      </w:r>
      <w:r w:rsidRPr="00D9744C">
        <w:rPr>
          <w:rStyle w:val="StyleUnderline"/>
        </w:rPr>
        <w:t xml:space="preserve"> through the Bab el-Mandeb, the stakes are even highe</w:t>
      </w:r>
      <w:r w:rsidRPr="00D9744C">
        <w:t xml:space="preserve">r. </w:t>
      </w:r>
      <w:r w:rsidRPr="00D9744C">
        <w:rPr>
          <w:rStyle w:val="StyleUnderline"/>
        </w:rPr>
        <w:t>With growing Chinese involvement, a never-ending civil war in Yemen that has become a breeding ground for terrorism. Thanks to this, and Iran’s increasing role in the region, the United States cannot afford to ignore the Bab el-Mandeb</w:t>
      </w:r>
      <w:r w:rsidRPr="00D9744C">
        <w:t>.</w:t>
      </w:r>
    </w:p>
    <w:p w:rsidR="00FD1AF7" w:rsidRDefault="00FD1AF7" w:rsidP="00FD1AF7"/>
    <w:p w:rsidR="00FD1AF7" w:rsidRDefault="00FD1AF7" w:rsidP="00FD1AF7">
      <w:pPr>
        <w:pStyle w:val="Heading3"/>
      </w:pPr>
      <w:r>
        <w:lastRenderedPageBreak/>
        <w:t>2NC – Collapses Economy</w:t>
      </w:r>
    </w:p>
    <w:p w:rsidR="00FD1AF7" w:rsidRDefault="00FD1AF7" w:rsidP="00FD1AF7">
      <w:pPr>
        <w:pStyle w:val="Heading4"/>
      </w:pPr>
      <w:r>
        <w:t xml:space="preserve">The Supply disruptions from closure causes global recession </w:t>
      </w:r>
    </w:p>
    <w:p w:rsidR="00FD1AF7" w:rsidRPr="00E1131C" w:rsidRDefault="00FD1AF7" w:rsidP="00FD1AF7">
      <w:proofErr w:type="spellStart"/>
      <w:r w:rsidRPr="00E1131C">
        <w:rPr>
          <w:rStyle w:val="Style13ptBold"/>
        </w:rPr>
        <w:t>T</w:t>
      </w:r>
      <w:r>
        <w:rPr>
          <w:rStyle w:val="Style13ptBold"/>
        </w:rPr>
        <w:t>oprani</w:t>
      </w:r>
      <w:proofErr w:type="spellEnd"/>
      <w:r>
        <w:rPr>
          <w:rStyle w:val="Style13ptBold"/>
        </w:rPr>
        <w:t xml:space="preserve"> </w:t>
      </w:r>
      <w:r w:rsidRPr="00E1131C">
        <w:rPr>
          <w:rStyle w:val="Style13ptBold"/>
        </w:rPr>
        <w:t>19</w:t>
      </w:r>
      <w:r>
        <w:t xml:space="preserve"> (TOPRANI, ANAND. Associate Professor in the Strategy and Policy Department at the U.S. Naval War College. “A Primer on the Geopolitics of Oil.” War on the Rocks, 18 Jan. 2019, warontherocks.com/2019/01/a-primer-on-the-geopolitics-of-oil/, WC)</w:t>
      </w:r>
    </w:p>
    <w:p w:rsidR="00FD1AF7" w:rsidRDefault="00FD1AF7" w:rsidP="00FD1AF7">
      <w:pPr>
        <w:rPr>
          <w:sz w:val="14"/>
        </w:rPr>
      </w:pPr>
      <w:r w:rsidRPr="00505D2D">
        <w:rPr>
          <w:sz w:val="14"/>
        </w:rPr>
        <w:t>At a time like this, it is tempting to think that oil will finally become just another commodity rather than one of the most important factors in global geopolitics. The experience of the past century would suggest that some caution is in order before strategists denigrate oil’s future significance</w:t>
      </w:r>
      <w:r w:rsidRPr="00E1131C">
        <w:rPr>
          <w:rStyle w:val="StyleUnderline"/>
        </w:rPr>
        <w:t>. Oil will remain the world’s single largest source of energy for the foreseeable future, and the balance between global supply and demand remains perilously narrow</w:t>
      </w:r>
      <w:r w:rsidRPr="00505D2D">
        <w:rPr>
          <w:sz w:val="14"/>
        </w:rPr>
        <w:t xml:space="preserve">. </w:t>
      </w:r>
      <w:r w:rsidRPr="00E1131C">
        <w:rPr>
          <w:rStyle w:val="Emphasis"/>
        </w:rPr>
        <w:t>A major disruption in just a single major oil producer could send prices skyrocketing again and quickly push the world into a recession</w:t>
      </w:r>
      <w:r w:rsidRPr="00505D2D">
        <w:rPr>
          <w:sz w:val="14"/>
        </w:rPr>
        <w:t>. U</w:t>
      </w:r>
      <w:r w:rsidRPr="00E1131C">
        <w:rPr>
          <w:rStyle w:val="StyleUnderline"/>
        </w:rPr>
        <w:t>.S. production growth in the short run appears limited, e</w:t>
      </w:r>
      <w:r w:rsidRPr="00505D2D">
        <w:rPr>
          <w:sz w:val="14"/>
        </w:rPr>
        <w:t xml:space="preserve">specially as higher interest rates may starve small U.S. firms of the cheap capital they require to finance their operations. </w:t>
      </w:r>
      <w:r w:rsidRPr="00E1131C">
        <w:rPr>
          <w:rStyle w:val="StyleUnderline"/>
        </w:rPr>
        <w:t>Despite their success in boosting U.S. oil production, most shale oil firms are notoriously unprofitable.</w:t>
      </w:r>
      <w:r w:rsidRPr="00505D2D">
        <w:rPr>
          <w:sz w:val="14"/>
        </w:rPr>
        <w:t xml:space="preserve"> </w:t>
      </w:r>
      <w:r w:rsidRPr="00E1131C">
        <w:rPr>
          <w:rStyle w:val="StyleUnderline"/>
        </w:rPr>
        <w:t>Investors are tiring of the companies’ flawed assumptions and questionable business practices and are urging them to focus less on production and more on profitability, which could mean lower output until prices recover</w:t>
      </w:r>
      <w:r w:rsidRPr="00505D2D">
        <w:rPr>
          <w:sz w:val="14"/>
        </w:rPr>
        <w:t xml:space="preserve">. If U.S. production growth fails to keep pace with global demand growth, the </w:t>
      </w:r>
      <w:r w:rsidRPr="00E1131C">
        <w:rPr>
          <w:rStyle w:val="StyleUnderline"/>
        </w:rPr>
        <w:t>relative power advantage over pricing would again shift back to OPEC, which, along with Russia, controls over 55 percent of global oil production and 80 percent of proven reserves</w:t>
      </w:r>
      <w:r w:rsidRPr="00505D2D">
        <w:rPr>
          <w:sz w:val="14"/>
        </w:rPr>
        <w:t xml:space="preserve">. </w:t>
      </w:r>
      <w:r w:rsidRPr="00E1131C">
        <w:rPr>
          <w:rStyle w:val="StyleUnderline"/>
        </w:rPr>
        <w:t>Finally, the collapse in Venezuelan output has removed an important source of non-Middle Eastern oil from world markets</w:t>
      </w:r>
      <w:r w:rsidRPr="00505D2D">
        <w:rPr>
          <w:sz w:val="14"/>
        </w:rPr>
        <w:t>. Accordingly, it is incumbent upon U.S. national security professionals to understand how the oil industry functions and keep the stability of global oil production high on their list of priorities.</w:t>
      </w:r>
    </w:p>
    <w:p w:rsidR="00FD1AF7" w:rsidRDefault="00FD1AF7" w:rsidP="00FD1AF7"/>
    <w:p w:rsidR="00FD1AF7" w:rsidRDefault="00FD1AF7" w:rsidP="00FD1AF7">
      <w:pPr>
        <w:pStyle w:val="Heading4"/>
      </w:pPr>
      <w:r>
        <w:t>Price volatility kills growth, best studies prove</w:t>
      </w:r>
    </w:p>
    <w:p w:rsidR="00FD1AF7" w:rsidRPr="0084298D" w:rsidRDefault="00FD1AF7" w:rsidP="00FD1AF7">
      <w:proofErr w:type="spellStart"/>
      <w:r w:rsidRPr="0084298D">
        <w:rPr>
          <w:rStyle w:val="Style13ptBold"/>
        </w:rPr>
        <w:t>Eyden</w:t>
      </w:r>
      <w:proofErr w:type="spellEnd"/>
      <w:r w:rsidRPr="0084298D">
        <w:rPr>
          <w:rStyle w:val="Style13ptBold"/>
        </w:rPr>
        <w:t xml:space="preserve"> 19</w:t>
      </w:r>
      <w:r>
        <w:t xml:space="preserve"> (</w:t>
      </w:r>
      <w:proofErr w:type="spellStart"/>
      <w:r>
        <w:t>Reneé</w:t>
      </w:r>
      <w:proofErr w:type="spellEnd"/>
      <w:r>
        <w:t xml:space="preserve"> Van </w:t>
      </w:r>
      <w:proofErr w:type="spellStart"/>
      <w:r>
        <w:t>Eyden</w:t>
      </w:r>
      <w:proofErr w:type="spellEnd"/>
      <w:r>
        <w:t>, et al. “Oil Price Volatility and Economic Growth: Evidence from Advanced Economies Using More than a Century’s Data.” Applied Energy, vol. 233-234, 1 Jan. 2019, pp. 612–621</w:t>
      </w:r>
      <w:proofErr w:type="gramStart"/>
      <w:r>
        <w:t>.,</w:t>
      </w:r>
      <w:proofErr w:type="gramEnd"/>
      <w:r>
        <w:t xml:space="preserve"> doi:10.1016/j.apenergy.2018.10.049, WC)</w:t>
      </w:r>
    </w:p>
    <w:p w:rsidR="00FD1AF7" w:rsidRPr="0084298D" w:rsidRDefault="00FD1AF7" w:rsidP="00FD1AF7">
      <w:pPr>
        <w:rPr>
          <w:sz w:val="12"/>
        </w:rPr>
      </w:pPr>
      <w:r w:rsidRPr="0084298D">
        <w:rPr>
          <w:rStyle w:val="StyleUnderline"/>
        </w:rPr>
        <w:t xml:space="preserve">This study investigates the consequences of oil price volatility on real economic growth, measured by growth in real GDP of 17 main </w:t>
      </w:r>
      <w:proofErr w:type="spellStart"/>
      <w:r w:rsidRPr="0084298D">
        <w:rPr>
          <w:rStyle w:val="StyleUnderline"/>
        </w:rPr>
        <w:t>industrialised</w:t>
      </w:r>
      <w:proofErr w:type="spellEnd"/>
      <w:r w:rsidRPr="0084298D">
        <w:rPr>
          <w:rStyle w:val="StyleUnderline"/>
        </w:rPr>
        <w:t xml:space="preserve"> OECD coun</w:t>
      </w:r>
      <w:r w:rsidRPr="0084298D">
        <w:rPr>
          <w:sz w:val="12"/>
        </w:rPr>
        <w:t xml:space="preserve">tries, distinguishing between net oil-importing and exporting countries. </w:t>
      </w:r>
      <w:r w:rsidRPr="0084298D">
        <w:rPr>
          <w:rStyle w:val="StyleUnderline"/>
        </w:rPr>
        <w:t>Using data from 1870 to 2013, covering two World Wars, oil shocks and periods of financial crisis,</w:t>
      </w:r>
      <w:r w:rsidRPr="0084298D">
        <w:rPr>
          <w:sz w:val="12"/>
        </w:rPr>
        <w:t xml:space="preserve"> the relationship is </w:t>
      </w:r>
      <w:proofErr w:type="spellStart"/>
      <w:r w:rsidRPr="0084298D">
        <w:rPr>
          <w:sz w:val="12"/>
        </w:rPr>
        <w:t>analysed</w:t>
      </w:r>
      <w:proofErr w:type="spellEnd"/>
      <w:r w:rsidRPr="0084298D">
        <w:rPr>
          <w:sz w:val="12"/>
        </w:rPr>
        <w:t xml:space="preserve"> by using a range of panel data estimation techniques including FE, bias-corrected LSDV, GMM, FGLS and RC. The </w:t>
      </w:r>
      <w:proofErr w:type="spellStart"/>
      <w:r w:rsidRPr="0084298D">
        <w:rPr>
          <w:sz w:val="12"/>
        </w:rPr>
        <w:t>realised</w:t>
      </w:r>
      <w:proofErr w:type="spellEnd"/>
      <w:r w:rsidRPr="0084298D">
        <w:rPr>
          <w:sz w:val="12"/>
        </w:rPr>
        <w:t xml:space="preserve"> volatility is used in order to quantify the volatility in the world oil price. The sample is divided into two subsamples, namely the pre- and post-World War II periods. The </w:t>
      </w:r>
      <w:r w:rsidRPr="0084298D">
        <w:rPr>
          <w:rStyle w:val="StyleUnderline"/>
        </w:rPr>
        <w:t xml:space="preserve">empirical results from dynamic panel data estimation are </w:t>
      </w:r>
      <w:r w:rsidRPr="0084298D">
        <w:rPr>
          <w:rStyle w:val="Emphasis"/>
        </w:rPr>
        <w:t>robust to numerous econometric tests</w:t>
      </w:r>
      <w:r w:rsidRPr="0084298D">
        <w:rPr>
          <w:rStyle w:val="StyleUnderline"/>
        </w:rPr>
        <w:t xml:space="preserve"> and are consistent with the expectation that the real </w:t>
      </w:r>
      <w:r w:rsidRPr="0084298D">
        <w:rPr>
          <w:rStyle w:val="Emphasis"/>
        </w:rPr>
        <w:t>oil price volatility is negatively associated with aggregate economic activity and growth</w:t>
      </w:r>
      <w:r w:rsidRPr="0084298D">
        <w:rPr>
          <w:rStyle w:val="StyleUnderline"/>
        </w:rPr>
        <w:t xml:space="preserve"> in a panel data framework</w:t>
      </w:r>
      <w:r w:rsidRPr="0084298D">
        <w:rPr>
          <w:sz w:val="12"/>
        </w:rPr>
        <w:t>.</w:t>
      </w:r>
    </w:p>
    <w:p w:rsidR="00FD1AF7" w:rsidRPr="0084298D" w:rsidRDefault="00FD1AF7" w:rsidP="00FD1AF7">
      <w:pPr>
        <w:rPr>
          <w:sz w:val="10"/>
        </w:rPr>
      </w:pPr>
      <w:r w:rsidRPr="0084298D">
        <w:rPr>
          <w:rStyle w:val="StyleUnderline"/>
        </w:rPr>
        <w:t>Moreover, the paper also highlights that the nature and extent of the oil price volatility–economic growth link varies significantly across the individual countries</w:t>
      </w:r>
      <w:r w:rsidRPr="0084298D">
        <w:rPr>
          <w:sz w:val="10"/>
        </w:rPr>
        <w:t>. It is noteworthy that the country-specific coefficients for real oil price volatility for the two net oil-exporting countries, namely Norway and Canada, exceed that of other countries in the sample, indicating an increased sensitivity in economic performance to adverse developments in oil price uncertainty</w:t>
      </w:r>
      <w:r w:rsidRPr="0084298D">
        <w:rPr>
          <w:rStyle w:val="StyleUnderline"/>
        </w:rPr>
        <w:t>. Oil exporters rely heavily on their oil revenues, which makes them more vulnerable to oil price fluctuations, than the oil importing countries</w:t>
      </w:r>
      <w:r w:rsidRPr="0084298D">
        <w:rPr>
          <w:sz w:val="10"/>
        </w:rPr>
        <w:t>. The estimated sensitivity measure for Norway is for example almost double that of the USA, also a large oil producer.</w:t>
      </w:r>
    </w:p>
    <w:p w:rsidR="00FD1AF7" w:rsidRPr="0084298D" w:rsidRDefault="00FD1AF7" w:rsidP="00FD1AF7">
      <w:pPr>
        <w:rPr>
          <w:sz w:val="12"/>
        </w:rPr>
      </w:pPr>
      <w:r w:rsidRPr="0084298D">
        <w:rPr>
          <w:rStyle w:val="StyleUnderline"/>
        </w:rPr>
        <w:t xml:space="preserve">From a policy perspective, it should be noted that oil price volatility clearly impedes on economic growth and especially so for oil exporters. </w:t>
      </w:r>
      <w:r w:rsidRPr="0084298D">
        <w:rPr>
          <w:sz w:val="12"/>
        </w:rPr>
        <w:t xml:space="preserve">Policymakers in these economies, and in general, should aim to respond by appropriate design of expansionary (monetary) policies in the wake of heightened oil market uncertainty. The fact that the negative influence of oil market volatility on </w:t>
      </w:r>
      <w:r w:rsidRPr="0084298D">
        <w:rPr>
          <w:sz w:val="12"/>
        </w:rPr>
        <w:lastRenderedPageBreak/>
        <w:t xml:space="preserve">economic activity is weaker in the post-World War II period seems to support findings of earlier studies that arguing that improved monetary policy is useful to counter the negative impact of oil price volatility, in addition to the fact that oil market uncertainty may also have declined over time. </w:t>
      </w:r>
      <w:r w:rsidRPr="0084298D">
        <w:rPr>
          <w:rStyle w:val="StyleUnderline"/>
        </w:rPr>
        <w:t xml:space="preserve">Comparing estimation results of growth models including and </w:t>
      </w:r>
      <w:proofErr w:type="spellStart"/>
      <w:r w:rsidRPr="0084298D">
        <w:rPr>
          <w:rStyle w:val="StyleUnderline"/>
        </w:rPr>
        <w:t>exclusing</w:t>
      </w:r>
      <w:proofErr w:type="spellEnd"/>
      <w:r w:rsidRPr="0084298D">
        <w:rPr>
          <w:rStyle w:val="StyleUnderline"/>
        </w:rPr>
        <w:t xml:space="preserve"> oil price volatility indicates the importance of taking into consideration oil market developments when modelling economic performance. In attempts to enhance economic growth outcomes, policy efforts should be directed towards minimizing oil market volatility.</w:t>
      </w:r>
    </w:p>
    <w:p w:rsidR="00FD1AF7" w:rsidRPr="002359DB" w:rsidRDefault="00FD1AF7" w:rsidP="00FD1AF7">
      <w:pPr>
        <w:pStyle w:val="Heading3"/>
      </w:pPr>
      <w:r w:rsidRPr="002359DB">
        <w:lastRenderedPageBreak/>
        <w:t xml:space="preserve">2NC – Prices Low/Stable </w:t>
      </w:r>
    </w:p>
    <w:p w:rsidR="00FD1AF7" w:rsidRDefault="00FD1AF7" w:rsidP="00FD1AF7">
      <w:pPr>
        <w:pStyle w:val="Heading4"/>
      </w:pPr>
      <w:r>
        <w:t xml:space="preserve">Oil prices are stable now </w:t>
      </w:r>
    </w:p>
    <w:p w:rsidR="00FD1AF7" w:rsidRDefault="00FD1AF7" w:rsidP="00FD1AF7">
      <w:r w:rsidRPr="000F76CC">
        <w:rPr>
          <w:rStyle w:val="Style13ptBold"/>
        </w:rPr>
        <w:t>Cunningham 18</w:t>
      </w:r>
      <w:r>
        <w:t xml:space="preserve"> (Nick Cunningham. “</w:t>
      </w:r>
      <w:r w:rsidRPr="00E335A2">
        <w:t>Why Oil Prices Will Fall In 2019 And Beyond</w:t>
      </w:r>
      <w:r>
        <w:t>.” OilPrice.com, 5 Nov. 2018, oilprice.com/Energy/Oil-Prices/Why-Oil-Prices-Will-Fall-In-2019-And-Beyond.html, WC)</w:t>
      </w:r>
    </w:p>
    <w:p w:rsidR="00FD1AF7" w:rsidRPr="002359DB" w:rsidRDefault="00FD1AF7" w:rsidP="00FD1AF7">
      <w:r w:rsidRPr="00136995">
        <w:rPr>
          <w:rStyle w:val="StyleUnderline"/>
        </w:rPr>
        <w:t xml:space="preserve">The decision </w:t>
      </w:r>
      <w:r w:rsidRPr="002359DB">
        <w:rPr>
          <w:rStyle w:val="StyleUnderline"/>
        </w:rPr>
        <w:t xml:space="preserve">by the U.S. to grant waivers to eight countries, allowing them to continue to import oil from Iran, has helped ease the tension in the oil market. </w:t>
      </w:r>
      <w:r w:rsidRPr="002359DB">
        <w:t>No longer are oil traders talking about $100 oil.</w:t>
      </w:r>
    </w:p>
    <w:p w:rsidR="00FD1AF7" w:rsidRPr="002359DB" w:rsidRDefault="00FD1AF7" w:rsidP="00FD1AF7">
      <w:pPr>
        <w:rPr>
          <w:sz w:val="12"/>
        </w:rPr>
      </w:pPr>
      <w:r w:rsidRPr="002359DB">
        <w:rPr>
          <w:rStyle w:val="Emphasis"/>
        </w:rPr>
        <w:t>Iran’s oil exports stood at 1.7 million barrels per day in October and won’t fall to zero anytime soon</w:t>
      </w:r>
      <w:r w:rsidRPr="002359DB">
        <w:rPr>
          <w:sz w:val="12"/>
        </w:rPr>
        <w:t>. But that may not be the end of the story. “</w:t>
      </w:r>
      <w:r w:rsidRPr="002359DB">
        <w:rPr>
          <w:rStyle w:val="StyleUnderline"/>
        </w:rPr>
        <w:t>While consistent with our expectations, the granting of waivers does not imply that Iran exports will stabilize near current levels</w:t>
      </w:r>
      <w:r w:rsidRPr="002359DB">
        <w:rPr>
          <w:sz w:val="12"/>
        </w:rPr>
        <w:t>,” Goldman Sachs said in a research note on November 1. As more Iranian supply goes offline, the market will continue to tighten. Iran could lose nearly 600,000 bpd of exports by the end of the year, relative to October levels, the bank predicts.</w:t>
      </w:r>
    </w:p>
    <w:p w:rsidR="00FD1AF7" w:rsidRPr="002359DB" w:rsidRDefault="00FD1AF7" w:rsidP="00FD1AF7">
      <w:pPr>
        <w:rPr>
          <w:sz w:val="16"/>
        </w:rPr>
      </w:pPr>
      <w:r w:rsidRPr="002359DB">
        <w:rPr>
          <w:sz w:val="16"/>
        </w:rPr>
        <w:t xml:space="preserve">“As a result, we still expect that the global oil market will be in deficit in 4Q18, leading to a strengthening in Brent </w:t>
      </w:r>
      <w:proofErr w:type="spellStart"/>
      <w:r w:rsidRPr="002359DB">
        <w:rPr>
          <w:sz w:val="16"/>
        </w:rPr>
        <w:t>timespreads</w:t>
      </w:r>
      <w:proofErr w:type="spellEnd"/>
      <w:r w:rsidRPr="002359DB">
        <w:rPr>
          <w:sz w:val="16"/>
        </w:rPr>
        <w:t>,” Goldman said.</w:t>
      </w:r>
    </w:p>
    <w:p w:rsidR="00FD1AF7" w:rsidRPr="002359DB" w:rsidRDefault="00FD1AF7" w:rsidP="00FD1AF7">
      <w:pPr>
        <w:rPr>
          <w:u w:val="single"/>
        </w:rPr>
      </w:pPr>
      <w:r w:rsidRPr="002359DB">
        <w:rPr>
          <w:rStyle w:val="StyleUnderline"/>
        </w:rPr>
        <w:t>In fact, while everyone focuses on the short-term movements in oil prices, Goldman says it’s important to look at the futures curve</w:t>
      </w:r>
      <w:r w:rsidRPr="002359DB">
        <w:t>. “</w:t>
      </w:r>
      <w:r w:rsidRPr="002359DB">
        <w:rPr>
          <w:rStyle w:val="StyleUnderline"/>
        </w:rPr>
        <w:t>In our view, the most interesting takeaway from today’s oil price sell-off is the parallel shift in the crude forward curve</w:t>
      </w:r>
      <w:r w:rsidRPr="002359DB">
        <w:t xml:space="preserve">. </w:t>
      </w:r>
      <w:r w:rsidRPr="002359DB">
        <w:rPr>
          <w:rStyle w:val="StyleUnderline"/>
        </w:rPr>
        <w:t>This is consistent with a move down on the oil cost curve as recent supply news (less Iran losses, more US and Saudi production) point to fewer high-cost marginal barrels needed in 2019,” the bank said.</w:t>
      </w:r>
    </w:p>
    <w:p w:rsidR="00FD1AF7" w:rsidRPr="002359DB" w:rsidRDefault="00FD1AF7" w:rsidP="00FD1AF7">
      <w:pPr>
        <w:rPr>
          <w:sz w:val="10"/>
        </w:rPr>
      </w:pPr>
      <w:r w:rsidRPr="002359DB">
        <w:rPr>
          <w:sz w:val="10"/>
        </w:rPr>
        <w:t xml:space="preserve">That’s a bit of financial jargon, </w:t>
      </w:r>
      <w:r w:rsidRPr="002359DB">
        <w:rPr>
          <w:rStyle w:val="StyleUnderline"/>
        </w:rPr>
        <w:t>but the gist is that traders are suddenly less concerned that high-cost producers will be needed to supply the marginal barrel</w:t>
      </w:r>
      <w:r w:rsidRPr="002359DB">
        <w:rPr>
          <w:sz w:val="10"/>
        </w:rPr>
        <w:t xml:space="preserve">. Earlier this year, </w:t>
      </w:r>
      <w:r w:rsidRPr="002359DB">
        <w:rPr>
          <w:rStyle w:val="StyleUnderline"/>
        </w:rPr>
        <w:t>when Iran sanctions were announced and fears about Permian bottlenecks permeated into the market, oil futures prices rose sharply,</w:t>
      </w:r>
      <w:r w:rsidRPr="002359DB">
        <w:rPr>
          <w:sz w:val="10"/>
        </w:rPr>
        <w:t xml:space="preserve"> with Brent five-year prices rising from $57 per barrel in May to $68 per barrel in September. </w:t>
      </w:r>
      <w:r w:rsidRPr="002359DB">
        <w:rPr>
          <w:rStyle w:val="StyleUnderline"/>
        </w:rPr>
        <w:t>This can be boiled down to investors believing that the oil market will need high-cost production in the years ahead to supply the marginal barrel, as low-cost producers are at their maximum levels.</w:t>
      </w:r>
    </w:p>
    <w:p w:rsidR="00FD1AF7" w:rsidRPr="002359DB" w:rsidRDefault="00FD1AF7" w:rsidP="00FD1AF7">
      <w:pPr>
        <w:rPr>
          <w:sz w:val="12"/>
        </w:rPr>
      </w:pPr>
      <w:r w:rsidRPr="002359DB">
        <w:rPr>
          <w:rStyle w:val="StyleUnderline"/>
        </w:rPr>
        <w:t>However, over the last few weeks, the five-year Brent price fell back.</w:t>
      </w:r>
      <w:r w:rsidRPr="002359DB">
        <w:rPr>
          <w:sz w:val="12"/>
        </w:rPr>
        <w:t xml:space="preserve"> “</w:t>
      </w:r>
      <w:r w:rsidRPr="002359DB">
        <w:rPr>
          <w:rStyle w:val="StyleUnderline"/>
        </w:rPr>
        <w:t xml:space="preserve">The retracing of this last move higher reflects </w:t>
      </w:r>
      <w:r w:rsidRPr="002359DB">
        <w:rPr>
          <w:rStyle w:val="Emphasis"/>
        </w:rPr>
        <w:t>the realization that such high cost marginal barrels may no longer be needed</w:t>
      </w:r>
      <w:r w:rsidRPr="002359DB">
        <w:rPr>
          <w:sz w:val="12"/>
        </w:rPr>
        <w:t xml:space="preserve">,” Goldman Sachs analysts wrote. </w:t>
      </w:r>
      <w:r w:rsidRPr="002359DB">
        <w:rPr>
          <w:rStyle w:val="StyleUnderline"/>
        </w:rPr>
        <w:t>That was due to several reasons. The EIA revealed that U.S. shale production surged in August, rising by an astounding 400,000 bpd compared to a month earlier</w:t>
      </w:r>
      <w:r w:rsidRPr="002359DB">
        <w:rPr>
          <w:sz w:val="12"/>
        </w:rPr>
        <w:t xml:space="preserve">. That’s obviously important to the immediate present, </w:t>
      </w:r>
      <w:r w:rsidRPr="002359DB">
        <w:rPr>
          <w:rStyle w:val="StyleUnderline"/>
        </w:rPr>
        <w:t>since it means a lot more supply has been brought online than previously thought, just as Iranian exports go offline.</w:t>
      </w:r>
    </w:p>
    <w:p w:rsidR="00FD1AF7" w:rsidRPr="002359DB" w:rsidRDefault="00FD1AF7" w:rsidP="00FD1AF7">
      <w:pPr>
        <w:rPr>
          <w:b/>
          <w:iCs/>
          <w:u w:val="single"/>
        </w:rPr>
      </w:pPr>
      <w:r w:rsidRPr="002359DB">
        <w:rPr>
          <w:rStyle w:val="StyleUnderline"/>
        </w:rPr>
        <w:t xml:space="preserve">But it also suggests that U.S. shale can grow more at a given price level than many analysts had thought. </w:t>
      </w:r>
      <w:r w:rsidRPr="002359DB">
        <w:rPr>
          <w:sz w:val="10"/>
        </w:rPr>
        <w:t>It shows that “</w:t>
      </w:r>
      <w:r w:rsidRPr="002359DB">
        <w:rPr>
          <w:rStyle w:val="StyleUnderline"/>
        </w:rPr>
        <w:t>US shale is able to deliver more production at the lower 1H18 incentive price than previously expected and that Permian constraints are not as binding as initially feared</w:t>
      </w:r>
      <w:r w:rsidRPr="002359DB">
        <w:rPr>
          <w:sz w:val="10"/>
        </w:rPr>
        <w:t xml:space="preserve">.” WTI averaged just $65 per barrel in the first half of the year, with some producers in the Permian likely fetching less than that because of discounts related to pipeline bottlenecks. Goldman’s logic is that if U.S. shale can grow as quickly as it did this year, with WTI in the $60s per barrel, then that means it can continue to grow briskly, </w:t>
      </w:r>
      <w:r w:rsidRPr="002359DB">
        <w:rPr>
          <w:rStyle w:val="Emphasis"/>
        </w:rPr>
        <w:t>which means that oil prices in the years ahead will be lower than previously thought.</w:t>
      </w:r>
    </w:p>
    <w:p w:rsidR="00FD1AF7" w:rsidRPr="002359DB" w:rsidRDefault="00FD1AF7" w:rsidP="00FD1AF7">
      <w:pPr>
        <w:rPr>
          <w:sz w:val="14"/>
        </w:rPr>
      </w:pPr>
      <w:r w:rsidRPr="002359DB">
        <w:rPr>
          <w:rStyle w:val="StyleUnderline"/>
        </w:rPr>
        <w:t>Another reason longer-dated futures prices fell back was because Saudi Arabia and Libya added new supplies</w:t>
      </w:r>
      <w:r w:rsidRPr="002359DB">
        <w:rPr>
          <w:sz w:val="14"/>
        </w:rPr>
        <w:t xml:space="preserve">. Low-cost production from these two countries could lower the price of the marginal barrel in the years ahead. </w:t>
      </w:r>
      <w:r w:rsidRPr="002359DB">
        <w:rPr>
          <w:rStyle w:val="StyleUnderline"/>
        </w:rPr>
        <w:t>The same is true for Iran – the losses from Iran are going to be more gradual than previously thought.</w:t>
      </w:r>
    </w:p>
    <w:p w:rsidR="00FD1AF7" w:rsidRPr="002359DB" w:rsidRDefault="00FD1AF7" w:rsidP="00FD1AF7">
      <w:pPr>
        <w:rPr>
          <w:sz w:val="8"/>
        </w:rPr>
      </w:pPr>
      <w:r w:rsidRPr="002359DB">
        <w:rPr>
          <w:sz w:val="8"/>
        </w:rPr>
        <w:lastRenderedPageBreak/>
        <w:t xml:space="preserve">The result is a steeper backwardation in the futures curve, Goldman argues. </w:t>
      </w:r>
      <w:r w:rsidRPr="002359DB">
        <w:rPr>
          <w:rStyle w:val="Emphasis"/>
        </w:rPr>
        <w:t>A long bet on oil is more profitable, which could induce investors to jump in</w:t>
      </w:r>
      <w:r w:rsidRPr="002359DB">
        <w:rPr>
          <w:sz w:val="8"/>
        </w:rPr>
        <w:t xml:space="preserve">. </w:t>
      </w:r>
      <w:r w:rsidRPr="002359DB">
        <w:rPr>
          <w:rStyle w:val="StyleUnderline"/>
        </w:rPr>
        <w:t>That, in turn, could help edge up spot prices and near-term futures.</w:t>
      </w:r>
      <w:r w:rsidRPr="002359DB">
        <w:rPr>
          <w:sz w:val="8"/>
        </w:rPr>
        <w:t xml:space="preserve"> Goldman sees Brent rebounding to $80 per barrel by the end of the year.</w:t>
      </w:r>
    </w:p>
    <w:p w:rsidR="00FD1AF7" w:rsidRDefault="00FD1AF7" w:rsidP="00FD1AF7">
      <w:pPr>
        <w:rPr>
          <w:sz w:val="12"/>
        </w:rPr>
      </w:pPr>
      <w:r w:rsidRPr="002359DB">
        <w:rPr>
          <w:sz w:val="12"/>
        </w:rPr>
        <w:t xml:space="preserve">However, the longer-dated price is still lower. </w:t>
      </w:r>
      <w:r w:rsidRPr="002359DB">
        <w:rPr>
          <w:rStyle w:val="StyleUnderline"/>
        </w:rPr>
        <w:t>The investment bank sees Brent falling back to about $65 per barrel by the end of 2019 as midstream bottlenecks in the Permian clear up</w:t>
      </w:r>
      <w:r w:rsidRPr="002359DB">
        <w:rPr>
          <w:sz w:val="12"/>
        </w:rPr>
        <w:t>. That may allow OPEC to dial back on production and rebuild spare capacity. Goldman calls this a “re-anchoring of long-term oil</w:t>
      </w:r>
      <w:r w:rsidRPr="000F76CC">
        <w:rPr>
          <w:sz w:val="12"/>
        </w:rPr>
        <w:t xml:space="preserve"> prices.”</w:t>
      </w:r>
    </w:p>
    <w:p w:rsidR="00FD1AF7" w:rsidRDefault="00FD1AF7" w:rsidP="00FD1AF7">
      <w:pPr>
        <w:pStyle w:val="Heading3"/>
      </w:pPr>
      <w:r>
        <w:lastRenderedPageBreak/>
        <w:t>2NC – High Prices cause conflict/turn case</w:t>
      </w:r>
    </w:p>
    <w:p w:rsidR="00FD1AF7" w:rsidRDefault="00FD1AF7" w:rsidP="00FD1AF7">
      <w:pPr>
        <w:pStyle w:val="Heading4"/>
      </w:pPr>
      <w:r>
        <w:t xml:space="preserve">High oil prices lead to conflict and aggression – fuels Iran and Saudi regional proxy wars, turning case </w:t>
      </w:r>
    </w:p>
    <w:p w:rsidR="00FD1AF7" w:rsidRPr="002C3DB3" w:rsidRDefault="00FD1AF7" w:rsidP="00FD1AF7">
      <w:proofErr w:type="spellStart"/>
      <w:r w:rsidRPr="002C3DB3">
        <w:rPr>
          <w:rStyle w:val="Style13ptBold"/>
        </w:rPr>
        <w:t>Bunzel</w:t>
      </w:r>
      <w:proofErr w:type="spellEnd"/>
      <w:r w:rsidRPr="002C3DB3">
        <w:rPr>
          <w:rStyle w:val="Style13ptBold"/>
        </w:rPr>
        <w:t xml:space="preserve"> 18</w:t>
      </w:r>
      <w:r>
        <w:t xml:space="preserve"> (Theodore </w:t>
      </w:r>
      <w:proofErr w:type="spellStart"/>
      <w:r>
        <w:t>Bunzel</w:t>
      </w:r>
      <w:proofErr w:type="spellEnd"/>
      <w:r>
        <w:t xml:space="preserve">. Theodore </w:t>
      </w:r>
      <w:proofErr w:type="spellStart"/>
      <w:r>
        <w:t>Bunzel</w:t>
      </w:r>
      <w:proofErr w:type="spellEnd"/>
      <w:r>
        <w:t xml:space="preserve"> worked in the political section of the U.S. Embassy in Moscow and in international economics at the U.S. </w:t>
      </w:r>
      <w:proofErr w:type="spellStart"/>
      <w:r>
        <w:t>Treasury.“Do</w:t>
      </w:r>
      <w:proofErr w:type="spellEnd"/>
      <w:r>
        <w:t xml:space="preserve"> High Oil Prices Mean More International Conflict?” The American Interest, 30 May 2018, </w:t>
      </w:r>
      <w:hyperlink r:id="rId43" w:history="1">
        <w:r w:rsidRPr="002E2094">
          <w:rPr>
            <w:rStyle w:val="Hyperlink"/>
          </w:rPr>
          <w:t>www.the-american-interest.com/2018/05/30/do-high-oil-prices-mean-more-international-conflict/</w:t>
        </w:r>
      </w:hyperlink>
      <w:r>
        <w:t>, WC)</w:t>
      </w:r>
    </w:p>
    <w:p w:rsidR="00FD1AF7" w:rsidRPr="002C3DB3" w:rsidRDefault="00FD1AF7" w:rsidP="00FD1AF7">
      <w:pPr>
        <w:rPr>
          <w:sz w:val="10"/>
        </w:rPr>
      </w:pPr>
      <w:r w:rsidRPr="002C3DB3">
        <w:rPr>
          <w:sz w:val="10"/>
        </w:rPr>
        <w:t xml:space="preserve">When asked in a recent interview about his famously sympathetic gaze into Russian President Vladimir Putin’s soul in 2001, </w:t>
      </w:r>
      <w:r w:rsidRPr="006B0C46">
        <w:rPr>
          <w:rStyle w:val="StyleUnderline"/>
        </w:rPr>
        <w:t>former President George W. Bush argued that rising oil prices had fundamentally changed his interlocutor: “When I looked into his eyes and saw his soul, Russia was broke . . . [t]he price of oil goes up and Putin changed.”</w:t>
      </w:r>
    </w:p>
    <w:p w:rsidR="00FD1AF7" w:rsidRPr="002C3DB3" w:rsidRDefault="00FD1AF7" w:rsidP="00FD1AF7">
      <w:pPr>
        <w:rPr>
          <w:sz w:val="10"/>
        </w:rPr>
      </w:pPr>
      <w:r w:rsidRPr="002C3DB3">
        <w:rPr>
          <w:sz w:val="10"/>
        </w:rPr>
        <w:t>Does the relationship between oil prices and Russian behavior to which Bush alluded hold true</w:t>
      </w:r>
      <w:r w:rsidRPr="006B0C46">
        <w:rPr>
          <w:rStyle w:val="StyleUnderline"/>
        </w:rPr>
        <w:t>? The higher the price of oil, the more aggressive Russia becomes?</w:t>
      </w:r>
      <w:r w:rsidRPr="002C3DB3">
        <w:rPr>
          <w:sz w:val="10"/>
        </w:rPr>
        <w:t xml:space="preserve"> And what about other petrostates? Might it be true for those as well?</w:t>
      </w:r>
    </w:p>
    <w:p w:rsidR="00FD1AF7" w:rsidRPr="002C3DB3" w:rsidRDefault="00FD1AF7" w:rsidP="00FD1AF7">
      <w:pPr>
        <w:rPr>
          <w:b/>
          <w:iCs/>
          <w:u w:val="single"/>
        </w:rPr>
      </w:pPr>
      <w:r w:rsidRPr="002C3DB3">
        <w:rPr>
          <w:sz w:val="8"/>
        </w:rPr>
        <w:t xml:space="preserve">We may soon have more evidence for the proposition. Oil prices are brushing off 2016 lows and hitting three-year highs. Brent crude has been hovering above $70 a barrel since April, up from lows of around $30 in early 2016, fueled by OPEC production cuts and rising geopolitical tensions (over issues like the Iran deal). Though nuances, complications, and exceptions abound, </w:t>
      </w:r>
      <w:r w:rsidRPr="006B0C46">
        <w:rPr>
          <w:rStyle w:val="StyleUnderline"/>
        </w:rPr>
        <w:t xml:space="preserve">the academic and historical evidence on balance tells us that, as we transition from a lower to a higher oil price regime, we can generally expect a </w:t>
      </w:r>
      <w:r w:rsidRPr="006B0C46">
        <w:rPr>
          <w:rStyle w:val="Emphasis"/>
        </w:rPr>
        <w:t>darker geopolitical outlook</w:t>
      </w:r>
      <w:r w:rsidRPr="002C3DB3">
        <w:rPr>
          <w:sz w:val="8"/>
        </w:rPr>
        <w:t xml:space="preserve">. As </w:t>
      </w:r>
      <w:r w:rsidRPr="006B0C46">
        <w:rPr>
          <w:rStyle w:val="StyleUnderline"/>
        </w:rPr>
        <w:t xml:space="preserve">rising oil revenues gives Russia, Saudi, Iran, and other oil-exporters an added sense of confidence, it may at least selectively </w:t>
      </w:r>
      <w:r w:rsidRPr="006B0C46">
        <w:rPr>
          <w:rStyle w:val="Emphasis"/>
        </w:rPr>
        <w:t>inflame interstate tensions</w:t>
      </w:r>
      <w:r w:rsidRPr="006B0C46">
        <w:rPr>
          <w:rStyle w:val="StyleUnderline"/>
        </w:rPr>
        <w:t xml:space="preserve"> and lead to more </w:t>
      </w:r>
      <w:r w:rsidRPr="006B0C46">
        <w:rPr>
          <w:rStyle w:val="Emphasis"/>
        </w:rPr>
        <w:t>aggressive behavior</w:t>
      </w:r>
      <w:r w:rsidRPr="002C3DB3">
        <w:rPr>
          <w:sz w:val="8"/>
        </w:rPr>
        <w:t xml:space="preserve">. </w:t>
      </w:r>
      <w:r w:rsidRPr="006B0C46">
        <w:rPr>
          <w:rStyle w:val="StyleUnderline"/>
        </w:rPr>
        <w:t xml:space="preserve">That possibility, alongside an increasingly hawkish U.S. national security team and a President who appears to feel rather “unchained” of late, points to a </w:t>
      </w:r>
      <w:r w:rsidRPr="006B0C46">
        <w:rPr>
          <w:rStyle w:val="Emphasis"/>
        </w:rPr>
        <w:t>potentially combustible mix just ahead.</w:t>
      </w:r>
    </w:p>
    <w:p w:rsidR="00FD1AF7" w:rsidRPr="002C3DB3" w:rsidRDefault="00FD1AF7" w:rsidP="00FD1AF7">
      <w:pPr>
        <w:rPr>
          <w:u w:val="single"/>
        </w:rPr>
      </w:pPr>
      <w:r w:rsidRPr="006B0C46">
        <w:rPr>
          <w:rStyle w:val="StyleUnderline"/>
        </w:rPr>
        <w:t xml:space="preserve">It is generally taken for granted that aspects of </w:t>
      </w:r>
      <w:r w:rsidRPr="006B0C46">
        <w:rPr>
          <w:rStyle w:val="Emphasis"/>
        </w:rPr>
        <w:t>geopolitics can function as a key input into oil prices</w:t>
      </w:r>
      <w:r w:rsidRPr="002C3DB3">
        <w:rPr>
          <w:sz w:val="8"/>
        </w:rPr>
        <w:t xml:space="preserve">. </w:t>
      </w:r>
      <w:r w:rsidRPr="006B0C46">
        <w:rPr>
          <w:rStyle w:val="StyleUnderline"/>
        </w:rPr>
        <w:t>Trump’s mere threat of a U.S. strike in Syria, for example, caused oil to spike by 2 percent on April 11.</w:t>
      </w:r>
      <w:r w:rsidRPr="002C3DB3">
        <w:rPr>
          <w:sz w:val="8"/>
        </w:rPr>
        <w:t xml:space="preserve"> </w:t>
      </w:r>
      <w:r w:rsidRPr="006B0C46">
        <w:rPr>
          <w:rStyle w:val="StyleUnderline"/>
        </w:rPr>
        <w:t>In addition to short-term effects, geopolitical competition can influence prices in other ways.</w:t>
      </w:r>
      <w:r w:rsidRPr="002C3DB3">
        <w:rPr>
          <w:sz w:val="8"/>
        </w:rPr>
        <w:t xml:space="preserve"> To give just one general example, as Soviet power spread into parts of the Third World after the independence era, some states felt safer nationalizing their oil industries to escape Western company control (Iraq in 1961, for example), and prices rose as a consequence.</w:t>
      </w:r>
    </w:p>
    <w:p w:rsidR="00FD1AF7" w:rsidRPr="002C3DB3" w:rsidRDefault="00FD1AF7" w:rsidP="00FD1AF7">
      <w:pPr>
        <w:rPr>
          <w:sz w:val="8"/>
        </w:rPr>
      </w:pPr>
      <w:r w:rsidRPr="002C3DB3">
        <w:rPr>
          <w:sz w:val="8"/>
        </w:rPr>
        <w:t xml:space="preserve">But the relationship may also work the other way around: </w:t>
      </w:r>
      <w:r w:rsidRPr="006B0C46">
        <w:rPr>
          <w:rStyle w:val="Emphasis"/>
        </w:rPr>
        <w:t>Oil prices can also be a key input into geopolitics</w:t>
      </w:r>
      <w:r w:rsidRPr="002C3DB3">
        <w:rPr>
          <w:sz w:val="8"/>
        </w:rPr>
        <w:t xml:space="preserve">. </w:t>
      </w:r>
      <w:r w:rsidRPr="006B0C46">
        <w:rPr>
          <w:rStyle w:val="StyleUnderline"/>
        </w:rPr>
        <w:t>Many studies have demonstrated that oil prices have a direct effect on the domestic stability of petrostates.</w:t>
      </w:r>
      <w:r w:rsidRPr="002C3DB3">
        <w:rPr>
          <w:sz w:val="8"/>
        </w:rPr>
        <w:t xml:space="preserve"> This makes ample intuitive sense: </w:t>
      </w:r>
      <w:r w:rsidRPr="006B0C46">
        <w:rPr>
          <w:rStyle w:val="StyleUnderline"/>
        </w:rPr>
        <w:t xml:space="preserve">Higher prices fill public coffers, allowing governments to palliate needy populations and potential elite opposition groups by dispensing more largesse. </w:t>
      </w:r>
      <w:r w:rsidRPr="002C3DB3">
        <w:rPr>
          <w:sz w:val="8"/>
        </w:rPr>
        <w:t>Some regime elites may reason that a firmer grip on power may free them to carry out more assertive foreign policies without fear of being undermined at home.</w:t>
      </w:r>
    </w:p>
    <w:p w:rsidR="00FD1AF7" w:rsidRPr="002C3DB3" w:rsidRDefault="00FD1AF7" w:rsidP="00FD1AF7">
      <w:pPr>
        <w:rPr>
          <w:sz w:val="14"/>
          <w:szCs w:val="14"/>
        </w:rPr>
      </w:pPr>
      <w:r w:rsidRPr="002C3DB3">
        <w:rPr>
          <w:sz w:val="14"/>
          <w:szCs w:val="14"/>
        </w:rPr>
        <w:t xml:space="preserve">There are, however, several complications to this general intuition. Some states already have sufficiently buoyant revenues relative to their small populations to satisfy their publics and feed </w:t>
      </w:r>
      <w:proofErr w:type="spellStart"/>
      <w:r w:rsidRPr="002C3DB3">
        <w:rPr>
          <w:sz w:val="14"/>
          <w:szCs w:val="14"/>
        </w:rPr>
        <w:t>clientelistic</w:t>
      </w:r>
      <w:proofErr w:type="spellEnd"/>
      <w:r w:rsidRPr="002C3DB3">
        <w:rPr>
          <w:sz w:val="14"/>
          <w:szCs w:val="14"/>
        </w:rPr>
        <w:t xml:space="preserve"> networks. Providing largesse can also backfire if prices drop; taking away something valuable that people have grown used to is a dangerous game, especially when elites aren’t ready to play it. And then of course there is the famed “oil curse”: For all sorts of reasons, from “Dutch disease” economic distortions to the derangement of normal citizen-state relationships, oil riches can in time undermine regimes, weakening and even destroying them.</w:t>
      </w:r>
    </w:p>
    <w:p w:rsidR="00FD1AF7" w:rsidRDefault="00FD1AF7" w:rsidP="00FD1AF7">
      <w:r w:rsidRPr="006B0C46">
        <w:rPr>
          <w:rStyle w:val="StyleUnderline"/>
        </w:rPr>
        <w:t xml:space="preserve">That said, a more recent body of research has empirically demonstrated the intuitive twin of this conclusion: </w:t>
      </w:r>
      <w:r w:rsidRPr="006B0C46">
        <w:rPr>
          <w:rStyle w:val="Emphasis"/>
        </w:rPr>
        <w:t>Higher prices cause greater interstate aggression</w:t>
      </w:r>
      <w:r w:rsidRPr="006B0C46">
        <w:rPr>
          <w:rStyle w:val="StyleUnderline"/>
        </w:rPr>
        <w:t xml:space="preserve"> by oil-producing countries</w:t>
      </w:r>
      <w:r>
        <w:t xml:space="preserve">. Why would this be the case? </w:t>
      </w:r>
      <w:r w:rsidRPr="006B0C46">
        <w:rPr>
          <w:rStyle w:val="StyleUnderline"/>
        </w:rPr>
        <w:t>Greater oil revenue flushes petrostates with confidence and also cash that they can put toward military spending or foreign adventures</w:t>
      </w:r>
      <w:r>
        <w:t xml:space="preserve">. </w:t>
      </w:r>
      <w:r w:rsidRPr="006B0C46">
        <w:rPr>
          <w:rStyle w:val="StyleUnderline"/>
        </w:rPr>
        <w:t>To take one obvious example, we need only look to Iran’s using its oil revenue to fund proxy groups such as Hamas and Hezbollah.</w:t>
      </w:r>
      <w:r>
        <w:t xml:space="preserve"> Furthermore, </w:t>
      </w:r>
      <w:r w:rsidRPr="006B0C46">
        <w:rPr>
          <w:rStyle w:val="StyleUnderline"/>
        </w:rPr>
        <w:t>military spending by one regional oil producer can beget spending by others</w:t>
      </w:r>
      <w:r>
        <w:t xml:space="preserve">, </w:t>
      </w:r>
      <w:r w:rsidRPr="006B0C46">
        <w:rPr>
          <w:rStyle w:val="StyleUnderline"/>
        </w:rPr>
        <w:t xml:space="preserve">fueling </w:t>
      </w:r>
      <w:r w:rsidRPr="006B0C46">
        <w:rPr>
          <w:rStyle w:val="Emphasis"/>
        </w:rPr>
        <w:t>regional arms races</w:t>
      </w:r>
      <w:r w:rsidRPr="006B0C46">
        <w:rPr>
          <w:rStyle w:val="StyleUnderline"/>
        </w:rPr>
        <w:t xml:space="preserve"> that can make </w:t>
      </w:r>
      <w:r w:rsidRPr="006B0C46">
        <w:rPr>
          <w:rStyle w:val="Emphasis"/>
        </w:rPr>
        <w:t xml:space="preserve">aggression and conflict by miscalculation </w:t>
      </w:r>
      <w:r w:rsidRPr="006B0C46">
        <w:rPr>
          <w:rStyle w:val="Emphasis"/>
        </w:rPr>
        <w:lastRenderedPageBreak/>
        <w:t>more likely</w:t>
      </w:r>
      <w:r>
        <w:t xml:space="preserve">. </w:t>
      </w:r>
      <w:r w:rsidRPr="006B0C46">
        <w:rPr>
          <w:rStyle w:val="StyleUnderline"/>
        </w:rPr>
        <w:t>The onset of the Iran-Iraq War in September 1980 may be a prime example of that dynamic.</w:t>
      </w:r>
    </w:p>
    <w:p w:rsidR="00FD1AF7" w:rsidRPr="002C3DB3" w:rsidRDefault="00FD1AF7" w:rsidP="00FD1AF7">
      <w:pPr>
        <w:rPr>
          <w:sz w:val="10"/>
        </w:rPr>
      </w:pPr>
      <w:r w:rsidRPr="006B0C46">
        <w:rPr>
          <w:rStyle w:val="StyleUnderline"/>
        </w:rPr>
        <w:t>Most prominent among the empirical studies is Cullen S. Hendrix’s 2014 paper, which shows a statistically significant relationship between higher oil prices and “dispute behavior</w:t>
      </w:r>
      <w:r w:rsidRPr="002C3DB3">
        <w:rPr>
          <w:sz w:val="10"/>
        </w:rPr>
        <w:t xml:space="preserve">” (military actions short of actual war) by oil-exporters. (Hendrix also summed it up nicely in this Washington Post piece.) He found that </w:t>
      </w:r>
      <w:r w:rsidRPr="006B0C46">
        <w:rPr>
          <w:rStyle w:val="StyleUnderline"/>
        </w:rPr>
        <w:t>“all things being equal, a one standard deviation ($18.60) increase in the price per barrel of oil from the sample mean ($33.81) is associated with a 13 percent increase in the frequency of [dispute behavior]” in oil-exporting states</w:t>
      </w:r>
      <w:r w:rsidRPr="002C3DB3">
        <w:rPr>
          <w:sz w:val="10"/>
        </w:rPr>
        <w:t>. He also found that, above $77 a barrel, oil-exporters are significantly more dispute prone than non-oil exporters.</w:t>
      </w:r>
    </w:p>
    <w:p w:rsidR="00FD1AF7" w:rsidRPr="002C3DB3" w:rsidRDefault="00FD1AF7" w:rsidP="00FD1AF7">
      <w:pPr>
        <w:rPr>
          <w:sz w:val="14"/>
          <w:szCs w:val="14"/>
        </w:rPr>
      </w:pPr>
      <w:r w:rsidRPr="002C3DB3">
        <w:rPr>
          <w:sz w:val="14"/>
          <w:szCs w:val="14"/>
        </w:rPr>
        <w:t>Hendrix also explores the potential complication of reverse causality: Could dispute behavior by oil-exporting countries be driving prices higher, rather than the other way around? A key analytical consideration here is timing. We can all agree that geopolitical activity affects prices in the short-term (such as the Syria example mentioned above), but is this reverse causality true on a sustained basis? Parsing out long-term signal from short-term noise, Hendrix examines whether elevated aggregate dispute behavior affects oil prices at the yearly—rather than daily or weekly—level, and finds that this relationship does not hold. His explanation here is that other players typically step in to redress markets: “While dispute behavior may drive prices changes in the short term . . . the strategic significance of oil prices and oil-exporting states encourages major powers to act in ways that stabilize markets, either through market intervention . . . or direct, armed intervention.”</w:t>
      </w:r>
    </w:p>
    <w:p w:rsidR="00FD1AF7" w:rsidRPr="002C3DB3" w:rsidRDefault="00FD1AF7" w:rsidP="00FD1AF7">
      <w:pPr>
        <w:rPr>
          <w:sz w:val="10"/>
        </w:rPr>
      </w:pPr>
      <w:r w:rsidRPr="006B0C46">
        <w:rPr>
          <w:rStyle w:val="StyleUnderline"/>
        </w:rPr>
        <w:t>Jeff Colgan of Brown University has also touched on this topic, finding through his research that oil has fueled—in some way—one quarter to one half of interstate wars since 1973. He also notes that oil-producers are 50 percent more likely to engage in conflict than non-oil producers.</w:t>
      </w:r>
      <w:r w:rsidRPr="002C3DB3">
        <w:rPr>
          <w:sz w:val="10"/>
        </w:rPr>
        <w:t xml:space="preserve"> Colgan identifies eight, non-mutually exclusive causal mechanisms for how oil fuels international conflict, most of which are implicitly exacerbated by higher prices. They are: “(1) resource wars, in which states try to acquire oil reserves by force; (2) petro-aggression, whereby oil insulates aggressive leaders such as Saddam Hussein or Ayatollah Ruhollah Khomeini from domestic opposition and therefore makes them more willing to engage in risky foreign policy adventurism; (3) the externalization of civil wars in oil-producing states (“petrostates”); (4) financing for insurgencies—for instance, Iran funneling oil money to Hezbollah; (5) conflicts triggered by the prospect of oil-market domination, such as the U.S. war with Iraq over Kuwait in 1991; (6) clashes over control of oil transit routes, such as shipping lanes and pipelines; (7) oil-related grievances, whereby the presence of foreign workers in petrostates helps extremist groups such as al-Qaeda recruit locals; and (8) oil-related obstacles to multilateral cooperation, such as when an importer’s attempt to curry favor with a petrostate prevents multilateral cooperation on security issues.”</w:t>
      </w:r>
    </w:p>
    <w:p w:rsidR="00FD1AF7" w:rsidRPr="002C3DB3" w:rsidRDefault="00FD1AF7" w:rsidP="00FD1AF7">
      <w:pPr>
        <w:rPr>
          <w:u w:val="single"/>
        </w:rPr>
      </w:pPr>
      <w:r w:rsidRPr="002C3DB3">
        <w:rPr>
          <w:sz w:val="12"/>
        </w:rPr>
        <w:t>Though he doesn’t substantiate statistically that higher prices lead to more conflict through these channels, he implies it heavily. For example, he writes that, “</w:t>
      </w:r>
      <w:r w:rsidRPr="006B0C46">
        <w:rPr>
          <w:rStyle w:val="StyleUnderline"/>
        </w:rPr>
        <w:t>the low oil prices of the 1990s have given way to higher and more volatile prices, increasing the magnitude of the consequences one can expect from oil-conflict linkages.”</w:t>
      </w:r>
    </w:p>
    <w:p w:rsidR="00FD1AF7" w:rsidRPr="002C3DB3" w:rsidRDefault="00FD1AF7" w:rsidP="00FD1AF7">
      <w:pPr>
        <w:rPr>
          <w:sz w:val="10"/>
        </w:rPr>
      </w:pPr>
      <w:r w:rsidRPr="002C3DB3">
        <w:rPr>
          <w:sz w:val="10"/>
        </w:rPr>
        <w:t xml:space="preserve">While the emerging academic evidence may validate the claim that higher oil prices lead to more aggression, the historical and anecdotal evidence is somewhat mixed, and understandably so. Oil price is clearly only one of many inputs into foreign policy decision-making, and an indirect one at that. </w:t>
      </w:r>
      <w:r w:rsidRPr="006B0C46">
        <w:rPr>
          <w:rStyle w:val="StyleUnderline"/>
        </w:rPr>
        <w:t>No leader thinks, “Now that oil is at $X, I’m going to invade my neighbor.” Context obviously matters, too:</w:t>
      </w:r>
      <w:r w:rsidRPr="002C3DB3">
        <w:rPr>
          <w:sz w:val="10"/>
        </w:rPr>
        <w:t xml:space="preserve"> No one imagines that Ecuador or Norway is going to invade or try to blackmail a neighbor just because spot prices rise 15 or 30 percent in a given six-month period. </w:t>
      </w:r>
      <w:r w:rsidRPr="006B0C46">
        <w:rPr>
          <w:rStyle w:val="StyleUnderline"/>
        </w:rPr>
        <w:t>Price levels seep into decision-making more subtly, affecting interlocking beliefs about strategic behavior generally and specific cases more particularly;</w:t>
      </w:r>
      <w:r w:rsidRPr="002C3DB3">
        <w:rPr>
          <w:sz w:val="10"/>
        </w:rPr>
        <w:t xml:space="preserve"> </w:t>
      </w:r>
      <w:r w:rsidRPr="006B0C46">
        <w:rPr>
          <w:rStyle w:val="StyleUnderline"/>
        </w:rPr>
        <w:t xml:space="preserve">they may fuel self-confidence by shoring up budget outlooks and </w:t>
      </w:r>
      <w:r w:rsidRPr="006B0C46">
        <w:rPr>
          <w:rStyle w:val="Emphasis"/>
        </w:rPr>
        <w:t>funding the tools of more aggressive behavio</w:t>
      </w:r>
      <w:r w:rsidRPr="006B0C46">
        <w:rPr>
          <w:rStyle w:val="StyleUnderline"/>
        </w:rPr>
        <w:t>r in contexts where such behavior could conceivably make sense.</w:t>
      </w:r>
    </w:p>
    <w:p w:rsidR="00FD1AF7" w:rsidRPr="002C3DB3" w:rsidRDefault="00FD1AF7" w:rsidP="00FD1AF7">
      <w:pPr>
        <w:rPr>
          <w:sz w:val="10"/>
          <w:szCs w:val="10"/>
        </w:rPr>
      </w:pPr>
      <w:r w:rsidRPr="002C3DB3">
        <w:rPr>
          <w:sz w:val="10"/>
          <w:szCs w:val="10"/>
        </w:rPr>
        <w:t>Moreover, there are many contravening (and occasionally countervailing) complications. Prominent among these is the fact that low oil prices can incentivize states to “wave the flag” in order to distract from domestic difficulties—so the impact of low oil prices might lead to more aggressive behavior in some cases. That suggests that neither high nor low prices per se may be the trigger affecting behavior, but rather notable changes in price that become politically salient in one way or another.</w:t>
      </w:r>
    </w:p>
    <w:p w:rsidR="00FD1AF7" w:rsidRPr="002C3DB3" w:rsidRDefault="00FD1AF7" w:rsidP="00FD1AF7">
      <w:pPr>
        <w:rPr>
          <w:sz w:val="10"/>
          <w:szCs w:val="10"/>
        </w:rPr>
      </w:pPr>
      <w:r w:rsidRPr="002C3DB3">
        <w:rPr>
          <w:sz w:val="10"/>
          <w:szCs w:val="10"/>
        </w:rPr>
        <w:t>And there’s also the tricky issue of timing: Over what timeframe does increased oil revenue fuel aggression? Is it in anticipation of higher prices, in direct response to the current pricing levels, or is there more of a lag in effect as oil revenue slowly shores up—or is expected to shore up—budgets and military spending over time? The answer might depend on specific cases and leadership cadres.</w:t>
      </w:r>
    </w:p>
    <w:p w:rsidR="00FD1AF7" w:rsidRPr="002C3DB3" w:rsidRDefault="00FD1AF7" w:rsidP="00FD1AF7">
      <w:pPr>
        <w:rPr>
          <w:sz w:val="10"/>
          <w:szCs w:val="10"/>
        </w:rPr>
      </w:pPr>
      <w:r w:rsidRPr="002C3DB3">
        <w:rPr>
          <w:sz w:val="10"/>
          <w:szCs w:val="10"/>
        </w:rPr>
        <w:t>There is also a scaling problem. If a 20 percent rise in oil prices makes a more assertive foreign policy more likely in a given country, does a 40 percent rise make it twice as likely? Or put differently, how much of a difference in price, and presumably in expected revenues, does it take to cross a threshold where it might have an impact on decision-making? Are there multiple thresholds?</w:t>
      </w:r>
    </w:p>
    <w:p w:rsidR="00FD1AF7" w:rsidRPr="002C3DB3" w:rsidRDefault="00FD1AF7" w:rsidP="00FD1AF7">
      <w:pPr>
        <w:rPr>
          <w:sz w:val="12"/>
        </w:rPr>
      </w:pPr>
      <w:r w:rsidRPr="002C3DB3">
        <w:rPr>
          <w:sz w:val="12"/>
        </w:rPr>
        <w:t xml:space="preserve">Russia exemplifies these issues. Taking the same long view as George W. Bush in his interview, </w:t>
      </w:r>
      <w:r w:rsidRPr="002C3DB3">
        <w:rPr>
          <w:rStyle w:val="StyleUnderline"/>
        </w:rPr>
        <w:t xml:space="preserve">it seems self-evident that rising oil prices and higher government revenues over the course of the 2000s gave Putin confidence, </w:t>
      </w:r>
      <w:r w:rsidRPr="002C3DB3">
        <w:rPr>
          <w:rStyle w:val="Emphasis"/>
        </w:rPr>
        <w:t>funded military expansion and modernization</w:t>
      </w:r>
      <w:r w:rsidRPr="002C3DB3">
        <w:rPr>
          <w:rStyle w:val="StyleUnderline"/>
        </w:rPr>
        <w:t>, and helped enable Russia’s most revanchist tendencies.</w:t>
      </w:r>
      <w:r w:rsidRPr="002C3DB3">
        <w:rPr>
          <w:sz w:val="12"/>
        </w:rPr>
        <w:t xml:space="preserve"> </w:t>
      </w:r>
      <w:r w:rsidRPr="002C3DB3">
        <w:rPr>
          <w:rStyle w:val="StyleUnderline"/>
        </w:rPr>
        <w:t>Between 2003 and 2013, Russian military expenditure doubled as the price of Brent crude rose from a low of around $20 a barrel in 2001 to a high of more than $140 a barrel in 2008.</w:t>
      </w:r>
      <w:r w:rsidRPr="002C3DB3">
        <w:rPr>
          <w:sz w:val="12"/>
        </w:rPr>
        <w:t xml:space="preserve"> Russia, as the saying goes, is a gas station with nuclear weapons; a higher pump price thus means more weapons, nuclear and otherwise.</w:t>
      </w:r>
    </w:p>
    <w:p w:rsidR="00FD1AF7" w:rsidRPr="002C3DB3" w:rsidRDefault="00FD1AF7" w:rsidP="00FD1AF7">
      <w:pPr>
        <w:rPr>
          <w:sz w:val="12"/>
          <w:szCs w:val="12"/>
        </w:rPr>
      </w:pPr>
      <w:r w:rsidRPr="002C3DB3">
        <w:rPr>
          <w:sz w:val="12"/>
          <w:szCs w:val="12"/>
        </w:rPr>
        <w:t xml:space="preserve">But when you cross reference this conclusion with specific acts of Russian aggression over the past roughly twenty years, the picture gets much more complicated. When Russia invaded Georgia in August 2008, oil was above $100 a barrel. Same with Russia’s invasion of Crimea in 2014. But Russia also dramatically intervened in Syria in September 2015, when oil had dropped to around $50 a barrel and the economy was sputtering due to both low energy prices and Western sanctions. Here, many analysts plausibly described these interventions as a way of rallying Russians to the flag and distracting them from domestic hardship. More likely, Putin saw an emergency in Syria that simply had to be </w:t>
      </w:r>
      <w:r w:rsidRPr="002C3DB3">
        <w:rPr>
          <w:sz w:val="12"/>
          <w:szCs w:val="12"/>
        </w:rPr>
        <w:lastRenderedPageBreak/>
        <w:t>dealt with, no matter the cost or risk; the Assad regime was in danger of collapsing, and Syria is Russia’s only ally offering ports and bases in the Mediterranean basin. So Russia is a bit of a mixed bag, but on balance its behavior—especially over a long timeframe—appears to support the thesis.</w:t>
      </w:r>
    </w:p>
    <w:p w:rsidR="00FD1AF7" w:rsidRPr="002C3DB3" w:rsidRDefault="00FD1AF7" w:rsidP="00FD1AF7">
      <w:pPr>
        <w:rPr>
          <w:sz w:val="12"/>
          <w:szCs w:val="12"/>
        </w:rPr>
      </w:pPr>
      <w:r w:rsidRPr="002C3DB3">
        <w:rPr>
          <w:sz w:val="12"/>
          <w:szCs w:val="12"/>
        </w:rPr>
        <w:t>Saudi Arabia’s role in the 1973 Yom Kippur war also illustrates the tricky question of timing. Saudi funding of the effort was enabled by a financial buffer created by a rise in revenues from the late 1960s, and was likely justified by an expected rise in revenues due to an oil price increase that was anticipated, in part, because of the very war it was in the process of financing. Its reserves had already grown so large that, for the first time, Saudi Arabia could ride out a supply (and revenue) disruption and still finance a war. But the Saudis helped finance a war that they themselves did not participate in. So if rising oil prices led to greater interstate aggression, it did so in this case in a particularly indirect way.</w:t>
      </w:r>
    </w:p>
    <w:p w:rsidR="00FD1AF7" w:rsidRPr="002C3DB3" w:rsidRDefault="00FD1AF7" w:rsidP="00FD1AF7">
      <w:pPr>
        <w:rPr>
          <w:sz w:val="12"/>
          <w:szCs w:val="12"/>
        </w:rPr>
      </w:pPr>
      <w:r w:rsidRPr="002C3DB3">
        <w:rPr>
          <w:sz w:val="12"/>
          <w:szCs w:val="12"/>
        </w:rPr>
        <w:t>These are all interesting and important nuances that attenuate any direct causal connection one might be tempted to draw between oil prices and conflict. So it would be nice to know if historical studies have shown any significant statistical relationship between fluctuations in key sources of government revenue (and what memoirs and archives tell us about how those situations were perceived) and interstate behavior. It would be even nicer to drill down into such studies to find cases where specific lucrative commodities—for example, European colonial profits such as from British opium sales in China, or cotton grown in Egypt—made any difference in the behavior of the relevant governments. Alas, such studies do not exist.</w:t>
      </w:r>
    </w:p>
    <w:p w:rsidR="00FD1AF7" w:rsidRDefault="00FD1AF7" w:rsidP="00FD1AF7">
      <w:r w:rsidRPr="002C3DB3">
        <w:rPr>
          <w:rStyle w:val="StyleUnderline"/>
        </w:rPr>
        <w:t xml:space="preserve">But </w:t>
      </w:r>
      <w:r w:rsidRPr="002C3DB3">
        <w:rPr>
          <w:rStyle w:val="Emphasis"/>
        </w:rPr>
        <w:t>regardless of the timeframe and mechanism, academic and historical studies</w:t>
      </w:r>
      <w:r w:rsidRPr="002C3DB3">
        <w:rPr>
          <w:rStyle w:val="StyleUnderline"/>
        </w:rPr>
        <w:t xml:space="preserve"> alike do suggest that higher oil prices have generally lead to more aggressive, or at least riskier, behavior in recent decades</w:t>
      </w:r>
      <w:r>
        <w:t>—</w:t>
      </w:r>
      <w:r w:rsidRPr="002C3DB3">
        <w:rPr>
          <w:rStyle w:val="StyleUnderline"/>
        </w:rPr>
        <w:t>whether in anticipation of higher prices, immediately in their wake, or only after sufficient revenue stores are built up.</w:t>
      </w:r>
    </w:p>
    <w:p w:rsidR="00FD1AF7" w:rsidRPr="002C3DB3" w:rsidRDefault="00FD1AF7" w:rsidP="00FD1AF7">
      <w:pPr>
        <w:rPr>
          <w:sz w:val="8"/>
        </w:rPr>
      </w:pPr>
      <w:r w:rsidRPr="002C3DB3">
        <w:rPr>
          <w:sz w:val="8"/>
        </w:rPr>
        <w:t xml:space="preserve">So are we at a point in the energy price cycle where, all else equal, we should expect greater interstate conflict? We’re close to Hendrix’s $77 a barrel threshold, above which oil-exporters are significantly more dispute-prone than non-oil exporters. But given the nuances just described, this specific price threshold is probably too cute. The more realistic argument to make is about the effect of a higher-price vs. lower-price paradigm over a multi-year horizon (particularly in light of the timing issue and potential lag). </w:t>
      </w:r>
      <w:r w:rsidRPr="002C3DB3">
        <w:rPr>
          <w:rStyle w:val="StyleUnderline"/>
        </w:rPr>
        <w:t>And if the period of the past two years (when Brent largely hovered between $40 and $60) was a lower-price paradigm, 2018-19 is potentially gearing up to be a higher-price paradigm driven by continued supply cuts by OPEC, tight global inventories, and—in a coincidental way—heightened geopolitical risks</w:t>
      </w:r>
      <w:r w:rsidRPr="002C3DB3">
        <w:rPr>
          <w:sz w:val="8"/>
        </w:rPr>
        <w:t>. We’ll see how these factors play out</w:t>
      </w:r>
      <w:r w:rsidRPr="002C3DB3">
        <w:rPr>
          <w:rStyle w:val="StyleUnderline"/>
        </w:rPr>
        <w:t>, but if oil prices remain elevated we may begin to subtly feel their effects on behavior by Iran, Saudi Arabia, Russia, and perhaps others.</w:t>
      </w:r>
    </w:p>
    <w:p w:rsidR="00FD1AF7" w:rsidRPr="002C3DB3" w:rsidRDefault="00FD1AF7" w:rsidP="00FD1AF7">
      <w:pPr>
        <w:rPr>
          <w:sz w:val="12"/>
        </w:rPr>
      </w:pPr>
      <w:r w:rsidRPr="002C3DB3">
        <w:rPr>
          <w:sz w:val="12"/>
        </w:rPr>
        <w:t xml:space="preserve">None of this is to say that oil prices are the most important factor in the geopolitical outlook over the near, medium, or long-term. The reputed hawkishness of Mike Pompeo and John Bolton, the effect of the upcoming mid-term elections on Trump’s decision-making, and reactions to potential exogenous shocks (for example, a major clash in Syria between U.S. or Israeli and Iranian or Russian forces) will play a much more direct and important role in shaping the geopolitical landscape. But a </w:t>
      </w:r>
      <w:r w:rsidRPr="002C3DB3">
        <w:rPr>
          <w:rStyle w:val="StyleUnderline"/>
        </w:rPr>
        <w:t xml:space="preserve">higher oil price regime (if it holds) could well make petrostates like </w:t>
      </w:r>
      <w:r w:rsidRPr="0012592E">
        <w:rPr>
          <w:rStyle w:val="Emphasis"/>
        </w:rPr>
        <w:t>Iran, Saudi, and Russia more aggressive</w:t>
      </w:r>
      <w:r w:rsidRPr="002C3DB3">
        <w:rPr>
          <w:rStyle w:val="StyleUnderline"/>
        </w:rPr>
        <w:t xml:space="preserve">—either in challenging the United States and Europe in the case of Russia, or by </w:t>
      </w:r>
      <w:r w:rsidRPr="0012592E">
        <w:rPr>
          <w:rStyle w:val="Emphasis"/>
        </w:rPr>
        <w:t>exacerbating ongoing proxy conflicts in and around the Middle East</w:t>
      </w:r>
      <w:r w:rsidRPr="002C3DB3">
        <w:rPr>
          <w:rStyle w:val="StyleUnderline"/>
        </w:rPr>
        <w:t xml:space="preserve"> in the cases of Iran and Saudi Arabia</w:t>
      </w:r>
      <w:r w:rsidRPr="002C3DB3">
        <w:rPr>
          <w:sz w:val="12"/>
        </w:rPr>
        <w:t xml:space="preserve">. </w:t>
      </w:r>
      <w:r w:rsidRPr="002C3DB3">
        <w:rPr>
          <w:rStyle w:val="StyleUnderline"/>
        </w:rPr>
        <w:t>Given these and other dynamics, we should expect a bumpy ride ahead.</w:t>
      </w:r>
    </w:p>
    <w:p w:rsidR="00FD1AF7" w:rsidRPr="00001228" w:rsidRDefault="00205F01" w:rsidP="00D57E05">
      <w:pPr>
        <w:pStyle w:val="Heading2"/>
      </w:pPr>
      <w:r>
        <w:lastRenderedPageBreak/>
        <w:t xml:space="preserve">Iran Aggression </w:t>
      </w:r>
      <w:r w:rsidR="00C873B9">
        <w:t>DA</w:t>
      </w:r>
      <w:r>
        <w:t xml:space="preserve"> – </w:t>
      </w:r>
      <w:r w:rsidR="00FD1AF7">
        <w:t>Aff answers</w:t>
      </w:r>
    </w:p>
    <w:p w:rsidR="00FD1AF7" w:rsidRDefault="00FD1AF7" w:rsidP="00FD1AF7">
      <w:pPr>
        <w:pStyle w:val="Heading3"/>
      </w:pPr>
      <w:r>
        <w:lastRenderedPageBreak/>
        <w:t xml:space="preserve">Houthi not Iran Proxies </w:t>
      </w:r>
    </w:p>
    <w:p w:rsidR="00FD1AF7" w:rsidRDefault="00FD1AF7" w:rsidP="00FD1AF7">
      <w:pPr>
        <w:pStyle w:val="Heading4"/>
      </w:pPr>
      <w:r>
        <w:t xml:space="preserve">Houthi are NOT an Iran proxy – Iran has </w:t>
      </w:r>
      <w:r w:rsidRPr="009B6106">
        <w:rPr>
          <w:u w:val="single"/>
        </w:rPr>
        <w:t>limited influence</w:t>
      </w:r>
      <w:r>
        <w:t xml:space="preserve"> and only gives them resources to hurt Saudi Arabia </w:t>
      </w:r>
    </w:p>
    <w:p w:rsidR="00FD1AF7" w:rsidRPr="009B6106" w:rsidRDefault="00FD1AF7" w:rsidP="00FD1AF7">
      <w:r w:rsidRPr="006121A5">
        <w:rPr>
          <w:rStyle w:val="Style13ptBold"/>
        </w:rPr>
        <w:t>Juneau 16</w:t>
      </w:r>
      <w:r>
        <w:t xml:space="preserve"> (Thomas Juneau. Assistant professor in the Graduate School of Public and International Affairs at University of Ottawa. Iran’s policy towards the Houthis in Yemen: a limited return on a modest investment. International Affairs, 92(3), (2016).647–66, WC)</w:t>
      </w:r>
    </w:p>
    <w:p w:rsidR="00FD1AF7" w:rsidRDefault="00FD1AF7" w:rsidP="00FD1AF7">
      <w:r w:rsidRPr="009B6106">
        <w:rPr>
          <w:rStyle w:val="StyleUnderline"/>
        </w:rPr>
        <w:t>Iran’s limited support for the Houthis has brought limited gains in terms of influence on the ground</w:t>
      </w:r>
      <w:r>
        <w:t xml:space="preserve">. </w:t>
      </w:r>
      <w:r w:rsidRPr="009B6106">
        <w:rPr>
          <w:rStyle w:val="StyleUnderline"/>
        </w:rPr>
        <w:t>Tehran has made a small investment in Yemen, in other words, which has allowed it to reap no more than a small return</w:t>
      </w:r>
      <w:r>
        <w:t>.</w:t>
      </w:r>
    </w:p>
    <w:p w:rsidR="00FD1AF7" w:rsidRPr="009B6106" w:rsidRDefault="00FD1AF7" w:rsidP="00FD1AF7">
      <w:pPr>
        <w:rPr>
          <w:sz w:val="10"/>
        </w:rPr>
      </w:pPr>
      <w:r w:rsidRPr="009B6106">
        <w:rPr>
          <w:sz w:val="10"/>
        </w:rPr>
        <w:t xml:space="preserve"> </w:t>
      </w:r>
      <w:r w:rsidRPr="009B6106">
        <w:rPr>
          <w:rStyle w:val="Emphasis"/>
        </w:rPr>
        <w:t xml:space="preserve">Iran has not acquired the ability to shape events in Yemen. </w:t>
      </w:r>
      <w:r w:rsidRPr="009B6106">
        <w:rPr>
          <w:rStyle w:val="StyleUnderline"/>
        </w:rPr>
        <w:t>The conclusion that because Iran has increased its support for the Houthis, then necessarily Houthi successes must be attributable to Tehran’s enhanced backing would be erroneous; there is a correlation, but not a causal link. First, Iran’s support has gone from nothing to modest. There is no indication that Iran’s assistance has had more than a marginal impact on the internal balance of forces in Yemen;</w:t>
      </w:r>
      <w:r w:rsidRPr="009B6106">
        <w:rPr>
          <w:sz w:val="10"/>
        </w:rPr>
        <w:t xml:space="preserve"> </w:t>
      </w:r>
      <w:r w:rsidRPr="009B6106">
        <w:rPr>
          <w:rStyle w:val="StyleUnderline"/>
        </w:rPr>
        <w:t>it is far from a game-changer</w:t>
      </w:r>
      <w:r w:rsidRPr="009B6106">
        <w:rPr>
          <w:sz w:val="10"/>
        </w:rPr>
        <w:t xml:space="preserve">. </w:t>
      </w:r>
      <w:r w:rsidRPr="009B6106">
        <w:rPr>
          <w:rStyle w:val="StyleUnderline"/>
        </w:rPr>
        <w:t xml:space="preserve">Nor is there any evidence that Iran has developed any measure </w:t>
      </w:r>
      <w:r w:rsidRPr="009B6106">
        <w:rPr>
          <w:rStyle w:val="Emphasis"/>
        </w:rPr>
        <w:t>of command and control</w:t>
      </w:r>
      <w:r w:rsidRPr="009B6106">
        <w:rPr>
          <w:rStyle w:val="StyleUnderline"/>
        </w:rPr>
        <w:t xml:space="preserve"> over the Houthis</w:t>
      </w:r>
      <w:r w:rsidRPr="009B6106">
        <w:rPr>
          <w:sz w:val="10"/>
        </w:rPr>
        <w:t xml:space="preserve">.62 </w:t>
      </w:r>
      <w:r w:rsidRPr="009B6106">
        <w:rPr>
          <w:rStyle w:val="StyleUnderline"/>
        </w:rPr>
        <w:t xml:space="preserve">There are even indications that it </w:t>
      </w:r>
      <w:r w:rsidRPr="009B6106">
        <w:rPr>
          <w:rStyle w:val="Emphasis"/>
        </w:rPr>
        <w:t>does not have influence over important Houthi decisions</w:t>
      </w:r>
      <w:r w:rsidRPr="009B6106">
        <w:rPr>
          <w:sz w:val="10"/>
        </w:rPr>
        <w:t>: for example, according to media reports, Iran encouraged the Houthis earlier in 2014 not to seize Sana’a, but its advice was ignored.63 This assessment is supported by frequent statements by the Obama administration emphasizing its view ‘that Iran does not exercise command and control over the Houthis’.64</w:t>
      </w:r>
    </w:p>
    <w:p w:rsidR="00FD1AF7" w:rsidRPr="009B6106" w:rsidRDefault="00FD1AF7" w:rsidP="00FD1AF7">
      <w:pPr>
        <w:rPr>
          <w:sz w:val="12"/>
        </w:rPr>
      </w:pPr>
      <w:r w:rsidRPr="009B6106">
        <w:rPr>
          <w:sz w:val="12"/>
        </w:rPr>
        <w:t xml:space="preserve"> It is also important to distinguish between Tehran’s support for the Houthis and what has been a </w:t>
      </w:r>
      <w:proofErr w:type="spellStart"/>
      <w:r w:rsidRPr="009B6106">
        <w:rPr>
          <w:sz w:val="12"/>
        </w:rPr>
        <w:t>favourable</w:t>
      </w:r>
      <w:proofErr w:type="spellEnd"/>
      <w:r w:rsidRPr="009B6106">
        <w:rPr>
          <w:sz w:val="12"/>
        </w:rPr>
        <w:t xml:space="preserve"> turn of events for Iran. The marginalization of pro-Saudi actors in Yemen—especially Ali Mohsen and </w:t>
      </w:r>
      <w:proofErr w:type="spellStart"/>
      <w:r w:rsidRPr="009B6106">
        <w:rPr>
          <w:sz w:val="12"/>
        </w:rPr>
        <w:t>Islah</w:t>
      </w:r>
      <w:proofErr w:type="spellEnd"/>
      <w:r w:rsidRPr="009B6106">
        <w:rPr>
          <w:sz w:val="12"/>
        </w:rPr>
        <w:t xml:space="preserve">—is a positive development from Tehran’s point of view. </w:t>
      </w:r>
      <w:r w:rsidRPr="009B6106">
        <w:rPr>
          <w:rStyle w:val="StyleUnderline"/>
        </w:rPr>
        <w:t>In the regional balance of power, losses for Saudi Arabia represent gains for Iran, as Tehran benefits from Riyadh’s being bogged down in a difficult and costly conflict while insecurity spreads in its soft underbelly</w:t>
      </w:r>
      <w:r w:rsidRPr="009B6106">
        <w:rPr>
          <w:sz w:val="12"/>
        </w:rPr>
        <w:t xml:space="preserve">. </w:t>
      </w:r>
      <w:r w:rsidRPr="009B6106">
        <w:rPr>
          <w:rStyle w:val="StyleUnderline"/>
        </w:rPr>
        <w:t>Also, Syria and Iraq represent far greater preoccupations for Iran, and so seeing Saudi Arabia’s attention pulled away from those two countries and towards Yemen, even if only partly, represents a modest gain</w:t>
      </w:r>
      <w:r w:rsidRPr="009B6106">
        <w:rPr>
          <w:sz w:val="12"/>
        </w:rPr>
        <w:t xml:space="preserve">. </w:t>
      </w:r>
    </w:p>
    <w:p w:rsidR="00FD1AF7" w:rsidRPr="009B6106" w:rsidRDefault="00FD1AF7" w:rsidP="00FD1AF7">
      <w:pPr>
        <w:rPr>
          <w:sz w:val="12"/>
        </w:rPr>
      </w:pPr>
      <w:r w:rsidRPr="009B6106">
        <w:rPr>
          <w:sz w:val="12"/>
        </w:rPr>
        <w:t xml:space="preserve">Even though these </w:t>
      </w:r>
      <w:proofErr w:type="spellStart"/>
      <w:r w:rsidRPr="009B6106">
        <w:rPr>
          <w:sz w:val="12"/>
        </w:rPr>
        <w:t>favourable</w:t>
      </w:r>
      <w:proofErr w:type="spellEnd"/>
      <w:r w:rsidRPr="009B6106">
        <w:rPr>
          <w:sz w:val="12"/>
        </w:rPr>
        <w:t xml:space="preserve"> events in Yemen are not of its making, it is normal that Iran should seek to entrench and consolidate new trends that have led to a decrease in the influence of its Saudi rival. </w:t>
      </w:r>
      <w:r w:rsidRPr="009B6106">
        <w:rPr>
          <w:rStyle w:val="StyleUnderline"/>
        </w:rPr>
        <w:t xml:space="preserve">In this sense, Iran’s support for the Houthis is more </w:t>
      </w:r>
      <w:r w:rsidRPr="009B6106">
        <w:rPr>
          <w:rStyle w:val="Emphasis"/>
        </w:rPr>
        <w:t>reactive than proactive</w:t>
      </w:r>
      <w:r w:rsidRPr="009B6106">
        <w:rPr>
          <w:rStyle w:val="StyleUnderline"/>
        </w:rPr>
        <w:t xml:space="preserve">. That is, as it saw a rival of Saudi Arabia, the Houthis, rise and Riyadh experiencing difficulties, Iran, to some extent, </w:t>
      </w:r>
      <w:proofErr w:type="spellStart"/>
      <w:r w:rsidRPr="009B6106">
        <w:rPr>
          <w:rStyle w:val="Emphasis"/>
        </w:rPr>
        <w:t>bandwagoned</w:t>
      </w:r>
      <w:proofErr w:type="spellEnd"/>
      <w:r w:rsidRPr="009B6106">
        <w:rPr>
          <w:rStyle w:val="Emphasis"/>
        </w:rPr>
        <w:t xml:space="preserve"> on Houthi successes</w:t>
      </w:r>
      <w:r w:rsidRPr="009B6106">
        <w:rPr>
          <w:rStyle w:val="StyleUnderline"/>
        </w:rPr>
        <w:t xml:space="preserve">. </w:t>
      </w:r>
      <w:r w:rsidRPr="009B6106">
        <w:rPr>
          <w:sz w:val="12"/>
        </w:rPr>
        <w:t xml:space="preserve">It </w:t>
      </w:r>
      <w:r w:rsidRPr="009B6106">
        <w:rPr>
          <w:rStyle w:val="StyleUnderline"/>
        </w:rPr>
        <w:t>did not cause them, but decided to play its part to entrench them</w:t>
      </w:r>
      <w:r w:rsidRPr="009B6106">
        <w:rPr>
          <w:sz w:val="12"/>
        </w:rPr>
        <w:t>.</w:t>
      </w:r>
    </w:p>
    <w:p w:rsidR="00FD1AF7" w:rsidRPr="009B6106" w:rsidRDefault="00FD1AF7" w:rsidP="00FD1AF7">
      <w:pPr>
        <w:rPr>
          <w:sz w:val="10"/>
        </w:rPr>
      </w:pPr>
      <w:r w:rsidRPr="009B6106">
        <w:rPr>
          <w:sz w:val="10"/>
        </w:rPr>
        <w:t xml:space="preserve"> It is also essential to situate Iran’s support for the Houthis in the broader context of its regional policy. Iraq, Syria, Lebanon, the nuclear issue and relations with the United States are much more important for Iran; in those areas, it is willing to invest significant resources and to tolerate a higher level of risk. But Iran realizes that, by contrast, the situation in Yemen represents a major priority for Saudi Arabia. By leading a broad coalition to confront the Houthis, Saudi Arabia wants to demonstrate—to the region as a whole, to the United States, and specifically to Iran—that it is the dominant power on the Arabian </w:t>
      </w:r>
      <w:proofErr w:type="gramStart"/>
      <w:r w:rsidRPr="009B6106">
        <w:rPr>
          <w:sz w:val="10"/>
        </w:rPr>
        <w:t>peninsula</w:t>
      </w:r>
      <w:proofErr w:type="gramEnd"/>
      <w:r w:rsidRPr="009B6106">
        <w:rPr>
          <w:sz w:val="10"/>
        </w:rPr>
        <w:t xml:space="preserve">. Riyadh wants to send the message to Iran that under King Salman, who acceded to the throne in early 2015, it intends to play an active role in managing regional security.65 </w:t>
      </w:r>
      <w:r w:rsidRPr="009B6106">
        <w:rPr>
          <w:rStyle w:val="StyleUnderline"/>
        </w:rPr>
        <w:t xml:space="preserve">For Iran to gain significant influence in Yemen and for the Houthis to become more responsive to its requests, the Islamic Republic would need to inject massive resources; </w:t>
      </w:r>
      <w:r w:rsidRPr="009B6106">
        <w:rPr>
          <w:rStyle w:val="Emphasis"/>
        </w:rPr>
        <w:t>it has neither the ambition nor the will to do so.</w:t>
      </w:r>
      <w:r w:rsidRPr="009B6106">
        <w:rPr>
          <w:sz w:val="10"/>
        </w:rPr>
        <w:t xml:space="preserve"> In sum, so far as the Saudi Arabia–Iran rivalry is concerned, the balance of interests in Yemen is heavily skewed in </w:t>
      </w:r>
      <w:proofErr w:type="spellStart"/>
      <w:r w:rsidRPr="009B6106">
        <w:rPr>
          <w:sz w:val="10"/>
        </w:rPr>
        <w:t>favour</w:t>
      </w:r>
      <w:proofErr w:type="spellEnd"/>
      <w:r w:rsidRPr="009B6106">
        <w:rPr>
          <w:sz w:val="10"/>
        </w:rPr>
        <w:t xml:space="preserve"> of Riyadh. </w:t>
      </w:r>
    </w:p>
    <w:p w:rsidR="00FD1AF7" w:rsidRPr="009B6106" w:rsidRDefault="00FD1AF7" w:rsidP="00FD1AF7">
      <w:pPr>
        <w:rPr>
          <w:sz w:val="8"/>
        </w:rPr>
      </w:pPr>
      <w:r w:rsidRPr="009B6106">
        <w:rPr>
          <w:sz w:val="8"/>
        </w:rPr>
        <w:t xml:space="preserve">Iran’s involvement in Yemen, moreover, pales in comparison to Saudi Arabia’s. </w:t>
      </w:r>
      <w:r w:rsidRPr="009B6106">
        <w:rPr>
          <w:rStyle w:val="StyleUnderline"/>
        </w:rPr>
        <w:t>Whatever the precise amount of support Iran has given the Houthis, it represents a fraction of what Saudi Arabia has provided,</w:t>
      </w:r>
      <w:r w:rsidRPr="009B6106">
        <w:rPr>
          <w:sz w:val="8"/>
        </w:rPr>
        <w:t xml:space="preserve"> over the years, to its preferred factions, whether in the government, the armed forces, the bureaucracy, the security services or non-state entities such as Wahhabi institutions and tribal militias. Saudi Arabia more recently also reportedly began funding tribal militias opposed to the Houthis, notably in central </w:t>
      </w:r>
      <w:proofErr w:type="spellStart"/>
      <w:r w:rsidRPr="009B6106">
        <w:rPr>
          <w:sz w:val="8"/>
        </w:rPr>
        <w:t>Ma’rib</w:t>
      </w:r>
      <w:proofErr w:type="spellEnd"/>
      <w:r w:rsidRPr="009B6106">
        <w:rPr>
          <w:sz w:val="8"/>
        </w:rPr>
        <w:t xml:space="preserve"> Province.66 More broadly, Saudi financial support—to the tune of at least $4 billion since 2012—has been essential to keep Yemen’s economy afloat after the instability caused by the 2011 uprising.67 Remittances from Yemenis working in Saudi Arabia also play a major role in Yemen’s economy: in recent years, one million Yemenis have sent back about $4 billion in annual remittances.68 </w:t>
      </w:r>
    </w:p>
    <w:p w:rsidR="00FD1AF7" w:rsidRPr="009B6106" w:rsidRDefault="00FD1AF7" w:rsidP="00FD1AF7">
      <w:pPr>
        <w:rPr>
          <w:sz w:val="10"/>
        </w:rPr>
      </w:pPr>
      <w:r w:rsidRPr="009B6106">
        <w:rPr>
          <w:sz w:val="10"/>
        </w:rPr>
        <w:t xml:space="preserve">The provision of aid on this scale is normal: Yemen is Saudi Arabia’s soft underbelly, and instability on this southern flank represents an important threat to Saudi security. This is far from the case for Iran. </w:t>
      </w:r>
      <w:r w:rsidRPr="009B6106">
        <w:rPr>
          <w:rStyle w:val="StyleUnderline"/>
        </w:rPr>
        <w:t xml:space="preserve">In sum, what happens in Yemen concerns Saudi Arabia’s vital interests, but not Iran’s; for Iran, </w:t>
      </w:r>
      <w:r w:rsidRPr="009B6106">
        <w:rPr>
          <w:rStyle w:val="StyleUnderline"/>
        </w:rPr>
        <w:lastRenderedPageBreak/>
        <w:t>Yemen represents opportunities, not threats.</w:t>
      </w:r>
      <w:r w:rsidRPr="009B6106">
        <w:rPr>
          <w:sz w:val="10"/>
        </w:rPr>
        <w:t xml:space="preserve"> </w:t>
      </w:r>
      <w:r w:rsidRPr="009B6106">
        <w:rPr>
          <w:rStyle w:val="StyleUnderline"/>
        </w:rPr>
        <w:t>The Houthis are as a result much less dependent on Iranian support than pro-Saudi factions</w:t>
      </w:r>
      <w:r w:rsidRPr="009B6106">
        <w:rPr>
          <w:sz w:val="10"/>
        </w:rPr>
        <w:t xml:space="preserve">, including </w:t>
      </w:r>
      <w:proofErr w:type="spellStart"/>
      <w:r w:rsidRPr="009B6106">
        <w:rPr>
          <w:sz w:val="10"/>
        </w:rPr>
        <w:t>Hadi</w:t>
      </w:r>
      <w:proofErr w:type="spellEnd"/>
      <w:r w:rsidRPr="009B6106">
        <w:rPr>
          <w:sz w:val="10"/>
        </w:rPr>
        <w:t xml:space="preserve"> and his allies, are on Saudi support. </w:t>
      </w:r>
      <w:r w:rsidRPr="009B6106">
        <w:rPr>
          <w:rStyle w:val="StyleUnderline"/>
        </w:rPr>
        <w:t xml:space="preserve">Without Iranian assistance, the Houthis would remain a dominant actor; without Saudi support, </w:t>
      </w:r>
      <w:proofErr w:type="spellStart"/>
      <w:r w:rsidRPr="009B6106">
        <w:rPr>
          <w:rStyle w:val="StyleUnderline"/>
        </w:rPr>
        <w:t>Hadi</w:t>
      </w:r>
      <w:proofErr w:type="spellEnd"/>
      <w:r w:rsidRPr="009B6106">
        <w:rPr>
          <w:rStyle w:val="StyleUnderline"/>
        </w:rPr>
        <w:t xml:space="preserve"> would be significantly weaker</w:t>
      </w:r>
      <w:r w:rsidRPr="009B6106">
        <w:rPr>
          <w:sz w:val="10"/>
        </w:rPr>
        <w:t xml:space="preserve">. </w:t>
      </w:r>
    </w:p>
    <w:p w:rsidR="00FD1AF7" w:rsidRDefault="00FD1AF7" w:rsidP="00FD1AF7">
      <w:r>
        <w:t>Concluding remarks</w:t>
      </w:r>
    </w:p>
    <w:p w:rsidR="00FD1AF7" w:rsidRPr="009B6106" w:rsidRDefault="00FD1AF7" w:rsidP="00FD1AF7">
      <w:pPr>
        <w:rPr>
          <w:sz w:val="10"/>
        </w:rPr>
      </w:pPr>
      <w:r w:rsidRPr="009B6106">
        <w:rPr>
          <w:sz w:val="10"/>
        </w:rPr>
        <w:t xml:space="preserve"> Iran has limited interests in Yemen, its presence has a marginal impact on the domestic balance of power, and its support is puny compared to the resources Saudi Arabia has poured into the country. Yemen is, quite simply, much less of a priority for Iran than it is for Saudi Arabia. Tehran understands that its interests are limited and that enhanced investment would be unlikely to generate important gains, and could on the contrary lead to important losses. In this context, </w:t>
      </w:r>
      <w:r w:rsidRPr="009B6106">
        <w:rPr>
          <w:rStyle w:val="StyleUnderline"/>
        </w:rPr>
        <w:t xml:space="preserve">Tehran’s influence in Yemen is limited, and heavily constrained; any modest support it provides the Houthis is far from a game-changer, </w:t>
      </w:r>
      <w:r w:rsidRPr="009B6106">
        <w:rPr>
          <w:rStyle w:val="Emphasis"/>
        </w:rPr>
        <w:t>while the Houthis are neither a proxy nor a pawn of Tehran</w:t>
      </w:r>
      <w:r w:rsidRPr="009B6106">
        <w:rPr>
          <w:sz w:val="10"/>
        </w:rPr>
        <w:t xml:space="preserve">. </w:t>
      </w:r>
    </w:p>
    <w:p w:rsidR="00FD1AF7" w:rsidRDefault="00FD1AF7" w:rsidP="00FD1AF7">
      <w:pPr>
        <w:rPr>
          <w:rStyle w:val="Emphasis"/>
        </w:rPr>
      </w:pPr>
      <w:r w:rsidRPr="009B6106">
        <w:rPr>
          <w:rStyle w:val="StyleUnderline"/>
        </w:rPr>
        <w:t>Looking ahead, it will remain highly unlikely that Iran will emerge as an important player in Yemeni affairs</w:t>
      </w:r>
      <w:r w:rsidRPr="009B6106">
        <w:rPr>
          <w:sz w:val="12"/>
        </w:rPr>
        <w:t xml:space="preserve">. </w:t>
      </w:r>
      <w:r w:rsidRPr="009B6106">
        <w:rPr>
          <w:rStyle w:val="StyleUnderline"/>
        </w:rPr>
        <w:t>Iran’s fundamental interests are relatively stable, and the constraints on its ability to project power in Yemen are unlikely to be lifted</w:t>
      </w:r>
      <w:r w:rsidRPr="009B6106">
        <w:rPr>
          <w:sz w:val="12"/>
        </w:rPr>
        <w:t xml:space="preserve">. Tehran saw with the rise of the Houthis an opportunity to gain some leverage in Yemen at relatively low cost. It is and will remain unwilling to invest much larger amounts of resources. </w:t>
      </w:r>
      <w:r w:rsidRPr="009B6106">
        <w:rPr>
          <w:rStyle w:val="Emphasis"/>
        </w:rPr>
        <w:t>There is, as a result, only a limited potential space for Iran to penetrate Yemen further in the years ahead.</w:t>
      </w:r>
    </w:p>
    <w:p w:rsidR="00FD1AF7" w:rsidRDefault="00FD1AF7" w:rsidP="00FD1AF7">
      <w:pPr>
        <w:rPr>
          <w:rStyle w:val="Emphasis"/>
        </w:rPr>
      </w:pPr>
    </w:p>
    <w:p w:rsidR="00FD1AF7" w:rsidRPr="009B6106" w:rsidRDefault="00FD1AF7" w:rsidP="00FD1AF7">
      <w:pPr>
        <w:rPr>
          <w:rStyle w:val="Emphasis"/>
        </w:rPr>
      </w:pPr>
    </w:p>
    <w:p w:rsidR="00FD1AF7" w:rsidRPr="00EF4F04" w:rsidRDefault="00FD1AF7" w:rsidP="00FD1AF7">
      <w:pPr>
        <w:pStyle w:val="Heading3"/>
      </w:pPr>
      <w:r>
        <w:lastRenderedPageBreak/>
        <w:t xml:space="preserve">Wont close Strait of Bab el-Mandeb </w:t>
      </w:r>
    </w:p>
    <w:p w:rsidR="00FD1AF7" w:rsidRDefault="00FD1AF7" w:rsidP="00FD1AF7">
      <w:pPr>
        <w:pStyle w:val="Heading4"/>
      </w:pPr>
      <w:r w:rsidRPr="00BA02EA">
        <w:t>They wont close the strait of Bab el-Mandeb - neither Iran nor Houthi rebels have an incentive</w:t>
      </w:r>
    </w:p>
    <w:p w:rsidR="00FD1AF7" w:rsidRPr="00BA02EA" w:rsidRDefault="00FD1AF7" w:rsidP="00FD1AF7">
      <w:proofErr w:type="spellStart"/>
      <w:r w:rsidRPr="00EF4F04">
        <w:rPr>
          <w:rStyle w:val="Style13ptBold"/>
        </w:rPr>
        <w:t>Dockx</w:t>
      </w:r>
      <w:proofErr w:type="spellEnd"/>
      <w:r w:rsidRPr="00EF4F04">
        <w:rPr>
          <w:rStyle w:val="Style13ptBold"/>
        </w:rPr>
        <w:t xml:space="preserve"> 18</w:t>
      </w:r>
      <w:r>
        <w:t xml:space="preserve"> (</w:t>
      </w:r>
      <w:proofErr w:type="spellStart"/>
      <w:r>
        <w:t>Dockx</w:t>
      </w:r>
      <w:proofErr w:type="spellEnd"/>
      <w:r>
        <w:t xml:space="preserve">, Pieter-Jan. “Blocking the Bab El-Mandeb Strait Would Be a Strategic Disaster for the Houthis.” Middle East Monitor, 21 May 2018, </w:t>
      </w:r>
      <w:hyperlink r:id="rId44" w:history="1">
        <w:r w:rsidRPr="002E2094">
          <w:rPr>
            <w:rStyle w:val="Hyperlink"/>
          </w:rPr>
          <w:t>www.middleeastmonitor.com/20180521-blocking-the-bab-el-mandeb-strait-would-be-a-strategic-disaster-for-the-houthis/</w:t>
        </w:r>
      </w:hyperlink>
      <w:r>
        <w:t>, WC)</w:t>
      </w:r>
    </w:p>
    <w:p w:rsidR="00FD1AF7" w:rsidRPr="00BA02EA" w:rsidRDefault="00FD1AF7" w:rsidP="00FD1AF7">
      <w:pPr>
        <w:rPr>
          <w:rStyle w:val="StyleUnderline"/>
          <w:u w:val="none"/>
        </w:rPr>
      </w:pPr>
      <w:r w:rsidRPr="00BA02EA">
        <w:rPr>
          <w:rStyle w:val="StyleUnderline"/>
        </w:rPr>
        <w:t>Over the course of the enduring civil war in Yemen, the Houthi rebels have, on various occasions, fired missiles at ships in the Bab el-Mandeb Strait</w:t>
      </w:r>
      <w:r>
        <w:t xml:space="preserve">. </w:t>
      </w:r>
      <w:r w:rsidRPr="00BA02EA">
        <w:rPr>
          <w:rStyle w:val="StyleUnderline"/>
        </w:rPr>
        <w:t>In January, the group even threatened to block the entire waterway.</w:t>
      </w:r>
    </w:p>
    <w:p w:rsidR="00FD1AF7" w:rsidRPr="00E335A2" w:rsidRDefault="00FD1AF7" w:rsidP="00FD1AF7">
      <w:pPr>
        <w:rPr>
          <w:sz w:val="10"/>
        </w:rPr>
      </w:pPr>
      <w:r w:rsidRPr="00BA02EA">
        <w:rPr>
          <w:rStyle w:val="StyleUnderline"/>
        </w:rPr>
        <w:t>Bab el-Mandeb is strategically important for the West</w:t>
      </w:r>
      <w:r w:rsidRPr="00E335A2">
        <w:rPr>
          <w:sz w:val="10"/>
        </w:rPr>
        <w:t xml:space="preserve">. Four million barrels of oil are transported through it each day. </w:t>
      </w:r>
      <w:r w:rsidRPr="00BA02EA">
        <w:rPr>
          <w:rStyle w:val="StyleUnderline"/>
        </w:rPr>
        <w:t>A full blockade of the gateway would severely harm the European and global economy</w:t>
      </w:r>
      <w:r w:rsidRPr="00E335A2">
        <w:rPr>
          <w:sz w:val="10"/>
        </w:rPr>
        <w:t xml:space="preserve">. Despite the Houthis’ January statement, though, </w:t>
      </w:r>
      <w:r w:rsidRPr="00BA02EA">
        <w:rPr>
          <w:rStyle w:val="Emphasis"/>
        </w:rPr>
        <w:t>a blockade of the strait would be strategically unwise for the rebels and their alleged Iranian backers.</w:t>
      </w:r>
    </w:p>
    <w:p w:rsidR="00FD1AF7" w:rsidRPr="00BA02EA" w:rsidRDefault="00FD1AF7" w:rsidP="00FD1AF7">
      <w:pPr>
        <w:rPr>
          <w:sz w:val="14"/>
        </w:rPr>
      </w:pPr>
      <w:r w:rsidRPr="00BA02EA">
        <w:rPr>
          <w:sz w:val="14"/>
        </w:rPr>
        <w:t>Apart from the debate about the rebels’ ability to close off the strait, a full blockade does not serve the group’s interest at this time.</w:t>
      </w:r>
      <w:r w:rsidRPr="00BA02EA">
        <w:rPr>
          <w:rStyle w:val="StyleUnderline"/>
        </w:rPr>
        <w:t xml:space="preserve"> Despite Western arms sales and operational support to Saudi Arabia, actual involvement and interest in the conflict has been limited</w:t>
      </w:r>
      <w:r w:rsidRPr="00BA02EA">
        <w:rPr>
          <w:sz w:val="14"/>
        </w:rPr>
        <w:t xml:space="preserve">. </w:t>
      </w:r>
      <w:r w:rsidRPr="00BA02EA">
        <w:rPr>
          <w:rStyle w:val="StyleUnderline"/>
        </w:rPr>
        <w:t>The Houthis are also dominating the PR battle in the West</w:t>
      </w:r>
      <w:r w:rsidRPr="00BA02EA">
        <w:rPr>
          <w:sz w:val="14"/>
        </w:rPr>
        <w:t xml:space="preserve">. Alleged human rights abuses by Saudi Arabia against civilians in rebel-controlled areas make up the dominant discourse in the Western media; </w:t>
      </w:r>
      <w:r w:rsidRPr="00BA02EA">
        <w:rPr>
          <w:rStyle w:val="StyleUnderline"/>
        </w:rPr>
        <w:t>human rights groups have staged protests against the Saudis; and even US senators have debated to limit arms sales to Saudi Arabia because of the conflict</w:t>
      </w:r>
      <w:r w:rsidRPr="00BA02EA">
        <w:rPr>
          <w:sz w:val="14"/>
        </w:rPr>
        <w:t>.</w:t>
      </w:r>
    </w:p>
    <w:p w:rsidR="00FD1AF7" w:rsidRPr="00BA02EA" w:rsidRDefault="00FD1AF7" w:rsidP="00FD1AF7">
      <w:pPr>
        <w:rPr>
          <w:sz w:val="12"/>
        </w:rPr>
      </w:pPr>
      <w:r w:rsidRPr="00BA02EA">
        <w:rPr>
          <w:sz w:val="12"/>
        </w:rPr>
        <w:t xml:space="preserve">A blockade of the strait could change the current dynamics that are currently benefiting the Houthis. </w:t>
      </w:r>
      <w:r w:rsidRPr="00BA02EA">
        <w:rPr>
          <w:rStyle w:val="StyleUnderline"/>
        </w:rPr>
        <w:t>Due to the economic costs of the blockade, pressure on Saudi Arabia would cease, the conflict would be placed high on Western agendas and it could consequently pave the way for confrontation with the Houthis</w:t>
      </w:r>
      <w:r w:rsidRPr="00BA02EA">
        <w:rPr>
          <w:sz w:val="12"/>
        </w:rPr>
        <w:t xml:space="preserve">. </w:t>
      </w:r>
      <w:r w:rsidRPr="00BA02EA">
        <w:rPr>
          <w:rStyle w:val="StyleUnderline"/>
        </w:rPr>
        <w:t xml:space="preserve">This would likely swing the balance of power in </w:t>
      </w:r>
      <w:proofErr w:type="spellStart"/>
      <w:r w:rsidRPr="00BA02EA">
        <w:rPr>
          <w:rStyle w:val="StyleUnderline"/>
        </w:rPr>
        <w:t>favour</w:t>
      </w:r>
      <w:proofErr w:type="spellEnd"/>
      <w:r w:rsidRPr="00BA02EA">
        <w:rPr>
          <w:rStyle w:val="StyleUnderline"/>
        </w:rPr>
        <w:t xml:space="preserve"> of the Saudi-led Arab coalition. A possible blockade would also discredit the Houthis and the human rights activists in Western popular discourse</w:t>
      </w:r>
      <w:r w:rsidRPr="00BA02EA">
        <w:rPr>
          <w:sz w:val="12"/>
        </w:rPr>
        <w:t xml:space="preserve">, </w:t>
      </w:r>
      <w:proofErr w:type="spellStart"/>
      <w:r w:rsidRPr="00BA02EA">
        <w:rPr>
          <w:sz w:val="12"/>
        </w:rPr>
        <w:t>legitimising</w:t>
      </w:r>
      <w:proofErr w:type="spellEnd"/>
      <w:r w:rsidRPr="00BA02EA">
        <w:rPr>
          <w:sz w:val="12"/>
        </w:rPr>
        <w:t xml:space="preserve"> Saudi efforts against the group and its discourse of “Houthi terrorism”.</w:t>
      </w:r>
    </w:p>
    <w:p w:rsidR="00FD1AF7" w:rsidRPr="00BA02EA" w:rsidRDefault="00FD1AF7" w:rsidP="00FD1AF7">
      <w:pPr>
        <w:rPr>
          <w:sz w:val="16"/>
        </w:rPr>
      </w:pPr>
      <w:r w:rsidRPr="00BA02EA">
        <w:rPr>
          <w:sz w:val="16"/>
        </w:rPr>
        <w:t xml:space="preserve">The counterargument, that a Houthi blockade of Bab el-Mandeb would actually increase Western pressure on Saudi Arabia in </w:t>
      </w:r>
      <w:proofErr w:type="spellStart"/>
      <w:r w:rsidRPr="00BA02EA">
        <w:rPr>
          <w:sz w:val="16"/>
        </w:rPr>
        <w:t>favour</w:t>
      </w:r>
      <w:proofErr w:type="spellEnd"/>
      <w:r w:rsidRPr="00BA02EA">
        <w:rPr>
          <w:sz w:val="16"/>
        </w:rPr>
        <w:t xml:space="preserve"> of the rebels, seems unlikely. Countries like the US and Britain have strong economic incentives to avoid a dispute with Riyadh</w:t>
      </w:r>
      <w:r w:rsidRPr="00BA02EA">
        <w:rPr>
          <w:rStyle w:val="StyleUnderline"/>
        </w:rPr>
        <w:t>. The connection between the Houthis and Iran, their main sponsor, also makes it unlikely that a hawkish White House would side with Iran-linked rebels over its longstanding allies in Riyadh</w:t>
      </w:r>
      <w:r w:rsidRPr="00BA02EA">
        <w:rPr>
          <w:sz w:val="16"/>
        </w:rPr>
        <w:t xml:space="preserve">. An </w:t>
      </w:r>
      <w:r w:rsidRPr="00BA02EA">
        <w:rPr>
          <w:rStyle w:val="StyleUnderline"/>
        </w:rPr>
        <w:t>attack by the Houthis on Western ships would also leave political leaders no choice but to take military action against the group and its “terrorism</w:t>
      </w:r>
      <w:r w:rsidRPr="00BA02EA">
        <w:rPr>
          <w:sz w:val="16"/>
        </w:rPr>
        <w:t>”. This was indicated in 2016, when the US retaliated militarily against the rebels after they had unsuccessfully targeted an American vessel in the strait.</w:t>
      </w:r>
    </w:p>
    <w:p w:rsidR="00FD1AF7" w:rsidRPr="00BA02EA" w:rsidRDefault="00FD1AF7" w:rsidP="00FD1AF7">
      <w:pPr>
        <w:rPr>
          <w:rStyle w:val="StyleUnderline"/>
        </w:rPr>
      </w:pPr>
      <w:r w:rsidRPr="00BA02EA">
        <w:rPr>
          <w:rStyle w:val="StyleUnderline"/>
        </w:rPr>
        <w:t xml:space="preserve">Similarly, a blockade would not be in the interest of Iran, </w:t>
      </w:r>
      <w:r w:rsidRPr="00BA02EA">
        <w:rPr>
          <w:sz w:val="12"/>
        </w:rPr>
        <w:t xml:space="preserve">the Houthis’ alleged backer and provider of anti-ship missiles and sea mines necessary to block the strait. Regardless of the fact that the Islamic Republic would never openly admit to any responsibility for a possible blockade, </w:t>
      </w:r>
      <w:r w:rsidRPr="00BA02EA">
        <w:rPr>
          <w:rStyle w:val="StyleUnderline"/>
        </w:rPr>
        <w:t>the Iran-hawks in the American administration would point at Tehran unequivocally as the instigator of the operation.</w:t>
      </w:r>
      <w:r w:rsidRPr="00BA02EA">
        <w:rPr>
          <w:sz w:val="12"/>
        </w:rPr>
        <w:t xml:space="preserve"> </w:t>
      </w:r>
      <w:r w:rsidRPr="00BA02EA">
        <w:rPr>
          <w:rStyle w:val="StyleUnderline"/>
        </w:rPr>
        <w:t>Bolstered by any incident, these actors — such as National Security Advisor John Bolton — could then step up their calls for regime change in Iran.</w:t>
      </w:r>
    </w:p>
    <w:p w:rsidR="00FD1AF7" w:rsidRDefault="00FD1AF7" w:rsidP="00FD1AF7"/>
    <w:p w:rsidR="00FD1AF7" w:rsidRPr="00BA02EA" w:rsidRDefault="00FD1AF7" w:rsidP="00FD1AF7">
      <w:pPr>
        <w:rPr>
          <w:rStyle w:val="Emphasis"/>
        </w:rPr>
      </w:pPr>
      <w:r w:rsidRPr="00BA02EA">
        <w:rPr>
          <w:sz w:val="12"/>
        </w:rPr>
        <w:t xml:space="preserve">With the US exiting the Iran nuclear deal, Tehran has also become more dependent on European countries to salvage (parts of) the deal and retain (some) foreign investment for its economy. Being linked to a </w:t>
      </w:r>
      <w:proofErr w:type="spellStart"/>
      <w:r w:rsidRPr="00BA02EA">
        <w:rPr>
          <w:sz w:val="12"/>
        </w:rPr>
        <w:t>manoeuvre</w:t>
      </w:r>
      <w:proofErr w:type="spellEnd"/>
      <w:r w:rsidRPr="00BA02EA">
        <w:rPr>
          <w:sz w:val="12"/>
        </w:rPr>
        <w:t xml:space="preserve"> that would harm the European economy would endanger this crucial relationship. </w:t>
      </w:r>
      <w:r w:rsidRPr="00BA02EA">
        <w:rPr>
          <w:rStyle w:val="StyleUnderline"/>
        </w:rPr>
        <w:t xml:space="preserve">Even if the deal could end </w:t>
      </w:r>
      <w:r w:rsidRPr="00BA02EA">
        <w:rPr>
          <w:rStyle w:val="StyleUnderline"/>
        </w:rPr>
        <w:lastRenderedPageBreak/>
        <w:t>up being scrapped altogether, it would be strategically unwise to push the European leaders closer to a combative American administration</w:t>
      </w:r>
      <w:r w:rsidRPr="00BA02EA">
        <w:rPr>
          <w:sz w:val="12"/>
        </w:rPr>
        <w:t xml:space="preserve">. Furthermore, Iranian policy towards the Strait of Hormuz, even more important for the global economy, is telling. </w:t>
      </w:r>
      <w:r w:rsidRPr="00BA02EA">
        <w:rPr>
          <w:rStyle w:val="Emphasis"/>
        </w:rPr>
        <w:t>Despite Tehran’s frequent warnings to close off the strategic choke point it has never actually followed through on these threats.</w:t>
      </w:r>
    </w:p>
    <w:p w:rsidR="00FD1AF7" w:rsidRDefault="00FD1AF7" w:rsidP="00FD1AF7">
      <w:pPr>
        <w:pStyle w:val="Heading3"/>
      </w:pPr>
      <w:r>
        <w:lastRenderedPageBreak/>
        <w:t xml:space="preserve">Wont close Strait of Hormuz </w:t>
      </w:r>
    </w:p>
    <w:p w:rsidR="00FD1AF7" w:rsidRDefault="00FD1AF7" w:rsidP="00FD1AF7"/>
    <w:p w:rsidR="00FD1AF7" w:rsidRDefault="00FD1AF7" w:rsidP="00FD1AF7">
      <w:pPr>
        <w:pStyle w:val="Heading4"/>
      </w:pPr>
      <w:r>
        <w:t xml:space="preserve">Iran can’t close the Strait of Hormuz – US military would get there too fast and overpower them </w:t>
      </w:r>
    </w:p>
    <w:p w:rsidR="00FD1AF7" w:rsidRPr="00130239" w:rsidRDefault="00FD1AF7" w:rsidP="00FD1AF7">
      <w:r w:rsidRPr="00130239">
        <w:rPr>
          <w:rStyle w:val="Style13ptBold"/>
        </w:rPr>
        <w:t>Chang 19</w:t>
      </w:r>
      <w:r>
        <w:t xml:space="preserve"> (</w:t>
      </w:r>
      <w:r w:rsidRPr="00130239">
        <w:t>Chang, Edward. “The Real Iran Military Threat: Close the Strait of Hormuz (Watch Oil Prices Jump).” The National Interest, The Center for the National Interest, 16 May 2019, nationalinterest.org/blog/buzz/real-iran-military-threat-close-strait-hormuz-watch-oil-prices-jump-57862</w:t>
      </w:r>
      <w:proofErr w:type="gramStart"/>
      <w:r w:rsidRPr="00130239">
        <w:t>.</w:t>
      </w:r>
      <w:r>
        <w:t>/</w:t>
      </w:r>
      <w:proofErr w:type="gramEnd"/>
      <w:r>
        <w:t>/WC)</w:t>
      </w:r>
    </w:p>
    <w:p w:rsidR="00FD1AF7" w:rsidRPr="00130239" w:rsidRDefault="00FD1AF7" w:rsidP="00FD1AF7">
      <w:pPr>
        <w:rPr>
          <w:sz w:val="10"/>
        </w:rPr>
      </w:pPr>
      <w:r w:rsidRPr="00130239">
        <w:rPr>
          <w:sz w:val="10"/>
        </w:rPr>
        <w:t xml:space="preserve">Iran’s closure of the Strait would not involve employing its naval forces to physically occupy the waterways in a conventional sense. </w:t>
      </w:r>
      <w:r w:rsidRPr="009441E3">
        <w:rPr>
          <w:rStyle w:val="StyleUnderline"/>
        </w:rPr>
        <w:t>Rather, it would make the Strait impassable utilizing an Anti-Access/Area-Denial strategy (A2/AD) strategy. For Iran, mines would form the centerpiece of this strategy to turn the choke point into a no-go zone.</w:t>
      </w:r>
      <w:r w:rsidRPr="00130239">
        <w:rPr>
          <w:sz w:val="10"/>
        </w:rPr>
        <w:t xml:space="preserve"> </w:t>
      </w:r>
      <w:r w:rsidRPr="009441E3">
        <w:rPr>
          <w:rStyle w:val="StyleUnderline"/>
        </w:rPr>
        <w:t>Afterwards, it can use land-based anti-ship missiles (ASMs) to prevent clearance operations</w:t>
      </w:r>
      <w:r w:rsidRPr="00130239">
        <w:rPr>
          <w:sz w:val="10"/>
        </w:rPr>
        <w:t xml:space="preserve"> or to directly target enemy warships and civilian shipping. Should Iranian leadership deem it necessary to deploy naval forces, the IRGC possesses a large fleet of small fast-attack craft. Though lightly armed, the craft can prove a menace to conventional warships, via the use of “swarming” tactics to overwhelm adversaries and employ “hit-and-run” attacks that are notoriously difficult to counter. On a higher level,</w:t>
      </w:r>
      <w:r w:rsidRPr="009441E3">
        <w:rPr>
          <w:rStyle w:val="StyleUnderline"/>
        </w:rPr>
        <w:t xml:space="preserve"> Iran could target United States and allied military facilities in the region or even civilian population centers with ballistic missiles as a means of deterrence</w:t>
      </w:r>
      <w:r w:rsidRPr="00130239">
        <w:rPr>
          <w:sz w:val="10"/>
        </w:rPr>
        <w:t>.</w:t>
      </w:r>
    </w:p>
    <w:p w:rsidR="00FD1AF7" w:rsidRPr="00130239" w:rsidRDefault="00FD1AF7" w:rsidP="00FD1AF7">
      <w:pPr>
        <w:rPr>
          <w:sz w:val="10"/>
        </w:rPr>
      </w:pPr>
      <w:r w:rsidRPr="009441E3">
        <w:rPr>
          <w:rStyle w:val="StyleUnderline"/>
        </w:rPr>
        <w:t>The ability of the United States and its allies to re-open the Strait of Hormuz comes down to preparation</w:t>
      </w:r>
      <w:r w:rsidRPr="00130239">
        <w:rPr>
          <w:sz w:val="10"/>
        </w:rPr>
        <w:t xml:space="preserve">. </w:t>
      </w:r>
      <w:r w:rsidRPr="009441E3">
        <w:rPr>
          <w:rStyle w:val="StyleUnderline"/>
        </w:rPr>
        <w:t>Should advance warning be received of an impending closure attempt</w:t>
      </w:r>
      <w:r w:rsidRPr="00130239">
        <w:rPr>
          <w:sz w:val="10"/>
        </w:rPr>
        <w:t xml:space="preserve">, </w:t>
      </w:r>
      <w:r w:rsidRPr="009441E3">
        <w:rPr>
          <w:rStyle w:val="StyleUnderline"/>
        </w:rPr>
        <w:t>the forces of Central Command (CENTCOM) would mobilize and naval forces</w:t>
      </w:r>
      <w:r w:rsidRPr="00130239">
        <w:rPr>
          <w:sz w:val="10"/>
        </w:rPr>
        <w:t xml:space="preserve">, </w:t>
      </w:r>
      <w:r w:rsidRPr="00173CA3">
        <w:rPr>
          <w:rStyle w:val="StyleUnderline"/>
        </w:rPr>
        <w:t>particularly one or more aircraft carrier strike groups would</w:t>
      </w:r>
      <w:r w:rsidRPr="009441E3">
        <w:rPr>
          <w:rStyle w:val="StyleUnderline"/>
        </w:rPr>
        <w:t xml:space="preserve"> be rushed to region to force Iran to alter its calculations or to intervene before it makes much progress in making the waterways impassible</w:t>
      </w:r>
      <w:r w:rsidRPr="00130239">
        <w:rPr>
          <w:sz w:val="10"/>
        </w:rPr>
        <w:t>. Should the United States and its allies be caught off-guard, then the costs of re-opening the Strait could be exorbitant.</w:t>
      </w:r>
    </w:p>
    <w:p w:rsidR="00FD1AF7" w:rsidRPr="00130239" w:rsidRDefault="00FD1AF7" w:rsidP="00FD1AF7">
      <w:pPr>
        <w:rPr>
          <w:sz w:val="12"/>
          <w:szCs w:val="12"/>
        </w:rPr>
      </w:pPr>
      <w:r w:rsidRPr="00130239">
        <w:rPr>
          <w:sz w:val="12"/>
          <w:szCs w:val="12"/>
        </w:rPr>
        <w:t>For example, Gay and Kemp estimated the cost of a Hormuz mine-clearance operation to be $230.1 million. Even something as routine as maintaining two carrier strike groups (CSGs) on-station for a week was estimated to be $106 million. In the event of a more serious military confrontation, a 2017 RAND report calls for the deployment of, among other things, twenty-one Air Force fighter squadrons and four CSGs. It is more difficult to estimate human casualties, but these numbers make clear there are prohibitive up-front costs to a crisis in the Strait of Hormuz, whether a full-blown shooting war erupts or not.</w:t>
      </w:r>
    </w:p>
    <w:p w:rsidR="00FD1AF7" w:rsidRDefault="00FD1AF7" w:rsidP="00FD1AF7">
      <w:pPr>
        <w:rPr>
          <w:sz w:val="8"/>
        </w:rPr>
      </w:pPr>
      <w:r w:rsidRPr="00130239">
        <w:rPr>
          <w:rStyle w:val="StyleUnderline"/>
        </w:rPr>
        <w:t>However, for reasons outlined earlier, the likelihood of a surprise closure is remarkably low</w:t>
      </w:r>
      <w:r w:rsidRPr="00130239">
        <w:rPr>
          <w:sz w:val="8"/>
        </w:rPr>
        <w:t xml:space="preserve">. </w:t>
      </w:r>
      <w:r w:rsidRPr="009441E3">
        <w:rPr>
          <w:rStyle w:val="StyleUnderline"/>
        </w:rPr>
        <w:t>The United States and its allies are well-aware of such a possibility and have been, for decades, well-prepared for the scenario</w:t>
      </w:r>
      <w:r w:rsidRPr="00130239">
        <w:rPr>
          <w:sz w:val="8"/>
        </w:rPr>
        <w:t xml:space="preserve">. </w:t>
      </w:r>
      <w:r w:rsidRPr="00130239">
        <w:rPr>
          <w:rStyle w:val="Emphasis"/>
        </w:rPr>
        <w:t>The military superiority of the United States and its allies all but ensures an overwhelming defeat</w:t>
      </w:r>
      <w:r w:rsidRPr="009441E3">
        <w:rPr>
          <w:rStyle w:val="StyleUnderline"/>
        </w:rPr>
        <w:t xml:space="preserve"> for the Ayatollah’s warriors</w:t>
      </w:r>
      <w:r w:rsidRPr="00130239">
        <w:rPr>
          <w:sz w:val="8"/>
        </w:rPr>
        <w:t xml:space="preserve">. Most importantly, a surprise closure of the Strait acts to Iran’s detriment, unless the strategic environment is such that Tehran feels its back is against the wall and has little to lose from such desperation. </w:t>
      </w:r>
      <w:r w:rsidRPr="009441E3">
        <w:rPr>
          <w:rStyle w:val="StyleUnderline"/>
        </w:rPr>
        <w:t>Threatening closure is more useful than attempting one, thus, absent exigent circumstances, Iran’s leadership will always telegraph its intentions</w:t>
      </w:r>
      <w:r w:rsidRPr="00130239">
        <w:rPr>
          <w:sz w:val="8"/>
        </w:rPr>
        <w:t>, if only to avoid a situation where they must choose between backing down and losing face or following through and hazard overwhelming defeat.</w:t>
      </w:r>
    </w:p>
    <w:p w:rsidR="00FD1AF7" w:rsidRDefault="00FD1AF7" w:rsidP="00FD1AF7">
      <w:pPr>
        <w:rPr>
          <w:sz w:val="8"/>
        </w:rPr>
      </w:pPr>
    </w:p>
    <w:p w:rsidR="00FD1AF7" w:rsidRDefault="00FD1AF7" w:rsidP="00FD1AF7">
      <w:pPr>
        <w:rPr>
          <w:rStyle w:val="Emphasis"/>
        </w:rPr>
      </w:pPr>
    </w:p>
    <w:p w:rsidR="00FD1AF7" w:rsidRDefault="00FD1AF7" w:rsidP="00FD1AF7">
      <w:pPr>
        <w:pStyle w:val="Heading4"/>
      </w:pPr>
      <w:r>
        <w:t xml:space="preserve">Iran has </w:t>
      </w:r>
      <w:r w:rsidRPr="00130239">
        <w:rPr>
          <w:u w:val="single"/>
        </w:rPr>
        <w:t>no incentive</w:t>
      </w:r>
      <w:r>
        <w:t xml:space="preserve"> to close Hormuz strait </w:t>
      </w:r>
    </w:p>
    <w:p w:rsidR="00FD1AF7" w:rsidRPr="009E264C" w:rsidRDefault="00FD1AF7" w:rsidP="00FD1AF7">
      <w:proofErr w:type="spellStart"/>
      <w:r w:rsidRPr="00A9651E">
        <w:rPr>
          <w:rStyle w:val="Style13ptBold"/>
        </w:rPr>
        <w:t>Ardemagni</w:t>
      </w:r>
      <w:proofErr w:type="spellEnd"/>
      <w:r w:rsidRPr="00A9651E">
        <w:rPr>
          <w:rStyle w:val="Style13ptBold"/>
        </w:rPr>
        <w:t xml:space="preserve"> 19</w:t>
      </w:r>
      <w:r>
        <w:t xml:space="preserve"> (Eleonora </w:t>
      </w:r>
      <w:proofErr w:type="spellStart"/>
      <w:r>
        <w:t>Ardemagni</w:t>
      </w:r>
      <w:proofErr w:type="spellEnd"/>
      <w:r>
        <w:t xml:space="preserve">. Eleonora </w:t>
      </w:r>
      <w:proofErr w:type="spellStart"/>
      <w:r>
        <w:t>Ardemagni</w:t>
      </w:r>
      <w:proofErr w:type="spellEnd"/>
      <w:r>
        <w:t xml:space="preserve"> is an Associate Research Fellow at the Italian Institute for International Political Studies (ISPI) and Teaching Assistant at the Catholic University of Milan. She is also Gulf Analyst for the </w:t>
      </w:r>
      <w:proofErr w:type="spellStart"/>
      <w:r>
        <w:t>Nato</w:t>
      </w:r>
      <w:proofErr w:type="spellEnd"/>
      <w:r>
        <w:t xml:space="preserve"> Defense College Foundation. “The Geostrategy of Straits: Hormuz and Bab Al-Mandeb.” About Energy, 19 Mar. 2019, www.aboutenergy.com/en_IT/topics/geostrategy-straits.shtml.//WC)</w:t>
      </w:r>
    </w:p>
    <w:p w:rsidR="00FD1AF7" w:rsidRDefault="00FD1AF7" w:rsidP="00FD1AF7">
      <w:pPr>
        <w:rPr>
          <w:sz w:val="10"/>
        </w:rPr>
      </w:pPr>
      <w:r w:rsidRPr="009E264C">
        <w:rPr>
          <w:rStyle w:val="StyleUnderline"/>
        </w:rPr>
        <w:lastRenderedPageBreak/>
        <w:t>The threat to block or even close maritime transit through Hormuz is part of the usual rhetoric employed by post-revolutionary Iran as a major tool of geopolitical pressure and as a weapon of verbal deterrence.</w:t>
      </w:r>
      <w:r w:rsidRPr="00BA3BE5">
        <w:rPr>
          <w:sz w:val="10"/>
        </w:rPr>
        <w:t xml:space="preserve"> </w:t>
      </w:r>
      <w:r w:rsidRPr="009E264C">
        <w:rPr>
          <w:rStyle w:val="StyleUnderline"/>
        </w:rPr>
        <w:t>Since Donald Trump’s unilateral withdrawal of the United States from the Iran nuclear deal, Tehran’s highest authorities have become more vocal in their threats over Hormuz</w:t>
      </w:r>
      <w:r w:rsidRPr="00BA3BE5">
        <w:rPr>
          <w:sz w:val="10"/>
        </w:rPr>
        <w:t xml:space="preserve">. A possible U.S. military intervention against Iran, just like the possibility of military action by Israel and/or Saudi Arabia in Iranian territory, would cause disarray in any scenario. </w:t>
      </w:r>
      <w:r w:rsidRPr="009E264C">
        <w:rPr>
          <w:rStyle w:val="StyleUnderline"/>
        </w:rPr>
        <w:t>Nevertheless, in a situation of escalating political tensions, there are three elements that need to be considered, all of which militate against Iran closing and/or blocking access through the strait</w:t>
      </w:r>
      <w:r w:rsidRPr="00BA3BE5">
        <w:rPr>
          <w:sz w:val="10"/>
        </w:rPr>
        <w:t xml:space="preserve">. </w:t>
      </w:r>
      <w:r w:rsidRPr="009E264C">
        <w:rPr>
          <w:rStyle w:val="Emphasis"/>
        </w:rPr>
        <w:t>Firstly, Tehran is still massively dependent</w:t>
      </w:r>
      <w:r w:rsidRPr="009E264C">
        <w:rPr>
          <w:rStyle w:val="StyleUnderline"/>
        </w:rPr>
        <w:t xml:space="preserve"> on the ability to pass through Hormuz in order to </w:t>
      </w:r>
      <w:r w:rsidRPr="009E264C">
        <w:rPr>
          <w:rStyle w:val="Emphasis"/>
        </w:rPr>
        <w:t>export its crude oil</w:t>
      </w:r>
      <w:r w:rsidRPr="00BA3BE5">
        <w:rPr>
          <w:sz w:val="10"/>
        </w:rPr>
        <w:t xml:space="preserve">, since Chabahar port, in the </w:t>
      </w:r>
      <w:proofErr w:type="spellStart"/>
      <w:r w:rsidRPr="00BA3BE5">
        <w:rPr>
          <w:sz w:val="10"/>
        </w:rPr>
        <w:t>Sistan</w:t>
      </w:r>
      <w:proofErr w:type="spellEnd"/>
      <w:r w:rsidRPr="00BA3BE5">
        <w:rPr>
          <w:sz w:val="10"/>
        </w:rPr>
        <w:t xml:space="preserve"> </w:t>
      </w:r>
      <w:proofErr w:type="spellStart"/>
      <w:r w:rsidRPr="00BA3BE5">
        <w:rPr>
          <w:sz w:val="10"/>
        </w:rPr>
        <w:t>va</w:t>
      </w:r>
      <w:proofErr w:type="spellEnd"/>
      <w:r w:rsidRPr="00BA3BE5">
        <w:rPr>
          <w:sz w:val="10"/>
        </w:rPr>
        <w:t xml:space="preserve"> </w:t>
      </w:r>
      <w:proofErr w:type="spellStart"/>
      <w:r w:rsidRPr="00BA3BE5">
        <w:rPr>
          <w:sz w:val="10"/>
        </w:rPr>
        <w:t>Baluchestan</w:t>
      </w:r>
      <w:proofErr w:type="spellEnd"/>
      <w:r w:rsidRPr="00BA3BE5">
        <w:rPr>
          <w:sz w:val="10"/>
        </w:rPr>
        <w:t xml:space="preserve"> province east of the strait, financed primarily by India, will not be fully operational in the medium term. In 2018, the volume of trade activities of Chabahar increased by around 50 percent, but the port is undergoing expansion, and the plan for a Free Trade Zone is evolving, although the re-imposition of U.S. sanctions is likely to slow down and reduce its development. </w:t>
      </w:r>
      <w:r w:rsidRPr="009E264C">
        <w:rPr>
          <w:rStyle w:val="StyleUnderline"/>
        </w:rPr>
        <w:t>Secondly, blocking Hormuz would mean bringing Iraq’s economy to its knees as the Gulf is Iraq’s only outlet to the sea</w:t>
      </w:r>
      <w:r w:rsidRPr="00BA3BE5">
        <w:rPr>
          <w:sz w:val="10"/>
        </w:rPr>
        <w:t xml:space="preserve">. </w:t>
      </w:r>
      <w:r w:rsidRPr="009E264C">
        <w:rPr>
          <w:rStyle w:val="StyleUnderline"/>
        </w:rPr>
        <w:t>This would have a direct impact on the social stability of southern Iraq and its Shia majority population, which is dependent on oil exports and is now seeing a growing military</w:t>
      </w:r>
      <w:r w:rsidRPr="00BA3BE5">
        <w:rPr>
          <w:sz w:val="10"/>
        </w:rPr>
        <w:t xml:space="preserve">, political and economic presence of the pro-Iranian Iraqi militias known as Popular Mobilization </w:t>
      </w:r>
      <w:r w:rsidRPr="001A3E0C">
        <w:rPr>
          <w:sz w:val="10"/>
          <w:szCs w:val="10"/>
        </w:rPr>
        <w:t>Forces</w:t>
      </w:r>
      <w:r w:rsidRPr="009E264C">
        <w:rPr>
          <w:rStyle w:val="StyleUnderline"/>
        </w:rPr>
        <w:t>. By causing a major crisis in Hormuz, the Iranians would thus jeopardize their strategic depth into the Eastern Mediterranean, depth gained through proxies that hinge on Iraq</w:t>
      </w:r>
      <w:r w:rsidRPr="00BA3BE5">
        <w:rPr>
          <w:sz w:val="10"/>
        </w:rPr>
        <w:t xml:space="preserve">. </w:t>
      </w:r>
      <w:r w:rsidRPr="009E264C">
        <w:rPr>
          <w:rStyle w:val="StyleUnderline"/>
        </w:rPr>
        <w:t>Finally, the other country that holds the “geopolitical key” to Hormuz, namely the Sultanate of Oman through the Musandam Peninsula, has never broken off dialogue with the Islamic Republic</w:t>
      </w:r>
      <w:r w:rsidRPr="00BA3BE5">
        <w:rPr>
          <w:sz w:val="10"/>
        </w:rPr>
        <w:t xml:space="preserve"> and actually facilitated informal talks prior to nuclear negotiations between Iran and the United States in 2013.  Muscat remains an irreplaceable asset for regional diplomacy, this despite growing pressure from Saudi Arabia to align itself with the positions of the Saudi Arabia-Arab Emirates diarchy.</w:t>
      </w:r>
    </w:p>
    <w:p w:rsidR="00FD1AF7" w:rsidRDefault="00FD1AF7" w:rsidP="00FD1AF7">
      <w:pPr>
        <w:rPr>
          <w:sz w:val="10"/>
        </w:rPr>
      </w:pPr>
    </w:p>
    <w:p w:rsidR="00FD1AF7" w:rsidRDefault="00FD1AF7" w:rsidP="00FD1AF7">
      <w:pPr>
        <w:rPr>
          <w:sz w:val="10"/>
        </w:rPr>
      </w:pPr>
    </w:p>
    <w:p w:rsidR="00FD1AF7" w:rsidRPr="006133A0" w:rsidRDefault="00FD1AF7" w:rsidP="00FD1AF7">
      <w:pPr>
        <w:pStyle w:val="Heading3"/>
      </w:pPr>
      <w:r>
        <w:lastRenderedPageBreak/>
        <w:t xml:space="preserve">No supply shock </w:t>
      </w:r>
    </w:p>
    <w:p w:rsidR="00FD1AF7" w:rsidRDefault="00FD1AF7" w:rsidP="00FD1AF7">
      <w:pPr>
        <w:pStyle w:val="Heading4"/>
      </w:pPr>
      <w:r>
        <w:t xml:space="preserve">‘Closure’ wont effect oil prices – Iran can only slow the transit, but supply will keep flowing </w:t>
      </w:r>
    </w:p>
    <w:p w:rsidR="00FD1AF7" w:rsidRPr="006133A0" w:rsidRDefault="00FD1AF7" w:rsidP="00FD1AF7">
      <w:r w:rsidRPr="006133A0">
        <w:rPr>
          <w:rStyle w:val="Style13ptBold"/>
        </w:rPr>
        <w:t>Cornell 19</w:t>
      </w:r>
      <w:r>
        <w:t xml:space="preserve"> (Phillip Cornell. “Gulf Military Tensions and Oil Supply Security.” Arabia Foundation, 14 May 2019, </w:t>
      </w:r>
      <w:hyperlink r:id="rId45" w:history="1">
        <w:r w:rsidRPr="002E2094">
          <w:rPr>
            <w:rStyle w:val="Hyperlink"/>
          </w:rPr>
          <w:t>www.arabiafoundation.org/saudi-arabia-the-gulf-states/gulf-military-tensions-and-oil-supply-security/</w:t>
        </w:r>
      </w:hyperlink>
      <w:r>
        <w:t>, WC)</w:t>
      </w:r>
    </w:p>
    <w:p w:rsidR="00FD1AF7" w:rsidRPr="006133A0" w:rsidRDefault="00FD1AF7" w:rsidP="00FD1AF7">
      <w:pPr>
        <w:rPr>
          <w:sz w:val="10"/>
        </w:rPr>
      </w:pPr>
      <w:r w:rsidRPr="006133A0">
        <w:rPr>
          <w:rStyle w:val="StyleUnderline"/>
        </w:rPr>
        <w:t>Oil prices are already up after Washington’s decision last month not to renew Iran sanction waivers and amid signs that few if any shipments are leaving Iranian ports</w:t>
      </w:r>
      <w:r w:rsidRPr="006133A0">
        <w:rPr>
          <w:sz w:val="10"/>
        </w:rPr>
        <w:t xml:space="preserve">. </w:t>
      </w:r>
      <w:r w:rsidRPr="006133A0">
        <w:rPr>
          <w:rStyle w:val="Emphasis"/>
        </w:rPr>
        <w:t>In an already tightening market, current military tensions are likely to push these prices higher</w:t>
      </w:r>
      <w:r w:rsidRPr="006133A0">
        <w:rPr>
          <w:sz w:val="10"/>
        </w:rPr>
        <w:t>. It is still unclear whether the purported tanker attacks near Fujairah on May 12 are linked to Iran, but the subsequent media battle, the misreporting, and the 2 percent increase in oil price all demonstrate how sensitive the political situation and oil prices are to regional posturing. The price response is a function of the risk of conflict, its potential impact on oil exports, and the military and oil policy scenarios that may develop as a result around one of the most critical choke points in the global oil supply chain.</w:t>
      </w:r>
    </w:p>
    <w:p w:rsidR="00FD1AF7" w:rsidRPr="006133A0" w:rsidRDefault="00FD1AF7" w:rsidP="00FD1AF7">
      <w:pPr>
        <w:rPr>
          <w:sz w:val="12"/>
        </w:rPr>
      </w:pPr>
      <w:r w:rsidRPr="006133A0">
        <w:rPr>
          <w:rStyle w:val="StyleUnderline"/>
        </w:rPr>
        <w:t>Around 18 percent of global oil demand (or 18 million barrels per day [mb/d]) flows through the Strait of Hormu</w:t>
      </w:r>
      <w:r w:rsidRPr="006133A0">
        <w:rPr>
          <w:sz w:val="12"/>
        </w:rPr>
        <w:t>z at the twenty-one-mile-wide entrance to the Persian Gulf. When formulating energy security strategy at NATO in the late 2000s, we focused on international shipping lanes around choke points like Hormuz because of their vulnerability to piracy, accidents, and strategic conflict.</w:t>
      </w:r>
    </w:p>
    <w:p w:rsidR="00FD1AF7" w:rsidRPr="006133A0" w:rsidRDefault="00FD1AF7" w:rsidP="00FD1AF7">
      <w:pPr>
        <w:rPr>
          <w:u w:val="single"/>
        </w:rPr>
      </w:pPr>
      <w:r w:rsidRPr="006133A0">
        <w:rPr>
          <w:rStyle w:val="StyleUnderline"/>
        </w:rPr>
        <w:t>But the risk is not really that Iran will block the strait</w:t>
      </w:r>
      <w:r w:rsidRPr="006133A0">
        <w:rPr>
          <w:sz w:val="12"/>
        </w:rPr>
        <w:t xml:space="preserve">; </w:t>
      </w:r>
      <w:r w:rsidRPr="006133A0">
        <w:rPr>
          <w:rStyle w:val="Emphasis"/>
        </w:rPr>
        <w:t>the US Fifth Fleet in Bahrain should quickly neutralize any attempt to do that</w:t>
      </w:r>
      <w:r w:rsidRPr="006133A0">
        <w:rPr>
          <w:sz w:val="12"/>
        </w:rPr>
        <w:t xml:space="preserve">. </w:t>
      </w:r>
      <w:r w:rsidRPr="006133A0">
        <w:rPr>
          <w:rStyle w:val="StyleUnderline"/>
        </w:rPr>
        <w:t>Increased maritime hazard would more likely occur as a result of mines, rocket fire, or even sabotage affecting insurance rates and shipping schedules</w:t>
      </w:r>
      <w:r w:rsidRPr="006133A0">
        <w:rPr>
          <w:sz w:val="12"/>
        </w:rPr>
        <w:t xml:space="preserve">. The Fujairah attacks could be a sign of things to come. </w:t>
      </w:r>
      <w:r w:rsidRPr="006133A0">
        <w:rPr>
          <w:rStyle w:val="StyleUnderline"/>
        </w:rPr>
        <w:t xml:space="preserve">Yet under conditions of such sporadic threat, </w:t>
      </w:r>
      <w:r w:rsidRPr="006133A0">
        <w:rPr>
          <w:rStyle w:val="Emphasis"/>
        </w:rPr>
        <w:t>transit volumes would probably not decline significantly</w:t>
      </w:r>
      <w:r w:rsidRPr="006133A0">
        <w:rPr>
          <w:sz w:val="12"/>
        </w:rPr>
        <w:t xml:space="preserve">, </w:t>
      </w:r>
      <w:r w:rsidRPr="006133A0">
        <w:rPr>
          <w:rStyle w:val="StyleUnderline"/>
        </w:rPr>
        <w:t>even if tankers were eventually subject to naval escort timetables.</w:t>
      </w:r>
      <w:r w:rsidRPr="006133A0">
        <w:rPr>
          <w:sz w:val="12"/>
        </w:rPr>
        <w:t xml:space="preserve"> During the height of the “tanker war” in the mid-1980s when Iran targeted oil exports to cripple Iraq, only 2 percent of shipments were disrupted. </w:t>
      </w:r>
      <w:r w:rsidRPr="006133A0">
        <w:rPr>
          <w:rStyle w:val="StyleUnderline"/>
        </w:rPr>
        <w:t>Experience shows that despite higher-risk premiums, insurers will continue to cover ships and cargos, and sailors will continue to sail.</w:t>
      </w:r>
    </w:p>
    <w:p w:rsidR="00FD1AF7" w:rsidRDefault="00FD1AF7" w:rsidP="00FD1AF7">
      <w:pPr>
        <w:rPr>
          <w:rStyle w:val="Emphasis"/>
        </w:rPr>
      </w:pPr>
      <w:r w:rsidRPr="006133A0">
        <w:rPr>
          <w:rStyle w:val="StyleUnderline"/>
        </w:rPr>
        <w:t>Recent tanker attacks and diversions on the other end of Arabia near the Bab al-Mandeb strait show that Iran’s regional proxies and allies can also affect shipments</w:t>
      </w:r>
      <w:r w:rsidRPr="006133A0">
        <w:rPr>
          <w:sz w:val="12"/>
        </w:rPr>
        <w:t xml:space="preserve">. </w:t>
      </w:r>
      <w:r w:rsidRPr="006133A0">
        <w:rPr>
          <w:rStyle w:val="StyleUnderline"/>
        </w:rPr>
        <w:t>Some ships veered farther from the Yemeni shore after a Saudi tanker was hit in 2018</w:t>
      </w:r>
      <w:r w:rsidRPr="006133A0">
        <w:rPr>
          <w:sz w:val="12"/>
        </w:rPr>
        <w:t xml:space="preserve">, but only Saudi Aramco stopped transiting the area. If these kinds of proxy attacks on vessels are stepped up, for example in the Persian Gulf, then in the absence of direct conflict the United States and its allies could find themselves in the awkward position of facing shadow saboteurs without a fixed target to retaliate against. </w:t>
      </w:r>
      <w:r w:rsidRPr="006133A0">
        <w:rPr>
          <w:rStyle w:val="Emphasis"/>
        </w:rPr>
        <w:t>But supplies will continue to flow.</w:t>
      </w:r>
    </w:p>
    <w:p w:rsidR="00FD1AF7" w:rsidRDefault="00FD1AF7" w:rsidP="00FD1AF7">
      <w:pPr>
        <w:pStyle w:val="Heading4"/>
      </w:pPr>
      <w:r>
        <w:t xml:space="preserve">BUT if it does, OPEC and EIA will account for the supply shock </w:t>
      </w:r>
    </w:p>
    <w:p w:rsidR="00FD1AF7" w:rsidRPr="00B40E85" w:rsidRDefault="00FD1AF7" w:rsidP="00FD1AF7">
      <w:r w:rsidRPr="00B40E85">
        <w:rPr>
          <w:rStyle w:val="Style13ptBold"/>
        </w:rPr>
        <w:t xml:space="preserve">Siciliano </w:t>
      </w:r>
      <w:r>
        <w:rPr>
          <w:rStyle w:val="Style13ptBold"/>
        </w:rPr>
        <w:t>19</w:t>
      </w:r>
      <w:r>
        <w:t xml:space="preserve"> (Siciliano, John. “Feds Forced to Raise Oil Price Forecast amid Venezuela Sanctions.” Washington Examiner, 13 Mar. 2019, </w:t>
      </w:r>
      <w:hyperlink r:id="rId46" w:history="1">
        <w:r w:rsidRPr="002E2094">
          <w:rPr>
            <w:rStyle w:val="Hyperlink"/>
          </w:rPr>
          <w:t>www.washingtonexaminer.com/policy/energy/feds-forced-to-raise-oil-price-forecast-amid-venezuela-sanctions</w:t>
        </w:r>
      </w:hyperlink>
      <w:r>
        <w:t>, WC)</w:t>
      </w:r>
    </w:p>
    <w:p w:rsidR="00FD1AF7" w:rsidRPr="00B40E85" w:rsidRDefault="00FD1AF7" w:rsidP="00FD1AF7">
      <w:pPr>
        <w:rPr>
          <w:sz w:val="12"/>
        </w:rPr>
      </w:pPr>
      <w:r w:rsidRPr="003E77F0">
        <w:rPr>
          <w:rStyle w:val="StyleUnderline"/>
        </w:rPr>
        <w:t xml:space="preserve">Trump's sanctions on Venezuela have managed to reduce the country's oil production by 100,000 barrels a day from January to February, </w:t>
      </w:r>
      <w:r w:rsidRPr="003E77F0">
        <w:rPr>
          <w:rStyle w:val="Emphasis"/>
        </w:rPr>
        <w:t>enough to drive up oil prices for 2019,</w:t>
      </w:r>
      <w:r w:rsidRPr="003E77F0">
        <w:rPr>
          <w:rStyle w:val="StyleUnderline"/>
        </w:rPr>
        <w:t xml:space="preserve"> the federal government forecast Wednesday. The Energy Information Administration, which issued the forecast, is closely tracking the effects of the administration's sanctions on oil prices</w:t>
      </w:r>
      <w:r w:rsidRPr="003E77F0">
        <w:rPr>
          <w:sz w:val="12"/>
        </w:rPr>
        <w:t xml:space="preserve">, along with OPEC's production cuts. Venezuela production dipped from 1.2 million barrels per day to 1.1 million barrels per day in the first month of sanctions. </w:t>
      </w:r>
      <w:r w:rsidRPr="003E77F0">
        <w:rPr>
          <w:rStyle w:val="StyleUnderline"/>
        </w:rPr>
        <w:t xml:space="preserve">EIA increased its 2019 crude oil forecast by nearly $2 per barrel to $63 per barrel. </w:t>
      </w:r>
      <w:r w:rsidRPr="003E77F0">
        <w:rPr>
          <w:sz w:val="12"/>
        </w:rPr>
        <w:t xml:space="preserve">Inside the magazine: March 12 Watch Full Screen to Skip Ads </w:t>
      </w:r>
      <w:r w:rsidRPr="003E77F0">
        <w:rPr>
          <w:rStyle w:val="StyleUnderline"/>
        </w:rPr>
        <w:t xml:space="preserve">Since Venezuela is an OPEC member, the EIA is tracking how the Venezuela losses from sanctions will factor into the international oil </w:t>
      </w:r>
      <w:r w:rsidRPr="003E77F0">
        <w:rPr>
          <w:rStyle w:val="Emphasis"/>
        </w:rPr>
        <w:t>cartel's decision to pull back overall production</w:t>
      </w:r>
      <w:r w:rsidRPr="003E77F0">
        <w:rPr>
          <w:rStyle w:val="StyleUnderline"/>
        </w:rPr>
        <w:t xml:space="preserve"> to balance the global oil market. OPEC began implementing production cuts last month in order to </w:t>
      </w:r>
      <w:r w:rsidRPr="003E77F0">
        <w:rPr>
          <w:rStyle w:val="StyleUnderline"/>
        </w:rPr>
        <w:lastRenderedPageBreak/>
        <w:t>counter a supply glut that depressed prices.</w:t>
      </w:r>
      <w:r w:rsidRPr="003E77F0">
        <w:rPr>
          <w:sz w:val="12"/>
        </w:rPr>
        <w:t xml:space="preserve"> </w:t>
      </w:r>
      <w:r w:rsidRPr="003E77F0">
        <w:rPr>
          <w:rStyle w:val="StyleUnderline"/>
        </w:rPr>
        <w:t>The production cuts are meant to raise prices by depleting excess supply, which is working</w:t>
      </w:r>
      <w:r w:rsidRPr="003E77F0">
        <w:rPr>
          <w:sz w:val="12"/>
        </w:rPr>
        <w:t xml:space="preserve">. </w:t>
      </w:r>
      <w:r w:rsidRPr="003E77F0">
        <w:rPr>
          <w:rStyle w:val="StyleUnderline"/>
        </w:rPr>
        <w:t>The Brent oil price rose $5 to $64 per barrel from January to February. EIA remains optimistic, however, that the price increases will be gradual</w:t>
      </w:r>
      <w:r w:rsidRPr="003E77F0">
        <w:rPr>
          <w:sz w:val="12"/>
        </w:rPr>
        <w:t xml:space="preserve"> </w:t>
      </w:r>
      <w:r w:rsidRPr="003E77F0">
        <w:rPr>
          <w:rStyle w:val="StyleUnderline"/>
        </w:rPr>
        <w:t xml:space="preserve">because of the higher crude oil reserves that are present in many countries. </w:t>
      </w:r>
      <w:r w:rsidRPr="003E77F0">
        <w:rPr>
          <w:sz w:val="12"/>
        </w:rPr>
        <w:t xml:space="preserve">"Despite expectations of a tighter market compared with last month’s </w:t>
      </w:r>
      <w:r w:rsidRPr="003E77F0">
        <w:rPr>
          <w:rStyle w:val="StyleUnderline"/>
        </w:rPr>
        <w:t>forecast, EIA still expects rising global liquid fuels inventories and OPEC spare capacity to limit upward price pressure</w:t>
      </w:r>
      <w:r w:rsidRPr="003E77F0">
        <w:rPr>
          <w:sz w:val="12"/>
        </w:rPr>
        <w:t xml:space="preserve">," the agency's Week in Petroleum analysis said. Nevertheless, </w:t>
      </w:r>
      <w:r w:rsidRPr="003E77F0">
        <w:rPr>
          <w:rStyle w:val="StyleUnderline"/>
        </w:rPr>
        <w:t>EIA is tracking dramatic oil production cuts in Saudi Arabia of levels not seen for nearly two years. The production cut forced EIA to lower its previous OPEC production cut forecast</w:t>
      </w:r>
      <w:r w:rsidRPr="003E77F0">
        <w:rPr>
          <w:sz w:val="12"/>
        </w:rPr>
        <w:t xml:space="preserve">. </w:t>
      </w:r>
      <w:r w:rsidRPr="003E77F0">
        <w:rPr>
          <w:rStyle w:val="StyleUnderline"/>
        </w:rPr>
        <w:t xml:space="preserve">Saudi Arabia said it will decide, along with other OPEC members and Russia, whether to continue the cuts for the remainder of the year </w:t>
      </w:r>
      <w:r w:rsidRPr="003E77F0">
        <w:rPr>
          <w:rStyle w:val="Emphasis"/>
        </w:rPr>
        <w:t>based on how far the market balances in June</w:t>
      </w:r>
      <w:r w:rsidRPr="003E77F0">
        <w:rPr>
          <w:rStyle w:val="StyleUnderline"/>
        </w:rPr>
        <w:t>.</w:t>
      </w:r>
      <w:r w:rsidRPr="003E77F0">
        <w:rPr>
          <w:sz w:val="12"/>
        </w:rPr>
        <w:t xml:space="preserve"> Based on these statements, the agency assumes that joint OPEC and Russia crude oil production cuts will remain in place through the end of 2019. </w:t>
      </w:r>
      <w:r w:rsidRPr="003E77F0">
        <w:rPr>
          <w:rStyle w:val="StyleUnderline"/>
        </w:rPr>
        <w:t>Meanwhile, U.S. gasoline prices continued their march upward from the previous week</w:t>
      </w:r>
      <w:r w:rsidRPr="003E77F0">
        <w:rPr>
          <w:sz w:val="12"/>
        </w:rPr>
        <w:t>. The average price for regular gasoline rose nearly 5 cents in the last week to $2.47 per gallon on March 11, the agency reported.</w:t>
      </w:r>
      <w:r w:rsidRPr="00B40E85">
        <w:rPr>
          <w:sz w:val="12"/>
        </w:rPr>
        <w:t xml:space="preserve"> </w:t>
      </w:r>
    </w:p>
    <w:p w:rsidR="00FD1AF7" w:rsidRPr="006133A0" w:rsidRDefault="00FD1AF7" w:rsidP="00FD1AF7">
      <w:pPr>
        <w:rPr>
          <w:sz w:val="12"/>
        </w:rPr>
      </w:pPr>
    </w:p>
    <w:p w:rsidR="00FD1AF7" w:rsidRPr="0033495D" w:rsidRDefault="00FD1AF7" w:rsidP="00FD1AF7">
      <w:pPr>
        <w:pStyle w:val="Heading3"/>
      </w:pPr>
      <w:r>
        <w:lastRenderedPageBreak/>
        <w:t xml:space="preserve">Closure Inevitable </w:t>
      </w:r>
    </w:p>
    <w:p w:rsidR="00FD1AF7" w:rsidRDefault="00FD1AF7" w:rsidP="00FD1AF7">
      <w:pPr>
        <w:pStyle w:val="Heading4"/>
      </w:pPr>
      <w:r>
        <w:t xml:space="preserve">Closure inevitable - Trump’s ‘maximum pressure’ campaign forces Iran to close the strait of </w:t>
      </w:r>
      <w:proofErr w:type="spellStart"/>
      <w:r>
        <w:t>hormuz</w:t>
      </w:r>
      <w:proofErr w:type="spellEnd"/>
    </w:p>
    <w:p w:rsidR="00FD1AF7" w:rsidRPr="0033495D" w:rsidRDefault="00FD1AF7" w:rsidP="00FD1AF7">
      <w:r w:rsidRPr="0033495D">
        <w:rPr>
          <w:rStyle w:val="Style13ptBold"/>
        </w:rPr>
        <w:t>Staff 19</w:t>
      </w:r>
      <w:r>
        <w:t xml:space="preserve"> (Toi Staff. “Iran Threatens to Close Strait of Hormuz after US Ends Sanction Waivers.” The Times of Israel, 22 Apr. 2019, </w:t>
      </w:r>
      <w:hyperlink r:id="rId47" w:history="1">
        <w:r w:rsidRPr="002E2094">
          <w:rPr>
            <w:rStyle w:val="Hyperlink"/>
          </w:rPr>
          <w:t>www.timesofisrael.com/iran-threatens-to-close-strait-of-hormuz-after-us-ends-sanction-waivers/</w:t>
        </w:r>
      </w:hyperlink>
      <w:r>
        <w:t>, WC)</w:t>
      </w:r>
    </w:p>
    <w:p w:rsidR="00FD1AF7" w:rsidRPr="00A225BA" w:rsidRDefault="00FD1AF7" w:rsidP="00FD1AF7">
      <w:pPr>
        <w:rPr>
          <w:u w:val="single"/>
        </w:rPr>
      </w:pPr>
      <w:r w:rsidRPr="00A225BA">
        <w:rPr>
          <w:rStyle w:val="Emphasis"/>
        </w:rPr>
        <w:t>A top Iranian naval commander threatened on Monday to close the strategic Strait of Hormuz, in response to the US decision to end sanction waivers on Iranian oil imports</w:t>
      </w:r>
      <w:r w:rsidRPr="00A225BA">
        <w:rPr>
          <w:rStyle w:val="StyleUnderline"/>
        </w:rPr>
        <w:t>, as Tehran fumed over the “illegal” move.</w:t>
      </w:r>
    </w:p>
    <w:p w:rsidR="00FD1AF7" w:rsidRDefault="00FD1AF7" w:rsidP="00FD1AF7">
      <w:r w:rsidRPr="00A225BA">
        <w:rPr>
          <w:rStyle w:val="StyleUnderline"/>
        </w:rPr>
        <w:t xml:space="preserve">“If we are banned from using it, we will close it,” Gen. Ali Reza </w:t>
      </w:r>
      <w:proofErr w:type="spellStart"/>
      <w:r w:rsidRPr="00A225BA">
        <w:rPr>
          <w:rStyle w:val="StyleUnderline"/>
        </w:rPr>
        <w:t>Tangsiri</w:t>
      </w:r>
      <w:proofErr w:type="spellEnd"/>
      <w:r w:rsidRPr="00A225BA">
        <w:rPr>
          <w:rStyle w:val="StyleUnderline"/>
        </w:rPr>
        <w:t>, the head of the Iranian Revolutionary Guard’s navy</w:t>
      </w:r>
      <w:r>
        <w:t xml:space="preserve">, was quoted as saying by the semi-official </w:t>
      </w:r>
      <w:proofErr w:type="spellStart"/>
      <w:r>
        <w:t>Tasnim</w:t>
      </w:r>
      <w:proofErr w:type="spellEnd"/>
      <w:r>
        <w:t xml:space="preserve"> news agency.</w:t>
      </w:r>
    </w:p>
    <w:p w:rsidR="00FD1AF7" w:rsidRPr="00A225BA" w:rsidRDefault="00FD1AF7" w:rsidP="00FD1AF7">
      <w:pPr>
        <w:rPr>
          <w:u w:val="single"/>
        </w:rPr>
      </w:pPr>
      <w:r w:rsidRPr="00A225BA">
        <w:rPr>
          <w:rStyle w:val="StyleUnderline"/>
        </w:rPr>
        <w:t>The Trump administration said Monday that it would no longer exempt any countries from US sanctions if they continue to buy Iranian oil, stepping up pressure on Iran in a move that primarily affects the five remaining major importers: China, India, and US treaty allies: Japan, South Korea, and Turkey.</w:t>
      </w:r>
    </w:p>
    <w:p w:rsidR="00FD1AF7" w:rsidRPr="00A225BA" w:rsidRDefault="00FD1AF7" w:rsidP="00FD1AF7">
      <w:r w:rsidRPr="00A225BA">
        <w:rPr>
          <w:rStyle w:val="StyleUnderline"/>
        </w:rPr>
        <w:t xml:space="preserve">US President Donald Trump made the decision as part of the administration’s </w:t>
      </w:r>
      <w:r w:rsidRPr="00A225BA">
        <w:rPr>
          <w:rStyle w:val="Emphasis"/>
        </w:rPr>
        <w:t xml:space="preserve">“maximum pressure” </w:t>
      </w:r>
      <w:r w:rsidRPr="00A225BA">
        <w:rPr>
          <w:rStyle w:val="StyleUnderline"/>
        </w:rPr>
        <w:t>campaign on Iran that aims to eliminate all of its revenue from oil exports</w:t>
      </w:r>
      <w:r>
        <w:t xml:space="preserve"> that the US says funds destabilizing activity throughout the Middle East and beyond.</w:t>
      </w:r>
    </w:p>
    <w:p w:rsidR="00FD1AF7" w:rsidRPr="00A225BA" w:rsidRDefault="00FD1AF7" w:rsidP="00FD1AF7">
      <w:pPr>
        <w:rPr>
          <w:sz w:val="14"/>
          <w:szCs w:val="14"/>
        </w:rPr>
      </w:pPr>
      <w:r w:rsidRPr="00A225BA">
        <w:rPr>
          <w:sz w:val="14"/>
          <w:szCs w:val="14"/>
        </w:rPr>
        <w:t xml:space="preserve">Iranian Foreign Ministry Spokesman </w:t>
      </w:r>
      <w:proofErr w:type="spellStart"/>
      <w:r w:rsidRPr="00A225BA">
        <w:rPr>
          <w:sz w:val="14"/>
          <w:szCs w:val="14"/>
        </w:rPr>
        <w:t>Seyyed</w:t>
      </w:r>
      <w:proofErr w:type="spellEnd"/>
      <w:r w:rsidRPr="00A225BA">
        <w:rPr>
          <w:sz w:val="14"/>
          <w:szCs w:val="14"/>
        </w:rPr>
        <w:t xml:space="preserve"> Abbas Mousavi dismissed the US announcement Monday, arguing that American sanctions and their waivers were “worthless.”</w:t>
      </w:r>
    </w:p>
    <w:p w:rsidR="00FD1AF7" w:rsidRPr="00A225BA" w:rsidRDefault="00FD1AF7" w:rsidP="00FD1AF7">
      <w:pPr>
        <w:rPr>
          <w:sz w:val="14"/>
          <w:szCs w:val="14"/>
        </w:rPr>
      </w:pPr>
      <w:r w:rsidRPr="00A225BA">
        <w:rPr>
          <w:sz w:val="14"/>
          <w:szCs w:val="14"/>
        </w:rPr>
        <w:t xml:space="preserve">“Given the fact that the sanctions are in principle illegal, the Islamic Republic of Iran basically considers the granted waivers for sanctions as worthless,” the official state </w:t>
      </w:r>
      <w:proofErr w:type="spellStart"/>
      <w:r w:rsidRPr="00A225BA">
        <w:rPr>
          <w:sz w:val="14"/>
          <w:szCs w:val="14"/>
        </w:rPr>
        <w:t>Mehr</w:t>
      </w:r>
      <w:proofErr w:type="spellEnd"/>
      <w:r w:rsidRPr="00A225BA">
        <w:rPr>
          <w:sz w:val="14"/>
          <w:szCs w:val="14"/>
        </w:rPr>
        <w:t xml:space="preserve"> news agency quoted him as having said.</w:t>
      </w:r>
    </w:p>
    <w:p w:rsidR="00FD1AF7" w:rsidRPr="00A225BA" w:rsidRDefault="00FD1AF7" w:rsidP="00FD1AF7">
      <w:pPr>
        <w:rPr>
          <w:sz w:val="14"/>
          <w:szCs w:val="14"/>
        </w:rPr>
      </w:pPr>
      <w:r w:rsidRPr="00A225BA">
        <w:rPr>
          <w:sz w:val="14"/>
          <w:szCs w:val="14"/>
        </w:rPr>
        <w:t xml:space="preserve">An unnamed source in Iran’s oil ministry told the semi-official </w:t>
      </w:r>
      <w:proofErr w:type="spellStart"/>
      <w:r w:rsidRPr="00A225BA">
        <w:rPr>
          <w:sz w:val="14"/>
          <w:szCs w:val="14"/>
        </w:rPr>
        <w:t>Tasnim</w:t>
      </w:r>
      <w:proofErr w:type="spellEnd"/>
      <w:r w:rsidRPr="00A225BA">
        <w:rPr>
          <w:sz w:val="14"/>
          <w:szCs w:val="14"/>
        </w:rPr>
        <w:t xml:space="preserve"> news agency that “whether the waivers continue or not, Iran’s oil exports will not be zero under any circumstances unless Iranian authorities decide to stop oil exports … and this is not relevant now.”</w:t>
      </w:r>
    </w:p>
    <w:p w:rsidR="00FD1AF7" w:rsidRDefault="00FD1AF7" w:rsidP="00FD1AF7">
      <w:r>
        <w:t>“</w:t>
      </w:r>
      <w:r w:rsidRPr="00A225BA">
        <w:rPr>
          <w:rStyle w:val="StyleUnderline"/>
        </w:rPr>
        <w:t>We have years of experience in neutralizing efforts by enemies to strike blows against our country,” the source said, adding that Iran was prepared for the US decision.</w:t>
      </w:r>
    </w:p>
    <w:p w:rsidR="00FD1AF7" w:rsidRPr="00A225BA" w:rsidRDefault="00FD1AF7" w:rsidP="00FD1AF7">
      <w:pPr>
        <w:rPr>
          <w:u w:val="single"/>
        </w:rPr>
      </w:pPr>
      <w:r w:rsidRPr="00A225BA">
        <w:rPr>
          <w:rStyle w:val="StyleUnderline"/>
        </w:rPr>
        <w:t xml:space="preserve">Iran has in the past threatened to close the Strait of Hormuz in reaction to US sanctions and other activity, </w:t>
      </w:r>
      <w:r w:rsidRPr="00A225BA">
        <w:rPr>
          <w:rStyle w:val="Emphasis"/>
        </w:rPr>
        <w:t>raising tensions.</w:t>
      </w:r>
    </w:p>
    <w:p w:rsidR="00FD1AF7" w:rsidRDefault="00FD1AF7" w:rsidP="00FD1AF7">
      <w:r w:rsidRPr="00A225BA">
        <w:rPr>
          <w:rStyle w:val="StyleUnderline"/>
        </w:rPr>
        <w:t>A US official said any move to close the key strait would be unacceptable, according to Reuters</w:t>
      </w:r>
      <w:r>
        <w:t>.</w:t>
      </w:r>
    </w:p>
    <w:p w:rsidR="00FD1AF7" w:rsidRPr="00A225BA" w:rsidRDefault="00FD1AF7" w:rsidP="00FD1AF7">
      <w:pPr>
        <w:rPr>
          <w:sz w:val="14"/>
          <w:szCs w:val="14"/>
        </w:rPr>
      </w:pPr>
      <w:r w:rsidRPr="00A225BA">
        <w:rPr>
          <w:sz w:val="14"/>
          <w:szCs w:val="14"/>
        </w:rPr>
        <w:t>The strait is located at the mouth of the Persian Gulf and is crucial to global energy supplies, with about a third of all oil traded at sea passing through it.</w:t>
      </w:r>
    </w:p>
    <w:p w:rsidR="00FD1AF7" w:rsidRPr="00A225BA" w:rsidRDefault="00FD1AF7" w:rsidP="00FD1AF7">
      <w:pPr>
        <w:rPr>
          <w:u w:val="single"/>
        </w:rPr>
      </w:pPr>
      <w:r w:rsidRPr="00A225BA">
        <w:rPr>
          <w:rStyle w:val="StyleUnderline"/>
        </w:rPr>
        <w:t xml:space="preserve">“In case of any threat, we will have not even an iota of doubt to protect and defend the Iranian waters,” said </w:t>
      </w:r>
      <w:proofErr w:type="spellStart"/>
      <w:r w:rsidRPr="00A225BA">
        <w:rPr>
          <w:rStyle w:val="StyleUnderline"/>
        </w:rPr>
        <w:t>Tangsiri</w:t>
      </w:r>
      <w:proofErr w:type="spellEnd"/>
      <w:r w:rsidRPr="00A225BA">
        <w:rPr>
          <w:rStyle w:val="StyleUnderline"/>
        </w:rPr>
        <w:t>, of the IRGC navy.</w:t>
      </w:r>
    </w:p>
    <w:p w:rsidR="00FD1AF7" w:rsidRDefault="00FD1AF7" w:rsidP="00FD1AF7">
      <w:r w:rsidRPr="00A225BA">
        <w:rPr>
          <w:rStyle w:val="StyleUnderline"/>
        </w:rPr>
        <w:t>Iran regularly holds maneuvers in the strait, which at its narrowest point is 33 kilometers (21 miles) wide, in the waters between Iran and Oman</w:t>
      </w:r>
      <w:r>
        <w:t>.</w:t>
      </w:r>
    </w:p>
    <w:p w:rsidR="00FD1AF7" w:rsidRPr="00A225BA" w:rsidRDefault="00FD1AF7" w:rsidP="00FD1AF7">
      <w:pPr>
        <w:rPr>
          <w:sz w:val="10"/>
          <w:szCs w:val="10"/>
        </w:rPr>
      </w:pPr>
      <w:r w:rsidRPr="00A225BA">
        <w:rPr>
          <w:sz w:val="10"/>
          <w:szCs w:val="10"/>
        </w:rPr>
        <w:t>Despite being so narrow and within the territorial waters of those two nations, the strait is viewed as an international transit route. American forces routinely travel through the area, despite sometimes tense encounters with Iranian forces.</w:t>
      </w:r>
    </w:p>
    <w:p w:rsidR="00FD1AF7" w:rsidRPr="00A225BA" w:rsidRDefault="00FD1AF7" w:rsidP="00FD1AF7">
      <w:pPr>
        <w:rPr>
          <w:u w:val="single"/>
        </w:rPr>
      </w:pPr>
      <w:r w:rsidRPr="00A225BA">
        <w:rPr>
          <w:rStyle w:val="StyleUnderline"/>
        </w:rPr>
        <w:t>Tensions have been high since US President Donald Trump’s May withdrawal from the 2015 Iran nuclear deal, which saw sanctions lifted for Tehran limiting its uranium enrichment.</w:t>
      </w:r>
    </w:p>
    <w:p w:rsidR="00FD1AF7" w:rsidRDefault="00FD1AF7" w:rsidP="00FD1AF7">
      <w:r w:rsidRPr="00A225BA">
        <w:rPr>
          <w:rStyle w:val="StyleUnderline"/>
        </w:rPr>
        <w:lastRenderedPageBreak/>
        <w:t xml:space="preserve">Washington </w:t>
      </w:r>
      <w:proofErr w:type="spellStart"/>
      <w:r w:rsidRPr="00A225BA">
        <w:rPr>
          <w:rStyle w:val="StyleUnderline"/>
        </w:rPr>
        <w:t>reimposed</w:t>
      </w:r>
      <w:proofErr w:type="spellEnd"/>
      <w:r w:rsidRPr="00A225BA">
        <w:rPr>
          <w:rStyle w:val="StyleUnderline"/>
        </w:rPr>
        <w:t xml:space="preserve"> strict economic sanctions on Iran, while the other parties to the nuclear deal — Britain, France, Russia, China, and Germany are all trying to maintain the pact.</w:t>
      </w:r>
    </w:p>
    <w:p w:rsidR="00FD1AF7" w:rsidRPr="00A225BA" w:rsidRDefault="00FD1AF7" w:rsidP="00FD1AF7">
      <w:pPr>
        <w:rPr>
          <w:rStyle w:val="StyleUnderline"/>
        </w:rPr>
      </w:pPr>
      <w:r w:rsidRPr="00A225BA">
        <w:rPr>
          <w:rStyle w:val="StyleUnderline"/>
        </w:rPr>
        <w:t xml:space="preserve">The sanctions have impacted Iran’s economy, contributing to rising inflation and fall in the </w:t>
      </w:r>
      <w:proofErr w:type="spellStart"/>
      <w:r w:rsidRPr="00A225BA">
        <w:rPr>
          <w:rStyle w:val="StyleUnderline"/>
        </w:rPr>
        <w:t>rial</w:t>
      </w:r>
      <w:proofErr w:type="spellEnd"/>
      <w:r w:rsidRPr="00A225BA">
        <w:rPr>
          <w:rStyle w:val="StyleUnderline"/>
        </w:rPr>
        <w:t>, the Iranian currency.</w:t>
      </w:r>
    </w:p>
    <w:p w:rsidR="00FD1AF7" w:rsidRDefault="00FD1AF7" w:rsidP="00FD1AF7"/>
    <w:p w:rsidR="00FD1AF7" w:rsidRPr="00A225BA" w:rsidRDefault="00FD1AF7" w:rsidP="00FD1AF7"/>
    <w:p w:rsidR="00FD1AF7" w:rsidRPr="002359DB" w:rsidRDefault="00FD1AF7" w:rsidP="00FD1AF7">
      <w:pPr>
        <w:pStyle w:val="Heading3"/>
      </w:pPr>
      <w:r>
        <w:lastRenderedPageBreak/>
        <w:t>Oil Prices High/Unstable</w:t>
      </w:r>
    </w:p>
    <w:p w:rsidR="00FD1AF7" w:rsidRDefault="00FD1AF7" w:rsidP="00FD1AF7">
      <w:pPr>
        <w:pStyle w:val="Heading4"/>
      </w:pPr>
      <w:r>
        <w:t>Prices are set to sour – sanctions and OPEC supply cuts</w:t>
      </w:r>
    </w:p>
    <w:p w:rsidR="00FD1AF7" w:rsidRPr="002C5180" w:rsidRDefault="00FD1AF7" w:rsidP="00FD1AF7">
      <w:proofErr w:type="spellStart"/>
      <w:r w:rsidRPr="002C5180">
        <w:rPr>
          <w:rStyle w:val="Style13ptBold"/>
        </w:rPr>
        <w:t>Neuhauser</w:t>
      </w:r>
      <w:proofErr w:type="spellEnd"/>
      <w:r w:rsidRPr="002C5180">
        <w:rPr>
          <w:rStyle w:val="Style13ptBold"/>
        </w:rPr>
        <w:t xml:space="preserve"> </w:t>
      </w:r>
      <w:r>
        <w:rPr>
          <w:rStyle w:val="Style13ptBold"/>
        </w:rPr>
        <w:t>19</w:t>
      </w:r>
      <w:r>
        <w:t xml:space="preserve"> (</w:t>
      </w:r>
      <w:proofErr w:type="spellStart"/>
      <w:r>
        <w:t>Neuhauser</w:t>
      </w:r>
      <w:proofErr w:type="spellEnd"/>
      <w:r>
        <w:t xml:space="preserve">, Alan. “Drop in Crude Supplies Portends Higher Prices for Oil, Gasoline.” U.S. News &amp; World Report, U.S. News &amp; World Report, 20 Mar. 2019, </w:t>
      </w:r>
      <w:hyperlink r:id="rId48" w:history="1">
        <w:r w:rsidRPr="002E2094">
          <w:rPr>
            <w:rStyle w:val="Hyperlink"/>
          </w:rPr>
          <w:t>www.usnews.com/news/national-news/articles/2019-03-20/drop-in-crude-supplies-portends-higher-prices-for-oil-gasoline</w:t>
        </w:r>
      </w:hyperlink>
      <w:r>
        <w:t>, WC)</w:t>
      </w:r>
    </w:p>
    <w:p w:rsidR="00FD1AF7" w:rsidRDefault="00FD1AF7" w:rsidP="00FD1AF7">
      <w:pPr>
        <w:rPr>
          <w:sz w:val="12"/>
        </w:rPr>
      </w:pPr>
      <w:r w:rsidRPr="002359DB">
        <w:rPr>
          <w:rStyle w:val="StyleUnderline"/>
        </w:rPr>
        <w:t>THE U.S. ENERGY Information Administration on Wednesday announced that the country's inventories of crude oil plummeted by nearly 10 million barrels from last week</w:t>
      </w:r>
      <w:r w:rsidRPr="002359DB">
        <w:rPr>
          <w:sz w:val="12"/>
        </w:rPr>
        <w:t xml:space="preserve">, with gasoline and diesel stocks dropping by more than 4 million barrels. The figures, which all but portend sharp increases in benchmark crude prices and – for motorists – in prices at the pump, prompted no shortage of metaphors from Dan McTeague, a senior petroleum analyst at GasBuddy, who sought to put them in context. </w:t>
      </w:r>
      <w:proofErr w:type="gramStart"/>
      <w:r w:rsidRPr="002359DB">
        <w:rPr>
          <w:sz w:val="12"/>
        </w:rPr>
        <w:t>[ MORE</w:t>
      </w:r>
      <w:proofErr w:type="gramEnd"/>
      <w:r w:rsidRPr="002359DB">
        <w:rPr>
          <w:sz w:val="12"/>
        </w:rPr>
        <w:t xml:space="preserve">: Budweiser No Longer Ranked Among America's 3 Most Popular Beers ] </w:t>
      </w:r>
      <w:r w:rsidRPr="002359DB">
        <w:rPr>
          <w:rStyle w:val="StyleUnderline"/>
        </w:rPr>
        <w:t>"It looks like we're going to be seeing prices rock and roll over the next month</w:t>
      </w:r>
      <w:r w:rsidRPr="002359DB">
        <w:rPr>
          <w:sz w:val="12"/>
        </w:rPr>
        <w:t>," McTeague tells U.S. News. "</w:t>
      </w:r>
      <w:r w:rsidRPr="002359DB">
        <w:rPr>
          <w:rStyle w:val="Emphasis"/>
        </w:rPr>
        <w:t>This is March Madness going into April. Call it panic season</w:t>
      </w:r>
      <w:r w:rsidRPr="002359DB">
        <w:rPr>
          <w:sz w:val="12"/>
        </w:rPr>
        <w:t xml:space="preserve">. </w:t>
      </w:r>
      <w:r w:rsidRPr="002359DB">
        <w:rPr>
          <w:rStyle w:val="StyleUnderline"/>
        </w:rPr>
        <w:t>We're going to see some pretty dramatic increases now that the bears have nowhere to hide. This is a wake-up call</w:t>
      </w:r>
      <w:r w:rsidRPr="002359DB">
        <w:rPr>
          <w:sz w:val="12"/>
        </w:rPr>
        <w:t xml:space="preserve">." Prices of benchmark Brent and West Texas Intermediate crude have risen by roughly a third since the start of the year: Brent had climbed to about $67 per barrel from around $51 as of Wednesday afternoon. WTI was hovering just below $59 per barrel from about $43. Gasoline prices, meanwhile, have risen by nearly 20 percent since January. Some investors had nonetheless warned that lingering signs of an economic slowdown in developing nations, combined with ongoing trade tensions between the U.S. and China, would continue to act as a cap on prices. Benchmark crude prices notably haven't neared the $100 threshold in nearly five years. </w:t>
      </w:r>
      <w:r w:rsidRPr="002359DB">
        <w:rPr>
          <w:rStyle w:val="StyleUnderline"/>
        </w:rPr>
        <w:t xml:space="preserve">The numbers released Wednesday by EIA, however, combined with production cuts announced this week by OPEC and U.S. sanctions of Iran and Venezuela, </w:t>
      </w:r>
      <w:r w:rsidRPr="002359DB">
        <w:rPr>
          <w:rStyle w:val="Emphasis"/>
        </w:rPr>
        <w:t>signal that prices are instead set to soar</w:t>
      </w:r>
      <w:r w:rsidRPr="002359DB">
        <w:rPr>
          <w:rStyle w:val="StyleUnderline"/>
        </w:rPr>
        <w:t xml:space="preserve">, with "fundamentals" of supply and demand outstripping analysts' and investors' jitters about trade relations. </w:t>
      </w:r>
      <w:r w:rsidRPr="002359DB">
        <w:rPr>
          <w:rStyle w:val="Emphasis"/>
        </w:rPr>
        <w:t>"There just isn't enough crude to meet demand</w:t>
      </w:r>
      <w:r w:rsidRPr="002359DB">
        <w:rPr>
          <w:rStyle w:val="StyleUnderline"/>
        </w:rPr>
        <w:t xml:space="preserve">," McTeague says. "Obviously that's going to mean higher prices." </w:t>
      </w:r>
      <w:r w:rsidRPr="002359DB">
        <w:rPr>
          <w:sz w:val="12"/>
        </w:rPr>
        <w:t xml:space="preserve">Such a development would be a marked change from five years ago, when booming U.S. shale output and flat-out production by OPEC nations and allies flooded markets, ultimately leading to a crash in February 2016 that brought benchmark prices to the $20s. Saudi Arabia, OPEC's leading member, had hoped that the plummeting prices would force out the country's U.S. competitors. Such low prices, however, ultimately proved unsustainable for countries dependent on petroleum for revenue, and OPEC – along with Russia – has since worked to stabilize prices, most recently with another round of cuts announced this week. </w:t>
      </w:r>
      <w:r w:rsidRPr="002359DB">
        <w:rPr>
          <w:rStyle w:val="StyleUnderline"/>
        </w:rPr>
        <w:t>"Conversations with several OPEC officials left us with the impression that Brent in the mid-$60s is not where the cartel would like to see it</w:t>
      </w:r>
      <w:r w:rsidRPr="002359DB">
        <w:rPr>
          <w:sz w:val="12"/>
        </w:rPr>
        <w:t xml:space="preserve">," Morgan Stanley global oil strategists </w:t>
      </w:r>
      <w:proofErr w:type="spellStart"/>
      <w:r w:rsidRPr="002359DB">
        <w:rPr>
          <w:sz w:val="12"/>
        </w:rPr>
        <w:t>Martijn</w:t>
      </w:r>
      <w:proofErr w:type="spellEnd"/>
      <w:r w:rsidRPr="002359DB">
        <w:rPr>
          <w:sz w:val="12"/>
        </w:rPr>
        <w:t xml:space="preserve"> Rats and Amy Sergeant said in an oil market report Tuesday. "</w:t>
      </w:r>
      <w:r w:rsidRPr="002359DB">
        <w:rPr>
          <w:rStyle w:val="StyleUnderline"/>
        </w:rPr>
        <w:t>We assume that OPEC will extend</w:t>
      </w:r>
      <w:r w:rsidRPr="002C5180">
        <w:rPr>
          <w:rStyle w:val="StyleUnderline"/>
        </w:rPr>
        <w:t xml:space="preserve"> – or even deepen – production cuts to support the oil market at the next meeting in June</w:t>
      </w:r>
      <w:r w:rsidRPr="002C5180">
        <w:rPr>
          <w:sz w:val="12"/>
        </w:rPr>
        <w:t>."</w:t>
      </w:r>
    </w:p>
    <w:p w:rsidR="00FD1AF7" w:rsidRDefault="00FD1AF7" w:rsidP="00FD1AF7">
      <w:pPr>
        <w:rPr>
          <w:sz w:val="12"/>
        </w:rPr>
      </w:pPr>
    </w:p>
    <w:p w:rsidR="00FD1AF7" w:rsidRPr="003E77F0" w:rsidRDefault="00FD1AF7" w:rsidP="00FD1AF7">
      <w:pPr>
        <w:pStyle w:val="Heading3"/>
      </w:pPr>
      <w:r>
        <w:lastRenderedPageBreak/>
        <w:t xml:space="preserve">Price Volatility inevitable </w:t>
      </w:r>
    </w:p>
    <w:p w:rsidR="00FD1AF7" w:rsidRDefault="00FD1AF7" w:rsidP="00FD1AF7">
      <w:pPr>
        <w:pStyle w:val="Heading4"/>
      </w:pPr>
      <w:r>
        <w:t xml:space="preserve">Oil prices always volatile - 2019 has been a rollercoaster </w:t>
      </w:r>
    </w:p>
    <w:p w:rsidR="00FD1AF7" w:rsidRPr="00BD3E18" w:rsidRDefault="00FD1AF7" w:rsidP="00FD1AF7">
      <w:r w:rsidRPr="00BD3E18">
        <w:rPr>
          <w:rStyle w:val="Style13ptBold"/>
        </w:rPr>
        <w:t>Krauss 19</w:t>
      </w:r>
      <w:r>
        <w:t xml:space="preserve"> (Clifford Krauss. “Another Sign of Economic Worry: Tumbling Oil Prices.” The New York Times, The New York Times, 5 June 2019, </w:t>
      </w:r>
      <w:hyperlink r:id="rId49" w:history="1">
        <w:r w:rsidRPr="002E2094">
          <w:rPr>
            <w:rStyle w:val="Hyperlink"/>
          </w:rPr>
          <w:t>www.nytimes.com/2019/06/05/business/energy-environment/oil-price.html</w:t>
        </w:r>
      </w:hyperlink>
      <w:r>
        <w:t>, WC)</w:t>
      </w:r>
    </w:p>
    <w:p w:rsidR="00FD1AF7" w:rsidRPr="00ED1944" w:rsidRDefault="00FD1AF7" w:rsidP="00FD1AF7">
      <w:pPr>
        <w:rPr>
          <w:rFonts w:asciiTheme="minorHAnsi" w:hAnsiTheme="minorHAnsi"/>
          <w:sz w:val="14"/>
        </w:rPr>
      </w:pPr>
      <w:r w:rsidRPr="00BD3E18">
        <w:rPr>
          <w:rStyle w:val="Emphasis"/>
        </w:rPr>
        <w:t>Always volatile</w:t>
      </w:r>
      <w:r w:rsidRPr="00BD3E18">
        <w:rPr>
          <w:rFonts w:asciiTheme="minorHAnsi" w:hAnsiTheme="minorHAnsi"/>
          <w:sz w:val="14"/>
        </w:rPr>
        <w:t xml:space="preserve">, </w:t>
      </w:r>
      <w:r w:rsidRPr="00BD3E18">
        <w:rPr>
          <w:rStyle w:val="StyleUnderline"/>
        </w:rPr>
        <w:t>oil prices have tumbled more than 20 percent since late April because of growing fears that demand is weaker than expected as the global economy slows.</w:t>
      </w:r>
      <w:r w:rsidRPr="00BD3E18">
        <w:rPr>
          <w:rFonts w:asciiTheme="minorHAnsi" w:hAnsiTheme="minorHAnsi"/>
          <w:sz w:val="14"/>
        </w:rPr>
        <w:t xml:space="preserve"> </w:t>
      </w:r>
      <w:r w:rsidRPr="00ED1944">
        <w:rPr>
          <w:rFonts w:asciiTheme="minorHAnsi" w:hAnsiTheme="minorHAnsi"/>
        </w:rPr>
        <w:t>Investors are also worried that President Trump’s trade war with China and his threat to put tariffs on imports from Mexico could depress growth even more</w:t>
      </w:r>
      <w:r w:rsidRPr="00ED1944">
        <w:rPr>
          <w:rFonts w:asciiTheme="minorHAnsi" w:hAnsiTheme="minorHAnsi"/>
          <w:sz w:val="12"/>
          <w:szCs w:val="20"/>
        </w:rPr>
        <w:t xml:space="preserve">. </w:t>
      </w:r>
      <w:r w:rsidRPr="00BD3E18">
        <w:rPr>
          <w:rStyle w:val="StyleUnderline"/>
        </w:rPr>
        <w:t>On Wednesday, crude oil futures in the United States closed at $51.68 a barrel, down 3.4 percent for the day</w:t>
      </w:r>
      <w:r w:rsidRPr="00BD3E18">
        <w:rPr>
          <w:rFonts w:asciiTheme="minorHAnsi" w:hAnsiTheme="minorHAnsi"/>
          <w:sz w:val="24"/>
        </w:rPr>
        <w:t>, even as the stock market closed higher.</w:t>
      </w:r>
    </w:p>
    <w:p w:rsidR="00FD1AF7" w:rsidRPr="00BD3E18" w:rsidRDefault="00FD1AF7" w:rsidP="00FD1AF7">
      <w:pPr>
        <w:rPr>
          <w:u w:val="single"/>
        </w:rPr>
      </w:pPr>
      <w:r w:rsidRPr="00BD3E18">
        <w:rPr>
          <w:rStyle w:val="StyleUnderline"/>
        </w:rPr>
        <w:t>The outlook for oil prices was much different just six weeks ago</w:t>
      </w:r>
      <w:r>
        <w:rPr>
          <w:rFonts w:asciiTheme="minorHAnsi" w:hAnsiTheme="minorHAnsi"/>
        </w:rPr>
        <w:t xml:space="preserve">, </w:t>
      </w:r>
      <w:r w:rsidRPr="00BD3E18">
        <w:rPr>
          <w:rStyle w:val="StyleUnderline"/>
        </w:rPr>
        <w:t>when the Trump administration was tightening sanctions on two leading producers, Iran and Venezuela,</w:t>
      </w:r>
      <w:r>
        <w:rPr>
          <w:rFonts w:asciiTheme="minorHAnsi" w:hAnsiTheme="minorHAnsi"/>
        </w:rPr>
        <w:t xml:space="preserve"> and civil war was breaking out around Libya’s capital. </w:t>
      </w:r>
      <w:r w:rsidRPr="00BD3E18">
        <w:rPr>
          <w:rStyle w:val="StyleUnderline"/>
        </w:rPr>
        <w:t>Some analysts speculated that there wouldn’t be enough oil to go around and that prices could jump to $90 a barrel or even higher.</w:t>
      </w:r>
    </w:p>
    <w:p w:rsidR="00FD1AF7" w:rsidRPr="00BD3E18" w:rsidRDefault="00FD1AF7" w:rsidP="00FD1AF7">
      <w:pPr>
        <w:rPr>
          <w:u w:val="single"/>
        </w:rPr>
      </w:pPr>
      <w:r w:rsidRPr="00BD3E18">
        <w:rPr>
          <w:rStyle w:val="Emphasis"/>
        </w:rPr>
        <w:t>“Everybody is surprised and now doubting projections of global demand growth</w:t>
      </w:r>
      <w:r>
        <w:rPr>
          <w:rFonts w:asciiTheme="minorHAnsi" w:hAnsiTheme="minorHAnsi"/>
        </w:rPr>
        <w:t>,” said Tom Kloza, global head of energy analysis at the Oil Price Information Service. “It’s not as though there has been a rapprochement with Iran</w:t>
      </w:r>
      <w:r w:rsidRPr="00BD3E18">
        <w:rPr>
          <w:rStyle w:val="StyleUnderline"/>
        </w:rPr>
        <w:t>. It’s not as though there has been an increase in the rig count in the United States or Canada.”</w:t>
      </w:r>
    </w:p>
    <w:p w:rsidR="00FD1AF7" w:rsidRDefault="00FD1AF7" w:rsidP="00FD1AF7">
      <w:pPr>
        <w:rPr>
          <w:rStyle w:val="StyleUnderline"/>
        </w:rPr>
      </w:pPr>
      <w:r w:rsidRPr="00BD3E18">
        <w:rPr>
          <w:rStyle w:val="StyleUnderline"/>
        </w:rPr>
        <w:t xml:space="preserve">The decline of crude oil prices is just one of the many signals that markets have sent in recent weeks </w:t>
      </w:r>
      <w:r w:rsidRPr="00ED1944">
        <w:rPr>
          <w:rStyle w:val="StyleUnderline"/>
        </w:rPr>
        <w:t>darkening the outlook for the global economy</w:t>
      </w:r>
      <w:r>
        <w:rPr>
          <w:rFonts w:asciiTheme="minorHAnsi" w:hAnsiTheme="minorHAnsi"/>
        </w:rPr>
        <w:t xml:space="preserve">. </w:t>
      </w:r>
      <w:r w:rsidRPr="00BD3E18">
        <w:rPr>
          <w:rStyle w:val="StyleUnderline"/>
        </w:rPr>
        <w:t>Prices for other industrial commodities such as copper, nickel and steel have decline</w:t>
      </w:r>
      <w:r>
        <w:rPr>
          <w:rFonts w:asciiTheme="minorHAnsi" w:hAnsiTheme="minorHAnsi"/>
        </w:rPr>
        <w:t xml:space="preserve">d. </w:t>
      </w:r>
      <w:r w:rsidRPr="00BD3E18">
        <w:rPr>
          <w:rStyle w:val="StyleUnderline"/>
        </w:rPr>
        <w:t>Stock markets in countries highly dependent on global trade, such as South Korea, Japan, Germany and Taiwan, have also fallen.</w:t>
      </w:r>
    </w:p>
    <w:p w:rsidR="00FD1AF7" w:rsidRDefault="00FD1AF7" w:rsidP="00FD1AF7">
      <w:pPr>
        <w:rPr>
          <w:rStyle w:val="StyleUnderline"/>
        </w:rPr>
      </w:pPr>
    </w:p>
    <w:p w:rsidR="00FD1AF7" w:rsidRPr="00603507" w:rsidRDefault="00FD1AF7" w:rsidP="00FD1AF7">
      <w:pPr>
        <w:pStyle w:val="Heading3"/>
      </w:pPr>
      <w:r w:rsidRPr="00603507">
        <w:lastRenderedPageBreak/>
        <w:t xml:space="preserve">Econ Defense </w:t>
      </w:r>
    </w:p>
    <w:p w:rsidR="00FD1AF7" w:rsidRPr="00603507" w:rsidRDefault="00FD1AF7" w:rsidP="00FD1AF7">
      <w:pPr>
        <w:pStyle w:val="Heading4"/>
      </w:pPr>
      <w:r>
        <w:t>Economic decline doesn’t cause war</w:t>
      </w:r>
    </w:p>
    <w:p w:rsidR="00FD1AF7" w:rsidRPr="004B7144" w:rsidRDefault="00FD1AF7" w:rsidP="00FD1AF7">
      <w:r w:rsidRPr="004B7144">
        <w:rPr>
          <w:rStyle w:val="Style13ptBold"/>
        </w:rPr>
        <w:t xml:space="preserve">Clary 15 </w:t>
      </w:r>
      <w:r w:rsidRPr="004B7144">
        <w:t xml:space="preserve">– Christopher Clary, former International Affairs Fellow in India at the Council on Foreign Relations, Postdoctoral Fellow at the Watson Institute at Brown University, Adjunct Staff Member @ RAND Corporation, Security Studies Program @ MIT, country director for South Asian affairs in the Office of the Secretary of Defense, former Research Fellow @ the Harvard Kennedy School's </w:t>
      </w:r>
      <w:proofErr w:type="spellStart"/>
      <w:r w:rsidRPr="004B7144">
        <w:t>Belfer</w:t>
      </w:r>
      <w:proofErr w:type="spellEnd"/>
      <w:r w:rsidRPr="004B7144">
        <w:t xml:space="preserve"> Center for Science and International Affairs, former research associate in the Department of National Security Affairs at the Naval Postgraduate School, BA from Wichita State University and an MA from the U.S. Naval Postgraduate School, 2015 (“Economic Stress and International Cooperation: Evidence from International Rivalries,” Massachusetts Institute of Technology Political Science Department Research Paper No. 2015-­‐8, “Economic Stress and International Cooperation: Evidence from International Rivalries,” </w:t>
      </w:r>
      <w:hyperlink r:id="rId50" w:history="1">
        <w:r w:rsidRPr="004B7144">
          <w:rPr>
            <w:rStyle w:val="Hyperlink"/>
          </w:rPr>
          <w:t>http://papers.ssrn.com/sol3/papers.cfm?abstract_id=2597712</w:t>
        </w:r>
      </w:hyperlink>
      <w:r w:rsidRPr="004B7144">
        <w:t>)</w:t>
      </w:r>
    </w:p>
    <w:p w:rsidR="00FD1AF7" w:rsidRPr="004B7144" w:rsidRDefault="00FD1AF7" w:rsidP="00FD1AF7">
      <w:r w:rsidRPr="004B7144">
        <w:rPr>
          <w:rStyle w:val="StyleUnderline"/>
        </w:rPr>
        <w:t xml:space="preserve">Do economic downturns generate </w:t>
      </w:r>
      <w:r w:rsidRPr="004B7144">
        <w:rPr>
          <w:rStyle w:val="Emphasis"/>
        </w:rPr>
        <w:t>pressure for diversionary conflict</w:t>
      </w:r>
      <w:r w:rsidRPr="004B7144">
        <w:t xml:space="preserve">? </w:t>
      </w:r>
      <w:r w:rsidRPr="004B7144">
        <w:rPr>
          <w:rStyle w:val="StyleUnderline"/>
        </w:rPr>
        <w:t>Or might downturns encourage austerity and economizing behavior in foreign policy</w:t>
      </w:r>
      <w:r w:rsidRPr="004B7144">
        <w:t xml:space="preserve">? </w:t>
      </w:r>
      <w:r w:rsidRPr="004B7144">
        <w:rPr>
          <w:rStyle w:val="StyleUnderline"/>
        </w:rPr>
        <w:t xml:space="preserve">This paper provides new evidence that economic stress is associated with </w:t>
      </w:r>
      <w:r w:rsidRPr="004B7144">
        <w:rPr>
          <w:rStyle w:val="Emphasis"/>
        </w:rPr>
        <w:t>conciliatory policies</w:t>
      </w:r>
      <w:r w:rsidRPr="004B7144">
        <w:rPr>
          <w:rStyle w:val="StyleUnderline"/>
        </w:rPr>
        <w:t xml:space="preserve"> between strategic rivals</w:t>
      </w:r>
      <w:r w:rsidRPr="004B7144">
        <w:t xml:space="preserve">. For states that view each other as military threats, </w:t>
      </w:r>
      <w:r w:rsidRPr="004B7144">
        <w:rPr>
          <w:rStyle w:val="StyleUnderline"/>
        </w:rPr>
        <w:t>the biggest step possible toward bilateral cooperation is to terminate the rivalry by taking political steps to manage the competition. Drawing on data from 109 distinct rival dyads since 1950, 67 of which terminated, the</w:t>
      </w:r>
      <w:r w:rsidRPr="004B7144">
        <w:t xml:space="preserve"> </w:t>
      </w:r>
      <w:r w:rsidRPr="004B7144">
        <w:rPr>
          <w:rStyle w:val="StyleUnderline"/>
        </w:rPr>
        <w:t xml:space="preserve">evidence suggests rivalries were approximately </w:t>
      </w:r>
      <w:r w:rsidRPr="004B7144">
        <w:rPr>
          <w:rStyle w:val="Emphasis"/>
        </w:rPr>
        <w:t>twice as likely to terminate during economic downturns</w:t>
      </w:r>
      <w:r w:rsidRPr="004B7144">
        <w:rPr>
          <w:rStyle w:val="StyleUnderline"/>
        </w:rPr>
        <w:t xml:space="preserve"> than they were during periods of economic normalcy</w:t>
      </w:r>
      <w:r w:rsidRPr="004B7144">
        <w:t xml:space="preserve">. </w:t>
      </w:r>
      <w:r w:rsidRPr="004B7144">
        <w:rPr>
          <w:rStyle w:val="StyleUnderline"/>
        </w:rPr>
        <w:t>This is true controlling for all of the main alternative explanations for peaceful relations between foes</w:t>
      </w:r>
      <w:r w:rsidRPr="004B7144">
        <w:t xml:space="preserve"> (democratic status, nuclear weapons possession, capability imbalance, common enemies, and international systemic changes), </w:t>
      </w:r>
      <w:r w:rsidRPr="004B7144">
        <w:rPr>
          <w:rStyle w:val="StyleUnderline"/>
        </w:rPr>
        <w:t>as well as many other possible confounding variables</w:t>
      </w:r>
      <w:r w:rsidRPr="004B7144">
        <w:t xml:space="preserve">. </w:t>
      </w:r>
      <w:r w:rsidRPr="004B7144">
        <w:rPr>
          <w:rStyle w:val="StyleUnderline"/>
        </w:rPr>
        <w:t>This research questions existing theories claiming that economic downturns are associated with diversionary war, and</w:t>
      </w:r>
      <w:r w:rsidRPr="004B7144">
        <w:t xml:space="preserve"> instead </w:t>
      </w:r>
      <w:r w:rsidRPr="004B7144">
        <w:rPr>
          <w:rStyle w:val="StyleUnderline"/>
        </w:rPr>
        <w:t>argues that</w:t>
      </w:r>
      <w:r w:rsidRPr="004B7144">
        <w:t xml:space="preserve"> in certain circumstances </w:t>
      </w:r>
      <w:r w:rsidRPr="004B7144">
        <w:rPr>
          <w:rStyle w:val="Emphasis"/>
        </w:rPr>
        <w:t>peace may result from economic troubles</w:t>
      </w:r>
      <w:r w:rsidRPr="004B7144">
        <w:t>.</w:t>
      </w:r>
    </w:p>
    <w:p w:rsidR="00FD1AF7" w:rsidRPr="004B7144" w:rsidRDefault="00FD1AF7" w:rsidP="00FD1AF7">
      <w:pPr>
        <w:rPr>
          <w:rStyle w:val="Style13ptBold"/>
          <w:b w:val="0"/>
          <w:bCs w:val="0"/>
          <w:sz w:val="16"/>
        </w:rPr>
      </w:pPr>
      <w:r w:rsidRPr="004B7144">
        <w:rPr>
          <w:rStyle w:val="Style13ptBold"/>
          <w:sz w:val="16"/>
        </w:rPr>
        <w:t>Defining and Measuring Rivalry and Rivalry Termination</w:t>
      </w:r>
    </w:p>
    <w:p w:rsidR="00FD1AF7" w:rsidRPr="004B7144" w:rsidRDefault="00FD1AF7" w:rsidP="00FD1AF7">
      <w:pPr>
        <w:rPr>
          <w:rStyle w:val="Style13ptBold"/>
          <w:b w:val="0"/>
          <w:bCs w:val="0"/>
          <w:sz w:val="16"/>
        </w:rPr>
      </w:pPr>
      <w:r w:rsidRPr="004B7144">
        <w:rPr>
          <w:rStyle w:val="Style13ptBold"/>
          <w:sz w:val="16"/>
        </w:rPr>
        <w:t>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w:t>
      </w:r>
    </w:p>
    <w:p w:rsidR="00FD1AF7" w:rsidRPr="004B7144" w:rsidRDefault="00FD1AF7" w:rsidP="00FD1AF7">
      <w:pPr>
        <w:rPr>
          <w:rStyle w:val="Style13ptBold"/>
          <w:b w:val="0"/>
          <w:bCs w:val="0"/>
          <w:sz w:val="16"/>
        </w:rPr>
      </w:pPr>
      <w:r w:rsidRPr="004B7144">
        <w:rPr>
          <w:rStyle w:val="Style13ptBold"/>
          <w:sz w:val="16"/>
        </w:rPr>
        <w:t>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w:t>
      </w:r>
      <w:proofErr w:type="spellStart"/>
      <w:r w:rsidRPr="004B7144">
        <w:rPr>
          <w:rStyle w:val="Style13ptBold"/>
          <w:sz w:val="16"/>
        </w:rPr>
        <w:t>oth</w:t>
      </w:r>
      <w:proofErr w:type="spellEnd"/>
      <w:r w:rsidRPr="004B7144">
        <w:rPr>
          <w:rStyle w:val="Style13ptBold"/>
          <w:sz w:val="16"/>
        </w:rPr>
        <w:t xml:space="preserve"> actors view each other as a significant </w:t>
      </w:r>
      <w:proofErr w:type="spellStart"/>
      <w:r w:rsidRPr="004B7144">
        <w:rPr>
          <w:rStyle w:val="Style13ptBold"/>
          <w:sz w:val="16"/>
        </w:rPr>
        <w:t>politicalmilitary</w:t>
      </w:r>
      <w:proofErr w:type="spellEnd"/>
      <w:r w:rsidRPr="004B7144">
        <w:rPr>
          <w:rStyle w:val="Style13ptBold"/>
          <w:sz w:val="16"/>
        </w:rPr>
        <w:t xml:space="preserve"> threat and, therefore, an enemy.”2 In other work, Thompson writing with Michael </w:t>
      </w:r>
      <w:proofErr w:type="spellStart"/>
      <w:r w:rsidRPr="004B7144">
        <w:rPr>
          <w:rStyle w:val="Style13ptBold"/>
          <w:sz w:val="16"/>
        </w:rPr>
        <w:t>Colaresi</w:t>
      </w:r>
      <w:proofErr w:type="spellEnd"/>
      <w:r w:rsidRPr="004B7144">
        <w:rPr>
          <w:rStyle w:val="Style13ptBold"/>
          <w:sz w:val="16"/>
        </w:rPr>
        <w:t>, explains further:</w:t>
      </w:r>
    </w:p>
    <w:p w:rsidR="00FD1AF7" w:rsidRPr="004B7144" w:rsidRDefault="00FD1AF7" w:rsidP="00FD1AF7">
      <w:pPr>
        <w:rPr>
          <w:rStyle w:val="Style13ptBold"/>
          <w:b w:val="0"/>
          <w:bCs w:val="0"/>
          <w:sz w:val="16"/>
        </w:rPr>
      </w:pPr>
      <w:r w:rsidRPr="004B7144">
        <w:rPr>
          <w:rStyle w:val="Style13ptBold"/>
          <w:sz w:val="16"/>
        </w:rPr>
        <w:t>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w:t>
      </w:r>
    </w:p>
    <w:p w:rsidR="00FD1AF7" w:rsidRPr="004B7144" w:rsidRDefault="00FD1AF7" w:rsidP="00FD1AF7">
      <w:pPr>
        <w:rPr>
          <w:rStyle w:val="Style13ptBold"/>
          <w:b w:val="0"/>
          <w:bCs w:val="0"/>
          <w:sz w:val="16"/>
        </w:rPr>
      </w:pPr>
      <w:r w:rsidRPr="004B7144">
        <w:rPr>
          <w:rStyle w:val="Style13ptBold"/>
          <w:sz w:val="16"/>
        </w:rPr>
        <w:t>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w:t>
      </w:r>
    </w:p>
    <w:p w:rsidR="00FD1AF7" w:rsidRPr="004B7144" w:rsidRDefault="00FD1AF7" w:rsidP="00FD1AF7">
      <w:pPr>
        <w:rPr>
          <w:rStyle w:val="Style13ptBold"/>
          <w:b w:val="0"/>
          <w:bCs w:val="0"/>
          <w:sz w:val="16"/>
        </w:rPr>
      </w:pPr>
      <w:r w:rsidRPr="004B7144">
        <w:rPr>
          <w:rStyle w:val="Style13ptBold"/>
          <w:sz w:val="16"/>
        </w:rPr>
        <w:t>Dreyer record the existence of a rivalry.5</w:t>
      </w:r>
    </w:p>
    <w:p w:rsidR="00FD1AF7" w:rsidRPr="004B7144" w:rsidRDefault="00FD1AF7" w:rsidP="00FD1AF7">
      <w:pPr>
        <w:rPr>
          <w:rStyle w:val="Style13ptBold"/>
          <w:b w:val="0"/>
          <w:bCs w:val="0"/>
          <w:sz w:val="16"/>
        </w:rPr>
      </w:pPr>
      <w:r w:rsidRPr="004B7144">
        <w:rPr>
          <w:rStyle w:val="Style13ptBold"/>
          <w:sz w:val="16"/>
        </w:rPr>
        <w:lastRenderedPageBreak/>
        <w:t>Why Might Economic Crisis Cause Rivalry Termination?</w:t>
      </w:r>
    </w:p>
    <w:p w:rsidR="002E0B4D" w:rsidRDefault="00FD1AF7" w:rsidP="00FD1AF7">
      <w:r w:rsidRPr="004B7144">
        <w:rPr>
          <w:rStyle w:val="Emphasis"/>
        </w:rPr>
        <w:t>Economic crises lead to conciliatory behavior</w:t>
      </w:r>
      <w:r w:rsidRPr="004B7144">
        <w:t xml:space="preserve"> </w:t>
      </w:r>
      <w:r w:rsidRPr="004B7144">
        <w:rPr>
          <w:rStyle w:val="StyleUnderline"/>
        </w:rPr>
        <w:t>through five primary channels</w:t>
      </w:r>
      <w:r w:rsidRPr="004B7144">
        <w:t xml:space="preserve">. (1) </w:t>
      </w:r>
      <w:r w:rsidRPr="004B7144">
        <w:rPr>
          <w:rStyle w:val="StyleUnderline"/>
        </w:rPr>
        <w:t>Economic crises lead to austerity pressures, which in turn incent leaders to search for ways to cut defense expenditures</w:t>
      </w:r>
      <w:r w:rsidRPr="004B7144">
        <w:t xml:space="preserve">. (2) </w:t>
      </w:r>
      <w:r w:rsidRPr="004B7144">
        <w:rPr>
          <w:rStyle w:val="StyleUnderline"/>
        </w:rPr>
        <w:t xml:space="preserve">Economic crises also encourage </w:t>
      </w:r>
      <w:r w:rsidRPr="004B7144">
        <w:rPr>
          <w:rStyle w:val="Emphasis"/>
        </w:rPr>
        <w:t>strategic reassessment</w:t>
      </w:r>
      <w:r w:rsidRPr="004B7144">
        <w:t xml:space="preserve">, </w:t>
      </w:r>
      <w:r w:rsidRPr="004B7144">
        <w:rPr>
          <w:rStyle w:val="StyleUnderline"/>
        </w:rPr>
        <w:t xml:space="preserve">so that leaders can argue to their peers and their publics that defense spending can be arrested without endangering the state. This can lead to </w:t>
      </w:r>
      <w:r w:rsidRPr="004B7144">
        <w:rPr>
          <w:rStyle w:val="Emphasis"/>
        </w:rPr>
        <w:t>threat deflation</w:t>
      </w:r>
      <w:r w:rsidRPr="004B7144">
        <w:t xml:space="preserve">, </w:t>
      </w:r>
      <w:r w:rsidRPr="004B7144">
        <w:rPr>
          <w:rStyle w:val="StyleUnderline"/>
        </w:rPr>
        <w:t>where elites attempt to downplay the seriousness of the threat posed by a former rival.</w:t>
      </w:r>
      <w:r w:rsidRPr="004B7144">
        <w:t xml:space="preserve"> (3) If a state faces multiple threats, </w:t>
      </w:r>
      <w:r w:rsidRPr="004B7144">
        <w:rPr>
          <w:rStyle w:val="StyleUnderline"/>
        </w:rPr>
        <w:t>economic crises provoke elites to consider threat prioritization, a process that is postponed during periods of economic normalcy</w:t>
      </w:r>
      <w:r w:rsidRPr="004B7144">
        <w:t xml:space="preserve">. (4) </w:t>
      </w:r>
      <w:r w:rsidRPr="004B7144">
        <w:rPr>
          <w:rStyle w:val="StyleUnderline"/>
        </w:rPr>
        <w:t xml:space="preserve">Economic crises increase the political and economic benefit from </w:t>
      </w:r>
      <w:r w:rsidRPr="004B7144">
        <w:rPr>
          <w:rStyle w:val="Emphasis"/>
        </w:rPr>
        <w:t>international economic cooperation</w:t>
      </w:r>
      <w:r w:rsidRPr="004B7144">
        <w:t xml:space="preserve">. </w:t>
      </w:r>
      <w:r w:rsidRPr="004B7144">
        <w:rPr>
          <w:rStyle w:val="StyleUnderline"/>
        </w:rPr>
        <w:t>Leaders seek foreign aid, enhanced trade, and increased investment from abroad during periods of economic trouble</w:t>
      </w:r>
      <w:r w:rsidRPr="004B7144">
        <w:t xml:space="preserve">. </w:t>
      </w:r>
      <w:r w:rsidRPr="004B7144">
        <w:rPr>
          <w:rStyle w:val="StyleUnderline"/>
        </w:rPr>
        <w:t xml:space="preserve">This search is made easier if </w:t>
      </w:r>
      <w:r w:rsidRPr="004B7144">
        <w:rPr>
          <w:rStyle w:val="Emphasis"/>
        </w:rPr>
        <w:t>tensions are reduced</w:t>
      </w:r>
      <w:r w:rsidRPr="004B7144">
        <w:t xml:space="preserve"> with historic rivals. (5) Finally, </w:t>
      </w:r>
      <w:r w:rsidRPr="004B7144">
        <w:rPr>
          <w:rStyle w:val="StyleUnderline"/>
        </w:rPr>
        <w:t>during crises,</w:t>
      </w:r>
      <w:r w:rsidRPr="004B7144">
        <w:t xml:space="preserve"> </w:t>
      </w:r>
      <w:r w:rsidRPr="004B7144">
        <w:rPr>
          <w:rStyle w:val="StyleUnderline"/>
        </w:rPr>
        <w:t xml:space="preserve">elites are more prone to select leaders who are perceived as capable of resolving economic difficulties, permitting the emergence of leaders who hold heterodox foreign policy views. Collectively, these mechanisms make it much </w:t>
      </w:r>
      <w:r w:rsidRPr="004B7144">
        <w:rPr>
          <w:rStyle w:val="Emphasis"/>
        </w:rPr>
        <w:t>more likely that a leader will prefer conciliatory policies</w:t>
      </w:r>
      <w:r w:rsidRPr="004B7144">
        <w:rPr>
          <w:rStyle w:val="StyleUnderline"/>
        </w:rPr>
        <w:t xml:space="preserve"> compared to during periods of economic normalcy</w:t>
      </w:r>
      <w:r w:rsidRPr="004B7144">
        <w:t>. This section reviews this causal logic in greater detail, while also providing historical examples that these mechanisms recur in practice.</w:t>
      </w:r>
    </w:p>
    <w:p w:rsidR="002E0B4D" w:rsidRDefault="002E0B4D" w:rsidP="002E0B4D">
      <w:pPr>
        <w:pStyle w:val="Heading1"/>
      </w:pPr>
      <w:r>
        <w:lastRenderedPageBreak/>
        <w:t>Taiwan</w:t>
      </w:r>
    </w:p>
    <w:p w:rsidR="00C873B9" w:rsidRDefault="00C873B9" w:rsidP="004974BB">
      <w:pPr>
        <w:pStyle w:val="Heading2"/>
      </w:pPr>
      <w:r>
        <w:lastRenderedPageBreak/>
        <w:t>Note</w:t>
      </w:r>
      <w:r w:rsidR="004974BB">
        <w:t>s</w:t>
      </w:r>
    </w:p>
    <w:p w:rsidR="00690251" w:rsidRPr="00690251" w:rsidRDefault="00690251" w:rsidP="00690251">
      <w:pPr>
        <w:pStyle w:val="Heading3"/>
      </w:pPr>
      <w:r>
        <w:lastRenderedPageBreak/>
        <w:t>Notes</w:t>
      </w:r>
    </w:p>
    <w:p w:rsidR="00C873B9" w:rsidRDefault="00C873B9" w:rsidP="004974BB">
      <w:pPr>
        <w:pStyle w:val="Heading4"/>
      </w:pPr>
      <w:r>
        <w:t xml:space="preserve">Summary of CP, by Glaser </w:t>
      </w:r>
    </w:p>
    <w:p w:rsidR="00C873B9" w:rsidRDefault="00C873B9" w:rsidP="004974BB">
      <w:pPr>
        <w:pStyle w:val="Heading4"/>
      </w:pPr>
      <w:r w:rsidRPr="00C07724">
        <w:t>“The grand bargain</w:t>
      </w:r>
      <w:r>
        <w:t xml:space="preserve"> I propose is designed to capture the benefits of U.S. accommodation with China, while reducing its risks. China’s concessions on its territorial and maritime disputes would communicate information to the United States about the limited extent of its aims, thereby reducing Washington’s concern that its own concessions would encourage China to push the United States out of East Asia. In addition, resolution of these disputes would eliminate flash points that fuel regional military competition and crises that could draw the United States into a war.”</w:t>
      </w:r>
    </w:p>
    <w:p w:rsidR="00C873B9" w:rsidRDefault="00C873B9" w:rsidP="00C873B9"/>
    <w:p w:rsidR="00C873B9" w:rsidRDefault="00C873B9" w:rsidP="004974BB">
      <w:pPr>
        <w:pStyle w:val="Heading4"/>
      </w:pPr>
      <w:r>
        <w:t>Modified version of the CP –</w:t>
      </w:r>
    </w:p>
    <w:p w:rsidR="00C873B9" w:rsidRDefault="00C873B9" w:rsidP="004974BB">
      <w:pPr>
        <w:pStyle w:val="Heading4"/>
      </w:pPr>
      <w:r>
        <w:t xml:space="preserve"> The United States federal government should negotiate a grand bargain with the People’s Republic of China by offering to end its commitment to defend Taiwan in return for China peacefully resolving its maritime and land disputes in the South China and East China Seas. </w:t>
      </w:r>
    </w:p>
    <w:p w:rsidR="00C873B9" w:rsidRDefault="00C873B9" w:rsidP="00C873B9"/>
    <w:p w:rsidR="00C873B9" w:rsidRDefault="00C873B9" w:rsidP="004974BB">
      <w:pPr>
        <w:pStyle w:val="Heading4"/>
      </w:pPr>
      <w:r>
        <w:t xml:space="preserve">Why do this? </w:t>
      </w:r>
    </w:p>
    <w:p w:rsidR="00C873B9" w:rsidRDefault="00C873B9" w:rsidP="004974BB">
      <w:pPr>
        <w:pStyle w:val="Heading4"/>
      </w:pPr>
      <w:r>
        <w:t xml:space="preserve">It makes the say ‘yes’ portion of the debate far easier because the best say no </w:t>
      </w:r>
      <w:proofErr w:type="spellStart"/>
      <w:r>
        <w:t>args</w:t>
      </w:r>
      <w:proofErr w:type="spellEnd"/>
      <w:r>
        <w:t xml:space="preserve"> are based on those planks. BUT, this means you cant read Japan DA as a net benefit because the CP almost certainly links. I would read this version if you are confident in theoretically defending and substantively going for the internal net benefit. </w:t>
      </w:r>
    </w:p>
    <w:p w:rsidR="00C873B9" w:rsidRPr="00F24BC3" w:rsidRDefault="00C873B9" w:rsidP="00C873B9"/>
    <w:p w:rsidR="00C873B9" w:rsidRDefault="00C873B9" w:rsidP="00C873B9">
      <w:pPr>
        <w:pStyle w:val="Heading2"/>
      </w:pPr>
      <w:r>
        <w:lastRenderedPageBreak/>
        <w:t>Grand Bargain CP – Neg</w:t>
      </w:r>
    </w:p>
    <w:p w:rsidR="00C873B9" w:rsidRDefault="00C873B9" w:rsidP="00C873B9">
      <w:pPr>
        <w:pStyle w:val="Heading3"/>
      </w:pPr>
      <w:r>
        <w:lastRenderedPageBreak/>
        <w:t>1NC CP</w:t>
      </w:r>
      <w:r w:rsidR="00002997">
        <w:t xml:space="preserve"> Shell</w:t>
      </w:r>
    </w:p>
    <w:p w:rsidR="00C873B9" w:rsidRDefault="00C873B9" w:rsidP="00C873B9">
      <w:pPr>
        <w:pStyle w:val="Heading4"/>
      </w:pPr>
      <w:r>
        <w:t xml:space="preserve">The United States federal government should negotiate a grand bargain with the People’s Republic of China by offering to end its commitment to defend </w:t>
      </w:r>
      <w:r w:rsidR="00843E46">
        <w:t>the Republic of China</w:t>
      </w:r>
      <w:r>
        <w:t xml:space="preserve"> </w:t>
      </w:r>
      <w:r w:rsidRPr="00F24BC3">
        <w:rPr>
          <w:i/>
        </w:rPr>
        <w:t>in return for</w:t>
      </w:r>
      <w:r>
        <w:t xml:space="preserve"> </w:t>
      </w:r>
      <w:r w:rsidR="00843E46">
        <w:t xml:space="preserve">the People’s Republic of </w:t>
      </w:r>
      <w:r>
        <w:t>China peacefully resolving its maritime and land disputes in the South China and East China Seas and officially accepting the United States’ long-term military security role in East Asia.</w:t>
      </w:r>
    </w:p>
    <w:p w:rsidR="00C873B9" w:rsidRDefault="00C873B9" w:rsidP="00C873B9"/>
    <w:p w:rsidR="00C873B9" w:rsidRPr="001B58A3" w:rsidRDefault="00581F88" w:rsidP="00C873B9">
      <w:pPr>
        <w:pStyle w:val="Heading4"/>
      </w:pPr>
      <w:r>
        <w:t xml:space="preserve">The </w:t>
      </w:r>
      <w:r w:rsidR="00C873B9" w:rsidRPr="001B58A3">
        <w:t xml:space="preserve">United States </w:t>
      </w:r>
      <w:r w:rsidR="00C873B9">
        <w:t>federal government should</w:t>
      </w:r>
      <w:r w:rsidR="00C873B9" w:rsidRPr="001B58A3">
        <w:t xml:space="preserve"> commit additional forces to </w:t>
      </w:r>
      <w:r w:rsidR="00C873B9">
        <w:t>East Asia</w:t>
      </w:r>
      <w:r w:rsidR="00C873B9" w:rsidRPr="001B58A3">
        <w:t xml:space="preserve">, forward deploy larger forces, divert funds toward capabilities in the region, and increase the integration of alliance military planning. </w:t>
      </w:r>
    </w:p>
    <w:p w:rsidR="00C873B9" w:rsidRDefault="00C873B9" w:rsidP="00C873B9"/>
    <w:p w:rsidR="00C873B9" w:rsidRDefault="00C873B9" w:rsidP="00C873B9">
      <w:pPr>
        <w:pStyle w:val="Heading4"/>
      </w:pPr>
      <w:r>
        <w:t xml:space="preserve">The counterplan solves – ends </w:t>
      </w:r>
      <w:proofErr w:type="spellStart"/>
      <w:r>
        <w:t>miscal</w:t>
      </w:r>
      <w:proofErr w:type="spellEnd"/>
      <w:r>
        <w:t xml:space="preserve"> and shores up relations, but </w:t>
      </w:r>
      <w:r>
        <w:rPr>
          <w:u w:val="single"/>
        </w:rPr>
        <w:t>avoids</w:t>
      </w:r>
      <w:r w:rsidRPr="00A818B9">
        <w:rPr>
          <w:u w:val="single"/>
        </w:rPr>
        <w:t xml:space="preserve"> alli</w:t>
      </w:r>
      <w:r>
        <w:rPr>
          <w:u w:val="single"/>
        </w:rPr>
        <w:t>ance DA</w:t>
      </w:r>
      <w:r w:rsidRPr="00A818B9">
        <w:rPr>
          <w:u w:val="single"/>
        </w:rPr>
        <w:t>,</w:t>
      </w:r>
      <w:r>
        <w:t xml:space="preserve"> </w:t>
      </w:r>
      <w:r>
        <w:rPr>
          <w:u w:val="single"/>
        </w:rPr>
        <w:t>solves</w:t>
      </w:r>
      <w:r w:rsidRPr="00A818B9">
        <w:rPr>
          <w:u w:val="single"/>
        </w:rPr>
        <w:t xml:space="preserve"> maritime conflict</w:t>
      </w:r>
      <w:r>
        <w:t xml:space="preserve">, and </w:t>
      </w:r>
      <w:r w:rsidRPr="00A818B9">
        <w:rPr>
          <w:u w:val="single"/>
        </w:rPr>
        <w:t>provides key information</w:t>
      </w:r>
      <w:r>
        <w:t xml:space="preserve">. </w:t>
      </w:r>
    </w:p>
    <w:p w:rsidR="00C873B9" w:rsidRPr="000E3226" w:rsidRDefault="00C873B9" w:rsidP="00C873B9">
      <w:r w:rsidRPr="000E3226">
        <w:rPr>
          <w:rStyle w:val="Style13ptBold"/>
        </w:rPr>
        <w:t>Glaser 15</w:t>
      </w:r>
      <w:r>
        <w:t xml:space="preserve"> (Charles L Glaser is a professor in the Elliott School of International Affairs and the Department of Political Science at George Washington University. He is also a fellow in the Kissinger Institute at the Woodrow Wilson International Center for Scholars. “A U.S.-China Grand Bargain?” International Security, Volume 39, Number 4, WC) </w:t>
      </w:r>
    </w:p>
    <w:p w:rsidR="00C873B9" w:rsidRPr="00C80902" w:rsidRDefault="00C873B9" w:rsidP="00C873B9">
      <w:pPr>
        <w:rPr>
          <w:rStyle w:val="StyleUnderline"/>
        </w:rPr>
      </w:pPr>
      <w:r w:rsidRPr="000E3226">
        <w:rPr>
          <w:sz w:val="12"/>
        </w:rPr>
        <w:t xml:space="preserve">Therefore, the question arises whether policies exist that would reduce the risks while preserving the </w:t>
      </w:r>
      <w:proofErr w:type="spellStart"/>
      <w:r w:rsidRPr="000E3226">
        <w:rPr>
          <w:sz w:val="12"/>
        </w:rPr>
        <w:t>beneªts</w:t>
      </w:r>
      <w:proofErr w:type="spellEnd"/>
      <w:r w:rsidRPr="000E3226">
        <w:rPr>
          <w:sz w:val="12"/>
        </w:rPr>
        <w:t xml:space="preserve"> of U.S. accommodation on Taiwan. </w:t>
      </w:r>
      <w:r w:rsidRPr="00C80902">
        <w:rPr>
          <w:rStyle w:val="StyleUnderline"/>
        </w:rPr>
        <w:t xml:space="preserve">If combining certain concessions by China in an overall package—a grand bargain, for lack of a better term—could achieve this goal, then the United States’ best option might be to make </w:t>
      </w:r>
      <w:r w:rsidRPr="00C80902">
        <w:rPr>
          <w:rStyle w:val="Emphasis"/>
        </w:rPr>
        <w:t xml:space="preserve">ending its commitment to Taiwan contingent on China making concessions of its own. </w:t>
      </w:r>
      <w:r w:rsidRPr="000E3226">
        <w:rPr>
          <w:sz w:val="12"/>
        </w:rPr>
        <w:t xml:space="preserve">The preceding analysis suggests that the United States should design such a grand bargain with a variety of purposes in mind: </w:t>
      </w:r>
      <w:r w:rsidRPr="00C80902">
        <w:rPr>
          <w:rStyle w:val="StyleUnderline"/>
        </w:rPr>
        <w:t>to gain information about the nature and extent of China’s motives; to demonstrate its resolve to retain U.S. security commitments in the region; and, related, to preserve the credibility of its commitments to its allies.</w:t>
      </w:r>
    </w:p>
    <w:p w:rsidR="00C873B9" w:rsidRPr="000E3226" w:rsidRDefault="00C873B9" w:rsidP="00C873B9">
      <w:pPr>
        <w:rPr>
          <w:sz w:val="10"/>
          <w:szCs w:val="10"/>
        </w:rPr>
      </w:pPr>
      <w:r w:rsidRPr="000E3226">
        <w:rPr>
          <w:sz w:val="10"/>
          <w:szCs w:val="10"/>
        </w:rPr>
        <w:t xml:space="preserve">Likely the most common way to envision a grand bargain is as an agreement in which two actors make concessions across multiple issue to create a fair deal—that is, one in which both </w:t>
      </w:r>
      <w:proofErr w:type="spellStart"/>
      <w:r w:rsidRPr="000E3226">
        <w:rPr>
          <w:sz w:val="10"/>
          <w:szCs w:val="10"/>
        </w:rPr>
        <w:t>beneªt</w:t>
      </w:r>
      <w:proofErr w:type="spellEnd"/>
      <w:r w:rsidRPr="000E3226">
        <w:rPr>
          <w:sz w:val="10"/>
          <w:szCs w:val="10"/>
        </w:rPr>
        <w:t xml:space="preserve"> equally—that would have been impossible in an agreement that dealt with a single issue. A different way to envision a grand bargain is as an agreement in which the states trade across multiple issues, making both states better off, but not necessarily equally. A grand bargain in Northeast Asia is likely to take the latter form, partly because the agreement would be in response to a power shift that favors China and partly because China’s interests in the region are greater than those of the United States.</w:t>
      </w:r>
    </w:p>
    <w:p w:rsidR="00C873B9" w:rsidRPr="000E3226" w:rsidRDefault="00C873B9" w:rsidP="00C873B9">
      <w:pPr>
        <w:rPr>
          <w:sz w:val="8"/>
        </w:rPr>
      </w:pPr>
      <w:r w:rsidRPr="00C80902">
        <w:rPr>
          <w:rStyle w:val="StyleUnderline"/>
        </w:rPr>
        <w:t>The first component of a grand bargain, and probably the most important, would be for China to resolve its maritime disputes on “fair” terms</w:t>
      </w:r>
      <w:r w:rsidRPr="000E3226">
        <w:rPr>
          <w:sz w:val="8"/>
        </w:rPr>
        <w:t xml:space="preserve">.100 Oddly, there seems to be both a little and a lot at stake in these disputes. Gaining sovereignty over the offshore islands would strengthen China’s claims to the oil and gas reserves, which have increased the importance of the disputes. At the same time, however, the disputes have severely hindered the exploration and extraction of these resources, and joint extraction and sharing agreements could provide all parties with substantial resource </w:t>
      </w:r>
      <w:proofErr w:type="spellStart"/>
      <w:r w:rsidRPr="000E3226">
        <w:rPr>
          <w:sz w:val="8"/>
        </w:rPr>
        <w:t>beneªts</w:t>
      </w:r>
      <w:proofErr w:type="spellEnd"/>
      <w:r w:rsidRPr="000E3226">
        <w:rPr>
          <w:sz w:val="8"/>
        </w:rPr>
        <w:t>. Growing nationalism has given the disputed territorial claims importance far beyond their material and strategic value, and it has damaged the prospects for any type of agreement.</w:t>
      </w:r>
    </w:p>
    <w:p w:rsidR="00C873B9" w:rsidRDefault="00C873B9" w:rsidP="00C873B9">
      <w:r w:rsidRPr="00C80902">
        <w:rPr>
          <w:rStyle w:val="StyleUnderline"/>
        </w:rPr>
        <w:t>An ideal solution would be for China and its neighbors to place the territories under some sort of international control as a maritime preserve and to share the resources</w:t>
      </w:r>
      <w:r>
        <w:t>.</w:t>
      </w:r>
      <w:r w:rsidRPr="00C80902">
        <w:rPr>
          <w:rStyle w:val="StyleUnderline"/>
        </w:rPr>
        <w:t>101 Other solutions include joint governance over the use of the islands/islets, agreement not to object to other states’ sovereignty claims, and agreement to end unilateral military patrols near the disputed territories</w:t>
      </w:r>
      <w:r>
        <w:t>.102</w:t>
      </w:r>
    </w:p>
    <w:p w:rsidR="00C873B9" w:rsidRPr="00C367DE" w:rsidRDefault="00C873B9" w:rsidP="00C873B9">
      <w:pPr>
        <w:rPr>
          <w:sz w:val="12"/>
          <w:szCs w:val="12"/>
        </w:rPr>
      </w:pPr>
      <w:r w:rsidRPr="00C367DE">
        <w:rPr>
          <w:sz w:val="12"/>
          <w:szCs w:val="12"/>
        </w:rPr>
        <w:t xml:space="preserve">China’s willingness to reach an agreement on the offshore islands and related maritime disputes would provide the United States with valuable information. Most obviously, it would demonstrate that China’s aims are limited (at least for now). Closely related, it would demonstrate a degree of reasonableness in Chinese foreign policy priorities and </w:t>
      </w:r>
      <w:proofErr w:type="spellStart"/>
      <w:r w:rsidRPr="00C367DE">
        <w:rPr>
          <w:sz w:val="12"/>
          <w:szCs w:val="12"/>
        </w:rPr>
        <w:t>decisionmaking</w:t>
      </w:r>
      <w:proofErr w:type="spellEnd"/>
      <w:r w:rsidRPr="00C367DE">
        <w:rPr>
          <w:sz w:val="12"/>
          <w:szCs w:val="12"/>
        </w:rPr>
        <w:t xml:space="preserve">: given that the value of Taiwan dwarfs the value of these maritime disputes, Chinese unwillingness to reach this type of bargain would indicate deep inflexibility in its emerging foreign policy and possibly overconfidence in its ability to use its growing power to achieve all of its aims. China’s claims in these disputes are also weaker than its claims to Taiwan: for example, China did not claim the Senkaku/Diaoyu Islands until 1970, which suggests that it should be able to moderate this claim if the </w:t>
      </w:r>
      <w:proofErr w:type="spellStart"/>
      <w:r w:rsidRPr="00C367DE">
        <w:rPr>
          <w:sz w:val="12"/>
          <w:szCs w:val="12"/>
        </w:rPr>
        <w:t>beneªts</w:t>
      </w:r>
      <w:proofErr w:type="spellEnd"/>
      <w:r w:rsidRPr="00C367DE">
        <w:rPr>
          <w:sz w:val="12"/>
          <w:szCs w:val="12"/>
        </w:rPr>
        <w:t xml:space="preserve"> were </w:t>
      </w:r>
      <w:proofErr w:type="spellStart"/>
      <w:r w:rsidRPr="00C367DE">
        <w:rPr>
          <w:sz w:val="12"/>
          <w:szCs w:val="12"/>
        </w:rPr>
        <w:t>sufªciently</w:t>
      </w:r>
      <w:proofErr w:type="spellEnd"/>
      <w:r w:rsidRPr="00C367DE">
        <w:rPr>
          <w:sz w:val="12"/>
          <w:szCs w:val="12"/>
        </w:rPr>
        <w:t xml:space="preserve"> large. In addition, an agreement would provide the United States with insights into the balance of power within China’s foreign policy </w:t>
      </w:r>
      <w:proofErr w:type="spellStart"/>
      <w:r w:rsidRPr="00C367DE">
        <w:rPr>
          <w:sz w:val="12"/>
          <w:szCs w:val="12"/>
        </w:rPr>
        <w:t>decisionmaking</w:t>
      </w:r>
      <w:proofErr w:type="spellEnd"/>
      <w:r w:rsidRPr="00C367DE">
        <w:rPr>
          <w:sz w:val="12"/>
          <w:szCs w:val="12"/>
        </w:rPr>
        <w:t xml:space="preserve">. If China’s more </w:t>
      </w:r>
      <w:r w:rsidRPr="00C367DE">
        <w:rPr>
          <w:sz w:val="12"/>
          <w:szCs w:val="12"/>
        </w:rPr>
        <w:lastRenderedPageBreak/>
        <w:t xml:space="preserve">assertive policies have reflected the growing influence of the People’s Liberation Army, narrow nationalist pressures, or both, then Chinese concessions would demonstrate that the country’s leaders could control these forces when the stakes are </w:t>
      </w:r>
      <w:proofErr w:type="spellStart"/>
      <w:r w:rsidRPr="00C367DE">
        <w:rPr>
          <w:sz w:val="12"/>
          <w:szCs w:val="12"/>
        </w:rPr>
        <w:t>sufªciently</w:t>
      </w:r>
      <w:proofErr w:type="spellEnd"/>
      <w:r w:rsidRPr="00C367DE">
        <w:rPr>
          <w:sz w:val="12"/>
          <w:szCs w:val="12"/>
        </w:rPr>
        <w:t xml:space="preserve"> large. Taken as a whole, this information about China’s goals would make U.S. accommodation over Taiwan less risky.</w:t>
      </w:r>
    </w:p>
    <w:p w:rsidR="00C873B9" w:rsidRDefault="00C873B9" w:rsidP="00C873B9">
      <w:pPr>
        <w:rPr>
          <w:rStyle w:val="Emphasis"/>
        </w:rPr>
      </w:pPr>
      <w:r w:rsidRPr="00C80902">
        <w:rPr>
          <w:rStyle w:val="StyleUnderline"/>
        </w:rPr>
        <w:t>Insisting on Chinese concessions would also demonstrate U.S. resolve to protect American interests</w:t>
      </w:r>
      <w:r w:rsidRPr="000E3226">
        <w:rPr>
          <w:sz w:val="10"/>
        </w:rPr>
        <w:t xml:space="preserve">. </w:t>
      </w:r>
      <w:r w:rsidRPr="00C80902">
        <w:rPr>
          <w:rStyle w:val="StyleUnderline"/>
        </w:rPr>
        <w:t>By making its willingness to end its commitment to Taiwan contingent on Chinese concessions, the United States would make clear that it is willing to run the risk of protecting Taiwan and its allies’ interests in the South China and East China Seas</w:t>
      </w:r>
      <w:r w:rsidRPr="000E3226">
        <w:rPr>
          <w:sz w:val="10"/>
        </w:rPr>
        <w:t xml:space="preserve">, if China were uncompromising. </w:t>
      </w:r>
      <w:r w:rsidRPr="0033703F">
        <w:rPr>
          <w:rStyle w:val="StyleUnderline"/>
        </w:rPr>
        <w:t>Once again, the key issue from the U.S. perspective comes back to information</w:t>
      </w:r>
      <w:r w:rsidRPr="000E3226">
        <w:rPr>
          <w:sz w:val="10"/>
        </w:rPr>
        <w:t xml:space="preserve">—if China is more likely to have unlimited aims, then the risks of U.S. accommodation are larger and the United States should therefore be less willing to adopt this strategy. As argued above, </w:t>
      </w:r>
      <w:r w:rsidRPr="0033703F">
        <w:rPr>
          <w:rStyle w:val="StyleUnderline"/>
        </w:rPr>
        <w:t>China’s refusal to accept a grand bargain, especially one that is so clearly weighted toward its interests (</w:t>
      </w:r>
      <w:r w:rsidRPr="000E3226">
        <w:rPr>
          <w:sz w:val="10"/>
        </w:rPr>
        <w:t xml:space="preserve">unless China is determined to push the United States out of Northeast Asia), </w:t>
      </w:r>
      <w:r w:rsidRPr="0033703F">
        <w:rPr>
          <w:rStyle w:val="StyleUnderline"/>
        </w:rPr>
        <w:t>would indicate more ambitious Chinese aims</w:t>
      </w:r>
      <w:r w:rsidRPr="000E3226">
        <w:rPr>
          <w:sz w:val="10"/>
        </w:rPr>
        <w:t xml:space="preserve">. </w:t>
      </w:r>
      <w:r w:rsidRPr="00C80902">
        <w:rPr>
          <w:rStyle w:val="Emphasis"/>
        </w:rPr>
        <w:t>Thus, compared to unilateral concessions, insisting on a package deal that included Chinese concessions would demonstrate a higher level of U.S. resolve. In addition, resolution of the maritime disputes would directly increase U.S. security by eliminating disputes that, via alliance commitments, could draw the United States into dangerous crises with China.</w:t>
      </w:r>
    </w:p>
    <w:p w:rsidR="00C873B9" w:rsidRPr="00C46098" w:rsidRDefault="00C873B9" w:rsidP="00C873B9"/>
    <w:p w:rsidR="00C873B9" w:rsidRDefault="00C873B9" w:rsidP="00C873B9">
      <w:pPr>
        <w:pStyle w:val="Heading3"/>
      </w:pPr>
      <w:r w:rsidRPr="00C46098">
        <w:lastRenderedPageBreak/>
        <w:t xml:space="preserve">1NC </w:t>
      </w:r>
      <w:r w:rsidR="00002997">
        <w:t>SCS and ECS War</w:t>
      </w:r>
      <w:r>
        <w:t xml:space="preserve"> </w:t>
      </w:r>
      <w:r w:rsidRPr="00C46098">
        <w:t xml:space="preserve">NB </w:t>
      </w:r>
      <w:r w:rsidR="00002997">
        <w:t>Shell</w:t>
      </w:r>
    </w:p>
    <w:p w:rsidR="00C873B9" w:rsidRDefault="00C873B9" w:rsidP="00C873B9"/>
    <w:p w:rsidR="00C873B9" w:rsidRPr="001A2322" w:rsidRDefault="00C873B9" w:rsidP="00C873B9">
      <w:pPr>
        <w:pStyle w:val="Heading4"/>
      </w:pPr>
      <w:r w:rsidRPr="001A2322">
        <w:t xml:space="preserve">The plan </w:t>
      </w:r>
      <w:r>
        <w:t xml:space="preserve">is net worse – unilateral concessions </w:t>
      </w:r>
      <w:r w:rsidRPr="001A2322">
        <w:t xml:space="preserve">signals weakness </w:t>
      </w:r>
      <w:r>
        <w:t xml:space="preserve">causing Chinese aggression </w:t>
      </w:r>
    </w:p>
    <w:p w:rsidR="00C873B9" w:rsidRPr="00847A67" w:rsidRDefault="00C873B9" w:rsidP="00C873B9">
      <w:pPr>
        <w:rPr>
          <w:rStyle w:val="StyleUnderline"/>
          <w:u w:val="none"/>
        </w:rPr>
      </w:pPr>
      <w:r w:rsidRPr="000E3226">
        <w:rPr>
          <w:rStyle w:val="Style13ptBold"/>
        </w:rPr>
        <w:t>Glaser 15</w:t>
      </w:r>
      <w:r>
        <w:t xml:space="preserve"> (Charles L Glaser is a professor in the Elliott School of International Affairs and the Department of Political Science at George Washington University. He is also a fellow in the Kissinger Institute at the Woodrow Wilson International Center for Scholars. “A U.S.-China Grand Bargain?” International Security, Volume 39, Number 4, WC) </w:t>
      </w:r>
    </w:p>
    <w:p w:rsidR="00C873B9" w:rsidRPr="00A818B9" w:rsidRDefault="00C873B9" w:rsidP="00C873B9">
      <w:pPr>
        <w:rPr>
          <w:sz w:val="10"/>
        </w:rPr>
      </w:pPr>
      <w:r w:rsidRPr="00A818B9">
        <w:rPr>
          <w:sz w:val="10"/>
        </w:rPr>
        <w:t xml:space="preserve">If accommodation on Taiwan would increase U.S. security even without reciprocal Chinese concessions, then it is necessary to consider whether the greater </w:t>
      </w:r>
      <w:proofErr w:type="spellStart"/>
      <w:r w:rsidRPr="00A818B9">
        <w:rPr>
          <w:sz w:val="10"/>
        </w:rPr>
        <w:t>beneªts</w:t>
      </w:r>
      <w:proofErr w:type="spellEnd"/>
      <w:r w:rsidRPr="00A818B9">
        <w:rPr>
          <w:sz w:val="10"/>
        </w:rPr>
        <w:t xml:space="preserve"> that would be provided by a grand bargain warrant the risks of forgoing the </w:t>
      </w:r>
      <w:proofErr w:type="spellStart"/>
      <w:r w:rsidRPr="00A818B9">
        <w:rPr>
          <w:sz w:val="10"/>
        </w:rPr>
        <w:t>beneªts</w:t>
      </w:r>
      <w:proofErr w:type="spellEnd"/>
      <w:r w:rsidRPr="00A818B9">
        <w:rPr>
          <w:sz w:val="10"/>
        </w:rPr>
        <w:t xml:space="preserve"> of unilateral accommodation altogether. In other words, </w:t>
      </w:r>
      <w:r w:rsidRPr="00847A67">
        <w:rPr>
          <w:rStyle w:val="StyleUnderline"/>
        </w:rPr>
        <w:t>if a grand bargain is likely infeasible, should the United States unilaterally end its commitment to Taiwan? It is necessary to consider this possibility because the long-standing disputes in the South China and East China Seas might continue to defy resolution.</w:t>
      </w:r>
      <w:r w:rsidRPr="00A818B9">
        <w:rPr>
          <w:sz w:val="10"/>
        </w:rPr>
        <w:t xml:space="preserve"> Possibly most significant, the recent escalation of tensions between China and Japan, and the hardening of their positions, suggests that the prospects for resolution of the Senkaku/Diaoyu dispute are decreasing.</w:t>
      </w:r>
    </w:p>
    <w:p w:rsidR="00C873B9" w:rsidRPr="00A818B9" w:rsidRDefault="00C873B9" w:rsidP="00C873B9">
      <w:pPr>
        <w:rPr>
          <w:sz w:val="8"/>
        </w:rPr>
      </w:pPr>
      <w:r w:rsidRPr="00A82227">
        <w:rPr>
          <w:rStyle w:val="Emphasis"/>
        </w:rPr>
        <w:t>Although the probability of achieving a grand bargain may be low, the United States should not now unilaterally end its commitment to defend Taiwan.</w:t>
      </w:r>
      <w:r w:rsidRPr="00A818B9">
        <w:rPr>
          <w:sz w:val="8"/>
        </w:rPr>
        <w:t xml:space="preserve"> </w:t>
      </w:r>
      <w:r w:rsidRPr="00847A67">
        <w:rPr>
          <w:rStyle w:val="StyleUnderline"/>
        </w:rPr>
        <w:t xml:space="preserve">China appears too likely to misinterpret such a large change in U.S. policy, which could fuel Chinese </w:t>
      </w:r>
      <w:r w:rsidRPr="00847A67">
        <w:rPr>
          <w:rStyle w:val="Emphasis"/>
        </w:rPr>
        <w:t>overconfidence and intensify challenges</w:t>
      </w:r>
      <w:r w:rsidRPr="00847A67">
        <w:rPr>
          <w:rStyle w:val="StyleUnderline"/>
        </w:rPr>
        <w:t xml:space="preserve"> to U.S. interests</w:t>
      </w:r>
      <w:r w:rsidRPr="00A818B9">
        <w:rPr>
          <w:sz w:val="8"/>
        </w:rPr>
        <w:t>—</w:t>
      </w:r>
      <w:r w:rsidRPr="00847A67">
        <w:rPr>
          <w:rStyle w:val="StyleUnderline"/>
        </w:rPr>
        <w:t xml:space="preserve">most importantly, </w:t>
      </w:r>
      <w:r w:rsidRPr="00847A67">
        <w:rPr>
          <w:rStyle w:val="Emphasis"/>
        </w:rPr>
        <w:t>the U.S. security role in Northeast Asia.</w:t>
      </w:r>
      <w:r w:rsidRPr="00A818B9">
        <w:rPr>
          <w:sz w:val="8"/>
        </w:rPr>
        <w:t xml:space="preserve"> </w:t>
      </w:r>
      <w:r w:rsidRPr="00847A67">
        <w:rPr>
          <w:rStyle w:val="StyleUnderline"/>
        </w:rPr>
        <w:t>In large part, this judgment is informed by China’s more assertive regional policies and pronouncements over the past decade</w:t>
      </w:r>
      <w:r w:rsidRPr="00A818B9">
        <w:rPr>
          <w:sz w:val="8"/>
        </w:rPr>
        <w:t>. I do believe, though, that this is a close call. Prior to 2008 or so, unilateral accommodation might have been the United States’ best option. Thus, a sustained moderation in China’s policies could support a different decision in the future. Finally, U.S. pursuit of a grand bargain would not prevent the United States from eventually moving to unilateral accommodation—if during U.S. pursuit of a grand bargain China made clear that agreement was impossible, unilateral accommodation would remain a fallback option.</w:t>
      </w:r>
    </w:p>
    <w:p w:rsidR="00C873B9" w:rsidRDefault="00C873B9" w:rsidP="00C873B9">
      <w:pPr>
        <w:rPr>
          <w:rStyle w:val="Emphasis"/>
        </w:rPr>
      </w:pPr>
      <w:r w:rsidRPr="00A818B9">
        <w:rPr>
          <w:sz w:val="8"/>
        </w:rPr>
        <w:t xml:space="preserve">U.S. unilateral adoption of less dramatic changes in the government’s Taiwan policy—most importantly, </w:t>
      </w:r>
      <w:r w:rsidRPr="00847A67">
        <w:rPr>
          <w:rStyle w:val="StyleUnderline"/>
        </w:rPr>
        <w:t>slowing or ending U.S. arms sales to Taiwan</w:t>
      </w:r>
      <w:r w:rsidRPr="00A818B9">
        <w:rPr>
          <w:sz w:val="8"/>
        </w:rPr>
        <w:t xml:space="preserve">—is an option that might provide a better balance of risks and </w:t>
      </w:r>
      <w:proofErr w:type="spellStart"/>
      <w:r w:rsidRPr="00A818B9">
        <w:rPr>
          <w:sz w:val="8"/>
        </w:rPr>
        <w:t>beneªt</w:t>
      </w:r>
      <w:proofErr w:type="spellEnd"/>
      <w:r w:rsidRPr="00A818B9">
        <w:rPr>
          <w:sz w:val="8"/>
        </w:rPr>
        <w:t xml:space="preserve">. </w:t>
      </w:r>
      <w:r w:rsidRPr="00847A67">
        <w:rPr>
          <w:rStyle w:val="StyleUnderline"/>
        </w:rPr>
        <w:t xml:space="preserve">Even this much smaller change in U.S. policy, however, </w:t>
      </w:r>
      <w:r w:rsidRPr="00847A67">
        <w:rPr>
          <w:rStyle w:val="Emphasis"/>
        </w:rPr>
        <w:t>risks sending China the wrong signal.</w:t>
      </w:r>
    </w:p>
    <w:p w:rsidR="00C873B9" w:rsidRDefault="00C873B9" w:rsidP="00C873B9">
      <w:pPr>
        <w:rPr>
          <w:rStyle w:val="Emphasis"/>
        </w:rPr>
      </w:pPr>
    </w:p>
    <w:p w:rsidR="00C873B9" w:rsidRDefault="00C873B9" w:rsidP="00C873B9">
      <w:pPr>
        <w:pStyle w:val="Heading4"/>
      </w:pPr>
      <w:r>
        <w:t xml:space="preserve">SCS and ECS conflicts escalate – maritime disputes escalating is far more probable than Taiwan conflict  </w:t>
      </w:r>
    </w:p>
    <w:p w:rsidR="00C873B9" w:rsidRPr="00020CE9" w:rsidRDefault="00C873B9" w:rsidP="00C873B9">
      <w:r w:rsidRPr="00020CE9">
        <w:rPr>
          <w:rStyle w:val="Style13ptBold"/>
        </w:rPr>
        <w:t>Goldstein 13</w:t>
      </w:r>
      <w:r>
        <w:t xml:space="preserve"> (Avery Goldstein. Avery Goldstein is the David M. Knott Professor of Global Politics and International Relations in the Political Science Department, Director of the Center for the Study of Contemporary China, and Associate Director of the Christopher H. Browne Center for International Politics at the University of Pennsylvania, “First Things First: The Pressing Danger of Crisis Instability in U.S.-China Relations,” International Security, Vol. 37, No. 4 (Spring 2013), pp. 49–89, WC)</w:t>
      </w:r>
    </w:p>
    <w:p w:rsidR="00C873B9" w:rsidRPr="00020CE9" w:rsidRDefault="00C873B9" w:rsidP="00C873B9">
      <w:pPr>
        <w:rPr>
          <w:sz w:val="12"/>
        </w:rPr>
      </w:pPr>
      <w:r w:rsidRPr="00020CE9">
        <w:rPr>
          <w:sz w:val="12"/>
        </w:rPr>
        <w:t xml:space="preserve">Third, </w:t>
      </w:r>
      <w:r w:rsidRPr="002B70A1">
        <w:rPr>
          <w:rStyle w:val="StyleUnderline"/>
        </w:rPr>
        <w:t xml:space="preserve">East Asian theaters other than the Taiwan Strait now present clear risks for crises and </w:t>
      </w:r>
      <w:proofErr w:type="spellStart"/>
      <w:r w:rsidRPr="002B70A1">
        <w:rPr>
          <w:rStyle w:val="StyleUnderline"/>
        </w:rPr>
        <w:t>conºicts</w:t>
      </w:r>
      <w:proofErr w:type="spellEnd"/>
      <w:r w:rsidRPr="002B70A1">
        <w:rPr>
          <w:rStyle w:val="StyleUnderline"/>
        </w:rPr>
        <w:t xml:space="preserve"> that could involve the United States and China over the next decade or two</w:t>
      </w:r>
      <w:r w:rsidRPr="00020CE9">
        <w:rPr>
          <w:sz w:val="12"/>
        </w:rPr>
        <w:t xml:space="preserve">. Indeed, some analysts might argue that </w:t>
      </w:r>
      <w:r w:rsidRPr="002B70A1">
        <w:rPr>
          <w:rStyle w:val="StyleUnderline"/>
        </w:rPr>
        <w:t xml:space="preserve">the </w:t>
      </w:r>
      <w:r w:rsidRPr="002B70A1">
        <w:rPr>
          <w:rStyle w:val="Emphasis"/>
        </w:rPr>
        <w:t>probability of a Sino-American crisis elsewhere has risen,</w:t>
      </w:r>
      <w:r w:rsidRPr="002B70A1">
        <w:rPr>
          <w:rStyle w:val="StyleUnderline"/>
        </w:rPr>
        <w:t xml:space="preserve"> </w:t>
      </w:r>
      <w:r w:rsidRPr="002B70A1">
        <w:rPr>
          <w:rStyle w:val="Emphasis"/>
        </w:rPr>
        <w:t>whereas the probability of a military confrontation over Taiwan’s fate has diminished</w:t>
      </w:r>
      <w:r w:rsidRPr="00020CE9">
        <w:rPr>
          <w:sz w:val="12"/>
        </w:rPr>
        <w:t xml:space="preserve">.13 </w:t>
      </w:r>
      <w:r w:rsidRPr="002B70A1">
        <w:rPr>
          <w:rStyle w:val="StyleUnderline"/>
        </w:rPr>
        <w:t xml:space="preserve">Cross-strait relations have improved </w:t>
      </w:r>
      <w:proofErr w:type="spellStart"/>
      <w:r w:rsidRPr="002B70A1">
        <w:rPr>
          <w:rStyle w:val="StyleUnderline"/>
        </w:rPr>
        <w:t>signiªcantly</w:t>
      </w:r>
      <w:proofErr w:type="spellEnd"/>
      <w:r w:rsidRPr="002B70A1">
        <w:rPr>
          <w:rStyle w:val="StyleUnderline"/>
        </w:rPr>
        <w:t xml:space="preserve"> in recent years, and since 2003, the United States has more </w:t>
      </w:r>
      <w:proofErr w:type="spellStart"/>
      <w:r w:rsidRPr="002B70A1">
        <w:rPr>
          <w:rStyle w:val="StyleUnderline"/>
        </w:rPr>
        <w:t>deªnitively</w:t>
      </w:r>
      <w:proofErr w:type="spellEnd"/>
      <w:r w:rsidRPr="002B70A1">
        <w:rPr>
          <w:rStyle w:val="StyleUnderline"/>
        </w:rPr>
        <w:t xml:space="preserve"> stated that it does not support a Taiwanese push for independence</w:t>
      </w:r>
      <w:r w:rsidRPr="00020CE9">
        <w:rPr>
          <w:sz w:val="12"/>
        </w:rPr>
        <w:t>—</w:t>
      </w:r>
      <w:r w:rsidRPr="002B70A1">
        <w:rPr>
          <w:rStyle w:val="StyleUnderline"/>
        </w:rPr>
        <w:t>the most likely trigger, as Christensen explained, for China to resort to force in the face of superior U.S. capabilities</w:t>
      </w:r>
      <w:r w:rsidRPr="00020CE9">
        <w:rPr>
          <w:sz w:val="12"/>
        </w:rPr>
        <w:t>.14 Yet the potential for a dangerous confrontation over Taiwan endures, and therefore continues to warrant close attention.</w:t>
      </w:r>
    </w:p>
    <w:p w:rsidR="00C873B9" w:rsidRPr="00020CE9" w:rsidRDefault="00C873B9" w:rsidP="00C873B9">
      <w:pPr>
        <w:rPr>
          <w:sz w:val="10"/>
        </w:rPr>
      </w:pPr>
      <w:r w:rsidRPr="002B70A1">
        <w:rPr>
          <w:rStyle w:val="StyleUnderline"/>
        </w:rPr>
        <w:lastRenderedPageBreak/>
        <w:t xml:space="preserve">In contrast with the diminished prospect for a showdown over Taiwan, the possibility that the United States and China could </w:t>
      </w:r>
      <w:r>
        <w:rPr>
          <w:rStyle w:val="StyleUnderline"/>
        </w:rPr>
        <w:t>fi</w:t>
      </w:r>
      <w:r w:rsidRPr="002B70A1">
        <w:rPr>
          <w:rStyle w:val="StyleUnderline"/>
        </w:rPr>
        <w:t>nd themselves in a crisis triggered by sovereignty disputes in the South China Sea or the East China Sea has increased.</w:t>
      </w:r>
      <w:r w:rsidRPr="00020CE9">
        <w:rPr>
          <w:sz w:val="10"/>
        </w:rPr>
        <w:t xml:space="preserve"> Since 2005, a period of relatively low tension over claims to maritime territories and seas in East Asia has given way to growing concern about the willingness and ability of China and its neighbors to settle their differences peacefully.15 Beijing has long refused to rule out the use of military force as the ultimate means for ensuring claims to what it views as sovereign territory and adjacent waters. </w:t>
      </w:r>
      <w:r w:rsidRPr="002B70A1">
        <w:rPr>
          <w:rStyle w:val="StyleUnderline"/>
        </w:rPr>
        <w:t>Although the United States is not a claimant in any of these vexing regional disputes, the U.S. government has clearly stated its principled opposition to the use of force to resolve such matters and, more to the point, has treaty commitments to two of the countries (Japan and the Philippines) that are contesting China’s claims, and increasingly close ties with a third (Vietnam).</w:t>
      </w:r>
      <w:r w:rsidRPr="00020CE9">
        <w:rPr>
          <w:sz w:val="10"/>
        </w:rPr>
        <w:t xml:space="preserve">16 Perhaps as important, since the early months of President Barack Obama’s administration, </w:t>
      </w:r>
      <w:r w:rsidRPr="002B70A1">
        <w:rPr>
          <w:rStyle w:val="StyleUnderline"/>
        </w:rPr>
        <w:t xml:space="preserve">the United States has devoted more attention to East Asia and to </w:t>
      </w:r>
      <w:proofErr w:type="spellStart"/>
      <w:r w:rsidRPr="002B70A1">
        <w:rPr>
          <w:rStyle w:val="StyleUnderline"/>
        </w:rPr>
        <w:t>Paciªc</w:t>
      </w:r>
      <w:proofErr w:type="spellEnd"/>
      <w:r w:rsidRPr="002B70A1">
        <w:rPr>
          <w:rStyle w:val="StyleUnderline"/>
        </w:rPr>
        <w:t xml:space="preserve"> maritime issues that could trigger clashes between China and its neighbors. Most notably, in 2011 the United States clearly articulated its intention to rebalance its strategic priorities to emphasize the </w:t>
      </w:r>
      <w:proofErr w:type="spellStart"/>
      <w:r w:rsidRPr="002B70A1">
        <w:rPr>
          <w:rStyle w:val="StyleUnderline"/>
        </w:rPr>
        <w:t>Asia-Paciªc</w:t>
      </w:r>
      <w:proofErr w:type="spellEnd"/>
      <w:r w:rsidRPr="002B70A1">
        <w:rPr>
          <w:rStyle w:val="StyleUnderline"/>
        </w:rPr>
        <w:t xml:space="preserve"> region</w:t>
      </w:r>
      <w:r w:rsidRPr="00020CE9">
        <w:rPr>
          <w:sz w:val="10"/>
        </w:rPr>
        <w:t xml:space="preserve">. </w:t>
      </w:r>
      <w:r w:rsidRPr="002B70A1">
        <w:rPr>
          <w:rStyle w:val="StyleUnderline"/>
        </w:rPr>
        <w:t xml:space="preserve">For China and for American allies with which China has maritime disputes, this diplomatic turn has reinforced the perception that U.S. involvement in the event of a regional crisis or </w:t>
      </w:r>
      <w:proofErr w:type="spellStart"/>
      <w:r w:rsidRPr="002B70A1">
        <w:rPr>
          <w:rStyle w:val="StyleUnderline"/>
        </w:rPr>
        <w:t>conºict</w:t>
      </w:r>
      <w:proofErr w:type="spellEnd"/>
      <w:r w:rsidRPr="002B70A1">
        <w:rPr>
          <w:rStyle w:val="StyleUnderline"/>
        </w:rPr>
        <w:t xml:space="preserve"> is a real possibility.</w:t>
      </w:r>
      <w:r w:rsidRPr="00020CE9">
        <w:rPr>
          <w:sz w:val="10"/>
        </w:rPr>
        <w:t>17</w:t>
      </w:r>
    </w:p>
    <w:p w:rsidR="00C873B9" w:rsidRPr="00020CE9" w:rsidRDefault="00C873B9" w:rsidP="00C873B9">
      <w:pPr>
        <w:rPr>
          <w:sz w:val="8"/>
        </w:rPr>
      </w:pPr>
      <w:r w:rsidRPr="002B70A1">
        <w:rPr>
          <w:rStyle w:val="StyleUnderline"/>
        </w:rPr>
        <w:t>China and the United States also have a sharp disagreement about U.S. military forces operating in the international seas and airspace near China.</w:t>
      </w:r>
      <w:r w:rsidRPr="00020CE9">
        <w:rPr>
          <w:sz w:val="8"/>
        </w:rPr>
        <w:t xml:space="preserve"> </w:t>
      </w:r>
      <w:r w:rsidRPr="002B70A1">
        <w:rPr>
          <w:rStyle w:val="StyleUnderline"/>
        </w:rPr>
        <w:t>The United States adheres to its long-standing principle of freedom of navigation in and above waters beyond the 12-mile territorial limit</w:t>
      </w:r>
      <w:r w:rsidRPr="00020CE9">
        <w:rPr>
          <w:sz w:val="8"/>
        </w:rPr>
        <w:t xml:space="preserve"> that it </w:t>
      </w:r>
      <w:proofErr w:type="spellStart"/>
      <w:r w:rsidRPr="00020CE9">
        <w:rPr>
          <w:sz w:val="8"/>
        </w:rPr>
        <w:t>deªnes</w:t>
      </w:r>
      <w:proofErr w:type="spellEnd"/>
      <w:r w:rsidRPr="00020CE9">
        <w:rPr>
          <w:sz w:val="8"/>
        </w:rPr>
        <w:t xml:space="preserve"> as the high seas</w:t>
      </w:r>
      <w:r w:rsidRPr="002B70A1">
        <w:rPr>
          <w:rStyle w:val="StyleUnderline"/>
        </w:rPr>
        <w:t>.</w:t>
      </w:r>
      <w:r w:rsidRPr="00020CE9">
        <w:rPr>
          <w:sz w:val="8"/>
        </w:rPr>
        <w:t xml:space="preserve"> </w:t>
      </w:r>
      <w:r w:rsidRPr="002B70A1">
        <w:rPr>
          <w:rStyle w:val="StyleUnderline"/>
        </w:rPr>
        <w:t>China, by contrast, asserts that the waters in which unrestricted freedom of navigation extends to military vessels begin only outside the country’s exclusive economic zone (EEZ</w:t>
      </w:r>
      <w:r w:rsidRPr="00020CE9">
        <w:rPr>
          <w:sz w:val="8"/>
        </w:rPr>
        <w:t>)—</w:t>
      </w:r>
      <w:r w:rsidRPr="002B70A1">
        <w:rPr>
          <w:rStyle w:val="StyleUnderline"/>
        </w:rPr>
        <w:t>precluding unconstrained U.S. air and naval operations beyond 12 miles but still within the 200-mile EEZ limit</w:t>
      </w:r>
      <w:r w:rsidRPr="00020CE9">
        <w:rPr>
          <w:sz w:val="8"/>
        </w:rPr>
        <w:t xml:space="preserve">.18 </w:t>
      </w:r>
      <w:r w:rsidRPr="002B70A1">
        <w:rPr>
          <w:rStyle w:val="StyleUnderline"/>
        </w:rPr>
        <w:t>This disagreement is not merely an academic dispute about international law. On the contrary, both sides know that U.S. intelligence gathering in and above the waters within China’s EEZ has important military implications.</w:t>
      </w:r>
      <w:r w:rsidRPr="00020CE9">
        <w:rPr>
          <w:sz w:val="8"/>
        </w:rPr>
        <w:t xml:space="preserve"> Moreover, the prospect for confrontations resulting from U.S.-Chinese disagreement about these activities is more than just conceivable. </w:t>
      </w:r>
      <w:r w:rsidRPr="002B70A1">
        <w:rPr>
          <w:rStyle w:val="StyleUnderline"/>
        </w:rPr>
        <w:t>There have already been incidents precipitating angry standoffs between Chinese and American vessels,</w:t>
      </w:r>
      <w:r w:rsidRPr="00020CE9">
        <w:rPr>
          <w:sz w:val="8"/>
        </w:rPr>
        <w:t xml:space="preserve"> followed by each side restating its principled position.19 Most notably, the refusal of either side to revise its position contributed to the April 2001 collision between a U.S. surveillance plane and a trailing Chinese ª</w:t>
      </w:r>
      <w:proofErr w:type="spellStart"/>
      <w:r w:rsidRPr="00020CE9">
        <w:rPr>
          <w:sz w:val="8"/>
        </w:rPr>
        <w:t>ghter</w:t>
      </w:r>
      <w:proofErr w:type="spellEnd"/>
      <w:r w:rsidRPr="00020CE9">
        <w:rPr>
          <w:sz w:val="8"/>
        </w:rPr>
        <w:t xml:space="preserve"> jet that led to the death of the Chinese pilot, the emergency landing of the U.S. EP-3 on China’s Hainan Island, and </w:t>
      </w:r>
      <w:proofErr w:type="spellStart"/>
      <w:r w:rsidRPr="00020CE9">
        <w:rPr>
          <w:sz w:val="8"/>
        </w:rPr>
        <w:t>difªcult</w:t>
      </w:r>
      <w:proofErr w:type="spellEnd"/>
      <w:r w:rsidRPr="00020CE9">
        <w:rPr>
          <w:sz w:val="8"/>
        </w:rPr>
        <w:t xml:space="preserve"> negotiations to release the American crew and craft.</w:t>
      </w:r>
    </w:p>
    <w:p w:rsidR="00C873B9" w:rsidRDefault="00C873B9" w:rsidP="00C873B9">
      <w:pPr>
        <w:rPr>
          <w:sz w:val="10"/>
        </w:rPr>
      </w:pPr>
      <w:r w:rsidRPr="00020CE9">
        <w:rPr>
          <w:sz w:val="10"/>
        </w:rPr>
        <w:t xml:space="preserve">The fundamental disagreement between the United States and China about rights of passage through and over maritime areas could also have volatile implications for vital sea lines of communication in the South China Sea near territories that Beijing claims as its own. </w:t>
      </w:r>
      <w:r w:rsidRPr="002B70A1">
        <w:rPr>
          <w:rStyle w:val="StyleUnderline"/>
        </w:rPr>
        <w:t xml:space="preserve">The extensiveness of China’s claims to the Spratly Islands, in particular, provides a basis for insisting that much of the South China Sea falls within China’s EEZ, which, according to Beijing, obligates foreign military vessels to seek consent before passing through its </w:t>
      </w:r>
      <w:proofErr w:type="spellStart"/>
      <w:r w:rsidRPr="002B70A1">
        <w:rPr>
          <w:rStyle w:val="StyleUnderline"/>
        </w:rPr>
        <w:t>sealanes</w:t>
      </w:r>
      <w:proofErr w:type="spellEnd"/>
      <w:r w:rsidRPr="002B70A1">
        <w:rPr>
          <w:rStyle w:val="StyleUnderline"/>
        </w:rPr>
        <w:t>.</w:t>
      </w:r>
      <w:r w:rsidRPr="00020CE9">
        <w:rPr>
          <w:sz w:val="10"/>
        </w:rPr>
        <w:t xml:space="preserve"> The sensitivity of this issue and its potential for Sino-American friction were underscored during the 2010 Association of Southeast Nations Regional Forum in Hanoi, when China’s foreign minister reacted in an unexpectedly harsh way to Secretary of State Hillary Clinton’s rather mild diplomatic expressions of U.S. hopes for a peaceful resolution of sovereignty disputes in the South China Sea and her suggestion that multilateral forums could be useful in this regard.20</w:t>
      </w:r>
    </w:p>
    <w:p w:rsidR="00C873B9" w:rsidRDefault="00C873B9" w:rsidP="00C873B9">
      <w:pPr>
        <w:rPr>
          <w:sz w:val="10"/>
        </w:rPr>
      </w:pPr>
    </w:p>
    <w:p w:rsidR="00C873B9" w:rsidRDefault="00C873B9" w:rsidP="00C873B9">
      <w:pPr>
        <w:pStyle w:val="Heading3"/>
      </w:pPr>
      <w:r>
        <w:lastRenderedPageBreak/>
        <w:t>2NC – Says ‘Yes’</w:t>
      </w:r>
    </w:p>
    <w:p w:rsidR="00C873B9" w:rsidRPr="00F24BC3" w:rsidRDefault="00C873B9" w:rsidP="00C873B9">
      <w:pPr>
        <w:pStyle w:val="Heading4"/>
      </w:pPr>
      <w:r>
        <w:t xml:space="preserve">China says ‘Yes’ to the Counterplan - </w:t>
      </w:r>
    </w:p>
    <w:p w:rsidR="00C873B9" w:rsidRDefault="00C873B9" w:rsidP="00C873B9">
      <w:pPr>
        <w:pStyle w:val="Heading4"/>
        <w:numPr>
          <w:ilvl w:val="0"/>
          <w:numId w:val="19"/>
        </w:numPr>
      </w:pPr>
      <w:r w:rsidRPr="00FD405D">
        <w:t xml:space="preserve"> it would be a massive win for Chinese leaders </w:t>
      </w:r>
    </w:p>
    <w:p w:rsidR="00C873B9" w:rsidRPr="00731F8B" w:rsidRDefault="00C873B9" w:rsidP="00C873B9">
      <w:r>
        <w:rPr>
          <w:rStyle w:val="Style13ptBold"/>
        </w:rPr>
        <w:t>Glaser</w:t>
      </w:r>
      <w:r w:rsidRPr="00572D68">
        <w:rPr>
          <w:rStyle w:val="Style13ptBold"/>
        </w:rPr>
        <w:t xml:space="preserve"> 16</w:t>
      </w:r>
      <w:r>
        <w:t xml:space="preserve"> (Leif-Eric Easley, an Assistant Professor in the Division of International Studies at </w:t>
      </w:r>
      <w:proofErr w:type="spellStart"/>
      <w:r>
        <w:t>Ewha</w:t>
      </w:r>
      <w:proofErr w:type="spellEnd"/>
      <w:r>
        <w:t xml:space="preserve"> University and Research Fellow at the </w:t>
      </w:r>
      <w:proofErr w:type="spellStart"/>
      <w:r>
        <w:t>Asan</w:t>
      </w:r>
      <w:proofErr w:type="spellEnd"/>
      <w:r>
        <w:t xml:space="preserve"> Institute for Policy Studies in Seoul. Patricia Kim is a Ph.D. candidate in the Department of Politics at Princeton University and a research fellow in the International Security Program at the </w:t>
      </w:r>
      <w:proofErr w:type="spellStart"/>
      <w:r>
        <w:t>Belfer</w:t>
      </w:r>
      <w:proofErr w:type="spellEnd"/>
      <w:r>
        <w:t xml:space="preserve"> Center for Science) Charles L. Glaser</w:t>
      </w:r>
      <w:r w:rsidRPr="00731F8B">
        <w:t xml:space="preserve"> </w:t>
      </w:r>
      <w:r>
        <w:t xml:space="preserve">is a professor in the Elliott School of International Affairs and the Department of Political Science at George Washington </w:t>
      </w:r>
      <w:proofErr w:type="spellStart"/>
      <w:r>
        <w:t>University.</w:t>
      </w:r>
      <w:r w:rsidRPr="00731F8B">
        <w:t>“Grand</w:t>
      </w:r>
      <w:proofErr w:type="spellEnd"/>
      <w:r w:rsidRPr="00731F8B">
        <w:t xml:space="preserve"> Bargain or Bad Idea? U.S. Relations with China and Taiwan,” International Security, Volume 40, Number 4, </w:t>
      </w:r>
      <w:r>
        <w:t xml:space="preserve">pp 185-188, </w:t>
      </w:r>
      <w:r w:rsidRPr="00731F8B">
        <w:t>Spring</w:t>
      </w:r>
      <w:r>
        <w:t>, 2016, WC</w:t>
      </w:r>
      <w:r w:rsidRPr="00731F8B">
        <w:t>)</w:t>
      </w:r>
    </w:p>
    <w:p w:rsidR="00C873B9" w:rsidRPr="00FD405D" w:rsidRDefault="00C873B9" w:rsidP="00C873B9">
      <w:r>
        <w:t>**note – this is Charles Glaser’s section, thus I only cited them**</w:t>
      </w:r>
    </w:p>
    <w:p w:rsidR="00C873B9" w:rsidRPr="00FD405D" w:rsidRDefault="00C873B9" w:rsidP="00C873B9">
      <w:r w:rsidRPr="00FD405D">
        <w:rPr>
          <w:rStyle w:val="StyleUnderline"/>
        </w:rPr>
        <w:t>Kim’s main argument is that China would not accept the kind of grand bargain proposed in my article</w:t>
      </w:r>
      <w:r w:rsidRPr="00FD405D">
        <w:t xml:space="preserve">. She explores a parallel historical period during which President Richard Nixon and Secretary of State Henry Kissinger were negotiating the U.S. opening to China. At the time, Chinese leaders held that “they did not owe the United States anything in exchange for a withdrawal of U.S. forces” from Taiwan, and they demonstrated no interest in a deal that have would involved ending China’s support for North Vietnam in return for U.S. concessions. Kim argues that if a weaker China was unwilling to negotiate over a less important issue, a “much more </w:t>
      </w:r>
      <w:proofErr w:type="spellStart"/>
      <w:r w:rsidRPr="00FD405D">
        <w:t>conªdent</w:t>
      </w:r>
      <w:proofErr w:type="spellEnd"/>
      <w:r w:rsidRPr="00FD405D">
        <w:t xml:space="preserve"> and ambitious” China is virtually certain to be unwilling to make the kind of maritime and territorial disputes concessions that I propose.</w:t>
      </w:r>
    </w:p>
    <w:p w:rsidR="00C873B9" w:rsidRDefault="00C873B9" w:rsidP="00C873B9">
      <w:r>
        <w:rPr>
          <w:rStyle w:val="StyleUnderline"/>
        </w:rPr>
        <w:t xml:space="preserve">The probability that China would accept the grand bargain might be low, but neither the history that Kim reviews nor current Chinese thinking make this a certainty. </w:t>
      </w:r>
      <w:r w:rsidRPr="00FD405D">
        <w:t>As</w:t>
      </w:r>
      <w:r>
        <w:rPr>
          <w:rStyle w:val="StyleUnderline"/>
        </w:rPr>
        <w:t xml:space="preserve"> I</w:t>
      </w:r>
      <w:r w:rsidRPr="00FD405D">
        <w:t xml:space="preserve"> </w:t>
      </w:r>
      <w:r>
        <w:t xml:space="preserve">note in my article, there are reasons for doubting that China would make the required concessions: China’s positions on its long-standing disputes in the South China and East China Seas appear to have hardened over the past decade. Meanwhile, Chinese nationalism continues to grow, and President Xi Jinping appears committed to increasing China’s global prestige, which could rule out geopolitical compromises. </w:t>
      </w:r>
    </w:p>
    <w:p w:rsidR="00C873B9" w:rsidRPr="00572D68" w:rsidRDefault="00C873B9" w:rsidP="00C873B9">
      <w:pPr>
        <w:rPr>
          <w:rStyle w:val="StyleUnderline"/>
        </w:rPr>
      </w:pPr>
      <w:r>
        <w:t>N</w:t>
      </w:r>
      <w:r w:rsidRPr="00FD405D">
        <w:rPr>
          <w:rStyle w:val="StyleUnderline"/>
        </w:rPr>
        <w:t xml:space="preserve">evertheless, the grand bargain would provide China with a </w:t>
      </w:r>
      <w:r w:rsidRPr="00FD405D">
        <w:rPr>
          <w:rStyle w:val="Emphasis"/>
        </w:rPr>
        <w:t>major achievement</w:t>
      </w:r>
      <w:r w:rsidRPr="00FD405D">
        <w:rPr>
          <w:rStyle w:val="StyleUnderline"/>
        </w:rPr>
        <w:t xml:space="preserve"> at arguably little cost. Current Chinese nationalist claims have blown the importance of the maritime and sovereignty disputes in the South China and East China Seas far out of proportion to their material value.</w:t>
      </w:r>
      <w:r>
        <w:t xml:space="preserve"> If China’s leaders decide to prioritize other goals, they might be able to deflate these nationalist claims, bringing them back in line with their actual value and selling this new interpretation domestically. At the same time, </w:t>
      </w:r>
      <w:r w:rsidRPr="00FD405D">
        <w:rPr>
          <w:rStyle w:val="StyleUnderline"/>
        </w:rPr>
        <w:t xml:space="preserve">Chinese leaders should see that the grand bargain would </w:t>
      </w:r>
      <w:r w:rsidRPr="00FD405D">
        <w:rPr>
          <w:rStyle w:val="Emphasis"/>
        </w:rPr>
        <w:t>provide large benefits to China</w:t>
      </w:r>
      <w:r w:rsidRPr="00FD405D">
        <w:rPr>
          <w:rStyle w:val="StyleUnderline"/>
        </w:rPr>
        <w:t>, including elimination of the United States as a barrier to bringing Taiwan under its full sovereign control and, closely related, a large reduction in the security threat posed by the United States</w:t>
      </w:r>
      <w:r>
        <w:t xml:space="preserve">. </w:t>
      </w:r>
      <w:r w:rsidRPr="00FD405D">
        <w:rPr>
          <w:rStyle w:val="StyleUnderline"/>
        </w:rPr>
        <w:t xml:space="preserve">The grand bargain, therefore, could be </w:t>
      </w:r>
      <w:r w:rsidRPr="00FD405D">
        <w:rPr>
          <w:rStyle w:val="Emphasis"/>
        </w:rPr>
        <w:t>appealing to a Chinese leadership that faces daunting domestic challenges and intensifying regional opposition</w:t>
      </w:r>
      <w:r w:rsidRPr="00FD405D">
        <w:rPr>
          <w:rStyle w:val="StyleUnderline"/>
        </w:rPr>
        <w:t xml:space="preserve"> to its assertive policies </w:t>
      </w:r>
      <w:r w:rsidRPr="00FD405D">
        <w:rPr>
          <w:rStyle w:val="Emphasis"/>
        </w:rPr>
        <w:t>and growing military might</w:t>
      </w:r>
      <w:r>
        <w:t xml:space="preserve">. Thus, </w:t>
      </w:r>
      <w:r w:rsidRPr="00FD405D">
        <w:rPr>
          <w:rStyle w:val="StyleUnderline"/>
        </w:rPr>
        <w:t>while the probability of China accepting the grand bargain may be low, one should not entirely discount the possibility</w:t>
      </w:r>
      <w:r>
        <w:t>.</w:t>
      </w:r>
    </w:p>
    <w:p w:rsidR="00C873B9" w:rsidRDefault="00C873B9" w:rsidP="00C873B9">
      <w:pPr>
        <w:pStyle w:val="Heading4"/>
        <w:numPr>
          <w:ilvl w:val="0"/>
          <w:numId w:val="19"/>
        </w:numPr>
      </w:pPr>
      <w:r>
        <w:lastRenderedPageBreak/>
        <w:t xml:space="preserve">Taiwan is the key issue and root of SCS and ECS concerns </w:t>
      </w:r>
    </w:p>
    <w:p w:rsidR="00C873B9" w:rsidRPr="00F24BC3" w:rsidRDefault="00C873B9" w:rsidP="00C873B9">
      <w:proofErr w:type="spellStart"/>
      <w:r w:rsidRPr="00F24BC3">
        <w:rPr>
          <w:rStyle w:val="Style13ptBold"/>
        </w:rPr>
        <w:t>Gitter</w:t>
      </w:r>
      <w:proofErr w:type="spellEnd"/>
      <w:r w:rsidRPr="00F24BC3">
        <w:rPr>
          <w:rStyle w:val="Style13ptBold"/>
        </w:rPr>
        <w:t xml:space="preserve"> 16</w:t>
      </w:r>
      <w:r>
        <w:t xml:space="preserve"> (David </w:t>
      </w:r>
      <w:proofErr w:type="spellStart"/>
      <w:r>
        <w:t>Gitter</w:t>
      </w:r>
      <w:proofErr w:type="spellEnd"/>
      <w:r>
        <w:t xml:space="preserve">. “Taiwan Key to China's Defense, Regional Ambitions.” The Japan Times, 6/3/16, </w:t>
      </w:r>
      <w:hyperlink r:id="rId51" w:history="1">
        <w:r w:rsidRPr="002E2094">
          <w:rPr>
            <w:rStyle w:val="Hyperlink"/>
          </w:rPr>
          <w:t>www.japantimes.co.jp/opinion/2016/03/16/commentary/world-commentary/taiwan-key-chinas-defense-regional-ambitions/</w:t>
        </w:r>
      </w:hyperlink>
      <w:r>
        <w:t>, WC)</w:t>
      </w:r>
    </w:p>
    <w:p w:rsidR="00C873B9" w:rsidRPr="00F24BC3" w:rsidRDefault="00C873B9" w:rsidP="00C873B9">
      <w:pPr>
        <w:rPr>
          <w:sz w:val="10"/>
        </w:rPr>
      </w:pPr>
      <w:r w:rsidRPr="00F24BC3">
        <w:rPr>
          <w:sz w:val="10"/>
        </w:rPr>
        <w:t xml:space="preserve">Many seasoned observers of cross-strait relations might be surprised to know that the above quote comes from the study materials of the Chinese Communist Party’s (CCP) Central Party School — but they should not be. </w:t>
      </w:r>
      <w:r w:rsidRPr="00453425">
        <w:rPr>
          <w:rStyle w:val="StyleUnderline"/>
        </w:rPr>
        <w:t>In an age where Beijing controls the narrative surrounding Taiwan as solely the domain of China’s internal affairs, it is important to remember that Chinese strategists have soberly assessed the geostrategic significance of Taiwan for hundreds of years</w:t>
      </w:r>
      <w:r w:rsidRPr="00F24BC3">
        <w:rPr>
          <w:sz w:val="10"/>
        </w:rPr>
        <w:t>, fully cognizant that it sits but 130 km off China’s coast and straddles both the East and South China Seas.</w:t>
      </w:r>
    </w:p>
    <w:p w:rsidR="00C873B9" w:rsidRPr="00F24BC3" w:rsidRDefault="00C873B9" w:rsidP="00C873B9">
      <w:pPr>
        <w:rPr>
          <w:sz w:val="10"/>
        </w:rPr>
      </w:pPr>
      <w:r w:rsidRPr="00F24BC3">
        <w:rPr>
          <w:sz w:val="10"/>
        </w:rPr>
        <w:t xml:space="preserve">The late U.S. scholar Alan M. </w:t>
      </w:r>
      <w:proofErr w:type="spellStart"/>
      <w:r w:rsidRPr="00F24BC3">
        <w:rPr>
          <w:sz w:val="10"/>
        </w:rPr>
        <w:t>Wachman</w:t>
      </w:r>
      <w:proofErr w:type="spellEnd"/>
      <w:r w:rsidRPr="00F24BC3">
        <w:rPr>
          <w:sz w:val="10"/>
        </w:rPr>
        <w:t xml:space="preserve"> reminded the West of this in his influential 2007 book “Why Taiwan?” In that work, </w:t>
      </w:r>
      <w:proofErr w:type="spellStart"/>
      <w:r w:rsidRPr="00453425">
        <w:rPr>
          <w:rStyle w:val="StyleUnderline"/>
        </w:rPr>
        <w:t>Wachman</w:t>
      </w:r>
      <w:proofErr w:type="spellEnd"/>
      <w:r w:rsidRPr="00453425">
        <w:rPr>
          <w:rStyle w:val="StyleUnderline"/>
        </w:rPr>
        <w:t xml:space="preserve"> explains that Chinese dynasties viewed Taiwan as a protective barrier against foreign invaders</w:t>
      </w:r>
      <w:r w:rsidRPr="00F24BC3">
        <w:rPr>
          <w:sz w:val="10"/>
        </w:rPr>
        <w:t xml:space="preserve">, </w:t>
      </w:r>
      <w:r w:rsidRPr="00453425">
        <w:rPr>
          <w:rStyle w:val="StyleUnderline"/>
        </w:rPr>
        <w:t>and as a threat to China’s security once controlled by outside powers</w:t>
      </w:r>
      <w:r w:rsidRPr="00F24BC3">
        <w:rPr>
          <w:sz w:val="10"/>
        </w:rPr>
        <w:t xml:space="preserve">. </w:t>
      </w:r>
      <w:r w:rsidRPr="00453425">
        <w:rPr>
          <w:rStyle w:val="StyleUnderline"/>
        </w:rPr>
        <w:t>History shows that the danger posed to China from Taiwan was not merely symbolic</w:t>
      </w:r>
      <w:r w:rsidRPr="00F24BC3">
        <w:rPr>
          <w:sz w:val="10"/>
        </w:rPr>
        <w:t xml:space="preserve">: </w:t>
      </w:r>
      <w:r w:rsidRPr="00453425">
        <w:rPr>
          <w:rStyle w:val="StyleUnderline"/>
        </w:rPr>
        <w:t>Ming loyalists used the island as a springboard</w:t>
      </w:r>
      <w:r w:rsidRPr="00F24BC3">
        <w:rPr>
          <w:sz w:val="10"/>
        </w:rPr>
        <w:t xml:space="preserve"> for inciting rebellion in Qing China </w:t>
      </w:r>
      <w:r w:rsidRPr="00453425">
        <w:rPr>
          <w:rStyle w:val="StyleUnderline"/>
        </w:rPr>
        <w:t>during the 17th century, the Japanese military launched operations</w:t>
      </w:r>
      <w:r w:rsidRPr="00F24BC3">
        <w:rPr>
          <w:sz w:val="10"/>
        </w:rPr>
        <w:t xml:space="preserve"> </w:t>
      </w:r>
      <w:r w:rsidRPr="00453425">
        <w:rPr>
          <w:rStyle w:val="StyleUnderline"/>
        </w:rPr>
        <w:t>against China from Taiwan during World War II,</w:t>
      </w:r>
      <w:r w:rsidRPr="00F24BC3">
        <w:rPr>
          <w:sz w:val="10"/>
        </w:rPr>
        <w:t xml:space="preserve"> and Republic of China (ROC) raids were unleashed from Taiwan against Communist China during the Cold War.</w:t>
      </w:r>
    </w:p>
    <w:p w:rsidR="00C873B9" w:rsidRPr="00F24BC3" w:rsidRDefault="00C873B9" w:rsidP="00C873B9">
      <w:pPr>
        <w:rPr>
          <w:u w:val="single"/>
        </w:rPr>
      </w:pPr>
      <w:r w:rsidRPr="00F24BC3">
        <w:rPr>
          <w:sz w:val="8"/>
        </w:rPr>
        <w:t xml:space="preserve">Today, as Chinese projects power into the South China Sea and beyond, </w:t>
      </w:r>
      <w:r w:rsidRPr="00453425">
        <w:rPr>
          <w:rStyle w:val="StyleUnderline"/>
        </w:rPr>
        <w:t>China’s analysts continue to view Taiwan’s U.S.-enabled de facto independence as a threat to China’s national security and an impediment to China’s national greatness.</w:t>
      </w:r>
    </w:p>
    <w:p w:rsidR="00C873B9" w:rsidRPr="00F24BC3" w:rsidRDefault="00C873B9" w:rsidP="00C873B9">
      <w:pPr>
        <w:rPr>
          <w:sz w:val="10"/>
        </w:rPr>
      </w:pPr>
      <w:r w:rsidRPr="00F24BC3">
        <w:rPr>
          <w:sz w:val="10"/>
        </w:rPr>
        <w:t xml:space="preserve">On the contrary, a </w:t>
      </w:r>
      <w:r w:rsidRPr="00453425">
        <w:rPr>
          <w:rStyle w:val="StyleUnderline"/>
        </w:rPr>
        <w:t>Taiwan that is united with the mainland is described as a springboard to project power past the first island chain</w:t>
      </w:r>
      <w:r w:rsidRPr="00F24BC3">
        <w:rPr>
          <w:sz w:val="10"/>
        </w:rPr>
        <w:t>. Such views are apparent to those who peek just beneath the surface of China’s rhetoric expounding the rationales of national humiliation, national unity and territorial integrity for subjugating the island.</w:t>
      </w:r>
    </w:p>
    <w:p w:rsidR="00C873B9" w:rsidRPr="00F24BC3" w:rsidRDefault="00C873B9" w:rsidP="00C873B9">
      <w:pPr>
        <w:rPr>
          <w:sz w:val="10"/>
        </w:rPr>
      </w:pPr>
      <w:r w:rsidRPr="00453425">
        <w:rPr>
          <w:rStyle w:val="StyleUnderline"/>
        </w:rPr>
        <w:t xml:space="preserve">A common theme found in readily available Chinese writings is that </w:t>
      </w:r>
      <w:r w:rsidRPr="00453425">
        <w:rPr>
          <w:rStyle w:val="Emphasis"/>
        </w:rPr>
        <w:t>Taiwan is the “key” to China’s regional ambitions</w:t>
      </w:r>
      <w:r w:rsidRPr="00F24BC3">
        <w:rPr>
          <w:sz w:val="10"/>
        </w:rPr>
        <w:t xml:space="preserve">. First, </w:t>
      </w:r>
      <w:r w:rsidRPr="00453425">
        <w:rPr>
          <w:rStyle w:val="StyleUnderline"/>
        </w:rPr>
        <w:t xml:space="preserve">Taiwan continues to be described in CCP and scholarly sources as either a </w:t>
      </w:r>
      <w:r w:rsidRPr="00453425">
        <w:rPr>
          <w:rStyle w:val="Emphasis"/>
        </w:rPr>
        <w:t>shield</w:t>
      </w:r>
      <w:r w:rsidRPr="00453425">
        <w:rPr>
          <w:rStyle w:val="StyleUnderline"/>
        </w:rPr>
        <w:t xml:space="preserve"> guarding China’s rich coastal underbelly</w:t>
      </w:r>
      <w:r w:rsidRPr="00F24BC3">
        <w:rPr>
          <w:sz w:val="10"/>
        </w:rPr>
        <w:t xml:space="preserve"> or a danger to China’s regional security. Prominent Shandong University scholar Ma </w:t>
      </w:r>
      <w:proofErr w:type="spellStart"/>
      <w:r w:rsidRPr="00F24BC3">
        <w:rPr>
          <w:sz w:val="10"/>
        </w:rPr>
        <w:t>Fengshu</w:t>
      </w:r>
      <w:proofErr w:type="spellEnd"/>
      <w:r w:rsidRPr="00F24BC3">
        <w:rPr>
          <w:sz w:val="10"/>
        </w:rPr>
        <w:t xml:space="preserve"> wrote in 2014 that Taiwan is the core of China’s most strategically important area: its eastern geopolitical block. </w:t>
      </w:r>
      <w:r w:rsidRPr="00453425">
        <w:rPr>
          <w:rStyle w:val="StyleUnderline"/>
        </w:rPr>
        <w:t>Ma assesses that this block is crucial for China’s economic development and also possesses the highest latent potential for conflict</w:t>
      </w:r>
      <w:r w:rsidRPr="00F24BC3">
        <w:rPr>
          <w:sz w:val="10"/>
        </w:rPr>
        <w:t>, given the area’s current U.S. domination and the perceived infringements on China’s territorial rights there. In order to deal with the threat of conflict, Ma states that China must overcome U.S. regional manipulation by fully exploiting East Asian states’ economic reliance on China, including Taiwan’s.</w:t>
      </w:r>
    </w:p>
    <w:p w:rsidR="00C873B9" w:rsidRPr="00F24BC3" w:rsidRDefault="00C873B9" w:rsidP="00C873B9">
      <w:pPr>
        <w:rPr>
          <w:u w:val="single"/>
        </w:rPr>
      </w:pPr>
      <w:r w:rsidRPr="00F24BC3">
        <w:rPr>
          <w:sz w:val="8"/>
        </w:rPr>
        <w:t xml:space="preserve">Similar ideas are professed by Zhang </w:t>
      </w:r>
      <w:proofErr w:type="spellStart"/>
      <w:r w:rsidRPr="00F24BC3">
        <w:rPr>
          <w:sz w:val="8"/>
        </w:rPr>
        <w:t>Wenmu</w:t>
      </w:r>
      <w:proofErr w:type="spellEnd"/>
      <w:r w:rsidRPr="00F24BC3">
        <w:rPr>
          <w:sz w:val="8"/>
        </w:rPr>
        <w:t xml:space="preserve">, a scholar at </w:t>
      </w:r>
      <w:proofErr w:type="spellStart"/>
      <w:r w:rsidRPr="00F24BC3">
        <w:rPr>
          <w:sz w:val="8"/>
        </w:rPr>
        <w:t>Beihang</w:t>
      </w:r>
      <w:proofErr w:type="spellEnd"/>
      <w:r w:rsidRPr="00F24BC3">
        <w:rPr>
          <w:sz w:val="8"/>
        </w:rPr>
        <w:t xml:space="preserve"> University’s Center for Strategic Studies. In January, Zhang asserted that China must adhere to Mao Zedong’s strategy to confront multiple complicated contradictions: first identify and address the main contradiction, and the rest will easily fall into place. </w:t>
      </w:r>
      <w:r w:rsidRPr="00453425">
        <w:rPr>
          <w:rStyle w:val="StyleUnderline"/>
        </w:rPr>
        <w:t>Regarding China’s present territorial friction versus the United States, Japan, and ASEAN states, Zhang asserts that the main “contradiction” lies within the Taiwan issue:</w:t>
      </w:r>
    </w:p>
    <w:p w:rsidR="00C873B9" w:rsidRPr="00F24BC3" w:rsidRDefault="00C873B9" w:rsidP="00C873B9">
      <w:pPr>
        <w:rPr>
          <w:sz w:val="10"/>
        </w:rPr>
      </w:pPr>
      <w:r w:rsidRPr="00453425">
        <w:rPr>
          <w:rStyle w:val="StyleUnderline"/>
        </w:rPr>
        <w:t xml:space="preserve">“Presently the </w:t>
      </w:r>
      <w:r w:rsidRPr="00453425">
        <w:rPr>
          <w:rStyle w:val="Emphasis"/>
        </w:rPr>
        <w:t>East China Sea and South China Sea give</w:t>
      </w:r>
      <w:r w:rsidRPr="00453425">
        <w:rPr>
          <w:rStyle w:val="StyleUnderline"/>
        </w:rPr>
        <w:t xml:space="preserve"> rise to a good deal of hard-to-solve problems; </w:t>
      </w:r>
      <w:r w:rsidRPr="00453425">
        <w:rPr>
          <w:rStyle w:val="Emphasis"/>
        </w:rPr>
        <w:t>their roots rest under the control of the Taiwan Problem</w:t>
      </w:r>
      <w:r w:rsidRPr="00453425">
        <w:rPr>
          <w:rStyle w:val="StyleUnderline"/>
        </w:rPr>
        <w:t>. If China accomplishes the Taiwan Strait’s unification,</w:t>
      </w:r>
      <w:r w:rsidRPr="00F24BC3">
        <w:rPr>
          <w:sz w:val="10"/>
        </w:rPr>
        <w:t xml:space="preserve"> the area between Taiwan Island and Hainan Island can form an expansive protection maritime region for China’s southeast economic golden zone, and in this way, </w:t>
      </w:r>
      <w:r w:rsidRPr="00453425">
        <w:rPr>
          <w:rStyle w:val="StyleUnderline"/>
        </w:rPr>
        <w:t>the South China Sea issue’s resolution will become, relatively speaking, a lot easier.”</w:t>
      </w:r>
    </w:p>
    <w:p w:rsidR="00C873B9" w:rsidRDefault="00C873B9" w:rsidP="00C873B9"/>
    <w:p w:rsidR="00C873B9" w:rsidRDefault="00C873B9" w:rsidP="00C873B9">
      <w:pPr>
        <w:pStyle w:val="Heading4"/>
        <w:numPr>
          <w:ilvl w:val="0"/>
          <w:numId w:val="19"/>
        </w:numPr>
      </w:pPr>
      <w:r>
        <w:t xml:space="preserve">They will compromise with Japan – economic ties and deterrence allows regional cooperation </w:t>
      </w:r>
    </w:p>
    <w:p w:rsidR="00C873B9" w:rsidRPr="00720D20" w:rsidRDefault="00C873B9" w:rsidP="00C873B9">
      <w:proofErr w:type="spellStart"/>
      <w:r w:rsidRPr="00720D20">
        <w:rPr>
          <w:rStyle w:val="Style13ptBold"/>
        </w:rPr>
        <w:t>Katagiri</w:t>
      </w:r>
      <w:proofErr w:type="spellEnd"/>
      <w:r w:rsidRPr="00720D20">
        <w:rPr>
          <w:rStyle w:val="Style13ptBold"/>
        </w:rPr>
        <w:t xml:space="preserve"> 19 </w:t>
      </w:r>
      <w:r w:rsidRPr="00720D20">
        <w:t xml:space="preserve">(Nori </w:t>
      </w:r>
      <w:proofErr w:type="spellStart"/>
      <w:r w:rsidRPr="00720D20">
        <w:t>Katagiri</w:t>
      </w:r>
      <w:proofErr w:type="spellEnd"/>
      <w:r>
        <w:t xml:space="preserve">. Nori </w:t>
      </w:r>
      <w:proofErr w:type="spellStart"/>
      <w:r>
        <w:t>Katagiri</w:t>
      </w:r>
      <w:proofErr w:type="spellEnd"/>
      <w:r>
        <w:t xml:space="preserve"> is Associate Professor of Political Science at Saint Louis University. He is also Visiting Research Fellow, Air Staff College, Japan Air Self-</w:t>
      </w:r>
      <w:proofErr w:type="spellStart"/>
      <w:r>
        <w:t>Defence</w:t>
      </w:r>
      <w:proofErr w:type="spellEnd"/>
      <w:r>
        <w:t xml:space="preserve"> Force and Fellow Cohort 4 of the Mansfield Foundation’s US-Japan Network for the Future. . “Evolution of </w:t>
      </w:r>
      <w:r>
        <w:lastRenderedPageBreak/>
        <w:t>Sino-Japanese Relations: Implications for Northeast Asia and Beyond.” E-International Relations, 10 Apr. 2019, www.e-ir.info/2019/04/10/evolution-of-sino-japanese-relations-implications-for-northeast-asia-and-beyond/.</w:t>
      </w:r>
    </w:p>
    <w:p w:rsidR="00C873B9" w:rsidRPr="00720D20" w:rsidRDefault="00C873B9" w:rsidP="00C873B9">
      <w:pPr>
        <w:rPr>
          <w:sz w:val="10"/>
        </w:rPr>
      </w:pPr>
      <w:r w:rsidRPr="00720D20">
        <w:rPr>
          <w:sz w:val="10"/>
        </w:rPr>
        <w:t xml:space="preserve">In addition, the external strategic environment remains critical in shaping Sino-Japanese relations, especially the way China and Japan have diplomatically aligned with other countries in the region. On one hand </w:t>
      </w:r>
      <w:r w:rsidRPr="007C1B30">
        <w:rPr>
          <w:rStyle w:val="StyleUnderline"/>
        </w:rPr>
        <w:t>China has ‘friends’ (but not formal allies) that it could rely on – primarily Russia and Pakistan</w:t>
      </w:r>
      <w:r w:rsidRPr="00720D20">
        <w:rPr>
          <w:sz w:val="10"/>
        </w:rPr>
        <w:t xml:space="preserve">. However, both of these states pursue different sets of political ambitions from China. Certainly, Russia confronts US global interests in a manner that occasionally aligns with China’s. Since the 2016 US presidential election, modest expectations of the possibility of rapprochement between Trump and Putin have been raised. The possibility, however, is a wildcard; it can turn out well enough to positively shape Beijing’s relations with Trump, or go so bad that it may spill over to Sino-US relations to deteriorate them. In the meantime, </w:t>
      </w:r>
      <w:r w:rsidRPr="007C1B30">
        <w:rPr>
          <w:rStyle w:val="StyleUnderline"/>
        </w:rPr>
        <w:t>Prime Minister Abe’s recent overture towards Putin through unilateral economic investments is also important, as it made Japan’s Russia policy less confrontational than previous administrations. The move, however, has not necessarily been successful for hammering out a resolution of the Northern Territories/Kurile Islands dispute.</w:t>
      </w:r>
      <w:r w:rsidRPr="00720D20">
        <w:rPr>
          <w:sz w:val="10"/>
        </w:rPr>
        <w:t xml:space="preserve"> China is also close to Pakistan, which offers the use of a strategic naval port at Gwadar to the Chinese navy. This allows for China to check India’s naval power and exert influence beyond the Indian Ocean. This concerns Japan because its cargo ships pass through the Indian Ocean and 80% of its oil imports come from the Middle East. Accordingly, Japan has closely worked with India to prevent this. Finally, China shares with North Korea a common interest in checking Japan’s power, but the chance of collaboration between China and North Korea has weakened in recent years as Pyongyang continues to ignore Beijing’s calls for restraint. China’s weakening control of North Korea means that it will be less likely and able to use North Korea as an instrument of policy at negotiation tables with the United States and Japan. </w:t>
      </w:r>
      <w:r w:rsidRPr="007C1B30">
        <w:rPr>
          <w:rStyle w:val="StyleUnderline"/>
        </w:rPr>
        <w:t>In sum, Chinese strategic alignment does not strongly constrain Japan’s national interests, but it does not boost them either</w:t>
      </w:r>
      <w:r w:rsidRPr="00720D20">
        <w:rPr>
          <w:sz w:val="10"/>
        </w:rPr>
        <w:t>.</w:t>
      </w:r>
    </w:p>
    <w:p w:rsidR="00C873B9" w:rsidRPr="00720D20" w:rsidRDefault="00C873B9" w:rsidP="00C873B9">
      <w:pPr>
        <w:rPr>
          <w:sz w:val="8"/>
        </w:rPr>
      </w:pPr>
      <w:r w:rsidRPr="007C1B30">
        <w:rPr>
          <w:rStyle w:val="StyleUnderline"/>
        </w:rPr>
        <w:t>Japan’s growing military ties with some of the Southeast Asian and South Asian states</w:t>
      </w:r>
      <w:r w:rsidRPr="00720D20">
        <w:rPr>
          <w:sz w:val="8"/>
        </w:rPr>
        <w:t xml:space="preserve"> – especially the </w:t>
      </w:r>
      <w:r w:rsidRPr="007C1B30">
        <w:rPr>
          <w:rStyle w:val="StyleUnderline"/>
        </w:rPr>
        <w:t>Philippines, India, and Australia</w:t>
      </w:r>
      <w:r w:rsidRPr="00720D20">
        <w:rPr>
          <w:sz w:val="8"/>
        </w:rPr>
        <w:t xml:space="preserve"> – allow it to have an encirclement strategy against China. </w:t>
      </w:r>
      <w:r w:rsidRPr="007C1B30">
        <w:rPr>
          <w:rStyle w:val="StyleUnderline"/>
        </w:rPr>
        <w:t>The ties with the Philippines allow SDF ships to operate near the contested areas of the South China Sea</w:t>
      </w:r>
      <w:r w:rsidRPr="00720D20">
        <w:rPr>
          <w:sz w:val="8"/>
        </w:rPr>
        <w:t>, both with the US Navy and independently</w:t>
      </w:r>
      <w:r w:rsidRPr="007C1B30">
        <w:rPr>
          <w:rStyle w:val="StyleUnderline"/>
        </w:rPr>
        <w:t>. Japan’s reasoning f</w:t>
      </w:r>
      <w:r w:rsidRPr="00720D20">
        <w:rPr>
          <w:sz w:val="8"/>
        </w:rPr>
        <w:t xml:space="preserve">or this is not to aggressively act against the Chinese Navy but rather </w:t>
      </w:r>
      <w:r w:rsidRPr="007C1B30">
        <w:rPr>
          <w:rStyle w:val="StyleUnderline"/>
        </w:rPr>
        <w:t>to secure sea lanes and freedom of navigation</w:t>
      </w:r>
      <w:r w:rsidRPr="00720D20">
        <w:rPr>
          <w:sz w:val="8"/>
        </w:rPr>
        <w:t xml:space="preserve"> as much of Japan’s energy import comes through the Strait of Malacca. Common strategic sense pulls Japan and India together to tighten commerce, weapons sales, and officer exchange. India and Japan also view Chinese advances into the Indian Ocean as harmful to their interests. India has historically abhorred making foreign commitments and is geographically distant from Japan, but both nations meet periodically to discuss methods of cooperation. Finally, Australia remains wary about China’s advance and is a regular participant in multilateral military exercises that include the SDF.</w:t>
      </w:r>
    </w:p>
    <w:p w:rsidR="00C873B9" w:rsidRPr="007C1B30" w:rsidRDefault="00C873B9" w:rsidP="00C873B9">
      <w:pPr>
        <w:rPr>
          <w:u w:val="single"/>
        </w:rPr>
      </w:pPr>
      <w:r w:rsidRPr="007C1B30">
        <w:rPr>
          <w:sz w:val="10"/>
        </w:rPr>
        <w:t xml:space="preserve">In this context, </w:t>
      </w:r>
      <w:r w:rsidRPr="007C1B30">
        <w:rPr>
          <w:rStyle w:val="StyleUnderline"/>
        </w:rPr>
        <w:t>it is important that China and Japan find ways to manage political flashpoints that may arise as a result of unexpected changes in their external environment</w:t>
      </w:r>
      <w:r w:rsidRPr="007C1B30">
        <w:rPr>
          <w:sz w:val="10"/>
        </w:rPr>
        <w:t xml:space="preserve">. Specifically, if Trump does something without thinking hard enough about consequences that end up upsetting regional stability, China and Japan may clash. </w:t>
      </w:r>
      <w:r w:rsidRPr="007C1B30">
        <w:rPr>
          <w:rStyle w:val="StyleUnderline"/>
        </w:rPr>
        <w:t>Two scenarios are especially possible</w:t>
      </w:r>
      <w:r w:rsidRPr="007C1B30">
        <w:rPr>
          <w:sz w:val="10"/>
        </w:rPr>
        <w:t xml:space="preserve">. One potential situation is if Trump moves away from </w:t>
      </w:r>
      <w:r w:rsidRPr="007C1B30">
        <w:rPr>
          <w:rStyle w:val="StyleUnderline"/>
        </w:rPr>
        <w:t>traditional policy to publicly encourage Taiwan to declare independence</w:t>
      </w:r>
      <w:r w:rsidRPr="007C1B30">
        <w:rPr>
          <w:sz w:val="10"/>
        </w:rPr>
        <w:t xml:space="preserve">. Trump’s early missteps towards temporarily </w:t>
      </w:r>
      <w:r w:rsidRPr="007C1B30">
        <w:rPr>
          <w:rStyle w:val="StyleUnderline"/>
        </w:rPr>
        <w:t>rejecting the One-China Policy</w:t>
      </w:r>
      <w:r w:rsidRPr="007C1B30">
        <w:rPr>
          <w:sz w:val="10"/>
        </w:rPr>
        <w:t xml:space="preserve"> emboldened Taiwan President Tsai Ing-wen. This served as a fresh reminder that a statement short of actions can quickly escalate putting cross-strait relations into confusion. Even though Trump changed his mind after China’s protest, the incident left behind a sense of opportunity for Taipei which it could exploit in the future. This also brought a sense of fear and uncertainty in Beijing about what Trump would do next. Japan’s informal diplomatic relations with Taiwan could change if Abe decides to align with Trump’s Taiwan policy. If, hypothetically speaking, Japan decides to follow Trump in supporting Taiwan’s call for independence, </w:t>
      </w:r>
      <w:r w:rsidRPr="007C1B30">
        <w:rPr>
          <w:rStyle w:val="StyleUnderline"/>
        </w:rPr>
        <w:t>this would in turn put China and Japan in direct confrontation.</w:t>
      </w:r>
    </w:p>
    <w:p w:rsidR="00C873B9" w:rsidRPr="007C1B30" w:rsidRDefault="00C873B9" w:rsidP="00C873B9">
      <w:pPr>
        <w:rPr>
          <w:sz w:val="10"/>
          <w:szCs w:val="10"/>
        </w:rPr>
      </w:pPr>
      <w:r w:rsidRPr="007C1B30">
        <w:rPr>
          <w:sz w:val="10"/>
          <w:szCs w:val="10"/>
        </w:rPr>
        <w:t xml:space="preserve">The other scenario is North Korea, where Kim Jong-Un’s regime has become even less predictable since the April 2017 showdown with Trump. China’s declining ‘control’ over North Korea and inability to discourage missile and nuclear development has increasingly allowed North Korea to do things that annoy many including the Japanese. Kim appears to know his limits, but he acts almost recklessly in the eyes of foreign countries because he has no choice but to keep face outside to ensure internal stability. Andrei </w:t>
      </w:r>
      <w:proofErr w:type="spellStart"/>
      <w:r w:rsidRPr="007C1B30">
        <w:rPr>
          <w:sz w:val="10"/>
          <w:szCs w:val="10"/>
        </w:rPr>
        <w:t>Lankov</w:t>
      </w:r>
      <w:proofErr w:type="spellEnd"/>
      <w:r w:rsidRPr="007C1B30">
        <w:rPr>
          <w:sz w:val="10"/>
          <w:szCs w:val="10"/>
        </w:rPr>
        <w:t xml:space="preserve"> predicted that North Korea’s end would come suddenly and violently (</w:t>
      </w:r>
      <w:proofErr w:type="spellStart"/>
      <w:r w:rsidRPr="007C1B30">
        <w:rPr>
          <w:sz w:val="10"/>
          <w:szCs w:val="10"/>
        </w:rPr>
        <w:t>Lankov</w:t>
      </w:r>
      <w:proofErr w:type="spellEnd"/>
      <w:r w:rsidRPr="007C1B30">
        <w:rPr>
          <w:sz w:val="10"/>
          <w:szCs w:val="10"/>
        </w:rPr>
        <w:t xml:space="preserve"> 2012, 187–228). It would be in China and Japan’s interests to work together to </w:t>
      </w:r>
      <w:proofErr w:type="spellStart"/>
      <w:r w:rsidRPr="007C1B30">
        <w:rPr>
          <w:sz w:val="10"/>
          <w:szCs w:val="10"/>
        </w:rPr>
        <w:t>minimise</w:t>
      </w:r>
      <w:proofErr w:type="spellEnd"/>
      <w:r w:rsidRPr="007C1B30">
        <w:rPr>
          <w:sz w:val="10"/>
          <w:szCs w:val="10"/>
        </w:rPr>
        <w:t xml:space="preserve"> any impact a collapse in North Korea would have on regional stability particularly the danger of a nuclear explosion, proliferation or mass outflows of Korean refugees.</w:t>
      </w:r>
    </w:p>
    <w:p w:rsidR="00C873B9" w:rsidRDefault="00C873B9" w:rsidP="00C873B9">
      <w:r>
        <w:t>Conclusion</w:t>
      </w:r>
    </w:p>
    <w:p w:rsidR="00C873B9" w:rsidRPr="007C1B30" w:rsidRDefault="00C873B9" w:rsidP="00C873B9">
      <w:pPr>
        <w:rPr>
          <w:rStyle w:val="StyleUnderline"/>
        </w:rPr>
      </w:pPr>
      <w:r w:rsidRPr="007C1B30">
        <w:rPr>
          <w:rStyle w:val="StyleUnderline"/>
        </w:rPr>
        <w:t xml:space="preserve">China and Japan regularly hold high-level bilateral talks and routinely participate in multilateral discussions about </w:t>
      </w:r>
      <w:r w:rsidRPr="007C1B30">
        <w:rPr>
          <w:rStyle w:val="Emphasis"/>
        </w:rPr>
        <w:t>regional cooperation</w:t>
      </w:r>
      <w:r w:rsidRPr="007C1B30">
        <w:rPr>
          <w:rStyle w:val="StyleUnderline"/>
        </w:rPr>
        <w:t>, but trust deficits keep the two nations apart</w:t>
      </w:r>
      <w:r w:rsidRPr="007C1B30">
        <w:rPr>
          <w:sz w:val="10"/>
        </w:rPr>
        <w:t xml:space="preserve">. In China, </w:t>
      </w:r>
      <w:r w:rsidRPr="00720D20">
        <w:rPr>
          <w:rStyle w:val="StyleUnderline"/>
        </w:rPr>
        <w:t>the CCP has managed to contain nationalist sentiment and public demand for greater autonomy to the extent that allows the Party to continue to pursue aggressive economic development projects</w:t>
      </w:r>
      <w:r w:rsidRPr="007C1B30">
        <w:rPr>
          <w:sz w:val="10"/>
        </w:rPr>
        <w:t xml:space="preserve">. </w:t>
      </w:r>
      <w:r w:rsidRPr="007C1B30">
        <w:rPr>
          <w:rStyle w:val="StyleUnderline"/>
        </w:rPr>
        <w:t xml:space="preserve">The CCP has done so by making efforts to restrain its citizens by cooling public anger towards Japan </w:t>
      </w:r>
      <w:r w:rsidRPr="007C1B30">
        <w:rPr>
          <w:sz w:val="10"/>
        </w:rPr>
        <w:t xml:space="preserve">(Reilly 2011). In Japan, however, incidents like the high-profile, uncivil demonstrations against Japanese businesses in 2012 remain vivid in the minds of the Japanese, and CCP’s effort to rectify its image seems too political to be true. Furthermore, to most Japanese eyes, the CCP’s effort is hardly sufficient. China’s supposed restraint has failed to convince ordinary Japanese that China has become friendlier by any measure. </w:t>
      </w:r>
      <w:r w:rsidRPr="007C1B30">
        <w:rPr>
          <w:rStyle w:val="StyleUnderline"/>
        </w:rPr>
        <w:t>Public surveys constantly put both nations’ public opinions of each other at low points, and without mutual efforts, that reality is unlikely to improve anytime soon</w:t>
      </w:r>
      <w:r w:rsidRPr="007C1B30">
        <w:rPr>
          <w:sz w:val="10"/>
        </w:rPr>
        <w:t>. The cyber hacks and rivalry over the islands make it quite hard for both nations to improve relations quickly</w:t>
      </w:r>
      <w:r w:rsidRPr="007C1B30">
        <w:rPr>
          <w:rStyle w:val="StyleUnderline"/>
        </w:rPr>
        <w:t xml:space="preserve">. The international community can, for now at least, rest easy, as </w:t>
      </w:r>
      <w:r w:rsidRPr="007C1B30">
        <w:rPr>
          <w:rStyle w:val="Emphasis"/>
        </w:rPr>
        <w:t>socioeconomic interdependence and deterrence</w:t>
      </w:r>
      <w:r w:rsidRPr="007C1B30">
        <w:rPr>
          <w:rStyle w:val="StyleUnderline"/>
        </w:rPr>
        <w:t xml:space="preserve"> against military strikes </w:t>
      </w:r>
      <w:r w:rsidRPr="007C1B30">
        <w:rPr>
          <w:rStyle w:val="Emphasis"/>
        </w:rPr>
        <w:t>prevents further deterioration of relations</w:t>
      </w:r>
      <w:r w:rsidRPr="007C1B30">
        <w:rPr>
          <w:rStyle w:val="StyleUnderline"/>
        </w:rPr>
        <w:t>.</w:t>
      </w:r>
    </w:p>
    <w:p w:rsidR="00C873B9" w:rsidRPr="007C1B30" w:rsidRDefault="00C873B9" w:rsidP="00C873B9"/>
    <w:p w:rsidR="00C873B9" w:rsidRDefault="00C873B9" w:rsidP="00C873B9">
      <w:pPr>
        <w:pStyle w:val="Heading4"/>
      </w:pPr>
      <w:r>
        <w:t xml:space="preserve">BUT, Even if they say no, the US gets vital information about Chinese decision making and grand strategy </w:t>
      </w:r>
    </w:p>
    <w:p w:rsidR="00C873B9" w:rsidRPr="00C367DE" w:rsidRDefault="00C873B9" w:rsidP="00C873B9">
      <w:r w:rsidRPr="00C367DE">
        <w:rPr>
          <w:rStyle w:val="Style13ptBold"/>
        </w:rPr>
        <w:t>Glaser 15</w:t>
      </w:r>
      <w:r>
        <w:t xml:space="preserve"> (Charles L Glaser is a professor in the Elliott School of International Affairs and the Department of Political Science at George Washington University. He is also a fellow in the Kissinger Institute at the Woodrow Wilson International Center for Scholars. “A U.S.-China Grand Bargain?” International Security, Volume 39, Number 4, WC) </w:t>
      </w:r>
    </w:p>
    <w:p w:rsidR="00C873B9" w:rsidRDefault="00C873B9" w:rsidP="00C873B9">
      <w:r w:rsidRPr="00C80902">
        <w:rPr>
          <w:rStyle w:val="Emphasis"/>
        </w:rPr>
        <w:t>China’s willingness</w:t>
      </w:r>
      <w:r w:rsidRPr="00C80902">
        <w:rPr>
          <w:rStyle w:val="StyleUnderline"/>
        </w:rPr>
        <w:t xml:space="preserve"> to reach an agreement on the offshore islands and related maritime disputes would </w:t>
      </w:r>
      <w:r w:rsidRPr="00C80902">
        <w:rPr>
          <w:rStyle w:val="Emphasis"/>
        </w:rPr>
        <w:t>provide the United States with valuable information</w:t>
      </w:r>
      <w:r w:rsidRPr="00C367DE">
        <w:t xml:space="preserve">. Most obviously, </w:t>
      </w:r>
      <w:r w:rsidRPr="00C80902">
        <w:rPr>
          <w:rStyle w:val="StyleUnderline"/>
        </w:rPr>
        <w:t>it would demonstrate that China’s aims are limited (at least for now).</w:t>
      </w:r>
      <w:r w:rsidRPr="00C367DE">
        <w:t xml:space="preserve"> Closely related, </w:t>
      </w:r>
      <w:r w:rsidRPr="00C367DE">
        <w:rPr>
          <w:rStyle w:val="StyleUnderline"/>
        </w:rPr>
        <w:t xml:space="preserve">it would demonstrate a degree of reasonableness in Chinese foreign policy priorities and </w:t>
      </w:r>
      <w:proofErr w:type="spellStart"/>
      <w:r w:rsidRPr="00C367DE">
        <w:rPr>
          <w:rStyle w:val="StyleUnderline"/>
        </w:rPr>
        <w:t>decisionmaking</w:t>
      </w:r>
      <w:proofErr w:type="spellEnd"/>
      <w:r w:rsidRPr="00C367DE">
        <w:rPr>
          <w:rStyle w:val="StyleUnderline"/>
        </w:rPr>
        <w:t>: g</w:t>
      </w:r>
      <w:r w:rsidRPr="00C367DE">
        <w:t xml:space="preserve">iven that the value of Taiwan dwarfs the value of these maritime disputes, </w:t>
      </w:r>
      <w:r w:rsidRPr="00C80902">
        <w:rPr>
          <w:rStyle w:val="StyleUnderline"/>
        </w:rPr>
        <w:t>Chinese unwillingness to reach this type of bargain would indicate deep in</w:t>
      </w:r>
      <w:r>
        <w:rPr>
          <w:rStyle w:val="StyleUnderline"/>
        </w:rPr>
        <w:t>fl</w:t>
      </w:r>
      <w:r w:rsidRPr="00C80902">
        <w:rPr>
          <w:rStyle w:val="StyleUnderline"/>
        </w:rPr>
        <w:t>exibility in its emerging foreign policy and possibly overcon</w:t>
      </w:r>
      <w:r>
        <w:rPr>
          <w:rStyle w:val="StyleUnderline"/>
        </w:rPr>
        <w:t>fi</w:t>
      </w:r>
      <w:r w:rsidRPr="00C80902">
        <w:rPr>
          <w:rStyle w:val="StyleUnderline"/>
        </w:rPr>
        <w:t>dence in its ability to use its growing power to achieve all of its aims</w:t>
      </w:r>
      <w:r w:rsidRPr="00C367DE">
        <w:t xml:space="preserve">. China’s claims in these disputes are also weaker than its claims to Taiwan: for example, China did not claim the Senkaku/Diaoyu Islands until 1970, which suggests that it should be able to moderate this claim if the </w:t>
      </w:r>
      <w:proofErr w:type="spellStart"/>
      <w:r w:rsidRPr="00C367DE">
        <w:t>beneªts</w:t>
      </w:r>
      <w:proofErr w:type="spellEnd"/>
      <w:r w:rsidRPr="00C367DE">
        <w:t xml:space="preserve"> were </w:t>
      </w:r>
      <w:proofErr w:type="spellStart"/>
      <w:r w:rsidRPr="00C367DE">
        <w:t>sufªciently</w:t>
      </w:r>
      <w:proofErr w:type="spellEnd"/>
      <w:r w:rsidRPr="00C367DE">
        <w:t xml:space="preserve"> large</w:t>
      </w:r>
      <w:r w:rsidRPr="00C80902">
        <w:rPr>
          <w:rStyle w:val="StyleUnderline"/>
        </w:rPr>
        <w:t xml:space="preserve">. In addition, an agreement would provide the United States with insights into the balance of power within China’s foreign policy </w:t>
      </w:r>
      <w:proofErr w:type="spellStart"/>
      <w:r w:rsidRPr="00C80902">
        <w:rPr>
          <w:rStyle w:val="StyleUnderline"/>
        </w:rPr>
        <w:t>decisionmaking</w:t>
      </w:r>
      <w:proofErr w:type="spellEnd"/>
      <w:r w:rsidRPr="00C80902">
        <w:rPr>
          <w:rStyle w:val="StyleUnderline"/>
        </w:rPr>
        <w:t>. If China’s more assertive policies have re</w:t>
      </w:r>
      <w:r>
        <w:rPr>
          <w:rStyle w:val="StyleUnderline"/>
        </w:rPr>
        <w:t>fl</w:t>
      </w:r>
      <w:r w:rsidRPr="00C80902">
        <w:rPr>
          <w:rStyle w:val="StyleUnderline"/>
        </w:rPr>
        <w:t>ected the growing in</w:t>
      </w:r>
      <w:r>
        <w:rPr>
          <w:rStyle w:val="StyleUnderline"/>
        </w:rPr>
        <w:t>fl</w:t>
      </w:r>
      <w:r w:rsidRPr="00C80902">
        <w:rPr>
          <w:rStyle w:val="StyleUnderline"/>
        </w:rPr>
        <w:t>uence of the People’s Liberation Army, narrow nationalist pressures, or both</w:t>
      </w:r>
      <w:r w:rsidRPr="00C367DE">
        <w:t xml:space="preserve">, </w:t>
      </w:r>
      <w:r w:rsidRPr="00C80902">
        <w:rPr>
          <w:rStyle w:val="StyleUnderline"/>
        </w:rPr>
        <w:t xml:space="preserve">then Chinese concessions would demonstrate that the country’s leaders could control these forces when the stakes are </w:t>
      </w:r>
      <w:proofErr w:type="spellStart"/>
      <w:r w:rsidRPr="00C80902">
        <w:rPr>
          <w:rStyle w:val="StyleUnderline"/>
        </w:rPr>
        <w:t>sufªciently</w:t>
      </w:r>
      <w:proofErr w:type="spellEnd"/>
      <w:r w:rsidRPr="00C80902">
        <w:rPr>
          <w:rStyle w:val="StyleUnderline"/>
        </w:rPr>
        <w:t xml:space="preserve"> large</w:t>
      </w:r>
      <w:r w:rsidRPr="00C367DE">
        <w:t>. Taken as a whole, this information about China’s goals would make U.S. accommodation over Taiwan less risky.</w:t>
      </w:r>
    </w:p>
    <w:p w:rsidR="00C873B9" w:rsidRDefault="00C873B9" w:rsidP="00C873B9"/>
    <w:p w:rsidR="00C873B9" w:rsidRDefault="00C873B9" w:rsidP="00C873B9">
      <w:pPr>
        <w:pStyle w:val="Heading4"/>
      </w:pPr>
      <w:r>
        <w:t xml:space="preserve">That information is vital to understand Chinese motivations and prevent </w:t>
      </w:r>
      <w:proofErr w:type="spellStart"/>
      <w:r>
        <w:t>miscal</w:t>
      </w:r>
      <w:proofErr w:type="spellEnd"/>
      <w:r>
        <w:t xml:space="preserve"> </w:t>
      </w:r>
    </w:p>
    <w:p w:rsidR="00C873B9" w:rsidRPr="00877D55" w:rsidRDefault="00C873B9" w:rsidP="00C873B9">
      <w:proofErr w:type="spellStart"/>
      <w:r w:rsidRPr="00877D55">
        <w:rPr>
          <w:rStyle w:val="Style13ptBold"/>
        </w:rPr>
        <w:t>Varrall</w:t>
      </w:r>
      <w:proofErr w:type="spellEnd"/>
      <w:r w:rsidRPr="00877D55">
        <w:rPr>
          <w:rStyle w:val="Style13ptBold"/>
        </w:rPr>
        <w:t xml:space="preserve"> 16</w:t>
      </w:r>
      <w:r>
        <w:t xml:space="preserve"> (</w:t>
      </w:r>
      <w:proofErr w:type="spellStart"/>
      <w:r>
        <w:t>Merriden</w:t>
      </w:r>
      <w:proofErr w:type="spellEnd"/>
      <w:r>
        <w:t xml:space="preserve"> </w:t>
      </w:r>
      <w:proofErr w:type="spellStart"/>
      <w:r>
        <w:t>Varrall</w:t>
      </w:r>
      <w:proofErr w:type="spellEnd"/>
      <w:r>
        <w:t xml:space="preserve">. </w:t>
      </w:r>
      <w:proofErr w:type="spellStart"/>
      <w:r>
        <w:t>Merriden</w:t>
      </w:r>
      <w:proofErr w:type="spellEnd"/>
      <w:r>
        <w:t xml:space="preserve"> </w:t>
      </w:r>
      <w:proofErr w:type="spellStart"/>
      <w:r>
        <w:t>Varrall</w:t>
      </w:r>
      <w:proofErr w:type="spellEnd"/>
      <w:r>
        <w:t xml:space="preserve"> is the Director of the East Asia program at the Lowy Institute. “The Real Danger in the South China Sea Is Repeating Assumptions Until They Become Truth.” The National Interest, The Center for the National Interest, 6 May 2016, nationalinterest.org/blog/the-buzz/the-real-danger-the-south-china-sea-repeating-assumptions-16077, WC)</w:t>
      </w:r>
    </w:p>
    <w:p w:rsidR="00C873B9" w:rsidRPr="00877D55" w:rsidRDefault="00C873B9" w:rsidP="00C873B9">
      <w:pPr>
        <w:rPr>
          <w:sz w:val="12"/>
          <w:szCs w:val="12"/>
        </w:rPr>
      </w:pPr>
      <w:r w:rsidRPr="00877D55">
        <w:rPr>
          <w:sz w:val="12"/>
          <w:szCs w:val="12"/>
        </w:rPr>
        <w:t>Recently, The Interpreter published another post warning readers of the dangers of China's intentions and actions in the South China Sea.</w:t>
      </w:r>
    </w:p>
    <w:p w:rsidR="00C873B9" w:rsidRPr="00877D55" w:rsidRDefault="00C873B9" w:rsidP="00C873B9">
      <w:pPr>
        <w:rPr>
          <w:sz w:val="12"/>
        </w:rPr>
      </w:pPr>
      <w:r w:rsidRPr="00DB7AD5">
        <w:rPr>
          <w:rStyle w:val="StyleUnderline"/>
        </w:rPr>
        <w:t>The piece argues that 'the real danger' is that 'China will take its notion of "sovereign rights" in the South China Sea too far</w:t>
      </w:r>
      <w:r w:rsidRPr="00877D55">
        <w:rPr>
          <w:sz w:val="12"/>
        </w:rPr>
        <w:t xml:space="preserve">, and that China's para-military forces will be employed to eject fishing vessels and other units of the littoral nations, probably starting with the Philippines'. </w:t>
      </w:r>
      <w:r w:rsidRPr="00DB7AD5">
        <w:rPr>
          <w:rStyle w:val="StyleUnderline"/>
        </w:rPr>
        <w:t xml:space="preserve">The post also implies that it is almost inevitable that China will build 'yet another artificial island' and declare an Air </w:t>
      </w:r>
      <w:proofErr w:type="spellStart"/>
      <w:r w:rsidRPr="00DB7AD5">
        <w:rPr>
          <w:rStyle w:val="StyleUnderline"/>
        </w:rPr>
        <w:t>Defence</w:t>
      </w:r>
      <w:proofErr w:type="spellEnd"/>
      <w:r w:rsidRPr="00DB7AD5">
        <w:rPr>
          <w:rStyle w:val="StyleUnderline"/>
        </w:rPr>
        <w:t xml:space="preserve"> Identification Zone (ADIZ) over the South China Sea.</w:t>
      </w:r>
      <w:r w:rsidRPr="00877D55">
        <w:rPr>
          <w:sz w:val="12"/>
        </w:rPr>
        <w:t xml:space="preserve"> The author concludes with a warning that if China gains dominion over the region, resentment will fester in other claimant nations, and peace will be lost. It cautions China to 'finesse its policies for the South China Sea with a sensitivity that has so far been absent from much that it has done'. </w:t>
      </w:r>
    </w:p>
    <w:p w:rsidR="00C873B9" w:rsidRPr="00877D55" w:rsidRDefault="00C873B9" w:rsidP="00C873B9">
      <w:pPr>
        <w:rPr>
          <w:sz w:val="12"/>
        </w:rPr>
      </w:pPr>
      <w:r w:rsidRPr="00DB7AD5">
        <w:rPr>
          <w:rStyle w:val="StyleUnderline"/>
        </w:rPr>
        <w:t>It is of course unarguably true that China has, among other things, been undertaking some fast-paced building activities in the region, has declared an ADIZ in the East China Sea and has said that an ADIZ in the South China Sea is not out of the question</w:t>
      </w:r>
      <w:r w:rsidRPr="00877D55">
        <w:rPr>
          <w:sz w:val="12"/>
        </w:rPr>
        <w:t>. It seems to be just clear common sense that what this adds up to is China's desire for regional pre-eminence.</w:t>
      </w:r>
    </w:p>
    <w:p w:rsidR="00C873B9" w:rsidRPr="00877D55" w:rsidRDefault="00C873B9" w:rsidP="00C873B9">
      <w:pPr>
        <w:rPr>
          <w:rStyle w:val="StyleUnderline"/>
        </w:rPr>
      </w:pPr>
      <w:r w:rsidRPr="00877D55">
        <w:rPr>
          <w:rStyle w:val="StyleUnderline"/>
        </w:rPr>
        <w:lastRenderedPageBreak/>
        <w:t>What else, when you look at the facts, could it mean?</w:t>
      </w:r>
    </w:p>
    <w:p w:rsidR="00C873B9" w:rsidRPr="00877D55" w:rsidRDefault="00C873B9" w:rsidP="00C873B9">
      <w:pPr>
        <w:rPr>
          <w:sz w:val="12"/>
        </w:rPr>
      </w:pPr>
      <w:r w:rsidRPr="00DB7AD5">
        <w:rPr>
          <w:rStyle w:val="StyleUnderline"/>
        </w:rPr>
        <w:t>Let us for a moment remember that 'common sense' is not universal</w:t>
      </w:r>
      <w:r w:rsidRPr="00877D55">
        <w:rPr>
          <w:sz w:val="12"/>
        </w:rPr>
        <w:t xml:space="preserve">. It's not even necessarily shared between two people from within the same social group, let alone across vastly different cultures. </w:t>
      </w:r>
      <w:r w:rsidRPr="00DB7AD5">
        <w:rPr>
          <w:rStyle w:val="StyleUnderline"/>
        </w:rPr>
        <w:t>Interpretation of what we think we see is not flawless; each individual has their own lens through which meaning is created.</w:t>
      </w:r>
      <w:r w:rsidRPr="00877D55">
        <w:rPr>
          <w:sz w:val="12"/>
        </w:rPr>
        <w:t xml:space="preserve"> </w:t>
      </w:r>
      <w:r w:rsidRPr="00DB7AD5">
        <w:rPr>
          <w:rStyle w:val="StyleUnderline"/>
        </w:rPr>
        <w:t>So let us just for a moment pause to ask what hard evidence we have</w:t>
      </w:r>
      <w:r w:rsidRPr="00877D55">
        <w:rPr>
          <w:sz w:val="12"/>
        </w:rPr>
        <w:t xml:space="preserve"> — apart from our own interpretation of what we see —</w:t>
      </w:r>
      <w:r w:rsidRPr="00DB7AD5">
        <w:rPr>
          <w:rStyle w:val="StyleUnderline"/>
        </w:rPr>
        <w:t xml:space="preserve"> of China's intentions.</w:t>
      </w:r>
    </w:p>
    <w:p w:rsidR="00C873B9" w:rsidRPr="00877D55" w:rsidRDefault="00C873B9" w:rsidP="00C873B9">
      <w:pPr>
        <w:rPr>
          <w:u w:val="single"/>
        </w:rPr>
      </w:pPr>
      <w:r w:rsidRPr="00DB7AD5">
        <w:rPr>
          <w:rStyle w:val="Emphasis"/>
        </w:rPr>
        <w:t>This is of course almost impossible;</w:t>
      </w:r>
      <w:r w:rsidRPr="00877D55">
        <w:rPr>
          <w:sz w:val="12"/>
        </w:rPr>
        <w:t xml:space="preserve"> where would one turn for such evidence? </w:t>
      </w:r>
      <w:r w:rsidRPr="00DB7AD5">
        <w:rPr>
          <w:rStyle w:val="StyleUnderline"/>
        </w:rPr>
        <w:t>The Global Times says one thing. The spokesperson from the Ministry of Foreign Affairs says another</w:t>
      </w:r>
      <w:r w:rsidRPr="00877D55">
        <w:rPr>
          <w:sz w:val="12"/>
        </w:rPr>
        <w:t xml:space="preserve">. </w:t>
      </w:r>
      <w:proofErr w:type="gramStart"/>
      <w:r w:rsidRPr="00DB7AD5">
        <w:rPr>
          <w:rStyle w:val="StyleUnderline"/>
        </w:rPr>
        <w:t>The high profile academic something different.</w:t>
      </w:r>
      <w:proofErr w:type="gramEnd"/>
      <w:r w:rsidRPr="00877D55">
        <w:rPr>
          <w:sz w:val="12"/>
        </w:rPr>
        <w:t xml:space="preserve"> </w:t>
      </w:r>
      <w:r w:rsidRPr="00DB7AD5">
        <w:rPr>
          <w:rStyle w:val="StyleUnderline"/>
        </w:rPr>
        <w:t>The retired army general something else again, and what we can gauge of public opinion is a whole other matter.</w:t>
      </w:r>
    </w:p>
    <w:p w:rsidR="00C873B9" w:rsidRDefault="00C873B9" w:rsidP="00C873B9">
      <w:r w:rsidRPr="00DB7AD5">
        <w:rPr>
          <w:rStyle w:val="StyleUnderline"/>
        </w:rPr>
        <w:t>So, all that we can really conclude is that there are different views within China about what China wants to achieve, and how best to achieve it, and we on the outside cannot really know for sure</w:t>
      </w:r>
      <w:r>
        <w:t>.</w:t>
      </w:r>
    </w:p>
    <w:p w:rsidR="00C873B9" w:rsidRPr="00877D55" w:rsidRDefault="00C873B9" w:rsidP="00C873B9">
      <w:pPr>
        <w:rPr>
          <w:sz w:val="10"/>
        </w:rPr>
      </w:pPr>
      <w:r w:rsidRPr="00DB7AD5">
        <w:rPr>
          <w:rStyle w:val="StyleUnderline"/>
        </w:rPr>
        <w:t>Considerable debate exists around</w:t>
      </w:r>
      <w:r w:rsidRPr="00877D55">
        <w:rPr>
          <w:sz w:val="10"/>
        </w:rPr>
        <w:t xml:space="preserve"> the extent to which actors behave independently or as part of a </w:t>
      </w:r>
      <w:r w:rsidRPr="00DB7AD5">
        <w:rPr>
          <w:rStyle w:val="StyleUnderline"/>
        </w:rPr>
        <w:t>grand, directed strategy. No one, in fact, really knows.</w:t>
      </w:r>
      <w:r w:rsidRPr="00877D55">
        <w:rPr>
          <w:sz w:val="10"/>
        </w:rPr>
        <w:t xml:space="preserve"> </w:t>
      </w:r>
      <w:r w:rsidRPr="00877D55">
        <w:rPr>
          <w:rStyle w:val="StyleUnderline"/>
        </w:rPr>
        <w:t>Xi Jinping no doubt has a pretty strong view of what he wants to achieve — the 'China Dream' — but the specifics of that vision are not universally agreed</w:t>
      </w:r>
      <w:r w:rsidRPr="00877D55">
        <w:rPr>
          <w:sz w:val="10"/>
        </w:rPr>
        <w:t xml:space="preserve">. Yes, Xi has consolidated a great deal of power, but </w:t>
      </w:r>
      <w:proofErr w:type="gramStart"/>
      <w:r w:rsidRPr="00877D55">
        <w:rPr>
          <w:sz w:val="10"/>
        </w:rPr>
        <w:t>its</w:t>
      </w:r>
      <w:proofErr w:type="gramEnd"/>
      <w:r w:rsidRPr="00877D55">
        <w:rPr>
          <w:sz w:val="10"/>
        </w:rPr>
        <w:t xml:space="preserve"> debatable whether he has been successful in owning and operating the entire system.</w:t>
      </w:r>
    </w:p>
    <w:p w:rsidR="00C873B9" w:rsidRPr="00877D55" w:rsidRDefault="00C873B9" w:rsidP="00C873B9">
      <w:pPr>
        <w:rPr>
          <w:u w:val="single"/>
        </w:rPr>
      </w:pPr>
      <w:r w:rsidRPr="00DB7AD5">
        <w:rPr>
          <w:rStyle w:val="StyleUnderline"/>
        </w:rPr>
        <w:t>It is the very lack of certainty about what China wants that constitutes a large part of the concern over its activities</w:t>
      </w:r>
      <w:r>
        <w:t xml:space="preserve">. </w:t>
      </w:r>
      <w:r w:rsidRPr="00DB7AD5">
        <w:rPr>
          <w:rStyle w:val="StyleUnderline"/>
        </w:rPr>
        <w:t>There have been a lot of calls for China to clarify its intentions.</w:t>
      </w:r>
    </w:p>
    <w:p w:rsidR="00C873B9" w:rsidRPr="00877D55" w:rsidRDefault="00C873B9" w:rsidP="00C873B9">
      <w:pPr>
        <w:rPr>
          <w:sz w:val="10"/>
        </w:rPr>
      </w:pPr>
      <w:r w:rsidRPr="00DB7AD5">
        <w:rPr>
          <w:rStyle w:val="StyleUnderline"/>
        </w:rPr>
        <w:t xml:space="preserve">Without this clarity, though, many analysts conclude that determining meaning from what we see is the only reliable method. From what we see, interpreted through our own understanding of how international geopolitics works, </w:t>
      </w:r>
      <w:r w:rsidRPr="00877D55">
        <w:rPr>
          <w:sz w:val="10"/>
        </w:rPr>
        <w:t>China's activities certainly look like it is trying to push the US out of the region to replace it as the predominant power. If that's the case, what does it matter what its motivations are? What difference does it make why it wants to be predominant? Is it relevant if Chinese notions of predominance are different from our own?</w:t>
      </w:r>
    </w:p>
    <w:p w:rsidR="00C873B9" w:rsidRPr="00877D55" w:rsidRDefault="00C873B9" w:rsidP="00C873B9">
      <w:pPr>
        <w:rPr>
          <w:sz w:val="10"/>
        </w:rPr>
      </w:pPr>
      <w:r w:rsidRPr="00877D55">
        <w:rPr>
          <w:sz w:val="10"/>
        </w:rPr>
        <w:t xml:space="preserve">These issues are important when we are weighing up risks and when developing responses, if we want those responses to be effective in the long term. </w:t>
      </w:r>
      <w:r w:rsidRPr="00DB7AD5">
        <w:rPr>
          <w:rStyle w:val="StyleUnderline"/>
        </w:rPr>
        <w:t>There is little point, in the long run, trying to quash the symptoms without addressing the cause.</w:t>
      </w:r>
    </w:p>
    <w:p w:rsidR="00C873B9" w:rsidRPr="00877D55" w:rsidRDefault="00C873B9" w:rsidP="00C873B9">
      <w:pPr>
        <w:rPr>
          <w:u w:val="single"/>
        </w:rPr>
      </w:pPr>
      <w:r w:rsidRPr="00877D55">
        <w:rPr>
          <w:sz w:val="10"/>
        </w:rPr>
        <w:t xml:space="preserve">As I have argued elsewhere, </w:t>
      </w:r>
      <w:r w:rsidRPr="00DB7AD5">
        <w:rPr>
          <w:rStyle w:val="StyleUnderline"/>
        </w:rPr>
        <w:t>Chinese policy elites see the world and China's role in it differently from Western policymakers</w:t>
      </w:r>
      <w:r w:rsidRPr="00877D55">
        <w:rPr>
          <w:sz w:val="10"/>
        </w:rPr>
        <w:t xml:space="preserve">. Something as apparently obvious as 'predominance' is actually a very culturally nuanced concept. Can we safely assume it means to the Chinese exactly what it means to us? </w:t>
      </w:r>
      <w:r w:rsidRPr="00DB7AD5">
        <w:rPr>
          <w:rStyle w:val="StyleUnderline"/>
        </w:rPr>
        <w:t>Even a fleeting study of Chinese language and culture will show how many variations there are to something that we think has a clear meaning.</w:t>
      </w:r>
    </w:p>
    <w:p w:rsidR="00C873B9" w:rsidRPr="00877D55" w:rsidRDefault="00C873B9" w:rsidP="00C873B9">
      <w:pPr>
        <w:rPr>
          <w:b/>
          <w:iCs/>
          <w:u w:val="single"/>
        </w:rPr>
      </w:pPr>
      <w:r w:rsidRPr="00877D55">
        <w:rPr>
          <w:sz w:val="10"/>
        </w:rPr>
        <w:t xml:space="preserve">Chinese Culture 101 teaches that Chinese people don't like to say 'no' to requests – but it doesn't mean there are things they can't or don't want to do. The term 'it's not convenient' doesn't mean 'it's not convenient', it means 'no', but many an over-enthusiastic foreigner has pushed ahead regardless, to everyone's frustration and embarrassment. These are of course simple examples, but </w:t>
      </w:r>
      <w:r w:rsidRPr="00DB7AD5">
        <w:rPr>
          <w:rStyle w:val="StyleUnderline"/>
        </w:rPr>
        <w:t xml:space="preserve">what they indicate is that if there is space for misunderstanding and misinterpretation at the most mundane level, there is certainly a </w:t>
      </w:r>
      <w:r w:rsidRPr="00DB7AD5">
        <w:rPr>
          <w:rStyle w:val="Emphasis"/>
        </w:rPr>
        <w:t xml:space="preserve">significant possibility for misunderstanding and misinterpretation in international geopolitics, with far more serious implications. </w:t>
      </w:r>
    </w:p>
    <w:p w:rsidR="00C873B9" w:rsidRPr="00877D55" w:rsidRDefault="00C873B9" w:rsidP="00C873B9">
      <w:pPr>
        <w:rPr>
          <w:u w:val="single"/>
        </w:rPr>
      </w:pPr>
      <w:r w:rsidRPr="00877D55">
        <w:rPr>
          <w:sz w:val="10"/>
        </w:rPr>
        <w:t xml:space="preserve">I do not mean to single this article for particular scrutiny; it is just one of many, largely from </w:t>
      </w:r>
      <w:r w:rsidRPr="00877D55">
        <w:rPr>
          <w:rStyle w:val="StyleUnderline"/>
        </w:rPr>
        <w:t xml:space="preserve">within the </w:t>
      </w:r>
      <w:proofErr w:type="spellStart"/>
      <w:r w:rsidRPr="00877D55">
        <w:rPr>
          <w:rStyle w:val="StyleUnderline"/>
        </w:rPr>
        <w:t>defence</w:t>
      </w:r>
      <w:proofErr w:type="spellEnd"/>
      <w:r w:rsidRPr="00877D55">
        <w:rPr>
          <w:rStyle w:val="StyleUnderline"/>
        </w:rPr>
        <w:t xml:space="preserve"> and security community</w:t>
      </w:r>
      <w:r w:rsidRPr="00877D55">
        <w:rPr>
          <w:sz w:val="10"/>
        </w:rPr>
        <w:t xml:space="preserve"> in Australia and the US, that places the onus of responsibility for peace in the region at China's feet. The authors are of course well intentioned: in their line of business, being acutely sensitive to and highly anxious about the national interest is their bread and butter. But, like all of us, </w:t>
      </w:r>
      <w:r w:rsidRPr="00877D55">
        <w:rPr>
          <w:rStyle w:val="StyleUnderline"/>
        </w:rPr>
        <w:t xml:space="preserve">their background and position </w:t>
      </w:r>
      <w:proofErr w:type="spellStart"/>
      <w:r w:rsidRPr="00877D55">
        <w:rPr>
          <w:rStyle w:val="StyleUnderline"/>
        </w:rPr>
        <w:t>colours</w:t>
      </w:r>
      <w:proofErr w:type="spellEnd"/>
      <w:r w:rsidRPr="00877D55">
        <w:rPr>
          <w:rStyle w:val="StyleUnderline"/>
        </w:rPr>
        <w:t xml:space="preserve"> their perspective</w:t>
      </w:r>
      <w:r w:rsidRPr="00877D55">
        <w:rPr>
          <w:sz w:val="10"/>
        </w:rPr>
        <w:t xml:space="preserve">. As such, </w:t>
      </w:r>
      <w:r w:rsidRPr="00877D55">
        <w:rPr>
          <w:rStyle w:val="StyleUnderline"/>
        </w:rPr>
        <w:t>their analyses tend to rest on assumptions of what China is trying to achieve and why</w:t>
      </w:r>
      <w:r w:rsidRPr="00877D55">
        <w:rPr>
          <w:sz w:val="10"/>
        </w:rPr>
        <w:t xml:space="preserve">, or on a conviction that motivations don't actually matter when the reality is so clear. </w:t>
      </w:r>
      <w:r w:rsidRPr="00877D55">
        <w:rPr>
          <w:rStyle w:val="StyleUnderline"/>
        </w:rPr>
        <w:t>But the truth is, most of them, like the rest of us, actually do not know.</w:t>
      </w:r>
    </w:p>
    <w:p w:rsidR="00C873B9" w:rsidRPr="00877D55" w:rsidRDefault="00C873B9" w:rsidP="00C873B9">
      <w:pPr>
        <w:rPr>
          <w:b/>
          <w:bCs/>
          <w:u w:val="single"/>
        </w:rPr>
      </w:pPr>
      <w:r w:rsidRPr="00DB7AD5">
        <w:rPr>
          <w:rStyle w:val="StyleUnderline"/>
        </w:rPr>
        <w:lastRenderedPageBreak/>
        <w:t xml:space="preserve">In fact, </w:t>
      </w:r>
      <w:r w:rsidRPr="00877D55">
        <w:rPr>
          <w:rStyle w:val="StyleUnderline"/>
          <w:bCs/>
        </w:rPr>
        <w:t>'the real danger'</w:t>
      </w:r>
      <w:r w:rsidRPr="00DB7AD5">
        <w:rPr>
          <w:rStyle w:val="StyleUnderline"/>
        </w:rPr>
        <w:t xml:space="preserve"> is that we continue to allow discussion about China's regional </w:t>
      </w:r>
      <w:proofErr w:type="spellStart"/>
      <w:r w:rsidRPr="00DB7AD5">
        <w:rPr>
          <w:rStyle w:val="StyleUnderline"/>
        </w:rPr>
        <w:t>behaviour</w:t>
      </w:r>
      <w:proofErr w:type="spellEnd"/>
      <w:r w:rsidRPr="00DB7AD5">
        <w:rPr>
          <w:rStyle w:val="StyleUnderline"/>
        </w:rPr>
        <w:t xml:space="preserve"> and aspirations to be dominated by views from only one field based on a shared perspective, in a circular reiteration of a particular set of </w:t>
      </w:r>
      <w:r w:rsidRPr="00877D55">
        <w:rPr>
          <w:rStyle w:val="StyleUnderline"/>
          <w:bCs/>
        </w:rPr>
        <w:t>assumptions, until they become solidified as unquestionable 'truths'.</w:t>
      </w:r>
    </w:p>
    <w:p w:rsidR="00C873B9" w:rsidRPr="00DB7AD5" w:rsidRDefault="00C873B9" w:rsidP="00C873B9">
      <w:pPr>
        <w:rPr>
          <w:rStyle w:val="StyleUnderline"/>
        </w:rPr>
      </w:pPr>
      <w:r w:rsidRPr="00877D55">
        <w:rPr>
          <w:sz w:val="10"/>
        </w:rPr>
        <w:t xml:space="preserve">If (and most analysts could probably agree on this) </w:t>
      </w:r>
      <w:r w:rsidRPr="00DB7AD5">
        <w:rPr>
          <w:rStyle w:val="StyleUnderline"/>
        </w:rPr>
        <w:t>the current period is becoming increasingly tense, it is paramount that we ensure that we are seeing the picture in all its nuance, and not just in black and white.</w:t>
      </w:r>
    </w:p>
    <w:p w:rsidR="00C873B9" w:rsidRPr="00020CE9" w:rsidRDefault="00C873B9" w:rsidP="00C873B9">
      <w:pPr>
        <w:rPr>
          <w:sz w:val="10"/>
        </w:rPr>
      </w:pPr>
    </w:p>
    <w:p w:rsidR="00C873B9" w:rsidRPr="00280207" w:rsidRDefault="00C873B9" w:rsidP="00C873B9">
      <w:pPr>
        <w:pStyle w:val="Heading3"/>
      </w:pPr>
      <w:r>
        <w:lastRenderedPageBreak/>
        <w:t xml:space="preserve">2NC – Solves Relations </w:t>
      </w:r>
    </w:p>
    <w:p w:rsidR="00C873B9" w:rsidRDefault="00C873B9" w:rsidP="00C873B9">
      <w:pPr>
        <w:pStyle w:val="Heading4"/>
      </w:pPr>
      <w:r>
        <w:t xml:space="preserve">Solves relations </w:t>
      </w:r>
    </w:p>
    <w:p w:rsidR="00C873B9" w:rsidRPr="00847A67" w:rsidRDefault="00C873B9" w:rsidP="00C873B9">
      <w:r w:rsidRPr="000E3226">
        <w:rPr>
          <w:rStyle w:val="Style13ptBold"/>
        </w:rPr>
        <w:t>Glaser 15</w:t>
      </w:r>
      <w:r>
        <w:t xml:space="preserve"> (Charles L Glaser is a professor in the Elliott School of International Affairs and the Department of Political Science at George Washington University. He is also a fellow in the Kissinger Institute at the Woodrow Wilson International Center for Scholars. “A U.S.-China Grand Bargain?” International Security, Volume 39, Number 4, WC) </w:t>
      </w:r>
    </w:p>
    <w:p w:rsidR="00C873B9" w:rsidRDefault="00C873B9" w:rsidP="00C873B9">
      <w:r w:rsidRPr="004D583A">
        <w:rPr>
          <w:rStyle w:val="StyleUnderline"/>
        </w:rPr>
        <w:t>A second counterargument is that Taiwan is no longer the key issue straining U.S.-China relations.</w:t>
      </w:r>
      <w:r>
        <w:t xml:space="preserve"> Consequently, focusing on Taiwan is misguided. As discussed earlier, cross</w:t>
      </w:r>
      <w:r w:rsidRPr="004D583A">
        <w:rPr>
          <w:rStyle w:val="StyleUnderline"/>
        </w:rPr>
        <w:t>-strait relations have been improving for many years. At the same time, China’s disputes with its neighbors in the South China and East China Seas have become more intense</w:t>
      </w:r>
      <w:r>
        <w:t xml:space="preserve">, and increasingly </w:t>
      </w:r>
      <w:proofErr w:type="spellStart"/>
      <w:r>
        <w:t>deªne</w:t>
      </w:r>
      <w:proofErr w:type="spellEnd"/>
      <w:r>
        <w:t xml:space="preserve"> day-to-day tensions in the region. Possibly most worrisome, Sino-Japanese relations have become increasingly strained in the past few years, taking the spotlight off Taiwan.</w:t>
      </w:r>
    </w:p>
    <w:p w:rsidR="00C873B9" w:rsidRPr="004D583A" w:rsidRDefault="00C873B9" w:rsidP="00C873B9">
      <w:pPr>
        <w:rPr>
          <w:rStyle w:val="StyleUnderline"/>
        </w:rPr>
      </w:pPr>
      <w:r w:rsidRPr="004D583A">
        <w:rPr>
          <w:rStyle w:val="StyleUnderline"/>
        </w:rPr>
        <w:t>Two rejoinders help to put this counterargument into perspective</w:t>
      </w:r>
      <w:r>
        <w:t xml:space="preserve">. As I have already argued, </w:t>
      </w:r>
      <w:r w:rsidRPr="004D583A">
        <w:rPr>
          <w:rStyle w:val="StyleUnderline"/>
        </w:rPr>
        <w:t xml:space="preserve">the dangers generated by the U.S. commitment to Taiwan go well beyond the immediate possibility of the United States </w:t>
      </w:r>
      <w:r>
        <w:rPr>
          <w:rStyle w:val="StyleUnderline"/>
        </w:rPr>
        <w:t>fi</w:t>
      </w:r>
      <w:r w:rsidRPr="004D583A">
        <w:rPr>
          <w:rStyle w:val="StyleUnderline"/>
        </w:rPr>
        <w:t>ghting China to protect Taiwan</w:t>
      </w:r>
      <w:r>
        <w:t xml:space="preserve"> and, therefore, are not adequately captured by focusing solely on the cross-strait relationship. </w:t>
      </w:r>
      <w:r w:rsidRPr="004D583A">
        <w:rPr>
          <w:rStyle w:val="StyleUnderline"/>
        </w:rPr>
        <w:t xml:space="preserve">The </w:t>
      </w:r>
      <w:r w:rsidRPr="00847A67">
        <w:rPr>
          <w:rStyle w:val="Emphasis"/>
        </w:rPr>
        <w:t>U.S. commitment to Taiwan is among the key factors fueling Chinese doubts about U.S. motives in the region</w:t>
      </w:r>
      <w:r>
        <w:t xml:space="preserve"> and Chinese worries about a war over Taiwan make control of the Northeast Asian SLOCs far more important. </w:t>
      </w:r>
      <w:r w:rsidRPr="004D583A">
        <w:rPr>
          <w:rStyle w:val="StyleUnderline"/>
        </w:rPr>
        <w:t xml:space="preserve">These worries contribute to </w:t>
      </w:r>
      <w:r w:rsidRPr="00847A67">
        <w:rPr>
          <w:rStyle w:val="Emphasis"/>
        </w:rPr>
        <w:t>military competition and strained political relations</w:t>
      </w:r>
      <w:r w:rsidRPr="004D583A">
        <w:rPr>
          <w:rStyle w:val="StyleUnderline"/>
        </w:rPr>
        <w:t xml:space="preserve">, </w:t>
      </w:r>
      <w:r w:rsidRPr="00847A67">
        <w:rPr>
          <w:rStyle w:val="Emphasis"/>
        </w:rPr>
        <w:t xml:space="preserve">thereby increasing the probability of conflict </w:t>
      </w:r>
      <w:r w:rsidRPr="004D583A">
        <w:rPr>
          <w:rStyle w:val="StyleUnderline"/>
        </w:rPr>
        <w:t>over the longer term</w:t>
      </w:r>
      <w:r>
        <w:t xml:space="preserve">. </w:t>
      </w:r>
      <w:r w:rsidRPr="004D583A">
        <w:rPr>
          <w:rStyle w:val="StyleUnderline"/>
        </w:rPr>
        <w:t xml:space="preserve">Second, a grand bargain would deal fully with this counterargument by </w:t>
      </w:r>
      <w:r w:rsidRPr="00847A67">
        <w:rPr>
          <w:rStyle w:val="Emphasis"/>
        </w:rPr>
        <w:t>requiring resolution of these other disputes.</w:t>
      </w:r>
    </w:p>
    <w:p w:rsidR="00C873B9" w:rsidRDefault="00C873B9" w:rsidP="00C873B9">
      <w:pPr>
        <w:rPr>
          <w:rStyle w:val="StyleUnderline"/>
        </w:rPr>
      </w:pPr>
    </w:p>
    <w:p w:rsidR="00C873B9" w:rsidRDefault="00C873B9" w:rsidP="00C873B9">
      <w:pPr>
        <w:pStyle w:val="Heading4"/>
      </w:pPr>
      <w:r>
        <w:t xml:space="preserve">Solves relations – 1AC’s internal link card is advocating the counterplan – only a risk the CP solves better because the counterplan officially removes commitments </w:t>
      </w:r>
    </w:p>
    <w:p w:rsidR="00C873B9" w:rsidRPr="00402085" w:rsidRDefault="00C873B9" w:rsidP="00C873B9">
      <w:r w:rsidRPr="000E3226">
        <w:rPr>
          <w:rStyle w:val="Style13ptBold"/>
        </w:rPr>
        <w:t>Glaser 15</w:t>
      </w:r>
      <w:r>
        <w:t xml:space="preserve"> (Charles L Glaser is a professor in the Elliott School of International Affairs and the Department of Political Science at George Washington University. He is also a fellow in the Kissinger Institute at the Woodrow Wilson International Center for Scholars. “A U.S.-China Grand Bargain?” International Security, Volume 39, Number 4, WC) </w:t>
      </w:r>
    </w:p>
    <w:p w:rsidR="00C873B9" w:rsidRPr="00402085" w:rsidRDefault="00C873B9" w:rsidP="00C873B9">
      <w:pPr>
        <w:rPr>
          <w:rStyle w:val="Emphasis"/>
        </w:rPr>
      </w:pPr>
      <w:r w:rsidRPr="00402085">
        <w:t>More important, however, is that focusing on the quality of current cross-strait relations overlooks two other less direct, but potentially more significant, b</w:t>
      </w:r>
      <w:r w:rsidRPr="00402085">
        <w:rPr>
          <w:rStyle w:val="StyleUnderline"/>
        </w:rPr>
        <w:t xml:space="preserve">enefits of U.S. accommodation on Taiwan. First, U.S. support for Taiwan is one of the most important, possibly </w:t>
      </w:r>
      <w:r w:rsidRPr="00402085">
        <w:rPr>
          <w:rStyle w:val="Emphasis"/>
        </w:rPr>
        <w:t>the most important, policy-driven sources of China's suspicions</w:t>
      </w:r>
      <w:r w:rsidRPr="00402085">
        <w:rPr>
          <w:rStyle w:val="StyleUnderline"/>
        </w:rPr>
        <w:t xml:space="preserve"> about U.S. motives and intentions. </w:t>
      </w:r>
      <w:r w:rsidRPr="00402085">
        <w:t xml:space="preserve">Although the United States does not take a position on what the final outcome of the Taiwan issue should be, </w:t>
      </w:r>
      <w:r w:rsidRPr="00402085">
        <w:rPr>
          <w:rStyle w:val="StyleUnderline"/>
        </w:rPr>
        <w:t>China considers U.S. support of Taiwan a key source of “</w:t>
      </w:r>
      <w:r w:rsidRPr="00402085">
        <w:rPr>
          <w:rStyle w:val="Emphasis"/>
        </w:rPr>
        <w:t>strategic distrust.”</w:t>
      </w:r>
      <w:r w:rsidRPr="00402085">
        <w:t xml:space="preserve"> </w:t>
      </w:r>
      <w:r w:rsidRPr="00402085">
        <w:rPr>
          <w:rStyle w:val="StyleUnderline"/>
        </w:rPr>
        <w:t>A recent study by two leading authorities on U.S.-China relations concludes that Beijing views U.S. arms sales to Taiwan “as confirming American arrogance and determination to interfere in China's domestic affairs and to prevent peaceful unification from occurring, thereby harming a clearly-articulated Chinese core interest.”</w:t>
      </w:r>
      <w:r w:rsidRPr="00402085">
        <w:t xml:space="preserve"> In a similar vein, their report argues that </w:t>
      </w:r>
      <w:r w:rsidRPr="00402085">
        <w:rPr>
          <w:rStyle w:val="StyleUnderline"/>
        </w:rPr>
        <w:t xml:space="preserve">“continuing to provide Taiwan with advanced weapons … is viewed as pernicious in Chinese eyes and has </w:t>
      </w:r>
      <w:r w:rsidRPr="00402085">
        <w:rPr>
          <w:rStyle w:val="StyleUnderline"/>
        </w:rPr>
        <w:lastRenderedPageBreak/>
        <w:t>added to suspicion that Washington will disregard Chinese interests and sentiments as long as China's power position is secondary to America's</w:t>
      </w:r>
      <w:r w:rsidRPr="00402085">
        <w:t>.”68 Nathan and Scobell conclude that “most Chinese see strategic motives at the root of American behavior. They believe that keeping the Taiwan problem going helps the U.S. tie China down.”69 Similarly, a prominent Chinese analyst argues: “</w:t>
      </w:r>
      <w:r w:rsidRPr="00402085">
        <w:rPr>
          <w:rStyle w:val="StyleUnderline"/>
        </w:rPr>
        <w:t xml:space="preserve">The position the U.S. takes on the Taiwan issue </w:t>
      </w:r>
      <w:r w:rsidRPr="00402085">
        <w:rPr>
          <w:rStyle w:val="Emphasis"/>
        </w:rPr>
        <w:t>determines the essence of American strategy toward China,</w:t>
      </w:r>
      <w:r w:rsidRPr="00402085">
        <w:rPr>
          <w:rStyle w:val="StyleUnderline"/>
        </w:rPr>
        <w:t xml:space="preserve"> and thus determines the quality and status of U.S.-China relations</w:t>
      </w:r>
      <w:r w:rsidRPr="00402085">
        <w:t xml:space="preserve">.”70 Xu Hui, a professor at China's National Defense University, holds that “U.S. policies toward Taiwan have been and are the fundamental cause of some anti-American sentiment among the Chinese public. … I </w:t>
      </w:r>
      <w:r w:rsidRPr="00402085">
        <w:rPr>
          <w:rStyle w:val="StyleUnderline"/>
        </w:rPr>
        <w:t>assure you that a posture change of the U.S. policy on Taiwan will remove the major obstacle for our military-to-military relations and also strengthen Sino-American cooperation by winning the hearts and minds of 1.3 billion Chinese people</w:t>
      </w:r>
      <w:r w:rsidRPr="00402085">
        <w:t xml:space="preserve">.”71 In short, </w:t>
      </w:r>
      <w:r w:rsidRPr="00402085">
        <w:rPr>
          <w:rStyle w:val="Emphasis"/>
        </w:rPr>
        <w:t>ending the U.S. commitment to Taiwan</w:t>
      </w:r>
      <w:r w:rsidRPr="00402085">
        <w:rPr>
          <w:rStyle w:val="StyleUnderline"/>
        </w:rPr>
        <w:t xml:space="preserve"> has the potential to dramatically improve U.S.-China relations</w:t>
      </w:r>
      <w:r w:rsidRPr="00402085">
        <w:t xml:space="preserve">, </w:t>
      </w:r>
      <w:r w:rsidRPr="00402085">
        <w:rPr>
          <w:rStyle w:val="StyleUnderline"/>
        </w:rPr>
        <w:t xml:space="preserve">which in turn could increase the possibility of </w:t>
      </w:r>
      <w:r w:rsidRPr="00402085">
        <w:rPr>
          <w:rStyle w:val="Emphasis"/>
        </w:rPr>
        <w:t>cooperation</w:t>
      </w:r>
      <w:r w:rsidRPr="00402085">
        <w:rPr>
          <w:rStyle w:val="StyleUnderline"/>
        </w:rPr>
        <w:t xml:space="preserve"> on other issues and </w:t>
      </w:r>
      <w:r w:rsidRPr="00402085">
        <w:rPr>
          <w:rStyle w:val="Emphasis"/>
        </w:rPr>
        <w:t>reduce the probability of competition and conflict.</w:t>
      </w:r>
    </w:p>
    <w:p w:rsidR="00C873B9" w:rsidRDefault="00C873B9" w:rsidP="00C873B9"/>
    <w:p w:rsidR="00C873B9" w:rsidRDefault="00C873B9" w:rsidP="00C873B9">
      <w:pPr>
        <w:pStyle w:val="Heading3"/>
      </w:pPr>
      <w:r>
        <w:lastRenderedPageBreak/>
        <w:t>2NC – avoids Japan DA</w:t>
      </w:r>
    </w:p>
    <w:p w:rsidR="00C873B9" w:rsidRDefault="00C873B9" w:rsidP="00C873B9">
      <w:pPr>
        <w:pStyle w:val="Heading4"/>
      </w:pPr>
      <w:r w:rsidRPr="000E3226">
        <w:t xml:space="preserve">Avoids alliance DA – </w:t>
      </w:r>
      <w:r>
        <w:t xml:space="preserve">acceptance of US security role and </w:t>
      </w:r>
      <w:r w:rsidRPr="000E3226">
        <w:t>increasing commitments sends clear signal to allies</w:t>
      </w:r>
    </w:p>
    <w:p w:rsidR="00C873B9" w:rsidRPr="000E3226" w:rsidRDefault="00C873B9" w:rsidP="00C873B9">
      <w:r w:rsidRPr="000E3226">
        <w:rPr>
          <w:rStyle w:val="Style13ptBold"/>
        </w:rPr>
        <w:t>Glaser 15</w:t>
      </w:r>
      <w:r>
        <w:t xml:space="preserve"> (Charles L Glaser is a professor in the Elliott School of International Affairs and the Department of Political Science at George Washington University. He is also a fellow in the Kissinger Institute at the Woodrow Wilson International Center for Scholars. “A U.S.-China Grand Bargain?” International Security, Volume 39, Number 4, WC) </w:t>
      </w:r>
    </w:p>
    <w:p w:rsidR="00C873B9" w:rsidRPr="0036491D" w:rsidRDefault="00C873B9" w:rsidP="00C873B9">
      <w:pPr>
        <w:rPr>
          <w:sz w:val="12"/>
        </w:rPr>
      </w:pPr>
      <w:r w:rsidRPr="00C80902">
        <w:rPr>
          <w:rStyle w:val="StyleUnderline"/>
        </w:rPr>
        <w:t xml:space="preserve">A second component of a grand bargain would be </w:t>
      </w:r>
      <w:proofErr w:type="spellStart"/>
      <w:r w:rsidRPr="00C80902">
        <w:rPr>
          <w:rStyle w:val="StyleUnderline"/>
        </w:rPr>
        <w:t>of</w:t>
      </w:r>
      <w:r>
        <w:rPr>
          <w:rStyle w:val="StyleUnderline"/>
        </w:rPr>
        <w:t>f</w:t>
      </w:r>
      <w:r w:rsidRPr="00C80902">
        <w:rPr>
          <w:rStyle w:val="StyleUnderline"/>
        </w:rPr>
        <w:t>cial</w:t>
      </w:r>
      <w:proofErr w:type="spellEnd"/>
      <w:r w:rsidRPr="00C80902">
        <w:rPr>
          <w:rStyle w:val="StyleUnderline"/>
        </w:rPr>
        <w:t xml:space="preserve"> Chinese acceptance of the United States’ long-term security role in East Asia</w:t>
      </w:r>
      <w:r w:rsidRPr="000E3226">
        <w:rPr>
          <w:sz w:val="12"/>
        </w:rPr>
        <w:t xml:space="preserve">, </w:t>
      </w:r>
      <w:r w:rsidRPr="00C80902">
        <w:rPr>
          <w:rStyle w:val="StyleUnderline"/>
        </w:rPr>
        <w:t>including its alliances and forward-deployed forces</w:t>
      </w:r>
      <w:r w:rsidRPr="000E3226">
        <w:rPr>
          <w:sz w:val="12"/>
        </w:rPr>
        <w:t xml:space="preserve">. There have been periods when China viewed the U.S.-Japan alliance relatively favorable. For example, in 1980 China’s leader, Hua Guofeng, stated: “We appreciate Japan’s efforts to strengthen its alliance with the United States.”103 Since then a variety of factors, including the decline of Soviet power and the </w:t>
      </w:r>
      <w:proofErr w:type="spellStart"/>
      <w:r w:rsidRPr="000E3226">
        <w:rPr>
          <w:sz w:val="12"/>
        </w:rPr>
        <w:t>redeªnition</w:t>
      </w:r>
      <w:proofErr w:type="spellEnd"/>
      <w:r w:rsidRPr="000E3226">
        <w:rPr>
          <w:sz w:val="12"/>
        </w:rPr>
        <w:t xml:space="preserve"> of the U.S.-Japan alliance starting in the mid-1990s have reduced, if not eliminated, China’s positive assessment.104 In recent years, some Chinese elites have begun expressing harshly negative views. For example, in 2014 the deputy chief of the general staff of the People’s Liberation Army described the U.S. alliance system as “an antiquated relic of the Cold War that should be replaced by an Asia-centric security architecture.”105 </w:t>
      </w:r>
      <w:r w:rsidRPr="00C80902">
        <w:rPr>
          <w:rStyle w:val="StyleUnderline"/>
        </w:rPr>
        <w:t>Although open to varying interpretations, President Xi Jinping’s call for an Asian security order managed by Asian countries and his criticism of “alliances as unhelpful for the region’s security” can be viewed as offering a vision of the future in which the United States no longer plays a security role in East Asia</w:t>
      </w:r>
      <w:r w:rsidRPr="000E3226">
        <w:rPr>
          <w:sz w:val="12"/>
        </w:rPr>
        <w:t>. Increasingly, there is support in China for the conclusion that “in Beijing’s eyes, the U.S. led security architecture is outliving the usefulness it once provided by ensuring the regional stability necessary for China’s development. Instead, China views the alliance system as increasingly incapable of providing lasting security and itself a potential source of threat.”1</w:t>
      </w:r>
    </w:p>
    <w:p w:rsidR="00C873B9" w:rsidRPr="000E3226" w:rsidRDefault="00C873B9" w:rsidP="00C873B9">
      <w:pPr>
        <w:rPr>
          <w:rStyle w:val="StyleUnderline"/>
        </w:rPr>
      </w:pPr>
      <w:r w:rsidRPr="00C80902">
        <w:rPr>
          <w:rStyle w:val="StyleUnderline"/>
        </w:rPr>
        <w:t>Especially in light of Beijing’s increasingly negative assessment, of</w:t>
      </w:r>
      <w:r>
        <w:rPr>
          <w:rStyle w:val="StyleUnderline"/>
        </w:rPr>
        <w:t>fi</w:t>
      </w:r>
      <w:r w:rsidRPr="00C80902">
        <w:rPr>
          <w:rStyle w:val="StyleUnderline"/>
        </w:rPr>
        <w:t xml:space="preserve">cial recognition and acceptance of the United States’ continuing alliance commitments would be a </w:t>
      </w:r>
      <w:r w:rsidRPr="00C80902">
        <w:rPr>
          <w:rStyle w:val="Emphasis"/>
        </w:rPr>
        <w:t>valuable signal (not cheap talk).</w:t>
      </w:r>
      <w:r w:rsidRPr="000E3226">
        <w:rPr>
          <w:sz w:val="12"/>
        </w:rPr>
        <w:t xml:space="preserve"> It would indicate the dominance of certain domestic forces over others and the Chinese leadership’s willingness to accept domestic political costs to advance China’s foreign policy. Such action would not guarantee stability in China’s policy, but it would provide greater </w:t>
      </w:r>
      <w:proofErr w:type="spellStart"/>
      <w:r w:rsidRPr="000E3226">
        <w:rPr>
          <w:sz w:val="12"/>
        </w:rPr>
        <w:t>conªdence</w:t>
      </w:r>
      <w:proofErr w:type="spellEnd"/>
      <w:r w:rsidRPr="000E3226">
        <w:rPr>
          <w:sz w:val="12"/>
        </w:rPr>
        <w:t xml:space="preserve"> that China was willing to accept a revised geopolitical status quo. Maybe more important, </w:t>
      </w:r>
      <w:r w:rsidRPr="000E3226">
        <w:rPr>
          <w:rStyle w:val="StyleUnderline"/>
        </w:rPr>
        <w:t xml:space="preserve">if China were unwilling (or unable) to provide this </w:t>
      </w:r>
      <w:proofErr w:type="spellStart"/>
      <w:r w:rsidRPr="000E3226">
        <w:rPr>
          <w:rStyle w:val="StyleUnderline"/>
        </w:rPr>
        <w:t>offcial</w:t>
      </w:r>
      <w:proofErr w:type="spellEnd"/>
      <w:r w:rsidRPr="000E3226">
        <w:rPr>
          <w:rStyle w:val="StyleUnderline"/>
        </w:rPr>
        <w:t xml:space="preserve"> acceptance, the United States would have to be more worried that China’s leaders believe that its role in East Asia requires pushing the United States out of the region.</w:t>
      </w:r>
    </w:p>
    <w:p w:rsidR="00C873B9" w:rsidRDefault="00C873B9" w:rsidP="00C873B9">
      <w:pPr>
        <w:rPr>
          <w:rStyle w:val="Emphasis"/>
        </w:rPr>
      </w:pPr>
      <w:r w:rsidRPr="000E3226">
        <w:rPr>
          <w:rStyle w:val="StyleUnderline"/>
        </w:rPr>
        <w:t>A grand bargain would not constitute the entirety of U.S. policy—unilateral measures and alliances would remain essential components of the United States’ policy toward Northeast Asia.</w:t>
      </w:r>
      <w:r w:rsidRPr="000E3226">
        <w:rPr>
          <w:sz w:val="10"/>
        </w:rPr>
        <w:t xml:space="preserve"> When uncertain about an adversary’s motives or when facing a state with mixed motives—a combination of security seeking and greed—a state should pursue a mix of cooperative and competitive policies.107 </w:t>
      </w:r>
      <w:r w:rsidRPr="000E3226">
        <w:rPr>
          <w:rStyle w:val="StyleUnderline"/>
        </w:rPr>
        <w:t>Maintaining and enhancing U.S. commitments to the region would provide some of the necessary balance in the overall policy of the United State</w:t>
      </w:r>
      <w:r w:rsidRPr="000E3226">
        <w:rPr>
          <w:sz w:val="10"/>
        </w:rPr>
        <w:t xml:space="preserve">s. </w:t>
      </w:r>
      <w:r w:rsidRPr="001B58A3">
        <w:rPr>
          <w:rStyle w:val="StyleUnderline"/>
        </w:rPr>
        <w:t xml:space="preserve">These components of U.S. policy would be necessary and appropriate </w:t>
      </w:r>
      <w:r w:rsidRPr="001B58A3">
        <w:rPr>
          <w:rStyle w:val="Emphasis"/>
        </w:rPr>
        <w:t>even if China were unwilling</w:t>
      </w:r>
      <w:r w:rsidRPr="001B58A3">
        <w:rPr>
          <w:rStyle w:val="StyleUnderline"/>
        </w:rPr>
        <w:t xml:space="preserve"> to make the types of concessions discussed above, but they would become even more important in the context of a grand bargain</w:t>
      </w:r>
      <w:r w:rsidRPr="000E3226">
        <w:rPr>
          <w:sz w:val="10"/>
        </w:rPr>
        <w:t xml:space="preserve">. </w:t>
      </w:r>
      <w:r w:rsidRPr="000E3226">
        <w:rPr>
          <w:rStyle w:val="StyleUnderline"/>
        </w:rPr>
        <w:t xml:space="preserve">The key challenge is for the United States to sustain its </w:t>
      </w:r>
      <w:r w:rsidRPr="001B58A3">
        <w:rPr>
          <w:rStyle w:val="Emphasis"/>
        </w:rPr>
        <w:t>credibility for protecting its allies</w:t>
      </w:r>
      <w:r w:rsidRPr="000E3226">
        <w:rPr>
          <w:sz w:val="10"/>
        </w:rPr>
        <w:t xml:space="preserve">. As already discussed, </w:t>
      </w:r>
      <w:r w:rsidRPr="000E3226">
        <w:rPr>
          <w:rStyle w:val="StyleUnderline"/>
        </w:rPr>
        <w:t>to help accomplish this, the United States could commit additional forces to the region, forward deploy larger forces, invest more in overall U.S. military capabilities, and increase the integration of alliance military planning</w:t>
      </w:r>
      <w:r w:rsidRPr="000E3226">
        <w:rPr>
          <w:sz w:val="10"/>
        </w:rPr>
        <w:t xml:space="preserve">. These measures would provide the additional </w:t>
      </w:r>
      <w:proofErr w:type="spellStart"/>
      <w:r w:rsidRPr="000E3226">
        <w:rPr>
          <w:sz w:val="10"/>
        </w:rPr>
        <w:t>beneªts</w:t>
      </w:r>
      <w:proofErr w:type="spellEnd"/>
      <w:r w:rsidRPr="000E3226">
        <w:rPr>
          <w:sz w:val="10"/>
        </w:rPr>
        <w:t xml:space="preserve"> of helping to offset increases in China’s military power and to sustain the grand bargain by enhancing the U.S. ability to deter China from breaking the agreement. There is a potential downside, however: </w:t>
      </w:r>
      <w:r w:rsidRPr="000E3226">
        <w:rPr>
          <w:rStyle w:val="StyleUnderline"/>
        </w:rPr>
        <w:t>increased U.S. capabilities would likely appear threatening to China. But this danger would be reduced by America’s ending its commitment to Taiwan because a U.S. buildup would no longer threaten this vital Chinese interest and would therefore be more clearly intended only to defend U.S. allies.</w:t>
      </w:r>
      <w:r w:rsidRPr="000E3226">
        <w:rPr>
          <w:sz w:val="10"/>
        </w:rPr>
        <w:t xml:space="preserve"> If, however, China wants to push the United States out of the East Asia, then it would be strongly opposed to, and provoked by, these measures. In this case, though, given the priority that U.S. grand strategy places on preserving the United States’ alliances in East Asia, </w:t>
      </w:r>
      <w:r w:rsidRPr="000E3226">
        <w:rPr>
          <w:rStyle w:val="Emphasis"/>
        </w:rPr>
        <w:t xml:space="preserve">increasing U.S. capabilities would enhance its security. </w:t>
      </w:r>
    </w:p>
    <w:p w:rsidR="00C873B9" w:rsidRDefault="00C873B9" w:rsidP="00C873B9">
      <w:pPr>
        <w:rPr>
          <w:rStyle w:val="Emphasis"/>
        </w:rPr>
      </w:pPr>
    </w:p>
    <w:p w:rsidR="00C873B9" w:rsidRDefault="00C873B9" w:rsidP="00C873B9">
      <w:pPr>
        <w:pStyle w:val="Heading3"/>
      </w:pPr>
      <w:r>
        <w:lastRenderedPageBreak/>
        <w:t>2NC – avoids Elections</w:t>
      </w:r>
    </w:p>
    <w:p w:rsidR="00C873B9" w:rsidRDefault="00C873B9" w:rsidP="00C873B9">
      <w:pPr>
        <w:pStyle w:val="Heading4"/>
      </w:pPr>
      <w:r w:rsidRPr="00731F8B">
        <w:t xml:space="preserve">Avoids elections – </w:t>
      </w:r>
      <w:r>
        <w:t xml:space="preserve">QPQ </w:t>
      </w:r>
      <w:r w:rsidRPr="00731F8B">
        <w:t xml:space="preserve">is massively unpopular </w:t>
      </w:r>
    </w:p>
    <w:p w:rsidR="00C873B9" w:rsidRPr="00731F8B" w:rsidRDefault="00C873B9" w:rsidP="00C873B9">
      <w:r w:rsidRPr="00572D68">
        <w:rPr>
          <w:rStyle w:val="Style13ptBold"/>
        </w:rPr>
        <w:t>Easley 16</w:t>
      </w:r>
      <w:r>
        <w:t xml:space="preserve"> (Leif-Eric Easley, an Assistant Professor in the Division of International Studies at </w:t>
      </w:r>
      <w:proofErr w:type="spellStart"/>
      <w:r>
        <w:t>Ewha</w:t>
      </w:r>
      <w:proofErr w:type="spellEnd"/>
      <w:r>
        <w:t xml:space="preserve"> University and Research Fellow at the </w:t>
      </w:r>
      <w:proofErr w:type="spellStart"/>
      <w:r>
        <w:t>Asan</w:t>
      </w:r>
      <w:proofErr w:type="spellEnd"/>
      <w:r>
        <w:t xml:space="preserve"> Institute for Policy Studies in Seoul. Patricia Kim is a Ph.D. candidate in the Department of Politics at Princeton University and a research fellow in the International Security Program at the </w:t>
      </w:r>
      <w:proofErr w:type="spellStart"/>
      <w:r>
        <w:t>Belfer</w:t>
      </w:r>
      <w:proofErr w:type="spellEnd"/>
      <w:r>
        <w:t xml:space="preserve"> Center for Science) Charles L. Glaser</w:t>
      </w:r>
      <w:r w:rsidRPr="00731F8B">
        <w:t xml:space="preserve"> </w:t>
      </w:r>
      <w:r>
        <w:t xml:space="preserve">is a professor in the Elliott School of International Affairs and the Department of Political Science at George Washington </w:t>
      </w:r>
      <w:proofErr w:type="spellStart"/>
      <w:r>
        <w:t>University.</w:t>
      </w:r>
      <w:r w:rsidRPr="00731F8B">
        <w:t>“Grand</w:t>
      </w:r>
      <w:proofErr w:type="spellEnd"/>
      <w:r w:rsidRPr="00731F8B">
        <w:t xml:space="preserve"> Bargain or Bad Idea? U.S. Relations with China and Taiwan,” International Security, Volume 40, Number 4, </w:t>
      </w:r>
      <w:r>
        <w:t xml:space="preserve">pp 178-185, </w:t>
      </w:r>
      <w:r w:rsidRPr="00731F8B">
        <w:t>Spring</w:t>
      </w:r>
      <w:r>
        <w:t>, 2016, WC</w:t>
      </w:r>
      <w:r w:rsidRPr="00731F8B">
        <w:t>)</w:t>
      </w:r>
    </w:p>
    <w:p w:rsidR="00C873B9" w:rsidRPr="00731F8B" w:rsidRDefault="00C873B9" w:rsidP="00C873B9">
      <w:r>
        <w:t>**note- this section is taken from Easley’s section, thus I only cited them**</w:t>
      </w:r>
    </w:p>
    <w:p w:rsidR="00C873B9" w:rsidRDefault="00C873B9" w:rsidP="00C873B9">
      <w:r w:rsidRPr="00731F8B">
        <w:rPr>
          <w:rStyle w:val="StyleUnderline"/>
        </w:rPr>
        <w:t>Glaser’s decision not to consider U.S. domestic politics is also problematic</w:t>
      </w:r>
      <w:r>
        <w:t xml:space="preserve">. The article focuses on what Glaser thinks are U.S. national </w:t>
      </w:r>
      <w:r w:rsidRPr="008F2D31">
        <w:t>interests</w:t>
      </w:r>
      <w:r w:rsidRPr="00731F8B">
        <w:rPr>
          <w:rStyle w:val="StyleUnderline"/>
        </w:rPr>
        <w:t>, rather than on what different political parties, branches of government, businesses, civil society groups, and bureaucratic stakeholders consider U.S. interests</w:t>
      </w:r>
      <w:r>
        <w:t xml:space="preserve">. Putting aside the moral failings of disregarding U.S.-Taiwan historical commitments, shared values, and human rights, </w:t>
      </w:r>
      <w:r w:rsidRPr="00731F8B">
        <w:rPr>
          <w:rStyle w:val="Emphasis"/>
        </w:rPr>
        <w:t>treating Taiwan as a tradable commodity in great power bargaining is a nonstarter in U.S. politics</w:t>
      </w:r>
      <w:r>
        <w:t xml:space="preserve">. </w:t>
      </w:r>
      <w:r w:rsidRPr="00731F8B">
        <w:rPr>
          <w:rStyle w:val="Emphasis"/>
        </w:rPr>
        <w:t xml:space="preserve">Quid pro quo accommodation of China would be resisted in Congress </w:t>
      </w:r>
      <w:r w:rsidRPr="00731F8B">
        <w:rPr>
          <w:rStyle w:val="StyleUnderline"/>
        </w:rPr>
        <w:t>as appeasement or overturned by a subsequent administration</w:t>
      </w:r>
      <w:r>
        <w:t xml:space="preserve">. Choosing not to look inside the “black box” of U.S. foreign policy interests, </w:t>
      </w:r>
      <w:r w:rsidRPr="00731F8B">
        <w:rPr>
          <w:rStyle w:val="StyleUnderline"/>
        </w:rPr>
        <w:t xml:space="preserve">Glaser discounts the bipartisan consensus, </w:t>
      </w:r>
      <w:r w:rsidRPr="00731F8B">
        <w:rPr>
          <w:rStyle w:val="Emphasis"/>
        </w:rPr>
        <w:t>upheld over five administrations, to support Taiwan</w:t>
      </w:r>
      <w:r w:rsidRPr="00731F8B">
        <w:rPr>
          <w:rStyle w:val="StyleUnderline"/>
        </w:rPr>
        <w:t xml:space="preserve"> to an extent that maintains regional stability</w:t>
      </w:r>
      <w:r>
        <w:t xml:space="preserve">.26 </w:t>
      </w:r>
    </w:p>
    <w:p w:rsidR="00C873B9" w:rsidRDefault="00C873B9" w:rsidP="00C873B9"/>
    <w:p w:rsidR="00C873B9" w:rsidRPr="00034C3F" w:rsidRDefault="00C873B9" w:rsidP="00C873B9">
      <w:pPr>
        <w:pStyle w:val="Heading3"/>
      </w:pPr>
      <w:r>
        <w:lastRenderedPageBreak/>
        <w:t xml:space="preserve">2NC – SCS Escalates </w:t>
      </w:r>
    </w:p>
    <w:p w:rsidR="00C873B9" w:rsidRPr="00D22961" w:rsidRDefault="00C873B9" w:rsidP="00C873B9">
      <w:pPr>
        <w:pStyle w:val="Heading4"/>
      </w:pPr>
      <w:r>
        <w:t xml:space="preserve">Tensions high – public opinion force Xi and Trump to escalate conflicts </w:t>
      </w:r>
    </w:p>
    <w:p w:rsidR="00C873B9" w:rsidRDefault="00C873B9" w:rsidP="00C873B9">
      <w:r w:rsidRPr="00D22961">
        <w:rPr>
          <w:rStyle w:val="Style13ptBold"/>
        </w:rPr>
        <w:t>Farley 19</w:t>
      </w:r>
      <w:r>
        <w:t xml:space="preserve"> (Robert Farley. “Showdown: How a U.S.-China War Could Start in the South China Sea.” The National Interest, The Center for the National Interest, 6 June 2019, nationalinterest.org/blog/buzz/showdown-how-us-china-war-could-start-south-china-sea-61182, WC)</w:t>
      </w:r>
    </w:p>
    <w:p w:rsidR="00C873B9" w:rsidRPr="00034C3F" w:rsidRDefault="00C873B9" w:rsidP="00C873B9">
      <w:pPr>
        <w:rPr>
          <w:sz w:val="12"/>
        </w:rPr>
      </w:pPr>
      <w:r w:rsidRPr="00334222">
        <w:rPr>
          <w:rStyle w:val="StyleUnderline"/>
        </w:rPr>
        <w:t>Nevertheless, both China and the United States are making commitments in the South China Sea that each may find difficult to back away from</w:t>
      </w:r>
      <w:r w:rsidRPr="00034C3F">
        <w:rPr>
          <w:sz w:val="12"/>
        </w:rPr>
        <w:t xml:space="preserve">. </w:t>
      </w:r>
      <w:r w:rsidRPr="00D22961">
        <w:rPr>
          <w:rStyle w:val="StyleUnderline"/>
        </w:rPr>
        <w:t xml:space="preserve">Over the past two weeks, these commitments have generated a </w:t>
      </w:r>
      <w:r w:rsidRPr="00D22961">
        <w:rPr>
          <w:rStyle w:val="Emphasis"/>
        </w:rPr>
        <w:t>war of words that</w:t>
      </w:r>
      <w:r w:rsidRPr="00034C3F">
        <w:rPr>
          <w:sz w:val="12"/>
        </w:rPr>
        <w:t xml:space="preserve"> analysts of the relationship have found troubling.  The </w:t>
      </w:r>
      <w:r w:rsidRPr="00D22961">
        <w:rPr>
          <w:rStyle w:val="StyleUnderline"/>
        </w:rPr>
        <w:t xml:space="preserve">key problems focus on China’s efforts to expand (or create) islands in the </w:t>
      </w:r>
      <w:proofErr w:type="spellStart"/>
      <w:r w:rsidRPr="00D22961">
        <w:rPr>
          <w:rStyle w:val="StyleUnderline"/>
        </w:rPr>
        <w:t>Spratlys</w:t>
      </w:r>
      <w:proofErr w:type="spellEnd"/>
      <w:r w:rsidRPr="00034C3F">
        <w:rPr>
          <w:sz w:val="12"/>
        </w:rPr>
        <w:t xml:space="preserve">, which could theoretically provide the basis for claims to territorial waters.  </w:t>
      </w:r>
      <w:r w:rsidRPr="00D22961">
        <w:rPr>
          <w:rStyle w:val="StyleUnderline"/>
        </w:rPr>
        <w:t>The insistence of the United States on freedom of navigation could bring these tensions to a boil.</w:t>
      </w:r>
      <w:r w:rsidRPr="00034C3F">
        <w:rPr>
          <w:sz w:val="12"/>
        </w:rPr>
        <w:t xml:space="preserve"> Here are three ways in which tensions in the South China Sea might lead to conflict.</w:t>
      </w:r>
    </w:p>
    <w:p w:rsidR="00C873B9" w:rsidRPr="00034C3F" w:rsidRDefault="00C873B9" w:rsidP="00C873B9">
      <w:pPr>
        <w:rPr>
          <w:sz w:val="10"/>
        </w:rPr>
      </w:pPr>
      <w:r w:rsidRPr="00034C3F">
        <w:rPr>
          <w:sz w:val="10"/>
        </w:rPr>
        <w:t xml:space="preserve">Over the past several months, </w:t>
      </w:r>
      <w:r w:rsidRPr="00D22961">
        <w:rPr>
          <w:rStyle w:val="StyleUnderline"/>
        </w:rPr>
        <w:t>China has stepped up construction of what observers are calling “The Great Wall of Sand.”</w:t>
      </w:r>
      <w:r w:rsidRPr="00034C3F">
        <w:rPr>
          <w:sz w:val="10"/>
        </w:rPr>
        <w:t xml:space="preserve">  </w:t>
      </w:r>
      <w:r w:rsidRPr="00034C3F">
        <w:rPr>
          <w:rStyle w:val="StyleUnderline"/>
        </w:rPr>
        <w:t>This “great wall” involves expanding a group of islands in the Spratly chain so that they can support airstrips, weapons, and other permanent installations</w:t>
      </w:r>
      <w:r w:rsidRPr="00034C3F">
        <w:rPr>
          <w:sz w:val="10"/>
        </w:rPr>
        <w:t xml:space="preserve">. </w:t>
      </w:r>
      <w:r w:rsidRPr="00D22961">
        <w:rPr>
          <w:rStyle w:val="StyleUnderline"/>
        </w:rPr>
        <w:t xml:space="preserve">It appears that Beijing is committed to defending these new islands </w:t>
      </w:r>
      <w:proofErr w:type="gramStart"/>
      <w:r w:rsidRPr="00D22961">
        <w:rPr>
          <w:rStyle w:val="StyleUnderline"/>
        </w:rPr>
        <w:t>as an integral parts</w:t>
      </w:r>
      <w:proofErr w:type="gramEnd"/>
      <w:r w:rsidRPr="00D22961">
        <w:rPr>
          <w:rStyle w:val="StyleUnderline"/>
        </w:rPr>
        <w:t xml:space="preserve"> of Chinese territory,</w:t>
      </w:r>
      <w:r w:rsidRPr="00034C3F">
        <w:rPr>
          <w:sz w:val="10"/>
        </w:rPr>
        <w:t xml:space="preserve"> a position that the UN Convention on the Law of the Sea does not support.  Washington has other ideas, and has maintained that it will carry out freedom-of-navigation patrols in areas that China claims as territorial waters.</w:t>
      </w:r>
    </w:p>
    <w:p w:rsidR="00C873B9" w:rsidRPr="00034C3F" w:rsidRDefault="00C873B9" w:rsidP="00C873B9">
      <w:pPr>
        <w:rPr>
          <w:sz w:val="10"/>
        </w:rPr>
      </w:pPr>
      <w:r w:rsidRPr="00034C3F">
        <w:rPr>
          <w:sz w:val="10"/>
        </w:rPr>
        <w:t xml:space="preserve">The prospects for conflict are clear. </w:t>
      </w:r>
      <w:r w:rsidRPr="00D22961">
        <w:rPr>
          <w:rStyle w:val="StyleUnderline"/>
        </w:rPr>
        <w:t>If U.S. ships or aircraft enter waters that China claims, then Chinese sailors, soldiers, and pilots need to take great care about how they respond</w:t>
      </w:r>
      <w:r w:rsidRPr="00034C3F">
        <w:rPr>
          <w:sz w:val="10"/>
        </w:rPr>
        <w:t xml:space="preserve">.  </w:t>
      </w:r>
      <w:r w:rsidRPr="00D22961">
        <w:rPr>
          <w:rStyle w:val="Emphasis"/>
        </w:rPr>
        <w:t>A militarized response could quickly lead to escalation,</w:t>
      </w:r>
      <w:r w:rsidRPr="00034C3F">
        <w:rPr>
          <w:sz w:val="10"/>
        </w:rPr>
        <w:t xml:space="preserve"> especially if American forces suffer any kind of serious damage.  It’s also easy to imagine scenarios in which island-building leads China to become embroiled against an ASEAN state. In such a case, a freedom-of-navigation patrol could put China in an awkward position relative to the third party.</w:t>
      </w:r>
    </w:p>
    <w:p w:rsidR="00C873B9" w:rsidRDefault="00C873B9" w:rsidP="00C873B9">
      <w:r>
        <w:t>Excitable Fighter Jocks</w:t>
      </w:r>
    </w:p>
    <w:p w:rsidR="00C873B9" w:rsidRPr="00034C3F" w:rsidRDefault="00C873B9" w:rsidP="00C873B9">
      <w:pPr>
        <w:rPr>
          <w:sz w:val="10"/>
        </w:rPr>
      </w:pPr>
      <w:r w:rsidRPr="00D22961">
        <w:rPr>
          <w:rStyle w:val="StyleUnderline"/>
        </w:rPr>
        <w:t>China and the United States have already come close to conflict over aircraft collisions</w:t>
      </w:r>
      <w:r w:rsidRPr="00034C3F">
        <w:rPr>
          <w:sz w:val="10"/>
        </w:rPr>
        <w:t>.  When a P-3 Orion collided a PLAN J-8 interceptor in 2001, it led to weeks of recriminations and negotiation before the crew of the P-3 was returned to the United States, and the plane was returned… in a box.</w:t>
      </w:r>
    </w:p>
    <w:p w:rsidR="00C873B9" w:rsidRPr="00D22961" w:rsidRDefault="00C873B9" w:rsidP="00C873B9">
      <w:pPr>
        <w:rPr>
          <w:u w:val="single"/>
        </w:rPr>
      </w:pPr>
      <w:r w:rsidRPr="00D22961">
        <w:rPr>
          <w:rStyle w:val="StyleUnderline"/>
        </w:rPr>
        <w:t>It’s easy to imagine an even more serious confrontation in the SCS</w:t>
      </w:r>
      <w:r w:rsidRPr="00034C3F">
        <w:rPr>
          <w:sz w:val="8"/>
        </w:rPr>
        <w:t xml:space="preserve">.  Another accidental collision would be bad enough, but if a scenario developed similar to that of the downing of KAL 007, </w:t>
      </w:r>
      <w:r w:rsidRPr="00D22961">
        <w:rPr>
          <w:rStyle w:val="StyleUnderline"/>
        </w:rPr>
        <w:t>with a Chinese fighter jock actually opening fire on an American plane, the situation could get ugly very quickly.  And if an American pilot fired upon a Chinese plane, the reaction of the Chinese public could become too much for Beijing to reasonably handle.</w:t>
      </w:r>
    </w:p>
    <w:p w:rsidR="00C873B9" w:rsidRPr="00034C3F" w:rsidRDefault="00C873B9" w:rsidP="00C873B9">
      <w:pPr>
        <w:rPr>
          <w:sz w:val="12"/>
          <w:szCs w:val="12"/>
        </w:rPr>
      </w:pPr>
      <w:r w:rsidRPr="00034C3F">
        <w:rPr>
          <w:sz w:val="12"/>
          <w:szCs w:val="12"/>
        </w:rPr>
        <w:t>If China decides to go ahead and declare an ADIZ over the South China Sea, matters could become even more complicated.  The United States made an elaborate display of ignoring China’s ADIZ in the East China Sea, but China has greater interests and a greater presence in the South China Sea. Another declaration would almost certainly incur a similar reaction from the United States, putting American and Chinese planes into close proximity.</w:t>
      </w:r>
    </w:p>
    <w:p w:rsidR="00C873B9" w:rsidRDefault="00C873B9" w:rsidP="00C873B9">
      <w:r>
        <w:t>Submarine Misunderstanding</w:t>
      </w:r>
    </w:p>
    <w:p w:rsidR="00C873B9" w:rsidRPr="00D22961" w:rsidRDefault="00C873B9" w:rsidP="00C873B9">
      <w:pPr>
        <w:rPr>
          <w:u w:val="single"/>
        </w:rPr>
      </w:pPr>
      <w:r w:rsidRPr="00034C3F">
        <w:rPr>
          <w:sz w:val="14"/>
        </w:rPr>
        <w:t xml:space="preserve">In the Cold War, the Soviet Union and NATO suffered innumerable submarine “near misses,” as boats hunted each other, and occasionally bumped each other, in the Atlantic, the Arctic, and the North Sea. The dynamics of U.S.-Chinese sub interaction hasn’t yet played out in quite the same way, in part because China has yet to establish a sustained SSBN patrol, and I part because Chinese boats do not range as far as their Soviet counterparts. </w:t>
      </w:r>
      <w:r w:rsidRPr="00D22961">
        <w:rPr>
          <w:rStyle w:val="StyleUnderline"/>
        </w:rPr>
        <w:t>But as the submarine force of the PLAN becomes more adventurous, submarine incidents may increase.</w:t>
      </w:r>
    </w:p>
    <w:p w:rsidR="00C873B9" w:rsidRPr="00034C3F" w:rsidRDefault="00C873B9" w:rsidP="00C873B9">
      <w:pPr>
        <w:rPr>
          <w:sz w:val="8"/>
        </w:rPr>
      </w:pPr>
      <w:r w:rsidRPr="00034C3F">
        <w:rPr>
          <w:sz w:val="8"/>
        </w:rPr>
        <w:t xml:space="preserve">Many analysts are arguing that the PLAN needs to push its submarines past the first island chain in order to seriously threaten U.S. access to China’s littoral.  Preparing for this would require </w:t>
      </w:r>
      <w:r w:rsidRPr="00D22961">
        <w:rPr>
          <w:rStyle w:val="StyleUnderline"/>
        </w:rPr>
        <w:t>increasing the tempo of the PLAN’s submarine operations, which would more often put China’s boats in proximity with Japanese and American subs.</w:t>
      </w:r>
      <w:r w:rsidRPr="00034C3F">
        <w:rPr>
          <w:sz w:val="8"/>
        </w:rPr>
        <w:t xml:space="preserve">  To be sure, Chinese submarines are loud enough that U.S. boats should have plenty of time to get out of their way, but the same could be said of Soviet boats for much of the Cold War.</w:t>
      </w:r>
    </w:p>
    <w:p w:rsidR="00C873B9" w:rsidRPr="00D22961" w:rsidRDefault="00C873B9" w:rsidP="00C873B9">
      <w:pPr>
        <w:rPr>
          <w:u w:val="single"/>
        </w:rPr>
      </w:pPr>
      <w:r w:rsidRPr="00034C3F">
        <w:rPr>
          <w:sz w:val="10"/>
        </w:rPr>
        <w:t xml:space="preserve">If a major submarine incident happened between the United States and China, the nature of the medium might offer some hope for de-escalation (we often don’t hear about these accidents until much later). </w:t>
      </w:r>
      <w:r w:rsidRPr="00D22961">
        <w:rPr>
          <w:rStyle w:val="StyleUnderline"/>
        </w:rPr>
        <w:t>But such an incident would also put more lives and property at stake than a fighter collision.</w:t>
      </w:r>
    </w:p>
    <w:p w:rsidR="00C873B9" w:rsidRDefault="00C873B9" w:rsidP="00C873B9">
      <w:r>
        <w:lastRenderedPageBreak/>
        <w:t>Concluding Thoughts</w:t>
      </w:r>
    </w:p>
    <w:p w:rsidR="00C873B9" w:rsidRDefault="00C873B9" w:rsidP="00C873B9">
      <w:r w:rsidRPr="00D22961">
        <w:rPr>
          <w:rStyle w:val="StyleUnderline"/>
        </w:rPr>
        <w:t>Accidental war is rare, but not impossible</w:t>
      </w:r>
      <w:r>
        <w:t xml:space="preserve">. </w:t>
      </w:r>
      <w:r w:rsidRPr="00D22961">
        <w:rPr>
          <w:rStyle w:val="StyleUnderline"/>
        </w:rPr>
        <w:t xml:space="preserve">Common to all of these scenarios is the potential that Chinese (or less likely, American) public opinion might become so inflamed as to </w:t>
      </w:r>
      <w:r w:rsidRPr="00D22961">
        <w:rPr>
          <w:rStyle w:val="Emphasis"/>
        </w:rPr>
        <w:t>box in policymakers</w:t>
      </w:r>
      <w:r>
        <w:t xml:space="preserve">. </w:t>
      </w:r>
      <w:r w:rsidRPr="00D22961">
        <w:rPr>
          <w:rStyle w:val="StyleUnderline"/>
        </w:rPr>
        <w:t>If Xi Jinping, who has made assertive foreign policy a cornerstone of his administration</w:t>
      </w:r>
      <w:r>
        <w:t xml:space="preserve">, </w:t>
      </w:r>
      <w:r w:rsidRPr="00D22961">
        <w:rPr>
          <w:rStyle w:val="StyleUnderline"/>
        </w:rPr>
        <w:t>feels that he cannot back down and survive politically, then things could get unpredictable very quickly.</w:t>
      </w:r>
    </w:p>
    <w:p w:rsidR="00C873B9" w:rsidRDefault="00C873B9" w:rsidP="00C873B9">
      <w:pPr>
        <w:rPr>
          <w:rStyle w:val="StyleUnderline"/>
        </w:rPr>
      </w:pPr>
      <w:r w:rsidRPr="00034C3F">
        <w:rPr>
          <w:sz w:val="10"/>
        </w:rPr>
        <w:t>As Denny Roy has argued</w:t>
      </w:r>
      <w:r w:rsidRPr="00D22961">
        <w:rPr>
          <w:rStyle w:val="StyleUnderline"/>
        </w:rPr>
        <w:t>, China is playing offense in the South China Sea</w:t>
      </w:r>
      <w:r w:rsidRPr="00034C3F">
        <w:rPr>
          <w:sz w:val="10"/>
        </w:rPr>
        <w:t xml:space="preserve">. By establishing facts on the ground (indeed, establishing “ground”), </w:t>
      </w:r>
      <w:r w:rsidRPr="00D22961">
        <w:rPr>
          <w:rStyle w:val="StyleUnderline"/>
        </w:rPr>
        <w:t>it is creating a situation in which normal U.S. behavior looks like destabilizing intervention</w:t>
      </w:r>
      <w:r w:rsidRPr="00034C3F">
        <w:rPr>
          <w:sz w:val="10"/>
        </w:rPr>
        <w:t xml:space="preserve">. What’s less than clear is that Beijing fully understands the risks of this strategy, or the dangers of pushing the United States Navy on freedom of navigation, one of the long-term core interests of the United States. And given that governments sometimes don’t even understand that they’re playing a dangerous game until they find themselves in the middle of it, </w:t>
      </w:r>
      <w:r w:rsidRPr="00D22961">
        <w:rPr>
          <w:rStyle w:val="StyleUnderline"/>
        </w:rPr>
        <w:t>a great deal of caution is warranted.</w:t>
      </w:r>
    </w:p>
    <w:p w:rsidR="00C873B9" w:rsidRDefault="00C873B9" w:rsidP="00C873B9"/>
    <w:p w:rsidR="00C873B9" w:rsidRDefault="00C873B9" w:rsidP="00C873B9">
      <w:pPr>
        <w:pStyle w:val="Heading4"/>
      </w:pPr>
      <w:r>
        <w:t>SCS Escalates – US navy is testing Chinese territorial claim – neither side is backing down</w:t>
      </w:r>
    </w:p>
    <w:p w:rsidR="00C873B9" w:rsidRPr="00CC605F" w:rsidRDefault="00C873B9" w:rsidP="00C873B9">
      <w:r w:rsidRPr="00CC605F">
        <w:rPr>
          <w:rStyle w:val="Style13ptBold"/>
        </w:rPr>
        <w:t>Morgan and Chan 18</w:t>
      </w:r>
      <w:r>
        <w:t xml:space="preserve"> (Wesley Morgan, and Minnie Chan. “How U.S.-China Tensions Could Get a Lot Worse.” POLITICO, 13 Dec. 2018, </w:t>
      </w:r>
      <w:hyperlink r:id="rId52" w:history="1">
        <w:r w:rsidRPr="002E2094">
          <w:rPr>
            <w:rStyle w:val="Hyperlink"/>
          </w:rPr>
          <w:t>www.politico.com/story/2018/12/13/us-china-south-china-sea-disputes-1061811</w:t>
        </w:r>
      </w:hyperlink>
      <w:r>
        <w:t>, WC)</w:t>
      </w:r>
    </w:p>
    <w:p w:rsidR="00C873B9" w:rsidRPr="00CC605F" w:rsidRDefault="00C873B9" w:rsidP="00C873B9">
      <w:pPr>
        <w:rPr>
          <w:sz w:val="10"/>
        </w:rPr>
      </w:pPr>
      <w:r w:rsidRPr="00034C3F">
        <w:rPr>
          <w:rStyle w:val="StyleUnderline"/>
        </w:rPr>
        <w:t>Rising tensions over Beijing’s accelerating military buildup in the South China Sea are stoking fears of a major-power clash between China and the United Sta</w:t>
      </w:r>
      <w:r w:rsidRPr="00CC605F">
        <w:rPr>
          <w:sz w:val="10"/>
        </w:rPr>
        <w:t>tes — fueling urgent calls for new security talks before the two nations stumble into a shooting war.</w:t>
      </w:r>
    </w:p>
    <w:p w:rsidR="00C873B9" w:rsidRPr="00CC605F" w:rsidRDefault="00C873B9" w:rsidP="00C873B9">
      <w:pPr>
        <w:rPr>
          <w:sz w:val="12"/>
        </w:rPr>
      </w:pPr>
      <w:r w:rsidRPr="00034C3F">
        <w:rPr>
          <w:rStyle w:val="StyleUnderline"/>
        </w:rPr>
        <w:t>But the worries come amid a dearth of official dialogue between two of the world's largest militaries</w:t>
      </w:r>
      <w:r w:rsidRPr="00CC605F">
        <w:rPr>
          <w:sz w:val="12"/>
        </w:rPr>
        <w:t xml:space="preserve">, and as U.S. leaders espouse an increasingly harder line against China’s actions. </w:t>
      </w:r>
      <w:r w:rsidRPr="00034C3F">
        <w:rPr>
          <w:rStyle w:val="StyleUnderline"/>
        </w:rPr>
        <w:t xml:space="preserve">The U.S. and its allies have </w:t>
      </w:r>
      <w:r w:rsidRPr="00034C3F">
        <w:rPr>
          <w:rStyle w:val="Emphasis"/>
        </w:rPr>
        <w:t>stepped up naval and air patrols</w:t>
      </w:r>
      <w:r w:rsidRPr="00034C3F">
        <w:rPr>
          <w:rStyle w:val="StyleUnderline"/>
        </w:rPr>
        <w:t xml:space="preserve"> over the sea and canceled joint exercises with Beijing</w:t>
      </w:r>
      <w:r w:rsidRPr="00CC605F">
        <w:rPr>
          <w:sz w:val="12"/>
        </w:rPr>
        <w:t>, while China is considering requiring all aircraft flying over the area to first identify themselves — a step that many nations would consider threatening.</w:t>
      </w:r>
    </w:p>
    <w:p w:rsidR="00C873B9" w:rsidRPr="00CC605F" w:rsidRDefault="00C873B9" w:rsidP="00C873B9">
      <w:pPr>
        <w:rPr>
          <w:b/>
          <w:iCs/>
          <w:u w:val="single"/>
        </w:rPr>
      </w:pPr>
      <w:r w:rsidRPr="00034C3F">
        <w:rPr>
          <w:rStyle w:val="Emphasis"/>
        </w:rPr>
        <w:t>Military experts say the showdown could easily spin out of control.</w:t>
      </w:r>
    </w:p>
    <w:p w:rsidR="00C873B9" w:rsidRPr="00CC605F" w:rsidRDefault="00C873B9" w:rsidP="00C873B9">
      <w:pPr>
        <w:rPr>
          <w:u w:val="single"/>
        </w:rPr>
      </w:pPr>
      <w:r w:rsidRPr="00CC605F">
        <w:rPr>
          <w:sz w:val="10"/>
        </w:rPr>
        <w:t>“</w:t>
      </w:r>
      <w:r w:rsidRPr="00034C3F">
        <w:rPr>
          <w:rStyle w:val="StyleUnderline"/>
        </w:rPr>
        <w:t xml:space="preserve">Chinese colleagues have said to me explicitly that if the U.S. continues to sail through and over-fly what they see as their waters, </w:t>
      </w:r>
      <w:r w:rsidRPr="00034C3F">
        <w:rPr>
          <w:rStyle w:val="Emphasis"/>
        </w:rPr>
        <w:t>China will eventually shoot down the offending aircraft</w:t>
      </w:r>
      <w:r w:rsidRPr="00CC605F">
        <w:rPr>
          <w:sz w:val="10"/>
        </w:rPr>
        <w:t xml:space="preserve">," said Matthew </w:t>
      </w:r>
      <w:proofErr w:type="spellStart"/>
      <w:r w:rsidRPr="00CC605F">
        <w:rPr>
          <w:sz w:val="10"/>
        </w:rPr>
        <w:t>Kroenig</w:t>
      </w:r>
      <w:proofErr w:type="spellEnd"/>
      <w:r w:rsidRPr="00CC605F">
        <w:rPr>
          <w:sz w:val="10"/>
        </w:rPr>
        <w:t>, a former CIA analyst and Pentagon strategist. “</w:t>
      </w:r>
      <w:r w:rsidRPr="00034C3F">
        <w:rPr>
          <w:rStyle w:val="StyleUnderline"/>
        </w:rPr>
        <w:t xml:space="preserve">Maybe that’s just a bluff, but if China shot down a U.S. plane, that would be </w:t>
      </w:r>
      <w:r w:rsidRPr="00034C3F">
        <w:rPr>
          <w:rStyle w:val="Emphasis"/>
        </w:rPr>
        <w:t xml:space="preserve">a scenario ripe for escalation. </w:t>
      </w:r>
      <w:r w:rsidRPr="00034C3F">
        <w:rPr>
          <w:rStyle w:val="StyleUnderline"/>
        </w:rPr>
        <w:t>It’s hard to see President [Donald] Trump or any other U.S. leader backing down from that.”</w:t>
      </w:r>
    </w:p>
    <w:p w:rsidR="00C873B9" w:rsidRPr="00CC605F" w:rsidRDefault="00C873B9" w:rsidP="00C873B9">
      <w:pPr>
        <w:rPr>
          <w:sz w:val="12"/>
          <w:szCs w:val="12"/>
        </w:rPr>
      </w:pPr>
      <w:r w:rsidRPr="00CC605F">
        <w:rPr>
          <w:sz w:val="12"/>
          <w:szCs w:val="12"/>
        </w:rPr>
        <w:t>U.S. military leaders insist they’re determined to avoid that. Navy Adm. Phil Davidson, the U.S. commander of the Indo-Pacific Command, told POLITICO he’s eager to open a new dialogue with his Chinese counterparts, contending that “a military-to-military relationship is quite important."</w:t>
      </w:r>
    </w:p>
    <w:p w:rsidR="00C873B9" w:rsidRPr="00CC605F" w:rsidRDefault="00C873B9" w:rsidP="00C873B9">
      <w:pPr>
        <w:rPr>
          <w:sz w:val="12"/>
          <w:szCs w:val="12"/>
        </w:rPr>
      </w:pPr>
      <w:r w:rsidRPr="00CC605F">
        <w:rPr>
          <w:sz w:val="12"/>
          <w:szCs w:val="12"/>
        </w:rPr>
        <w:t>"I have yet to meet the [chief of defense] or the minister of defense in China," he said. "I hope to visit early next year.”</w:t>
      </w:r>
    </w:p>
    <w:p w:rsidR="00C873B9" w:rsidRPr="00CC605F" w:rsidRDefault="00C873B9" w:rsidP="00C873B9">
      <w:pPr>
        <w:rPr>
          <w:sz w:val="8"/>
        </w:rPr>
      </w:pPr>
      <w:r w:rsidRPr="00034C3F">
        <w:rPr>
          <w:rStyle w:val="StyleUnderline"/>
        </w:rPr>
        <w:t>Marine Gen. Joe Dunford, the chairman of the U.S. Joint Chiefs of Staff, says</w:t>
      </w:r>
      <w:r w:rsidRPr="00CC605F">
        <w:rPr>
          <w:sz w:val="8"/>
        </w:rPr>
        <w:t xml:space="preserve"> establishing more channels for the militaries to avoid conflict is one his top priorities as Washington and Beijing also tussle over issues such as trade and North Korea's nuclear program. “</w:t>
      </w:r>
      <w:r w:rsidRPr="00034C3F">
        <w:rPr>
          <w:rStyle w:val="StyleUnderline"/>
        </w:rPr>
        <w:t>Competition does not necessarily lead to conflict,”</w:t>
      </w:r>
      <w:r w:rsidRPr="00CC605F">
        <w:rPr>
          <w:sz w:val="8"/>
        </w:rPr>
        <w:t xml:space="preserve"> he said at a recent security forum in Canada.</w:t>
      </w:r>
    </w:p>
    <w:p w:rsidR="00C873B9" w:rsidRPr="00CC605F" w:rsidRDefault="00C873B9" w:rsidP="00C873B9">
      <w:pPr>
        <w:rPr>
          <w:sz w:val="10"/>
        </w:rPr>
      </w:pPr>
      <w:r w:rsidRPr="00034C3F">
        <w:rPr>
          <w:rStyle w:val="StyleUnderline"/>
        </w:rPr>
        <w:t>On the other hand, the U.S. is trying to send Chinese leaders a pointed message by sending an increased number of military patrols through the disputed waters</w:t>
      </w:r>
      <w:r w:rsidRPr="00CC605F">
        <w:rPr>
          <w:sz w:val="10"/>
        </w:rPr>
        <w:t>, Dunford said in an interview with POLITICO.</w:t>
      </w:r>
    </w:p>
    <w:p w:rsidR="00C873B9" w:rsidRPr="00CC605F" w:rsidRDefault="00C873B9" w:rsidP="00C873B9">
      <w:pPr>
        <w:rPr>
          <w:sz w:val="10"/>
        </w:rPr>
      </w:pPr>
      <w:r w:rsidRPr="00CC605F">
        <w:rPr>
          <w:sz w:val="10"/>
        </w:rPr>
        <w:lastRenderedPageBreak/>
        <w:t xml:space="preserve">"What we are doing is preserving the principle of open access to the global commons,” Dunford said. And he said </w:t>
      </w:r>
      <w:r w:rsidRPr="00034C3F">
        <w:rPr>
          <w:rStyle w:val="StyleUnderline"/>
        </w:rPr>
        <w:t>nations “violating international norms, standards and the law” should know they are “going to pay a cost that is higher than whatever they hope to gain.”</w:t>
      </w:r>
    </w:p>
    <w:p w:rsidR="00C873B9" w:rsidRPr="00CC605F" w:rsidRDefault="00C873B9" w:rsidP="00C873B9">
      <w:pPr>
        <w:rPr>
          <w:u w:val="single"/>
        </w:rPr>
      </w:pPr>
      <w:r w:rsidRPr="00034C3F">
        <w:rPr>
          <w:rStyle w:val="StyleUnderline"/>
        </w:rPr>
        <w:t xml:space="preserve">Similarly, </w:t>
      </w:r>
      <w:r w:rsidRPr="00034C3F">
        <w:rPr>
          <w:rStyle w:val="Emphasis"/>
        </w:rPr>
        <w:t>Beijing’s leaders are not backing down</w:t>
      </w:r>
      <w:r w:rsidRPr="00034C3F">
        <w:rPr>
          <w:rStyle w:val="StyleUnderline"/>
        </w:rPr>
        <w:t xml:space="preserve"> from their military expansion in the vast South China Sea, which stretches more than 1.3 million square miles with trillions of dollars worth of trade transiting annually</w:t>
      </w:r>
      <w:r>
        <w:t xml:space="preserve">. </w:t>
      </w:r>
      <w:r w:rsidRPr="00034C3F">
        <w:rPr>
          <w:rStyle w:val="StyleUnderline"/>
        </w:rPr>
        <w:t>Those waters include the Spratly Islands chain where China seized reefs and began building artificial islands during the second term of the Obama administration.</w:t>
      </w:r>
    </w:p>
    <w:p w:rsidR="00C873B9" w:rsidRPr="00CC605F" w:rsidRDefault="00C873B9" w:rsidP="00C873B9">
      <w:pPr>
        <w:rPr>
          <w:sz w:val="10"/>
        </w:rPr>
      </w:pPr>
      <w:r w:rsidRPr="00034C3F">
        <w:rPr>
          <w:rStyle w:val="StyleUnderline"/>
        </w:rPr>
        <w:t>Despite public assurances from President Xi Jinping that the features would not be militarized, China recently deployed surface-to-air missiles and other weapons and equipment</w:t>
      </w:r>
      <w:r w:rsidRPr="00CC605F">
        <w:rPr>
          <w:sz w:val="10"/>
        </w:rPr>
        <w:t xml:space="preserve">. Earlier this year, satellite images showed that </w:t>
      </w:r>
      <w:r w:rsidRPr="00034C3F">
        <w:rPr>
          <w:rStyle w:val="StyleUnderline"/>
        </w:rPr>
        <w:t>Beijing has built at least four airstrips suitable for military aircraft</w:t>
      </w:r>
      <w:r w:rsidRPr="00CC605F">
        <w:rPr>
          <w:sz w:val="10"/>
        </w:rPr>
        <w:t xml:space="preserve"> on Woody Island, as well as the reefs in the archipelago known as Fiery Cross, Mischief and </w:t>
      </w:r>
      <w:proofErr w:type="spellStart"/>
      <w:r w:rsidRPr="00CC605F">
        <w:rPr>
          <w:sz w:val="10"/>
        </w:rPr>
        <w:t>Subi</w:t>
      </w:r>
      <w:proofErr w:type="spellEnd"/>
      <w:r w:rsidRPr="00CC605F">
        <w:rPr>
          <w:sz w:val="10"/>
        </w:rPr>
        <w:t>.</w:t>
      </w:r>
    </w:p>
    <w:p w:rsidR="00C873B9" w:rsidRPr="00CC605F" w:rsidRDefault="00C873B9" w:rsidP="00C873B9">
      <w:pPr>
        <w:rPr>
          <w:sz w:val="12"/>
        </w:rPr>
      </w:pPr>
      <w:r w:rsidRPr="00034C3F">
        <w:rPr>
          <w:rStyle w:val="StyleUnderline"/>
        </w:rPr>
        <w:t>China has telegraphed steps to further solidify its claims in the waters</w:t>
      </w:r>
      <w:r w:rsidRPr="00CC605F">
        <w:rPr>
          <w:sz w:val="12"/>
        </w:rPr>
        <w:t>. In June, Chinese Lt. Gen. He Lei acknowledged during the Shangri-La defense summit in Singapore that China is deploying troops and weapons on both natural and man-made islands in the Paracel and Spratly archipelagos.</w:t>
      </w:r>
    </w:p>
    <w:p w:rsidR="00C873B9" w:rsidRDefault="00C873B9" w:rsidP="00C873B9"/>
    <w:p w:rsidR="00C873B9" w:rsidRDefault="00C873B9" w:rsidP="00C873B9">
      <w:pPr>
        <w:pStyle w:val="Heading4"/>
      </w:pPr>
      <w:r>
        <w:t xml:space="preserve">‘freedom of navigation’ operations derail conflict control mechanisms </w:t>
      </w:r>
    </w:p>
    <w:p w:rsidR="00C873B9" w:rsidRDefault="00C873B9" w:rsidP="00C873B9">
      <w:r w:rsidRPr="00CC605F">
        <w:rPr>
          <w:rStyle w:val="Style13ptBold"/>
        </w:rPr>
        <w:t>Morgan and Chan 18</w:t>
      </w:r>
      <w:r>
        <w:t xml:space="preserve"> (Wesley Morgan, and Minnie Chan. “How U.S.-China Tensions Could Get a Lot Worse.” POLITICO, 13 Dec. 2018, </w:t>
      </w:r>
      <w:hyperlink r:id="rId53" w:history="1">
        <w:r w:rsidRPr="002E2094">
          <w:rPr>
            <w:rStyle w:val="Hyperlink"/>
          </w:rPr>
          <w:t>www.politico.com/story/2018/12/13/us-china-south-china-sea-disputes-1061811</w:t>
        </w:r>
      </w:hyperlink>
      <w:r>
        <w:t>, WC)</w:t>
      </w:r>
    </w:p>
    <w:p w:rsidR="00C873B9" w:rsidRPr="00CC605F" w:rsidRDefault="00C873B9" w:rsidP="00C873B9">
      <w:pPr>
        <w:rPr>
          <w:sz w:val="10"/>
        </w:rPr>
      </w:pPr>
      <w:r w:rsidRPr="00034C3F">
        <w:rPr>
          <w:rStyle w:val="StyleUnderline"/>
        </w:rPr>
        <w:t>The U.S. and its allies have also launched "freedom of navigation" operations in the region</w:t>
      </w:r>
      <w:r w:rsidRPr="00CC605F">
        <w:rPr>
          <w:sz w:val="10"/>
        </w:rPr>
        <w:t xml:space="preserve">. </w:t>
      </w:r>
      <w:r w:rsidRPr="00034C3F">
        <w:rPr>
          <w:rStyle w:val="StyleUnderline"/>
        </w:rPr>
        <w:t>In September, two pairs of U.S. Air Force B-52 bombers flew over the disputed area — one pair over the South China Sea and one over the East China Se</w:t>
      </w:r>
      <w:r w:rsidRPr="00CC605F">
        <w:rPr>
          <w:sz w:val="10"/>
        </w:rPr>
        <w:t xml:space="preserve">a. A </w:t>
      </w:r>
      <w:r w:rsidRPr="00034C3F">
        <w:rPr>
          <w:rStyle w:val="StyleUnderline"/>
        </w:rPr>
        <w:t>week later, the destroyer USS Decatur came within 12 nautical miles of two of the disputed reefs</w:t>
      </w:r>
      <w:r w:rsidRPr="00CC605F">
        <w:rPr>
          <w:sz w:val="10"/>
        </w:rPr>
        <w:t xml:space="preserve">, </w:t>
      </w:r>
      <w:r w:rsidRPr="00CC605F">
        <w:rPr>
          <w:rStyle w:val="StyleUnderline"/>
        </w:rPr>
        <w:t>prompting maneuvers by a Chinese destroyer that the Pentagon called “unsafe” and “unprofessional.”</w:t>
      </w:r>
    </w:p>
    <w:p w:rsidR="00C873B9" w:rsidRPr="00CC605F" w:rsidRDefault="00C873B9" w:rsidP="00C873B9">
      <w:pPr>
        <w:rPr>
          <w:sz w:val="12"/>
          <w:szCs w:val="12"/>
        </w:rPr>
      </w:pPr>
      <w:r w:rsidRPr="00CC605F">
        <w:rPr>
          <w:sz w:val="12"/>
          <w:szCs w:val="12"/>
        </w:rPr>
        <w:t>Australia, Japan, France, Canada and New Zealand are among the allies taking part in the patrols.</w:t>
      </w:r>
    </w:p>
    <w:p w:rsidR="00C873B9" w:rsidRPr="00CC605F" w:rsidRDefault="00C873B9" w:rsidP="00C873B9">
      <w:pPr>
        <w:rPr>
          <w:sz w:val="12"/>
          <w:szCs w:val="12"/>
        </w:rPr>
      </w:pPr>
      <w:r w:rsidRPr="00CC605F">
        <w:rPr>
          <w:sz w:val="12"/>
          <w:szCs w:val="12"/>
        </w:rPr>
        <w:t>“What we are doing is preserving the principle of open access to the global commons,” said Dunford, the U.S. Joint Chiefs chairman, in an interview with POLITICO. He said the United States’ message is that nations “violating international norms, standards and the law” are “going to pay a cost that is higher than whatever they hope to gain.”</w:t>
      </w:r>
    </w:p>
    <w:p w:rsidR="00C873B9" w:rsidRPr="00CC605F" w:rsidRDefault="00C873B9" w:rsidP="00C873B9">
      <w:pPr>
        <w:rPr>
          <w:u w:val="single"/>
        </w:rPr>
      </w:pPr>
      <w:r w:rsidRPr="00034C3F">
        <w:rPr>
          <w:rStyle w:val="StyleUnderline"/>
        </w:rPr>
        <w:t xml:space="preserve">But the growing prominence of those other military forces </w:t>
      </w:r>
      <w:r w:rsidRPr="00034C3F">
        <w:rPr>
          <w:rStyle w:val="Emphasis"/>
        </w:rPr>
        <w:t>has caused China to “push back more, and that heightens the risk that you could have an inadvertent crisis</w:t>
      </w:r>
      <w:r>
        <w:t xml:space="preserve">,” </w:t>
      </w:r>
      <w:r w:rsidRPr="00034C3F">
        <w:rPr>
          <w:rStyle w:val="StyleUnderline"/>
        </w:rPr>
        <w:t>said Lindsey Ford of the Asia Society, who is also a former senior adviser to the U.S. assistant secretary of Defense for Asian and Pacific security affairs.</w:t>
      </w:r>
    </w:p>
    <w:p w:rsidR="00C873B9" w:rsidRPr="00CC605F" w:rsidRDefault="00C873B9" w:rsidP="00C873B9">
      <w:pPr>
        <w:rPr>
          <w:sz w:val="14"/>
        </w:rPr>
      </w:pPr>
      <w:r w:rsidRPr="00034C3F">
        <w:rPr>
          <w:rStyle w:val="StyleUnderline"/>
        </w:rPr>
        <w:t>China’s interest is not simply to exert political or economic influence in the region</w:t>
      </w:r>
      <w:r w:rsidRPr="00CC605F">
        <w:rPr>
          <w:sz w:val="14"/>
        </w:rPr>
        <w:t xml:space="preserve">, said </w:t>
      </w:r>
      <w:proofErr w:type="spellStart"/>
      <w:r w:rsidRPr="00CC605F">
        <w:rPr>
          <w:sz w:val="14"/>
        </w:rPr>
        <w:t>Kroenig</w:t>
      </w:r>
      <w:proofErr w:type="spellEnd"/>
      <w:r w:rsidRPr="00CC605F">
        <w:rPr>
          <w:sz w:val="14"/>
        </w:rPr>
        <w:t xml:space="preserve">, the former CIA analyst. </w:t>
      </w:r>
      <w:r w:rsidRPr="00034C3F">
        <w:rPr>
          <w:rStyle w:val="StyleUnderline"/>
        </w:rPr>
        <w:t>Its activities are also defensive in nature</w:t>
      </w:r>
      <w:r w:rsidRPr="00CC605F">
        <w:rPr>
          <w:sz w:val="14"/>
        </w:rPr>
        <w:t>, he believes.</w:t>
      </w:r>
    </w:p>
    <w:p w:rsidR="00C873B9" w:rsidRPr="00CC605F" w:rsidRDefault="00C873B9" w:rsidP="00C873B9">
      <w:pPr>
        <w:rPr>
          <w:sz w:val="12"/>
          <w:szCs w:val="12"/>
        </w:rPr>
      </w:pPr>
      <w:r w:rsidRPr="00CC605F">
        <w:rPr>
          <w:sz w:val="12"/>
          <w:szCs w:val="12"/>
        </w:rPr>
        <w:t>China, like the Soviet Union during the Cold War, is not confident that its nuclear ballistic missile submarines could survive in the open ocean during a conflict with the United States, he said — because waters closer to Chinese territory are too shallow. So it hopes to use the South China Sea as an operating area for its subs.</w:t>
      </w:r>
    </w:p>
    <w:p w:rsidR="00C873B9" w:rsidRPr="00CC605F" w:rsidRDefault="00C873B9" w:rsidP="00C873B9">
      <w:pPr>
        <w:rPr>
          <w:sz w:val="12"/>
          <w:szCs w:val="12"/>
        </w:rPr>
      </w:pPr>
      <w:r w:rsidRPr="00CC605F">
        <w:rPr>
          <w:sz w:val="12"/>
          <w:szCs w:val="12"/>
        </w:rPr>
        <w:t xml:space="preserve">“That’s a strategic military purpose on top of the political purpose,” said </w:t>
      </w:r>
      <w:proofErr w:type="spellStart"/>
      <w:r w:rsidRPr="00CC605F">
        <w:rPr>
          <w:sz w:val="12"/>
          <w:szCs w:val="12"/>
        </w:rPr>
        <w:t>Kroenig</w:t>
      </w:r>
      <w:proofErr w:type="spellEnd"/>
      <w:r w:rsidRPr="00CC605F">
        <w:rPr>
          <w:sz w:val="12"/>
          <w:szCs w:val="12"/>
        </w:rPr>
        <w:t>. “I’ve had a Chinese colleague say to me: ‘You guys don’t really care about these territorial claims in the South China Sea. You’re trying to deny our nuclear deterrent.'"</w:t>
      </w:r>
    </w:p>
    <w:p w:rsidR="00C873B9" w:rsidRPr="00CC605F" w:rsidRDefault="00C873B9" w:rsidP="00C873B9">
      <w:pPr>
        <w:rPr>
          <w:u w:val="single"/>
        </w:rPr>
      </w:pPr>
      <w:r w:rsidRPr="00CC605F">
        <w:rPr>
          <w:rStyle w:val="StyleUnderline"/>
        </w:rPr>
        <w:t>Now, Chinese military experts say, Beijing is considering establishing an "air defense identification zone," which would require all aircraft over the area to declare their identity and destination.</w:t>
      </w:r>
    </w:p>
    <w:p w:rsidR="00C873B9" w:rsidRPr="00CC605F" w:rsidRDefault="00C873B9" w:rsidP="00C873B9">
      <w:pPr>
        <w:rPr>
          <w:sz w:val="10"/>
          <w:szCs w:val="10"/>
        </w:rPr>
      </w:pPr>
      <w:r w:rsidRPr="00CC605F">
        <w:rPr>
          <w:sz w:val="10"/>
          <w:szCs w:val="10"/>
        </w:rPr>
        <w:t>The rationale is ostensibly peaceful in nature: Chinese officials maintain it would help prevent disasters such as the 2014 disappearance of Malaysia Airlines Flight 370.</w:t>
      </w:r>
    </w:p>
    <w:p w:rsidR="00C873B9" w:rsidRPr="00CC605F" w:rsidRDefault="00C873B9" w:rsidP="00C873B9">
      <w:pPr>
        <w:rPr>
          <w:sz w:val="10"/>
          <w:szCs w:val="10"/>
        </w:rPr>
      </w:pPr>
      <w:r w:rsidRPr="00CC605F">
        <w:rPr>
          <w:sz w:val="10"/>
          <w:szCs w:val="10"/>
        </w:rPr>
        <w:t>But a zone Beijing established in the East China Sea in 2013 drew a joint rebuke from Japan and the Association of Southeast Asian Nations, which considered it threatening.</w:t>
      </w:r>
    </w:p>
    <w:p w:rsidR="00C873B9" w:rsidRPr="00CC605F" w:rsidRDefault="00C873B9" w:rsidP="00C873B9">
      <w:pPr>
        <w:rPr>
          <w:sz w:val="10"/>
          <w:szCs w:val="10"/>
        </w:rPr>
      </w:pPr>
      <w:r w:rsidRPr="00CC605F">
        <w:rPr>
          <w:rStyle w:val="StyleUnderline"/>
          <w:sz w:val="10"/>
          <w:szCs w:val="10"/>
        </w:rPr>
        <w:lastRenderedPageBreak/>
        <w:t>The pushback from other nations "implied that such a move constituted a security challenge,”</w:t>
      </w:r>
      <w:r w:rsidRPr="00CC605F">
        <w:rPr>
          <w:sz w:val="10"/>
          <w:szCs w:val="10"/>
        </w:rPr>
        <w:t xml:space="preserve"> said Collin Koh </w:t>
      </w:r>
      <w:proofErr w:type="spellStart"/>
      <w:r w:rsidRPr="00CC605F">
        <w:rPr>
          <w:sz w:val="10"/>
          <w:szCs w:val="10"/>
        </w:rPr>
        <w:t>Swee</w:t>
      </w:r>
      <w:proofErr w:type="spellEnd"/>
      <w:r w:rsidRPr="00CC605F">
        <w:rPr>
          <w:sz w:val="10"/>
          <w:szCs w:val="10"/>
        </w:rPr>
        <w:t xml:space="preserve"> Lean, an analyst at the S. Rajaratnam School of International Studies in Singapore.</w:t>
      </w:r>
    </w:p>
    <w:p w:rsidR="00C873B9" w:rsidRPr="00CC605F" w:rsidRDefault="00C873B9" w:rsidP="00C873B9">
      <w:pPr>
        <w:rPr>
          <w:sz w:val="12"/>
        </w:rPr>
      </w:pPr>
      <w:r w:rsidRPr="00CC605F">
        <w:rPr>
          <w:rStyle w:val="StyleUnderline"/>
        </w:rPr>
        <w:t xml:space="preserve">Koh warned that the air traffic proposal could </w:t>
      </w:r>
      <w:r w:rsidRPr="00CC605F">
        <w:rPr>
          <w:rStyle w:val="Emphasis"/>
        </w:rPr>
        <w:t>derail regional talks about establishing a code of conduct to avoid confrontations in the area</w:t>
      </w:r>
      <w:r w:rsidRPr="00CC605F">
        <w:rPr>
          <w:sz w:val="12"/>
        </w:rPr>
        <w:t xml:space="preserve">. </w:t>
      </w:r>
      <w:r w:rsidRPr="00CC605F">
        <w:rPr>
          <w:rStyle w:val="StyleUnderline"/>
        </w:rPr>
        <w:t xml:space="preserve">He also predicted that the U.S. might feel compelled to </w:t>
      </w:r>
      <w:r w:rsidRPr="00CC605F">
        <w:rPr>
          <w:rStyle w:val="Emphasis"/>
        </w:rPr>
        <w:t>ramp up its military presence in response</w:t>
      </w:r>
      <w:r w:rsidRPr="00CC605F">
        <w:rPr>
          <w:sz w:val="12"/>
        </w:rPr>
        <w:t xml:space="preserve"> — a view echoed by Zhou </w:t>
      </w:r>
      <w:proofErr w:type="spellStart"/>
      <w:r w:rsidRPr="00CC605F">
        <w:rPr>
          <w:sz w:val="12"/>
        </w:rPr>
        <w:t>Chenming</w:t>
      </w:r>
      <w:proofErr w:type="spellEnd"/>
      <w:r w:rsidRPr="00CC605F">
        <w:rPr>
          <w:sz w:val="12"/>
        </w:rPr>
        <w:t>, a military expert based in Beijing.</w:t>
      </w:r>
    </w:p>
    <w:p w:rsidR="00C873B9" w:rsidRDefault="007A068B" w:rsidP="00C873B9">
      <w:pPr>
        <w:pStyle w:val="Heading3"/>
      </w:pPr>
      <w:r>
        <w:lastRenderedPageBreak/>
        <w:t xml:space="preserve">2NC – </w:t>
      </w:r>
      <w:r w:rsidR="00C873B9">
        <w:t>AT China invades/Independence turn</w:t>
      </w:r>
    </w:p>
    <w:p w:rsidR="00C873B9" w:rsidRDefault="00C873B9" w:rsidP="00C873B9">
      <w:pPr>
        <w:pStyle w:val="Heading4"/>
      </w:pPr>
      <w:r>
        <w:t xml:space="preserve">No link differential - Taiwan perceives the plan and CP as the same and normal means is incremental reduction in support which gives Taiwan time to deter invasion. </w:t>
      </w:r>
    </w:p>
    <w:p w:rsidR="00C873B9" w:rsidRPr="008640D3" w:rsidRDefault="00C873B9" w:rsidP="00C873B9">
      <w:r w:rsidRPr="00A82227">
        <w:rPr>
          <w:rStyle w:val="Style13ptBold"/>
        </w:rPr>
        <w:t xml:space="preserve">Gomez 16 </w:t>
      </w:r>
      <w:r>
        <w:t xml:space="preserve">(Eric Gomez, policy analyst for defense and foreign policy studies at the Cato Institute, received a Bachelor of Arts degree in International Relations from the State University of New York-College at Geneseo, and a Masters of Arts in International Affairs from the Bush School of Government and Public Service at Texas A&amp;M University. “A Costly Commitment: Options for the Future of the U.S.-Taiwan Defense Relationship.” Cato Institute, 28 Sept. 2016, </w:t>
      </w:r>
      <w:hyperlink r:id="rId54" w:history="1">
        <w:r w:rsidRPr="002E2094">
          <w:rPr>
            <w:rStyle w:val="Hyperlink"/>
          </w:rPr>
          <w:t>www.cato.org/publications/policy-analysis/costly-commitment-options-future-us-taiwan-defense-relationship</w:t>
        </w:r>
      </w:hyperlink>
      <w:r>
        <w:t>, WC)</w:t>
      </w:r>
    </w:p>
    <w:p w:rsidR="00C873B9" w:rsidRPr="008640D3" w:rsidRDefault="00C873B9" w:rsidP="00C873B9">
      <w:pPr>
        <w:rPr>
          <w:u w:val="single"/>
        </w:rPr>
      </w:pPr>
      <w:r w:rsidRPr="008640D3">
        <w:rPr>
          <w:rStyle w:val="StyleUnderline"/>
        </w:rPr>
        <w:t>Stepping down from the U.S. defense commitment would likely involve reductions in U.S. arms sales.</w:t>
      </w:r>
      <w:r w:rsidRPr="00A82227">
        <w:rPr>
          <w:sz w:val="10"/>
        </w:rPr>
        <w:t xml:space="preserve"> </w:t>
      </w:r>
      <w:r w:rsidRPr="008640D3">
        <w:rPr>
          <w:rStyle w:val="StyleUnderline"/>
        </w:rPr>
        <w:t xml:space="preserve">Reductions in the size, quantity, and frequency of arms sales would likely precede any reductions to the defense commitment </w:t>
      </w:r>
      <w:r w:rsidRPr="008640D3">
        <w:rPr>
          <w:rStyle w:val="Emphasis"/>
        </w:rPr>
        <w:t>because arms sales are a measurable signal of American support for Taiwan</w:t>
      </w:r>
      <w:r w:rsidRPr="00A82227">
        <w:rPr>
          <w:sz w:val="10"/>
        </w:rPr>
        <w:t>. Lyle J. Goldstein of the U.S. Naval War College points out, “</w:t>
      </w:r>
      <w:r w:rsidRPr="008640D3">
        <w:rPr>
          <w:rStyle w:val="StyleUnderline"/>
        </w:rPr>
        <w:t xml:space="preserve">Arms sales have for some time taken on a purely </w:t>
      </w:r>
      <w:r w:rsidRPr="008640D3">
        <w:rPr>
          <w:rStyle w:val="Emphasis"/>
        </w:rPr>
        <w:t>symbolic meaning</w:t>
      </w:r>
      <w:r w:rsidRPr="00A82227">
        <w:rPr>
          <w:sz w:val="10"/>
        </w:rPr>
        <w:t xml:space="preserve">.”60 This implies that the negative effects of reducing arms sales would be relatively small, since China’s extant military advantages are not being offset by U.S. weaponry. Additionally, stopping the arms sales would not have to be instantaneous. </w:t>
      </w:r>
      <w:r w:rsidRPr="008640D3">
        <w:rPr>
          <w:rStyle w:val="StyleUnderline"/>
        </w:rPr>
        <w:t>The United States could reduce arms sales incrementally to give Taiwan time to improve its self-defense capabilities.</w:t>
      </w:r>
    </w:p>
    <w:p w:rsidR="00C873B9" w:rsidRPr="00A82227" w:rsidRDefault="00C873B9" w:rsidP="00C873B9">
      <w:pPr>
        <w:rPr>
          <w:sz w:val="8"/>
        </w:rPr>
      </w:pPr>
      <w:r w:rsidRPr="00A04B07">
        <w:rPr>
          <w:rStyle w:val="StyleUnderline"/>
        </w:rPr>
        <w:t>One common argument made by opponents of stepping down from the commitment is that it is the only thing preventing China from attacking Taiwan.</w:t>
      </w:r>
      <w:r w:rsidRPr="00A82227">
        <w:rPr>
          <w:sz w:val="8"/>
        </w:rPr>
        <w:t xml:space="preserve"> </w:t>
      </w:r>
      <w:r w:rsidRPr="00A04B07">
        <w:rPr>
          <w:rStyle w:val="StyleUnderline"/>
        </w:rPr>
        <w:t>This argument ignores several important factors</w:t>
      </w:r>
      <w:r w:rsidRPr="00A82227">
        <w:rPr>
          <w:sz w:val="8"/>
        </w:rPr>
        <w:t xml:space="preserve"> that make the use of force unattractive for Beijing. </w:t>
      </w:r>
      <w:r w:rsidRPr="00A04B07">
        <w:rPr>
          <w:rStyle w:val="StyleUnderline"/>
        </w:rPr>
        <w:t>First, China’s reputation and standing in East Asia would be seriously damaged. Other countries in East Asia would harshly criticize China’s use of force, and would likely take steps to defend themselves</w:t>
      </w:r>
      <w:r w:rsidRPr="00A82227">
        <w:rPr>
          <w:sz w:val="8"/>
        </w:rPr>
        <w:t xml:space="preserve">. For example, countries involved in territorial disputes with Beijing in the South China Sea have responded to Chinese aggressiveness by improving their military power and pushing back politically and diplomatically.61 </w:t>
      </w:r>
      <w:r w:rsidRPr="00A04B07">
        <w:rPr>
          <w:rStyle w:val="StyleUnderline"/>
        </w:rPr>
        <w:t>China’s reputational costs for attacking Taiwan would be very high.</w:t>
      </w:r>
      <w:r w:rsidRPr="00A82227">
        <w:rPr>
          <w:sz w:val="8"/>
        </w:rPr>
        <w:t xml:space="preserve"> </w:t>
      </w:r>
      <w:r w:rsidRPr="00A04B07">
        <w:rPr>
          <w:rStyle w:val="StyleUnderline"/>
        </w:rPr>
        <w:t>Additionally, any military operation against Taiwan would tie up a great deal of resources.</w:t>
      </w:r>
      <w:r w:rsidRPr="00A82227">
        <w:rPr>
          <w:sz w:val="8"/>
        </w:rPr>
        <w:t xml:space="preserve"> </w:t>
      </w:r>
      <w:r w:rsidRPr="00A04B07">
        <w:rPr>
          <w:rStyle w:val="StyleUnderline"/>
        </w:rPr>
        <w:t>Other states could take advantage of a Taiwan-focused Beijing to push back against other Chinese territorial claims.</w:t>
      </w:r>
    </w:p>
    <w:p w:rsidR="00C873B9" w:rsidRPr="008640D3" w:rsidRDefault="00C873B9" w:rsidP="00C873B9">
      <w:pPr>
        <w:rPr>
          <w:u w:val="single"/>
        </w:rPr>
      </w:pPr>
      <w:r w:rsidRPr="00A04B07">
        <w:rPr>
          <w:rStyle w:val="StyleUnderline"/>
        </w:rPr>
        <w:t>Second, the PLA has problems with both “hardware” (</w:t>
      </w:r>
      <w:r w:rsidRPr="00A04B07">
        <w:rPr>
          <w:rStyle w:val="Emphasis"/>
        </w:rPr>
        <w:t>equipment</w:t>
      </w:r>
      <w:r w:rsidRPr="00A04B07">
        <w:rPr>
          <w:rStyle w:val="StyleUnderline"/>
        </w:rPr>
        <w:t xml:space="preserve">) </w:t>
      </w:r>
      <w:r w:rsidRPr="00A04B07">
        <w:rPr>
          <w:rStyle w:val="Emphasis"/>
        </w:rPr>
        <w:t>and</w:t>
      </w:r>
      <w:r w:rsidRPr="00A04B07">
        <w:rPr>
          <w:rStyle w:val="StyleUnderline"/>
        </w:rPr>
        <w:t xml:space="preserve"> “software” (</w:t>
      </w:r>
      <w:r w:rsidRPr="00A04B07">
        <w:rPr>
          <w:rStyle w:val="Emphasis"/>
        </w:rPr>
        <w:t>experience</w:t>
      </w:r>
      <w:r w:rsidRPr="00A04B07">
        <w:rPr>
          <w:rStyle w:val="StyleUnderline"/>
        </w:rPr>
        <w:t>) that would restrict its options for using military force against Taiwan</w:t>
      </w:r>
      <w:r w:rsidRPr="00A82227">
        <w:rPr>
          <w:sz w:val="12"/>
        </w:rPr>
        <w:t>.</w:t>
      </w:r>
      <w:r w:rsidRPr="00A04B07">
        <w:rPr>
          <w:rStyle w:val="StyleUnderline"/>
        </w:rPr>
        <w:t>62 The modern PLA has no experience conducting large-scale amphibious landings</w:t>
      </w:r>
      <w:r w:rsidRPr="00A82227">
        <w:rPr>
          <w:sz w:val="12"/>
        </w:rPr>
        <w:t xml:space="preserve">, which are complicated operations that would be very costly to execute against a dug-in defender.63 </w:t>
      </w:r>
      <w:r w:rsidRPr="00A04B07">
        <w:rPr>
          <w:rStyle w:val="StyleUnderline"/>
        </w:rPr>
        <w:t>On the hardware side, the PLA still lacks the amphibious-lift capabilities and replenishment ships necessary to mount a successful invasion attempt</w:t>
      </w:r>
      <w:r w:rsidRPr="00A82227">
        <w:rPr>
          <w:sz w:val="12"/>
        </w:rPr>
        <w:t xml:space="preserve">.64 China has made big strides shifting the relative balance of power in the Taiwan Strait, but it still faces significant challenges that will take time to overcome.65 </w:t>
      </w:r>
      <w:r w:rsidRPr="00A04B07">
        <w:rPr>
          <w:rStyle w:val="StyleUnderline"/>
        </w:rPr>
        <w:t>Presently, the PLA is more prepared to push back against American intervention than to initiate an invasion of Taiwan.</w:t>
      </w:r>
    </w:p>
    <w:p w:rsidR="00C873B9" w:rsidRPr="00A82227" w:rsidRDefault="00C873B9" w:rsidP="00C873B9">
      <w:pPr>
        <w:rPr>
          <w:sz w:val="10"/>
        </w:rPr>
      </w:pPr>
      <w:r w:rsidRPr="00A04B07">
        <w:rPr>
          <w:rStyle w:val="StyleUnderline"/>
        </w:rPr>
        <w:t>How the United States goes about stepping down from its commitment is important. Suddenly abrogating the TRA would be practically impossible given the entrenched support for Taiwan within Congress.</w:t>
      </w:r>
      <w:r w:rsidRPr="00A82227">
        <w:rPr>
          <w:sz w:val="10"/>
        </w:rPr>
        <w:t xml:space="preserve"> </w:t>
      </w:r>
      <w:r w:rsidRPr="00A04B07">
        <w:rPr>
          <w:rStyle w:val="Emphasis"/>
        </w:rPr>
        <w:t>The most realistic, feasible approach requires incremental reductions in U.S. support for Taiwan</w:t>
      </w:r>
      <w:r w:rsidRPr="00A82227">
        <w:rPr>
          <w:sz w:val="10"/>
        </w:rPr>
        <w:t>. Examples of such reductions could include setting a cap on the value and/or quality of military equipment that can be sold to Taiwan, changing the TRA to more narrowly define what constitutes a threat to Taiwan, or requiring Taiwan to spend a certain percentage of its GDP on defense in order to receive U.S. military support.</w:t>
      </w:r>
    </w:p>
    <w:p w:rsidR="00C873B9" w:rsidRPr="008640D3" w:rsidRDefault="00C873B9" w:rsidP="00C873B9">
      <w:pPr>
        <w:rPr>
          <w:u w:val="single"/>
        </w:rPr>
      </w:pPr>
      <w:r w:rsidRPr="00A04B07">
        <w:rPr>
          <w:rStyle w:val="StyleUnderline"/>
        </w:rPr>
        <w:t>Incremental reduction would be easier to sell to U.S. policymakers because it buys time for Taiwan to improve its defenses, thus increasing the credibility of the island’s military deterrent</w:t>
      </w:r>
      <w:r w:rsidRPr="00A82227">
        <w:rPr>
          <w:sz w:val="12"/>
        </w:rPr>
        <w:t xml:space="preserve">. As </w:t>
      </w:r>
      <w:r w:rsidRPr="00A82227">
        <w:rPr>
          <w:sz w:val="12"/>
        </w:rPr>
        <w:lastRenderedPageBreak/>
        <w:t xml:space="preserve">discussed earlier, </w:t>
      </w:r>
      <w:r w:rsidRPr="00A04B07">
        <w:rPr>
          <w:rStyle w:val="StyleUnderline"/>
        </w:rPr>
        <w:t>Taiwan’s defense industries have proven they can make high-quality military equipment that meets the island’s defense needs</w:t>
      </w:r>
      <w:r w:rsidRPr="00A82227">
        <w:rPr>
          <w:sz w:val="12"/>
        </w:rPr>
        <w:t xml:space="preserve">. </w:t>
      </w:r>
      <w:r w:rsidRPr="00A04B07">
        <w:rPr>
          <w:rStyle w:val="Emphasis"/>
        </w:rPr>
        <w:t>Taiwan has the ability to develop a robust and effective military deterrent</w:t>
      </w:r>
      <w:r w:rsidRPr="00A82227">
        <w:rPr>
          <w:sz w:val="12"/>
        </w:rPr>
        <w:t>, but it needs time to overcome existing challenges and address unforeseen obstacles</w:t>
      </w:r>
      <w:r w:rsidRPr="00A04B07">
        <w:rPr>
          <w:rStyle w:val="StyleUnderline"/>
        </w:rPr>
        <w:t>. If the United States were to reduce its commitment incrementally, Taiwan’s political and military leadership would have the time to address such challenges.</w:t>
      </w:r>
    </w:p>
    <w:p w:rsidR="00C873B9" w:rsidRPr="00A82227" w:rsidRDefault="00C873B9" w:rsidP="00C873B9">
      <w:pPr>
        <w:rPr>
          <w:sz w:val="10"/>
        </w:rPr>
      </w:pPr>
      <w:r w:rsidRPr="008640D3">
        <w:rPr>
          <w:rStyle w:val="StyleUnderline"/>
        </w:rPr>
        <w:t xml:space="preserve">Incremental implementation of this policy option would also provide the United States with opportunities to </w:t>
      </w:r>
      <w:r w:rsidRPr="008640D3">
        <w:rPr>
          <w:rStyle w:val="Emphasis"/>
        </w:rPr>
        <w:t>learn about Chinese intentions</w:t>
      </w:r>
      <w:r w:rsidRPr="008640D3">
        <w:rPr>
          <w:rStyle w:val="StyleUnderline"/>
        </w:rPr>
        <w:t>, based on Beijing’s reaction</w:t>
      </w:r>
      <w:r w:rsidRPr="00A82227">
        <w:rPr>
          <w:sz w:val="10"/>
        </w:rPr>
        <w:t xml:space="preserve">.66 </w:t>
      </w:r>
      <w:r w:rsidRPr="008640D3">
        <w:rPr>
          <w:rStyle w:val="StyleUnderline"/>
        </w:rPr>
        <w:t>Stepping down from the defense commitment to Taiwan would be a major accommodation on a core Chinese security interest.</w:t>
      </w:r>
      <w:r w:rsidRPr="00A82227">
        <w:rPr>
          <w:sz w:val="10"/>
        </w:rPr>
        <w:t xml:space="preserve"> </w:t>
      </w:r>
      <w:r w:rsidRPr="008640D3">
        <w:rPr>
          <w:rStyle w:val="StyleUnderline"/>
        </w:rPr>
        <w:t>American policymakers should demand some sort of reciprocal actions from Beijing that reduce the military threat the PLA poses to Taiwan.</w:t>
      </w:r>
      <w:r w:rsidRPr="00A82227">
        <w:rPr>
          <w:sz w:val="10"/>
        </w:rPr>
        <w:t xml:space="preserve"> In Meeting China Halfway, Lyle J. Goldstein explains how “cooperation spirals” in the U.S.-China relationship can build “</w:t>
      </w:r>
      <w:r w:rsidRPr="008640D3">
        <w:rPr>
          <w:rStyle w:val="StyleUnderline"/>
        </w:rPr>
        <w:t>trust and confidence … over time through incremental and reciprocal steps that gradually lead to larger and more significant compromises</w:t>
      </w:r>
      <w:r w:rsidRPr="00A82227">
        <w:rPr>
          <w:sz w:val="10"/>
        </w:rPr>
        <w:t>.”67 However, if Washington takes accommodating policy positions and Beijing responds with obstinacy or increased aggression, then American policymakers would likely want to adjust their approach.</w:t>
      </w:r>
    </w:p>
    <w:p w:rsidR="00C873B9" w:rsidRPr="00C46098" w:rsidRDefault="00C873B9" w:rsidP="00C873B9">
      <w:pPr>
        <w:pStyle w:val="Heading3"/>
      </w:pPr>
      <w:r w:rsidRPr="00C46098">
        <w:lastRenderedPageBreak/>
        <w:t xml:space="preserve">2NC – AT Theory </w:t>
      </w:r>
    </w:p>
    <w:p w:rsidR="00C873B9" w:rsidRDefault="00C873B9" w:rsidP="00C873B9">
      <w:pPr>
        <w:pStyle w:val="Heading4"/>
      </w:pPr>
      <w:r>
        <w:t xml:space="preserve">Literature is on our side – evaluating unilateral concession verse QPQ is core of the topic  </w:t>
      </w:r>
    </w:p>
    <w:p w:rsidR="00C873B9" w:rsidRPr="00C46098" w:rsidRDefault="00C873B9" w:rsidP="00C873B9">
      <w:r w:rsidRPr="000E3226">
        <w:rPr>
          <w:rStyle w:val="Style13ptBold"/>
        </w:rPr>
        <w:t>Glaser 15</w:t>
      </w:r>
      <w:r>
        <w:t xml:space="preserve"> (Charles L Glaser is a professor in the Elliott School of International Affairs and the Department of Political Science at George Washington University. He is also a fellow in the Kissinger Institute at the Woodrow Wilson International Center for Scholars. “A U.S.-China Grand Bargain?” International Security, Volume 39, Number 4, WC) </w:t>
      </w:r>
    </w:p>
    <w:p w:rsidR="00C873B9" w:rsidRPr="00C46098" w:rsidRDefault="00C873B9" w:rsidP="00C873B9">
      <w:pPr>
        <w:rPr>
          <w:rStyle w:val="StyleUnderline"/>
        </w:rPr>
      </w:pPr>
      <w:r w:rsidRPr="00C46098">
        <w:rPr>
          <w:rStyle w:val="StyleUnderline"/>
        </w:rPr>
        <w:t>Three broad alternatives to a grand bargain between the United States and China deserve consideration</w:t>
      </w:r>
      <w:r>
        <w:t xml:space="preserve">: </w:t>
      </w:r>
      <w:r w:rsidRPr="00C46098">
        <w:rPr>
          <w:rStyle w:val="Emphasis"/>
        </w:rPr>
        <w:t>unilateral territorial accommodation</w:t>
      </w:r>
      <w:r>
        <w:t xml:space="preserve">; a concert of Asian powers, which is one of the few alternatives to current U.S. policy that has received careful attention; </w:t>
      </w:r>
      <w:r w:rsidRPr="00C46098">
        <w:rPr>
          <w:rStyle w:val="StyleUnderline"/>
        </w:rPr>
        <w:t>and the current U.S. policy of rebalancing to Asia.</w:t>
      </w:r>
    </w:p>
    <w:p w:rsidR="00C873B9" w:rsidRDefault="00C873B9" w:rsidP="00C873B9">
      <w:r>
        <w:t>unilateral territorial accommodation</w:t>
      </w:r>
    </w:p>
    <w:p w:rsidR="00C873B9" w:rsidRDefault="00C873B9" w:rsidP="00C873B9">
      <w:pPr>
        <w:rPr>
          <w:rStyle w:val="StyleUnderline"/>
        </w:rPr>
      </w:pPr>
      <w:r w:rsidRPr="00C46098">
        <w:rPr>
          <w:rStyle w:val="StyleUnderline"/>
        </w:rPr>
        <w:t xml:space="preserve">If accommodation on Taiwan would increase U.S. security even without reciprocal Chinese concessions, then it is necessary to consider whether the greater </w:t>
      </w:r>
      <w:proofErr w:type="spellStart"/>
      <w:r w:rsidRPr="00C46098">
        <w:rPr>
          <w:rStyle w:val="StyleUnderline"/>
        </w:rPr>
        <w:t>beneªts</w:t>
      </w:r>
      <w:proofErr w:type="spellEnd"/>
      <w:r w:rsidRPr="00C46098">
        <w:rPr>
          <w:rStyle w:val="StyleUnderline"/>
        </w:rPr>
        <w:t xml:space="preserve"> that would be provided by a grand bargain warrant the risks of forgoing the bene</w:t>
      </w:r>
      <w:r>
        <w:rPr>
          <w:rStyle w:val="StyleUnderline"/>
        </w:rPr>
        <w:t>fi</w:t>
      </w:r>
      <w:r w:rsidRPr="00C46098">
        <w:rPr>
          <w:rStyle w:val="StyleUnderline"/>
        </w:rPr>
        <w:t>ts of unilateral accommodation altogether</w:t>
      </w:r>
      <w:r>
        <w:t xml:space="preserve">. </w:t>
      </w:r>
      <w:r w:rsidRPr="00C46098">
        <w:rPr>
          <w:rStyle w:val="StyleUnderline"/>
        </w:rPr>
        <w:t>In other words</w:t>
      </w:r>
      <w:r w:rsidRPr="00C46098">
        <w:rPr>
          <w:rStyle w:val="Emphasis"/>
        </w:rPr>
        <w:t>, if a grand bargain is likely infeasible, should the United States unilaterally end its commitment to Taiwan</w:t>
      </w:r>
      <w:r w:rsidRPr="00C46098">
        <w:rPr>
          <w:rStyle w:val="StyleUnderline"/>
        </w:rPr>
        <w:t xml:space="preserve">? </w:t>
      </w:r>
      <w:r w:rsidRPr="00C46098">
        <w:rPr>
          <w:rStyle w:val="Emphasis"/>
        </w:rPr>
        <w:t>It is necessary to consider this possibility</w:t>
      </w:r>
      <w:r w:rsidRPr="00C46098">
        <w:rPr>
          <w:rStyle w:val="StyleUnderline"/>
        </w:rPr>
        <w:t xml:space="preserve"> because the long-standing disputes in the South China and East China Seas might continue to defy resolution</w:t>
      </w:r>
      <w:r>
        <w:t xml:space="preserve">. </w:t>
      </w:r>
      <w:r w:rsidRPr="00C46098">
        <w:rPr>
          <w:rStyle w:val="StyleUnderline"/>
        </w:rPr>
        <w:t>Possibly most significant, the recent escalation of tensions between China and Japan, and the hardening of their positions, suggests that the prospects for resolution of the Senkaku/Diaoyu dispute are decreasing</w:t>
      </w:r>
    </w:p>
    <w:p w:rsidR="00C873B9" w:rsidRDefault="00C873B9" w:rsidP="00C873B9">
      <w:pPr>
        <w:rPr>
          <w:rStyle w:val="StyleUnderline"/>
        </w:rPr>
      </w:pPr>
    </w:p>
    <w:p w:rsidR="00C873B9" w:rsidRDefault="00C873B9" w:rsidP="00C873B9"/>
    <w:p w:rsidR="00C873B9" w:rsidRDefault="00C873B9" w:rsidP="00C873B9">
      <w:pPr>
        <w:pStyle w:val="Heading4"/>
      </w:pPr>
      <w:r>
        <w:t xml:space="preserve">Conditions CP good – teaches us relationality and history </w:t>
      </w:r>
    </w:p>
    <w:p w:rsidR="00C873B9" w:rsidRPr="00CF63CB" w:rsidRDefault="00C873B9" w:rsidP="00C873B9">
      <w:r>
        <w:t xml:space="preserve"> </w:t>
      </w:r>
      <w:r w:rsidRPr="004B504C">
        <w:rPr>
          <w:rStyle w:val="Style13ptBold"/>
        </w:rPr>
        <w:t>Goh 1</w:t>
      </w:r>
      <w:r>
        <w:rPr>
          <w:rStyle w:val="Style13ptBold"/>
        </w:rPr>
        <w:t>8</w:t>
      </w:r>
      <w:r>
        <w:t xml:space="preserve"> (Evelyn Goh. Evelyn Goh is the </w:t>
      </w:r>
      <w:proofErr w:type="spellStart"/>
      <w:r>
        <w:t>Shedden</w:t>
      </w:r>
      <w:proofErr w:type="spellEnd"/>
      <w:r>
        <w:t xml:space="preserve"> Professor of Strategic Policy Studies at the Australian National University, where she is also the Director of Research in the Strategic &amp; </w:t>
      </w:r>
      <w:proofErr w:type="spellStart"/>
      <w:r>
        <w:t>Defence</w:t>
      </w:r>
      <w:proofErr w:type="spellEnd"/>
      <w:r>
        <w:t xml:space="preserve"> Studies Centre. “Is a 'Grand Bargain' the Way Forward in Northeast Asia,” ANU Press. (2018),  </w:t>
      </w:r>
      <w:hyperlink r:id="rId55" w:history="1">
        <w:r w:rsidRPr="002E2094">
          <w:rPr>
            <w:rStyle w:val="Hyperlink"/>
          </w:rPr>
          <w:t>https://www.jstor.org/stable/j.ctv47wfph.11</w:t>
        </w:r>
      </w:hyperlink>
      <w:r>
        <w:t>, WC)</w:t>
      </w:r>
    </w:p>
    <w:p w:rsidR="00C873B9" w:rsidRDefault="00C873B9" w:rsidP="00C873B9">
      <w:r w:rsidRPr="00CF63CB">
        <w:t xml:space="preserve">In general, </w:t>
      </w:r>
      <w:r w:rsidRPr="00CF63CB">
        <w:rPr>
          <w:rStyle w:val="StyleUnderline"/>
        </w:rPr>
        <w:t xml:space="preserve">the big advantage of a bargain approach to understanding and influencing great power relations is its innate </w:t>
      </w:r>
      <w:r w:rsidRPr="00CF63CB">
        <w:rPr>
          <w:rStyle w:val="Emphasis"/>
        </w:rPr>
        <w:t>relationality</w:t>
      </w:r>
      <w:r w:rsidRPr="00CF63CB">
        <w:t xml:space="preserve"> </w:t>
      </w:r>
      <w:r w:rsidRPr="00CF63CB">
        <w:rPr>
          <w:rStyle w:val="StyleUnderline"/>
        </w:rPr>
        <w:t>— the reciprocal and transactional assumptions underpinning bargains oblige us to examine and try to reconcile the preferences, goals and tactics of each of the parties involved</w:t>
      </w:r>
      <w:r w:rsidRPr="00CF63CB">
        <w:rPr>
          <w:rStyle w:val="Emphasis"/>
        </w:rPr>
        <w:t>. This sits in contrast</w:t>
      </w:r>
      <w:r w:rsidRPr="00CF63CB">
        <w:rPr>
          <w:rStyle w:val="StyleUnderline"/>
        </w:rPr>
        <w:t xml:space="preserve">, for example, to the one-sided, </w:t>
      </w:r>
      <w:r w:rsidRPr="00CF63CB">
        <w:rPr>
          <w:rStyle w:val="Emphasis"/>
        </w:rPr>
        <w:t>unilateral notion</w:t>
      </w:r>
      <w:r w:rsidRPr="00CF63CB">
        <w:rPr>
          <w:rStyle w:val="StyleUnderline"/>
        </w:rPr>
        <w:t xml:space="preserve">s of containment or appeasement that often seem to </w:t>
      </w:r>
      <w:r w:rsidRPr="00CF63CB">
        <w:rPr>
          <w:rStyle w:val="Emphasis"/>
        </w:rPr>
        <w:t>dominate debates</w:t>
      </w:r>
      <w:r w:rsidRPr="00CF63CB">
        <w:rPr>
          <w:rStyle w:val="StyleUnderline"/>
        </w:rPr>
        <w:t xml:space="preserve"> about how to respond to China’s rise</w:t>
      </w:r>
      <w:r w:rsidRPr="00CF63CB">
        <w:t xml:space="preserve">. </w:t>
      </w:r>
      <w:r w:rsidRPr="00CF63CB">
        <w:rPr>
          <w:rStyle w:val="StyleUnderline"/>
        </w:rPr>
        <w:t>Thinking about bargains involves taking seriously what the other side wants and values.</w:t>
      </w:r>
      <w:r w:rsidRPr="00CF63CB">
        <w:t xml:space="preserve"> </w:t>
      </w:r>
      <w:r w:rsidRPr="00CF63CB">
        <w:rPr>
          <w:rStyle w:val="StyleUnderline"/>
        </w:rPr>
        <w:t xml:space="preserve">Moreover — and importantly, given our project’s starting point to understand international order as a complex system — a grand bargain approach is by definition wider. </w:t>
      </w:r>
      <w:r w:rsidRPr="00CF63CB">
        <w:t xml:space="preserve">On the one hand, </w:t>
      </w:r>
      <w:r w:rsidRPr="00CF63CB">
        <w:rPr>
          <w:rStyle w:val="StyleUnderline"/>
        </w:rPr>
        <w:t xml:space="preserve">it </w:t>
      </w:r>
      <w:r w:rsidRPr="00CF63CB">
        <w:rPr>
          <w:rStyle w:val="Emphasis"/>
        </w:rPr>
        <w:t>connotes linkage across issues</w:t>
      </w:r>
      <w:r w:rsidRPr="00CF63CB">
        <w:rPr>
          <w:rStyle w:val="StyleUnderline"/>
        </w:rPr>
        <w:t>, as Glaser suggests.</w:t>
      </w:r>
      <w:r w:rsidRPr="00CF63CB">
        <w:t xml:space="preserve"> But it also crucially entails a systemic perspective beyond just the bilateral relationship: </w:t>
      </w:r>
      <w:r w:rsidRPr="00CF63CB">
        <w:rPr>
          <w:rStyle w:val="StyleUnderline"/>
        </w:rPr>
        <w:t xml:space="preserve">the lens of a grand bargain should additionally allow us to view </w:t>
      </w:r>
      <w:r w:rsidRPr="00CF63CB">
        <w:rPr>
          <w:rStyle w:val="Emphasis"/>
        </w:rPr>
        <w:t>the broader regional and historical contexts</w:t>
      </w:r>
      <w:r w:rsidRPr="00CF63CB">
        <w:rPr>
          <w:rStyle w:val="StyleUnderline"/>
        </w:rPr>
        <w:t xml:space="preserve"> that </w:t>
      </w:r>
      <w:r w:rsidRPr="00CF63CB">
        <w:rPr>
          <w:rStyle w:val="StyleUnderline"/>
        </w:rPr>
        <w:lastRenderedPageBreak/>
        <w:t>clearly affect the attractiveness, viability and scope of any putative new US-China bargain</w:t>
      </w:r>
      <w:r w:rsidRPr="00CF63CB">
        <w:t>, for instance.</w:t>
      </w:r>
    </w:p>
    <w:p w:rsidR="00C873B9" w:rsidRDefault="00C873B9" w:rsidP="00C873B9"/>
    <w:p w:rsidR="00C873B9" w:rsidRDefault="00C873B9" w:rsidP="00C873B9">
      <w:pPr>
        <w:pStyle w:val="Heading2"/>
      </w:pPr>
      <w:r>
        <w:lastRenderedPageBreak/>
        <w:t xml:space="preserve">Grand Bargain CP - </w:t>
      </w:r>
      <w:r w:rsidR="00707DBB">
        <w:t>Aff</w:t>
      </w:r>
    </w:p>
    <w:p w:rsidR="00C873B9" w:rsidRPr="001B58A3" w:rsidRDefault="00707DBB" w:rsidP="00C873B9">
      <w:pPr>
        <w:pStyle w:val="Heading3"/>
      </w:pPr>
      <w:r>
        <w:lastRenderedPageBreak/>
        <w:t xml:space="preserve">2AC – Perm </w:t>
      </w:r>
      <w:r w:rsidR="00C873B9">
        <w:t>D</w:t>
      </w:r>
      <w:r>
        <w:t xml:space="preserve">o </w:t>
      </w:r>
      <w:r w:rsidR="00C873B9">
        <w:t>B</w:t>
      </w:r>
      <w:r>
        <w:t>oth</w:t>
      </w:r>
    </w:p>
    <w:p w:rsidR="00C873B9" w:rsidRDefault="00C873B9" w:rsidP="00C873B9">
      <w:pPr>
        <w:pStyle w:val="Heading4"/>
      </w:pPr>
      <w:r>
        <w:t>Perm do both – end arms sales and condition ending commitments on Chinese concessions</w:t>
      </w:r>
    </w:p>
    <w:p w:rsidR="00C873B9" w:rsidRPr="00280207" w:rsidRDefault="00C873B9" w:rsidP="00C873B9">
      <w:r w:rsidRPr="000E3226">
        <w:rPr>
          <w:rStyle w:val="Style13ptBold"/>
        </w:rPr>
        <w:t>Glaser 15</w:t>
      </w:r>
      <w:r>
        <w:t xml:space="preserve"> (Charles L Glaser is a professor in the Elliott School of International Affairs and the Department of Political Science at George Washington University. He is also a fellow in the Kissinger Institute at the Woodrow Wilson International Center for Scholars. “A U.S.-China Grand Bargain?” International Security, Volume 39, Number 4, WC) </w:t>
      </w:r>
    </w:p>
    <w:p w:rsidR="00C873B9" w:rsidRDefault="00C873B9" w:rsidP="00C873B9">
      <w:pPr>
        <w:rPr>
          <w:rStyle w:val="Emphasis"/>
        </w:rPr>
      </w:pPr>
      <w:r>
        <w:t xml:space="preserve">Another way to balance feasibility and </w:t>
      </w:r>
      <w:proofErr w:type="spellStart"/>
      <w:r>
        <w:t>beneªts</w:t>
      </w:r>
      <w:proofErr w:type="spellEnd"/>
      <w:r>
        <w:t xml:space="preserve">, therefore, could be to look for a path that divides the grand bargain into smaller, more attainable increments. </w:t>
      </w:r>
      <w:r w:rsidRPr="0033703F">
        <w:rPr>
          <w:rStyle w:val="Emphasis"/>
        </w:rPr>
        <w:t>One can imagine a series of steps</w:t>
      </w:r>
      <w:r w:rsidRPr="00847A67">
        <w:rPr>
          <w:rStyle w:val="StyleUnderline"/>
        </w:rPr>
        <w:t xml:space="preserve">, including the United States </w:t>
      </w:r>
      <w:r w:rsidRPr="0033703F">
        <w:rPr>
          <w:rStyle w:val="Emphasis"/>
        </w:rPr>
        <w:t>ending its arms sales to Taiwan</w:t>
      </w:r>
      <w:r w:rsidRPr="00847A67">
        <w:rPr>
          <w:rStyle w:val="StyleUnderline"/>
        </w:rPr>
        <w:t xml:space="preserve"> and China ending its use of force to advance its maritime claims, that could be implemented sequentially to create a phased grand bargain</w:t>
      </w:r>
      <w:r>
        <w:t xml:space="preserve">. </w:t>
      </w:r>
      <w:r w:rsidRPr="00847A67">
        <w:rPr>
          <w:rStyle w:val="Emphasis"/>
        </w:rPr>
        <w:t>This approach would enable the United States to revert to its current Taiwan policy if China failed to uphold its side of the phased agreemen</w:t>
      </w:r>
      <w:r>
        <w:t xml:space="preserve">t. Another possibility might include partial resolution of the maritime disputes. An agreement that delayed resolution of the sovereignty disputes far into the future, or </w:t>
      </w:r>
      <w:proofErr w:type="spellStart"/>
      <w:r>
        <w:t>indeªnitely</w:t>
      </w:r>
      <w:proofErr w:type="spellEnd"/>
      <w:r>
        <w:t xml:space="preserve">, while settling the resource disputes would be more feasible to achieve than a full resolution. This type of agreement could be possible because, for the most part, the sovereignty disputes can be separated from the resource disputes. In fact, China and Japan reached this type of arrangement in 2008, although it has yet to be implemented.111 </w:t>
      </w:r>
      <w:r w:rsidRPr="00847A67">
        <w:rPr>
          <w:rStyle w:val="StyleUnderline"/>
        </w:rPr>
        <w:t>The United States could pursue a variant of this staged approach that would enable it to try to push the diplomatic process forward</w:t>
      </w:r>
      <w:r>
        <w:t xml:space="preserve">. </w:t>
      </w:r>
      <w:r w:rsidRPr="00847A67">
        <w:rPr>
          <w:rStyle w:val="StyleUnderline"/>
        </w:rPr>
        <w:t xml:space="preserve">In this more proactive model, </w:t>
      </w:r>
      <w:r w:rsidRPr="00847A67">
        <w:rPr>
          <w:rStyle w:val="Emphasis"/>
        </w:rPr>
        <w:t>the United States would make its initial concession unilaterally, while explaining that further concessions would hinge on China’s reciprocation of its initial move.</w:t>
      </w:r>
    </w:p>
    <w:p w:rsidR="00C873B9" w:rsidRPr="001B58A3" w:rsidRDefault="00707DBB" w:rsidP="00C873B9">
      <w:pPr>
        <w:pStyle w:val="Heading3"/>
      </w:pPr>
      <w:r>
        <w:lastRenderedPageBreak/>
        <w:t xml:space="preserve">2AC – </w:t>
      </w:r>
      <w:r w:rsidR="00C873B9" w:rsidRPr="001B58A3">
        <w:t>Delay</w:t>
      </w:r>
      <w:r>
        <w:t xml:space="preserve"> DA</w:t>
      </w:r>
    </w:p>
    <w:p w:rsidR="00C873B9" w:rsidRDefault="00C873B9" w:rsidP="00C873B9">
      <w:pPr>
        <w:pStyle w:val="Heading4"/>
      </w:pPr>
      <w:r>
        <w:t xml:space="preserve">The counterplan takes a long time </w:t>
      </w:r>
    </w:p>
    <w:p w:rsidR="00C873B9" w:rsidRPr="00280207" w:rsidRDefault="00C873B9" w:rsidP="00C873B9">
      <w:r w:rsidRPr="000E3226">
        <w:rPr>
          <w:rStyle w:val="Style13ptBold"/>
        </w:rPr>
        <w:t>Glaser 15</w:t>
      </w:r>
      <w:r>
        <w:t xml:space="preserve"> (Charles L Glaser is a professor in the Elliott School of International Affairs and the Department of Political Science at George Washington University. He is also a fellow in the Kissinger Institute at the Woodrow Wilson International Center for Scholars. “A U.S.-China Grand Bargain?” International Security, Volume 39, Number 4, WC) </w:t>
      </w:r>
    </w:p>
    <w:p w:rsidR="00C873B9" w:rsidRPr="001A2322" w:rsidRDefault="00C873B9" w:rsidP="00C873B9">
      <w:r w:rsidRPr="001A2322">
        <w:t>A grand bargain, in which the United States ends its security commitment to</w:t>
      </w:r>
      <w:r>
        <w:t xml:space="preserve"> </w:t>
      </w:r>
      <w:r w:rsidRPr="001A2322">
        <w:t xml:space="preserve">Taiwan and China reaches diplomatic solutions to its sovereignty and maritime disputes in the South China and East China Seas, while </w:t>
      </w:r>
      <w:proofErr w:type="spellStart"/>
      <w:r w:rsidRPr="001A2322">
        <w:t>ofªcially</w:t>
      </w:r>
      <w:proofErr w:type="spellEnd"/>
      <w:r w:rsidRPr="001A2322">
        <w:t xml:space="preserve"> recognizing a long-term security role for the United States in East Asia, is currently</w:t>
      </w:r>
      <w:r>
        <w:t xml:space="preserve"> </w:t>
      </w:r>
      <w:r w:rsidRPr="001A2322">
        <w:t xml:space="preserve">the United States’ best option for dealing with China’s rise. </w:t>
      </w:r>
      <w:r w:rsidRPr="00280207">
        <w:rPr>
          <w:rStyle w:val="StyleUnderline"/>
        </w:rPr>
        <w:t xml:space="preserve">Two alternative strategies have advantages and </w:t>
      </w:r>
      <w:r w:rsidRPr="00280207">
        <w:rPr>
          <w:rStyle w:val="Emphasis"/>
        </w:rPr>
        <w:t>the choice between them and the grand bargain is not clear-cut</w:t>
      </w:r>
      <w:r w:rsidRPr="001A2322">
        <w:t xml:space="preserve">. </w:t>
      </w:r>
      <w:r w:rsidRPr="00280207">
        <w:rPr>
          <w:rStyle w:val="StyleUnderline"/>
        </w:rPr>
        <w:t xml:space="preserve">Unilateral accommodation would immediately eliminate the most dangerous </w:t>
      </w:r>
      <w:r>
        <w:rPr>
          <w:rStyle w:val="StyleUnderline"/>
        </w:rPr>
        <w:t>fl</w:t>
      </w:r>
      <w:r w:rsidRPr="00280207">
        <w:rPr>
          <w:rStyle w:val="StyleUnderline"/>
        </w:rPr>
        <w:t xml:space="preserve">ash point in East Asia and potentially improve U.S.- China relations, while </w:t>
      </w:r>
      <w:r w:rsidRPr="00280207">
        <w:rPr>
          <w:rStyle w:val="Emphasis"/>
        </w:rPr>
        <w:t>avoiding the delay involved in complex negotiations</w:t>
      </w:r>
      <w:r w:rsidRPr="00280207">
        <w:rPr>
          <w:rStyle w:val="StyleUnderline"/>
        </w:rPr>
        <w:t xml:space="preserve"> with China </w:t>
      </w:r>
      <w:r w:rsidRPr="00280207">
        <w:rPr>
          <w:rStyle w:val="Emphasis"/>
        </w:rPr>
        <w:t>that might</w:t>
      </w:r>
      <w:r w:rsidRPr="00280207">
        <w:rPr>
          <w:rStyle w:val="StyleUnderline"/>
        </w:rPr>
        <w:t xml:space="preserve"> eventually </w:t>
      </w:r>
      <w:r w:rsidRPr="00280207">
        <w:rPr>
          <w:rStyle w:val="Emphasis"/>
        </w:rPr>
        <w:t>fail</w:t>
      </w:r>
      <w:r w:rsidRPr="00280207">
        <w:rPr>
          <w:rStyle w:val="StyleUnderline"/>
        </w:rPr>
        <w:t xml:space="preserve">. </w:t>
      </w:r>
      <w:r w:rsidRPr="001A2322">
        <w:t>The rebalance to Asia avoids the risk</w:t>
      </w:r>
      <w:r>
        <w:t xml:space="preserve"> </w:t>
      </w:r>
      <w:r w:rsidRPr="001A2322">
        <w:t>that U.S. accommodation would mislead China into doubting U.S. resolve and</w:t>
      </w:r>
      <w:r>
        <w:t xml:space="preserve"> </w:t>
      </w:r>
      <w:r w:rsidRPr="001A2322">
        <w:t>would become the United States’ best option if it becomes clearer that China</w:t>
      </w:r>
      <w:r>
        <w:t xml:space="preserve"> </w:t>
      </w:r>
      <w:r w:rsidRPr="001A2322">
        <w:t>has regional ambitions that include pushing the United States out of East Asia.</w:t>
      </w:r>
      <w:r>
        <w:t xml:space="preserve"> </w:t>
      </w:r>
      <w:r w:rsidRPr="001A2322">
        <w:t>A grand bargain strikes a balance between these alternatives and is currently</w:t>
      </w:r>
      <w:r>
        <w:t xml:space="preserve"> </w:t>
      </w:r>
      <w:r w:rsidRPr="001A2322">
        <w:t>the United States’ best bet.</w:t>
      </w:r>
    </w:p>
    <w:p w:rsidR="00C873B9" w:rsidRDefault="00C873B9" w:rsidP="00C873B9">
      <w:pPr>
        <w:rPr>
          <w:rStyle w:val="Emphasis"/>
        </w:rPr>
      </w:pPr>
    </w:p>
    <w:p w:rsidR="00C873B9" w:rsidRDefault="00C873B9" w:rsidP="00C873B9">
      <w:pPr>
        <w:pStyle w:val="Heading4"/>
      </w:pPr>
      <w:r>
        <w:t xml:space="preserve">The impact is relations – every delay pushes us toward the point of no return </w:t>
      </w:r>
    </w:p>
    <w:p w:rsidR="00C873B9" w:rsidRPr="00FE0CEA" w:rsidRDefault="00C873B9" w:rsidP="00C873B9">
      <w:r w:rsidRPr="000E3226">
        <w:rPr>
          <w:rStyle w:val="Style13ptBold"/>
        </w:rPr>
        <w:t>Glaser 15</w:t>
      </w:r>
      <w:r>
        <w:t xml:space="preserve"> (Charles L Glaser is a professor in the Elliott School of International Affairs and the Department of Political Science at George Washington University. He is also a fellow in the Kissinger Institute at the Woodrow Wilson International Center for Scholars. “A U.S.-China Grand Bargain?” International Security, Volume 39, Number 4, WC) </w:t>
      </w:r>
    </w:p>
    <w:p w:rsidR="00C873B9" w:rsidRPr="00FE0CEA" w:rsidRDefault="00C873B9" w:rsidP="00C873B9">
      <w:r w:rsidRPr="00FE0CEA">
        <w:t>A third counterargument focuses on the possibility that China’s economic</w:t>
      </w:r>
      <w:r>
        <w:t xml:space="preserve"> </w:t>
      </w:r>
      <w:r w:rsidRPr="00FE0CEA">
        <w:t>growth may falter, preventing China from becoming a fully capable major</w:t>
      </w:r>
      <w:r>
        <w:t xml:space="preserve"> </w:t>
      </w:r>
      <w:r w:rsidRPr="00FE0CEA">
        <w:t>power. Under these conditions, U.S. accommodation would be wasted, with</w:t>
      </w:r>
      <w:r>
        <w:t xml:space="preserve"> </w:t>
      </w:r>
      <w:r w:rsidRPr="00FE0CEA">
        <w:t xml:space="preserve">the United States unnecessarily suffering the costs of the grand bargain.109 </w:t>
      </w:r>
      <w:r w:rsidRPr="00FE0CEA">
        <w:rPr>
          <w:rStyle w:val="StyleUnderline"/>
        </w:rPr>
        <w:t>According to this argument, the United States should wait</w:t>
      </w:r>
      <w:r w:rsidRPr="00FE0CEA">
        <w:t xml:space="preserve"> to learn more about</w:t>
      </w:r>
      <w:r>
        <w:t xml:space="preserve"> </w:t>
      </w:r>
      <w:r w:rsidRPr="00FE0CEA">
        <w:t>China’s economic trajectory.</w:t>
      </w:r>
    </w:p>
    <w:p w:rsidR="00C873B9" w:rsidRPr="00FE0CEA" w:rsidRDefault="00C873B9" w:rsidP="00C873B9">
      <w:pPr>
        <w:rPr>
          <w:rStyle w:val="Emphasis"/>
        </w:rPr>
      </w:pPr>
      <w:r>
        <w:t xml:space="preserve">As with many of the knotty issues raised by the strategy of accommodation, this argument involves weighing a number of uncertain outcomes. </w:t>
      </w:r>
      <w:r w:rsidRPr="00FE0CEA">
        <w:rPr>
          <w:rStyle w:val="StyleUnderline"/>
        </w:rPr>
        <w:t>Waiting would not be without its own risks.</w:t>
      </w:r>
      <w:r>
        <w:t xml:space="preserve"> </w:t>
      </w:r>
      <w:r w:rsidRPr="00FE0CEA">
        <w:rPr>
          <w:rStyle w:val="StyleUnderline"/>
        </w:rPr>
        <w:t xml:space="preserve">Most directly, waiting not only </w:t>
      </w:r>
      <w:r w:rsidRPr="00FE0CEA">
        <w:rPr>
          <w:rStyle w:val="Emphasis"/>
        </w:rPr>
        <w:t>delays the possibility of improving U.S. relations</w:t>
      </w:r>
      <w:r w:rsidRPr="00FE0CEA">
        <w:rPr>
          <w:rStyle w:val="StyleUnderline"/>
        </w:rPr>
        <w:t xml:space="preserve"> with China, but </w:t>
      </w:r>
      <w:r w:rsidRPr="00FE0CEA">
        <w:rPr>
          <w:rStyle w:val="Emphasis"/>
        </w:rPr>
        <w:t>also reduces the probability of improving them in the future</w:t>
      </w:r>
      <w:r>
        <w:t xml:space="preserve">. </w:t>
      </w:r>
      <w:r w:rsidRPr="00FE0CEA">
        <w:rPr>
          <w:rStyle w:val="StyleUnderline"/>
        </w:rPr>
        <w:t xml:space="preserve">The likely growing strains in the countries’ relationship during the waiting period would </w:t>
      </w:r>
      <w:r w:rsidRPr="00FE0CEA">
        <w:rPr>
          <w:rStyle w:val="Emphasis"/>
        </w:rPr>
        <w:t>reduce the probability of eventually reaching a grand bargain</w:t>
      </w:r>
      <w:r>
        <w:t xml:space="preserve">. Given the likelihood that China will meet its economic potential, albeit with stumbles along the way, </w:t>
      </w:r>
      <w:r w:rsidRPr="00FE0CEA">
        <w:rPr>
          <w:rStyle w:val="Emphasis"/>
        </w:rPr>
        <w:t>negotiating a grand bargain now is less risky than waiting.</w:t>
      </w:r>
    </w:p>
    <w:p w:rsidR="00C873B9" w:rsidRPr="00FD405D" w:rsidRDefault="004974BB" w:rsidP="00C873B9">
      <w:pPr>
        <w:pStyle w:val="Heading3"/>
      </w:pPr>
      <w:r>
        <w:lastRenderedPageBreak/>
        <w:t xml:space="preserve">2AC – </w:t>
      </w:r>
      <w:r w:rsidR="00C873B9">
        <w:t>Links to SCS conflict/emboldens china</w:t>
      </w:r>
    </w:p>
    <w:p w:rsidR="00C873B9" w:rsidRDefault="00C873B9" w:rsidP="00C873B9">
      <w:pPr>
        <w:pStyle w:val="Heading4"/>
      </w:pPr>
      <w:r w:rsidRPr="004629CA">
        <w:t xml:space="preserve">The CP emboldens China – spurring SCS and ECS conflict </w:t>
      </w:r>
    </w:p>
    <w:p w:rsidR="00C873B9" w:rsidRPr="00731F8B" w:rsidRDefault="00C873B9" w:rsidP="00C873B9">
      <w:r w:rsidRPr="00572D68">
        <w:rPr>
          <w:rStyle w:val="Style13ptBold"/>
        </w:rPr>
        <w:t>Easley 16</w:t>
      </w:r>
      <w:r>
        <w:t xml:space="preserve"> (Leif-Eric Easley, an Assistant Professor in the Division of International Studies at </w:t>
      </w:r>
      <w:proofErr w:type="spellStart"/>
      <w:r>
        <w:t>Ewha</w:t>
      </w:r>
      <w:proofErr w:type="spellEnd"/>
      <w:r>
        <w:t xml:space="preserve"> University and Research Fellow at the </w:t>
      </w:r>
      <w:proofErr w:type="spellStart"/>
      <w:r>
        <w:t>Asan</w:t>
      </w:r>
      <w:proofErr w:type="spellEnd"/>
      <w:r>
        <w:t xml:space="preserve"> Institute for Policy Studies in Seoul. Patricia Kim is a Ph.D. candidate in the Department of Politics at Princeton University and a research fellow in the International Security Program at the </w:t>
      </w:r>
      <w:proofErr w:type="spellStart"/>
      <w:r>
        <w:t>Belfer</w:t>
      </w:r>
      <w:proofErr w:type="spellEnd"/>
      <w:r>
        <w:t xml:space="preserve"> Center for Science) Charles L. Glaser</w:t>
      </w:r>
      <w:r w:rsidRPr="00731F8B">
        <w:t xml:space="preserve"> </w:t>
      </w:r>
      <w:r>
        <w:t xml:space="preserve">is a professor in the Elliott School of International Affairs and the Department of Political Science at George Washington </w:t>
      </w:r>
      <w:proofErr w:type="spellStart"/>
      <w:r>
        <w:t>University.</w:t>
      </w:r>
      <w:r w:rsidRPr="00731F8B">
        <w:t>“Grand</w:t>
      </w:r>
      <w:proofErr w:type="spellEnd"/>
      <w:r w:rsidRPr="00731F8B">
        <w:t xml:space="preserve"> Bargain or Bad Idea? U.S. Relations with China and Taiwan,” International Security, Volume 40, Number 4, </w:t>
      </w:r>
      <w:r>
        <w:t xml:space="preserve">pp 178-185, </w:t>
      </w:r>
      <w:r w:rsidRPr="00731F8B">
        <w:t>Spring</w:t>
      </w:r>
      <w:r>
        <w:t>, 2016, WC</w:t>
      </w:r>
      <w:r w:rsidRPr="00731F8B">
        <w:t>)</w:t>
      </w:r>
    </w:p>
    <w:p w:rsidR="00C873B9" w:rsidRPr="00731F8B" w:rsidRDefault="00C873B9" w:rsidP="00C873B9">
      <w:r>
        <w:t>**note- this section is taken from Easley’s section, thus I only cited them**</w:t>
      </w:r>
    </w:p>
    <w:p w:rsidR="00C873B9" w:rsidRPr="004629CA" w:rsidRDefault="00C873B9" w:rsidP="00C873B9">
      <w:pPr>
        <w:rPr>
          <w:rStyle w:val="StyleUnderline"/>
        </w:rPr>
      </w:pPr>
      <w:r w:rsidRPr="004629CA">
        <w:rPr>
          <w:rStyle w:val="StyleUnderline"/>
        </w:rPr>
        <w:t>Rather than alleviate frictions,</w:t>
      </w:r>
      <w:r w:rsidRPr="00C367DE">
        <w:t xml:space="preserve"> </w:t>
      </w:r>
      <w:r w:rsidRPr="004629CA">
        <w:rPr>
          <w:rStyle w:val="StyleUnderline"/>
        </w:rPr>
        <w:t>a grand bargain would likely motivate beliefs that China could eventually dismantle the U.S. security architecture in Asia</w:t>
      </w:r>
      <w:r w:rsidRPr="004629CA">
        <w:rPr>
          <w:rStyle w:val="Emphasis"/>
        </w:rPr>
        <w:t>, emboldening actors</w:t>
      </w:r>
      <w:r w:rsidRPr="00C367DE">
        <w:t xml:space="preserve"> </w:t>
      </w:r>
      <w:r w:rsidRPr="004629CA">
        <w:rPr>
          <w:rStyle w:val="StyleUnderline"/>
        </w:rPr>
        <w:t>on the Chinese side to pursue their interests more assertively.</w:t>
      </w:r>
      <w:r w:rsidRPr="00C367DE">
        <w:t xml:space="preserve"> U</w:t>
      </w:r>
      <w:r w:rsidRPr="004629CA">
        <w:rPr>
          <w:rStyle w:val="StyleUnderline"/>
        </w:rPr>
        <w:t>.S. abandonment of Taiwan would entail repealing the Taiwan Relations Act, ending the legal basis for defense cooperation and arms sales, immediately undermining deterrence, and steadily degrading Taiwan’s defense capabilities</w:t>
      </w:r>
      <w:r w:rsidRPr="00C367DE">
        <w:t xml:space="preserve"> in ways </w:t>
      </w:r>
      <w:proofErr w:type="spellStart"/>
      <w:r w:rsidRPr="00C367DE">
        <w:t>difªcult</w:t>
      </w:r>
      <w:proofErr w:type="spellEnd"/>
      <w:r w:rsidRPr="00C367DE">
        <w:t xml:space="preserve"> to reverse.14 </w:t>
      </w:r>
      <w:r w:rsidRPr="004629CA">
        <w:rPr>
          <w:rStyle w:val="StyleUnderline"/>
        </w:rPr>
        <w:t>Meanwhile, China’s salami tactics, in combination with its ability to quickly redeploy military assets</w:t>
      </w:r>
      <w:r w:rsidRPr="00C367DE">
        <w:t xml:space="preserve"> it might agree to pull back and its demonstrated long-term approach to the East China and South China Seas, </w:t>
      </w:r>
      <w:r w:rsidRPr="004629CA">
        <w:rPr>
          <w:rStyle w:val="StyleUnderline"/>
        </w:rPr>
        <w:t xml:space="preserve">make any such deal as Glaser suggests </w:t>
      </w:r>
      <w:r w:rsidRPr="004629CA">
        <w:rPr>
          <w:rStyle w:val="Emphasis"/>
        </w:rPr>
        <w:t>not credible</w:t>
      </w:r>
      <w:r w:rsidRPr="00C367DE">
        <w:t xml:space="preserve">. </w:t>
      </w:r>
      <w:r w:rsidRPr="004629CA">
        <w:rPr>
          <w:rStyle w:val="StyleUnderline"/>
        </w:rPr>
        <w:t xml:space="preserve">Chinese </w:t>
      </w:r>
      <w:proofErr w:type="spellStart"/>
      <w:r w:rsidRPr="004629CA">
        <w:rPr>
          <w:rStyle w:val="StyleUnderline"/>
        </w:rPr>
        <w:t>ofªcial</w:t>
      </w:r>
      <w:proofErr w:type="spellEnd"/>
      <w:r w:rsidRPr="004629CA">
        <w:rPr>
          <w:rStyle w:val="StyleUnderline"/>
        </w:rPr>
        <w:t xml:space="preserve"> documents give </w:t>
      </w:r>
      <w:r w:rsidRPr="004629CA">
        <w:rPr>
          <w:rStyle w:val="Emphasis"/>
        </w:rPr>
        <w:t xml:space="preserve">no reason to believe that Beijing would be conciliatory </w:t>
      </w:r>
      <w:r w:rsidRPr="004629CA">
        <w:rPr>
          <w:rStyle w:val="StyleUnderline"/>
        </w:rPr>
        <w:t>on other claims if the United States accommodated China on Taiwan</w:t>
      </w:r>
      <w:r w:rsidRPr="00C367DE">
        <w:t>.15 Taipei also claims sovereignty over the Japanese-controlled Senkaku Islands in the East China Sea. Beijing’s legal claim to these islands, which it calls the Diaoyu Islands, heavily relies on the history of the Republic of China and the status of “Taiwan Province.”16 Meanwhile, Taiwan maintains troops and recently upgraded its facilities on Taiping/</w:t>
      </w:r>
      <w:proofErr w:type="spellStart"/>
      <w:r w:rsidRPr="00C367DE">
        <w:t>Itu</w:t>
      </w:r>
      <w:proofErr w:type="spellEnd"/>
      <w:r w:rsidRPr="00C367DE">
        <w:t xml:space="preserve"> Aba, the largest naturally occurring feature of the disputed Spratly Islands, where China has been engaged in land reclamation and construction on features it controls. </w:t>
      </w:r>
      <w:r w:rsidRPr="004629CA">
        <w:rPr>
          <w:rStyle w:val="StyleUnderline"/>
        </w:rPr>
        <w:t xml:space="preserve">U.S. abandonment of Taiwan would likely </w:t>
      </w:r>
      <w:r w:rsidRPr="004629CA">
        <w:rPr>
          <w:rStyle w:val="Emphasis"/>
        </w:rPr>
        <w:t>make Chinese decisionmakers believe they could strengthen their claims in the East China and South China Seas</w:t>
      </w:r>
      <w:r w:rsidRPr="004629CA">
        <w:rPr>
          <w:rStyle w:val="StyleUnderline"/>
        </w:rPr>
        <w:t xml:space="preserve"> by coercing Taipei to consolidate its positions with those of Beijing.</w:t>
      </w:r>
    </w:p>
    <w:p w:rsidR="00C873B9" w:rsidRDefault="00C873B9" w:rsidP="00C873B9"/>
    <w:p w:rsidR="00C873B9" w:rsidRDefault="004974BB" w:rsidP="00C873B9">
      <w:pPr>
        <w:pStyle w:val="Heading3"/>
      </w:pPr>
      <w:r>
        <w:lastRenderedPageBreak/>
        <w:t xml:space="preserve">2AC – </w:t>
      </w:r>
      <w:r w:rsidR="00C873B9">
        <w:t>Links to Alliance DAs</w:t>
      </w:r>
    </w:p>
    <w:p w:rsidR="00C873B9" w:rsidRDefault="00C873B9" w:rsidP="00C873B9">
      <w:pPr>
        <w:pStyle w:val="Heading4"/>
      </w:pPr>
      <w:r>
        <w:t xml:space="preserve">CP destroys alliance credibility – new commitments can’t overcome perception of being untrustworthy </w:t>
      </w:r>
    </w:p>
    <w:p w:rsidR="00C873B9" w:rsidRPr="00731F8B" w:rsidRDefault="00C873B9" w:rsidP="00C873B9">
      <w:r w:rsidRPr="00572D68">
        <w:rPr>
          <w:rStyle w:val="Style13ptBold"/>
        </w:rPr>
        <w:t>Easley 16</w:t>
      </w:r>
      <w:r>
        <w:t xml:space="preserve"> (Leif-Eric Easley, an Assistant Professor in the Division of International Studies at </w:t>
      </w:r>
      <w:proofErr w:type="spellStart"/>
      <w:r>
        <w:t>Ewha</w:t>
      </w:r>
      <w:proofErr w:type="spellEnd"/>
      <w:r>
        <w:t xml:space="preserve"> University and Research Fellow at the </w:t>
      </w:r>
      <w:proofErr w:type="spellStart"/>
      <w:r>
        <w:t>Asan</w:t>
      </w:r>
      <w:proofErr w:type="spellEnd"/>
      <w:r>
        <w:t xml:space="preserve"> Institute for Policy Studies in Seoul. Patricia Kim is a Ph.D. candidate in the Department of Politics at Princeton University and a research fellow in the International Security Program at the </w:t>
      </w:r>
      <w:proofErr w:type="spellStart"/>
      <w:r>
        <w:t>Belfer</w:t>
      </w:r>
      <w:proofErr w:type="spellEnd"/>
      <w:r>
        <w:t xml:space="preserve"> Center for Science) Charles L. Glaser</w:t>
      </w:r>
      <w:r w:rsidRPr="00731F8B">
        <w:t xml:space="preserve"> </w:t>
      </w:r>
      <w:r>
        <w:t xml:space="preserve">is a professor in the Elliott School of International Affairs and the Department of Political Science at George Washington </w:t>
      </w:r>
      <w:proofErr w:type="spellStart"/>
      <w:r>
        <w:t>University.</w:t>
      </w:r>
      <w:r w:rsidRPr="00731F8B">
        <w:t>“Grand</w:t>
      </w:r>
      <w:proofErr w:type="spellEnd"/>
      <w:r w:rsidRPr="00731F8B">
        <w:t xml:space="preserve"> Bargain or Bad Idea? U.S. Relations with China and Taiwan,” International Security, Volume 40, Number 4, </w:t>
      </w:r>
      <w:r>
        <w:t xml:space="preserve">pp 178-185, </w:t>
      </w:r>
      <w:r w:rsidRPr="00731F8B">
        <w:t>Spring</w:t>
      </w:r>
      <w:r>
        <w:t>, 2016, WC</w:t>
      </w:r>
      <w:r w:rsidRPr="00731F8B">
        <w:t>)</w:t>
      </w:r>
    </w:p>
    <w:p w:rsidR="00C873B9" w:rsidRPr="00731F8B" w:rsidRDefault="00C873B9" w:rsidP="00C873B9">
      <w:r>
        <w:t>**note- this section is taken from Easley’s section, thus I only cited them**</w:t>
      </w:r>
    </w:p>
    <w:p w:rsidR="00C873B9" w:rsidRDefault="00C873B9" w:rsidP="00C873B9">
      <w:pPr>
        <w:rPr>
          <w:rStyle w:val="Emphasis"/>
        </w:rPr>
      </w:pPr>
      <w:r w:rsidRPr="004629CA">
        <w:rPr>
          <w:rStyle w:val="StyleUnderline"/>
        </w:rPr>
        <w:t xml:space="preserve">Abandonment of Taiwan would be a greater </w:t>
      </w:r>
      <w:r w:rsidRPr="004629CA">
        <w:rPr>
          <w:rStyle w:val="Emphasis"/>
        </w:rPr>
        <w:t>shock for U.S. credibility</w:t>
      </w:r>
      <w:r w:rsidRPr="004629CA">
        <w:rPr>
          <w:rStyle w:val="StyleUnderline"/>
        </w:rPr>
        <w:t xml:space="preserve"> than the 2008 </w:t>
      </w:r>
      <w:r>
        <w:rPr>
          <w:rStyle w:val="StyleUnderline"/>
        </w:rPr>
        <w:t>fi</w:t>
      </w:r>
      <w:r w:rsidRPr="004629CA">
        <w:rPr>
          <w:rStyle w:val="StyleUnderline"/>
        </w:rPr>
        <w:t xml:space="preserve">nancial crisis, Arab Spring, Syrian civil war, or Ukrainian </w:t>
      </w:r>
      <w:proofErr w:type="spellStart"/>
      <w:r w:rsidRPr="004629CA">
        <w:rPr>
          <w:rStyle w:val="StyleUnderline"/>
        </w:rPr>
        <w:t>conºict</w:t>
      </w:r>
      <w:proofErr w:type="spellEnd"/>
      <w:r w:rsidRPr="004629CA">
        <w:rPr>
          <w:rStyle w:val="StyleUnderline"/>
        </w:rPr>
        <w:t xml:space="preserve"> because it would contradict decades of U.S. policy, be </w:t>
      </w:r>
      <w:r w:rsidRPr="004629CA">
        <w:rPr>
          <w:rStyle w:val="Emphasis"/>
        </w:rPr>
        <w:t>a sin of commission rather than omission,</w:t>
      </w:r>
      <w:r w:rsidRPr="004629CA">
        <w:rPr>
          <w:rStyle w:val="StyleUnderline"/>
        </w:rPr>
        <w:t xml:space="preserve"> and have greater direct relevance to Asia’s geopolitics</w:t>
      </w:r>
      <w:r>
        <w:t xml:space="preserve">. </w:t>
      </w:r>
      <w:r w:rsidRPr="004629CA">
        <w:rPr>
          <w:rStyle w:val="StyleUnderline"/>
        </w:rPr>
        <w:t xml:space="preserve">A grand bargain with China would not only </w:t>
      </w:r>
      <w:r w:rsidRPr="004629CA">
        <w:rPr>
          <w:rStyle w:val="Emphasis"/>
        </w:rPr>
        <w:t>degrade U.S. soft power and alliances;</w:t>
      </w:r>
      <w:r w:rsidRPr="004629CA">
        <w:rPr>
          <w:rStyle w:val="StyleUnderline"/>
        </w:rPr>
        <w:t xml:space="preserve"> </w:t>
      </w:r>
      <w:r w:rsidRPr="00731F8B">
        <w:rPr>
          <w:rStyle w:val="Emphasis"/>
        </w:rPr>
        <w:t>it could drive Asian countries to unilaterally enhance their own defenses, fueling an arms race</w:t>
      </w:r>
      <w:r w:rsidRPr="004629CA">
        <w:rPr>
          <w:rStyle w:val="StyleUnderline"/>
        </w:rPr>
        <w:t xml:space="preserve"> and further diminishing security in the region. </w:t>
      </w:r>
      <w:r w:rsidRPr="00731F8B">
        <w:rPr>
          <w:rStyle w:val="StyleUnderline"/>
        </w:rPr>
        <w:t>Glaser suggests that such dynamics could be avoided if U.S. leaders visit Japan and South Korea with security treaties in hand and clarify why those countries are different from Taiwan</w:t>
      </w:r>
      <w:r>
        <w:t>.</w:t>
      </w:r>
      <w:r w:rsidRPr="00731F8B">
        <w:rPr>
          <w:rStyle w:val="StyleUnderline"/>
        </w:rPr>
        <w:t xml:space="preserve"> Alliances among democracies are based not only on treaties and national interests, however, but also on shared values and popular support</w:t>
      </w:r>
      <w:r w:rsidRPr="00731F8B">
        <w:rPr>
          <w:rStyle w:val="Emphasis"/>
        </w:rPr>
        <w:t>. Perceptions of reliability affect how people vote and can redirect democratic processes behind alliance cooperation.</w:t>
      </w:r>
    </w:p>
    <w:p w:rsidR="00C873B9" w:rsidRDefault="00C873B9" w:rsidP="00C873B9">
      <w:pPr>
        <w:rPr>
          <w:rStyle w:val="Emphasis"/>
        </w:rPr>
      </w:pPr>
    </w:p>
    <w:p w:rsidR="00C873B9" w:rsidRDefault="00C873B9" w:rsidP="00C873B9">
      <w:pPr>
        <w:rPr>
          <w:rStyle w:val="Emphasis"/>
        </w:rPr>
      </w:pPr>
    </w:p>
    <w:p w:rsidR="00C873B9" w:rsidRDefault="004974BB" w:rsidP="00C873B9">
      <w:pPr>
        <w:pStyle w:val="Heading3"/>
      </w:pPr>
      <w:r>
        <w:lastRenderedPageBreak/>
        <w:t xml:space="preserve">2AC – </w:t>
      </w:r>
      <w:r w:rsidR="00C873B9">
        <w:t>China says ‘No’</w:t>
      </w:r>
    </w:p>
    <w:p w:rsidR="00C873B9" w:rsidRDefault="00C873B9" w:rsidP="00C873B9">
      <w:pPr>
        <w:pStyle w:val="Heading4"/>
      </w:pPr>
      <w:r>
        <w:t xml:space="preserve">China Say’s No - </w:t>
      </w:r>
    </w:p>
    <w:p w:rsidR="00C873B9" w:rsidRPr="00BF410A" w:rsidRDefault="00C873B9" w:rsidP="00C873B9">
      <w:pPr>
        <w:pStyle w:val="Heading4"/>
        <w:numPr>
          <w:ilvl w:val="0"/>
          <w:numId w:val="18"/>
        </w:numPr>
      </w:pPr>
      <w:r w:rsidRPr="00BF410A">
        <w:t xml:space="preserve">Wont give up </w:t>
      </w:r>
      <w:proofErr w:type="gramStart"/>
      <w:r w:rsidRPr="00BF410A">
        <w:t>south china sea</w:t>
      </w:r>
      <w:proofErr w:type="gramEnd"/>
    </w:p>
    <w:p w:rsidR="00C873B9" w:rsidRPr="00B77050" w:rsidRDefault="00C873B9" w:rsidP="00C873B9">
      <w:r w:rsidRPr="00B77050">
        <w:rPr>
          <w:rStyle w:val="Style13ptBold"/>
        </w:rPr>
        <w:t>Beech 18</w:t>
      </w:r>
      <w:r>
        <w:t xml:space="preserve"> (Hannah Beech. “China's Sea Control Is a Done Deal, 'Short of War With the U.S.'.” The New York Times, The New York Times, 20 Sept. 2018, </w:t>
      </w:r>
      <w:hyperlink r:id="rId56" w:history="1">
        <w:r w:rsidRPr="002E2094">
          <w:rPr>
            <w:rStyle w:val="Hyperlink"/>
          </w:rPr>
          <w:t>www.nytimes.com/2018/09/20/world/asia/south-china-sea-navy.html</w:t>
        </w:r>
      </w:hyperlink>
      <w:r>
        <w:t>, WC)</w:t>
      </w:r>
    </w:p>
    <w:p w:rsidR="00C873B9" w:rsidRPr="00B77050" w:rsidRDefault="00C873B9" w:rsidP="00C873B9">
      <w:pPr>
        <w:rPr>
          <w:sz w:val="10"/>
        </w:rPr>
      </w:pPr>
      <w:r w:rsidRPr="00B77050">
        <w:rPr>
          <w:rStyle w:val="StyleUnderline"/>
        </w:rPr>
        <w:t>The country’s aggressive territorial claims and island militarization have put neighboring countries and the United States on the defensive</w:t>
      </w:r>
      <w:r w:rsidRPr="00B77050">
        <w:rPr>
          <w:sz w:val="10"/>
        </w:rPr>
        <w:t>, even as President Trump’s administration is stepping up efforts to highlight China’s controversial island-building campaign.</w:t>
      </w:r>
    </w:p>
    <w:p w:rsidR="00C873B9" w:rsidRPr="00B77050" w:rsidRDefault="00C873B9" w:rsidP="00C873B9">
      <w:pPr>
        <w:rPr>
          <w:b/>
          <w:iCs/>
          <w:u w:val="single"/>
        </w:rPr>
      </w:pPr>
      <w:r w:rsidRPr="00B77050">
        <w:rPr>
          <w:sz w:val="10"/>
        </w:rPr>
        <w:t xml:space="preserve">In congressional testimony before assuming his new post as head of the United States Indo-Pacific Command in May, Adm. Philip S. Davidson sounded a stark warning about </w:t>
      </w:r>
      <w:r w:rsidRPr="00B77050">
        <w:rPr>
          <w:rStyle w:val="StyleUnderline"/>
        </w:rPr>
        <w:t xml:space="preserve">Beijing’s power play in a sea through which roughly </w:t>
      </w:r>
      <w:r w:rsidRPr="00B77050">
        <w:rPr>
          <w:rStyle w:val="Emphasis"/>
        </w:rPr>
        <w:t>one-third of global maritime trade flows.</w:t>
      </w:r>
    </w:p>
    <w:p w:rsidR="00C873B9" w:rsidRDefault="00C873B9" w:rsidP="00C873B9">
      <w:r w:rsidRPr="00B77050">
        <w:rPr>
          <w:rStyle w:val="Emphasis"/>
        </w:rPr>
        <w:t xml:space="preserve">“In short, China is now capable of controlling the South China Sea in all scenarios short of war with the United States,” </w:t>
      </w:r>
      <w:r w:rsidRPr="00B77050">
        <w:rPr>
          <w:rStyle w:val="StyleUnderline"/>
        </w:rPr>
        <w:t>Admiral Davidson said, an assessment that caused some consternation in the Pentagon.</w:t>
      </w:r>
    </w:p>
    <w:p w:rsidR="00C873B9" w:rsidRPr="00B77050" w:rsidRDefault="00C873B9" w:rsidP="00C873B9">
      <w:pPr>
        <w:rPr>
          <w:sz w:val="14"/>
          <w:szCs w:val="14"/>
        </w:rPr>
      </w:pPr>
      <w:r w:rsidRPr="00B77050">
        <w:rPr>
          <w:sz w:val="14"/>
          <w:szCs w:val="14"/>
        </w:rPr>
        <w:t>How Beijing relates to its neighbors in the South China Sea could be a harbinger of its interactions elsewhere in the world. President Xi Jinping of China has held up the island-building effort as a prime example of “China moving closer to center stage” and standing “tall and firm in the East.”</w:t>
      </w:r>
    </w:p>
    <w:p w:rsidR="00C873B9" w:rsidRPr="00B77050" w:rsidRDefault="00C873B9" w:rsidP="00C873B9">
      <w:pPr>
        <w:rPr>
          <w:u w:val="single"/>
        </w:rPr>
      </w:pPr>
      <w:r w:rsidRPr="00B77050">
        <w:rPr>
          <w:rStyle w:val="StyleUnderline"/>
        </w:rPr>
        <w:t xml:space="preserve">In a June meeting with Defense Secretary Jim Mattis, </w:t>
      </w:r>
      <w:r w:rsidRPr="00B77050">
        <w:rPr>
          <w:rStyle w:val="Emphasis"/>
        </w:rPr>
        <w:t>Mr. Xi vowed that China “cannot lose even one inch of the territory” in the South China Sea</w:t>
      </w:r>
      <w:r>
        <w:t xml:space="preserve">, </w:t>
      </w:r>
      <w:r w:rsidRPr="00B77050">
        <w:rPr>
          <w:rStyle w:val="StyleUnderline"/>
        </w:rPr>
        <w:t>even though an international tribunal has dismissed Beijing’s expansive claims to the waterway.</w:t>
      </w:r>
    </w:p>
    <w:p w:rsidR="00C873B9" w:rsidRPr="00B77050" w:rsidRDefault="00C873B9" w:rsidP="00C873B9">
      <w:pPr>
        <w:rPr>
          <w:u w:val="single"/>
        </w:rPr>
      </w:pPr>
      <w:r w:rsidRPr="00B77050">
        <w:rPr>
          <w:rStyle w:val="StyleUnderline"/>
        </w:rPr>
        <w:t xml:space="preserve">The reality is that governments with overlapping territorial claims — representing Vietnam, the Philippines, Taiwan, Malaysia and Brunei — </w:t>
      </w:r>
      <w:r w:rsidRPr="00B77050">
        <w:rPr>
          <w:rStyle w:val="Emphasis"/>
        </w:rPr>
        <w:t>lack the firepower to challenge China</w:t>
      </w:r>
      <w:r w:rsidRPr="00B77050">
        <w:rPr>
          <w:rStyle w:val="StyleUnderline"/>
        </w:rPr>
        <w:t>. The United States has long fashioned itself as a keeper of peace in the Western Pacific. But it’s a risky proposition to provoke conflict over a scattering of rocks in the South China Sea, analysts say.</w:t>
      </w:r>
    </w:p>
    <w:p w:rsidR="00C873B9" w:rsidRPr="004B504C" w:rsidRDefault="00C873B9" w:rsidP="00C873B9">
      <w:pPr>
        <w:rPr>
          <w:sz w:val="12"/>
        </w:rPr>
      </w:pPr>
      <w:r w:rsidRPr="00B77050">
        <w:rPr>
          <w:sz w:val="12"/>
        </w:rPr>
        <w:t>“</w:t>
      </w:r>
      <w:r w:rsidRPr="00B77050">
        <w:rPr>
          <w:rStyle w:val="StyleUnderline"/>
        </w:rPr>
        <w:t>As China’s military power grows relative to the United States, and it will, questions will also grow regarding America’s ability to deter Beijing’s use of force in settling its unresolved territorial issues</w:t>
      </w:r>
      <w:r w:rsidRPr="00B77050">
        <w:rPr>
          <w:sz w:val="12"/>
        </w:rPr>
        <w:t>,” said Rear Adm. Michael McDevitt, who is now a senior fellow in strategic studies at the Center for Naval Analyses.</w:t>
      </w:r>
    </w:p>
    <w:p w:rsidR="00C873B9" w:rsidRDefault="00C873B9" w:rsidP="00C873B9"/>
    <w:p w:rsidR="00C873B9" w:rsidRPr="00BF410A" w:rsidRDefault="00C873B9" w:rsidP="00C873B9">
      <w:pPr>
        <w:pStyle w:val="Heading4"/>
        <w:numPr>
          <w:ilvl w:val="0"/>
          <w:numId w:val="18"/>
        </w:numPr>
      </w:pPr>
      <w:r w:rsidRPr="00BF410A">
        <w:t xml:space="preserve">Won’t accept US supremacy or concede to weaker nations </w:t>
      </w:r>
    </w:p>
    <w:p w:rsidR="00C873B9" w:rsidRPr="002C6A42" w:rsidRDefault="00C873B9" w:rsidP="00C873B9">
      <w:proofErr w:type="spellStart"/>
      <w:r w:rsidRPr="002C6A42">
        <w:rPr>
          <w:rStyle w:val="Style13ptBold"/>
        </w:rPr>
        <w:t>Lingwall</w:t>
      </w:r>
      <w:proofErr w:type="spellEnd"/>
      <w:r w:rsidRPr="002C6A42">
        <w:rPr>
          <w:rStyle w:val="Style13ptBold"/>
        </w:rPr>
        <w:t xml:space="preserve"> 15</w:t>
      </w:r>
      <w:r>
        <w:t xml:space="preserve"> (Noah </w:t>
      </w:r>
      <w:proofErr w:type="spellStart"/>
      <w:r>
        <w:t>Lingwall</w:t>
      </w:r>
      <w:proofErr w:type="spellEnd"/>
      <w:r>
        <w:t xml:space="preserve">, Student at the Schreyer Honors College and Paterno Fellow majoring in History and Global &amp; International Studies at the Pennsylvania State University, Intern at the Strategic Studies Institute of the U.S. Army War College, “The Taiwan Problem: If It </w:t>
      </w:r>
      <w:proofErr w:type="spellStart"/>
      <w:r>
        <w:t>Ain't</w:t>
      </w:r>
      <w:proofErr w:type="spellEnd"/>
      <w:r>
        <w:t xml:space="preserve"> Broke, Don't Fix It,” The Diplomat, August 8</w:t>
      </w:r>
      <w:r w:rsidRPr="002C6A42">
        <w:rPr>
          <w:vertAlign w:val="superscript"/>
        </w:rPr>
        <w:t>th</w:t>
      </w:r>
      <w:r>
        <w:t xml:space="preserve"> 2015, http://thediplomat.com/2015/08/the-taiwan-problem-if-it-aint-broke-dont-fix-it/, WC)</w:t>
      </w:r>
    </w:p>
    <w:p w:rsidR="00C873B9" w:rsidRPr="002C6A42" w:rsidRDefault="00C873B9" w:rsidP="00C873B9">
      <w:pPr>
        <w:rPr>
          <w:sz w:val="10"/>
        </w:rPr>
      </w:pPr>
      <w:r w:rsidRPr="002C6A42">
        <w:rPr>
          <w:rStyle w:val="StyleUnderline"/>
        </w:rPr>
        <w:t>While a U.S.-China grand bargain is heralded as an ideal tactic to secure crucial U.S. interests, one must evaluate the feasibility of the United States’ demands</w:t>
      </w:r>
      <w:r w:rsidRPr="002C6A42">
        <w:rPr>
          <w:sz w:val="10"/>
        </w:rPr>
        <w:t xml:space="preserve">. </w:t>
      </w:r>
      <w:r w:rsidRPr="002C6A42">
        <w:rPr>
          <w:rStyle w:val="StyleUnderline"/>
        </w:rPr>
        <w:t>First, a grand bargain requires China to accept U.S. military bases and alliances in the Asia-Pacific</w:t>
      </w:r>
      <w:r w:rsidRPr="002C6A42">
        <w:rPr>
          <w:sz w:val="10"/>
        </w:rPr>
        <w:t xml:space="preserve">. China’s recent move toward a more “assertive diplomacy” contrasts sharply with the United States’ ambitions to retain its </w:t>
      </w:r>
      <w:r w:rsidRPr="002C6A42">
        <w:rPr>
          <w:rStyle w:val="StyleUnderline"/>
        </w:rPr>
        <w:t xml:space="preserve">regional power. Chinese President Xi Jinping’s call for a “new type of great power relations” presaged China’s turn toward greater assertiveness on the world </w:t>
      </w:r>
      <w:r w:rsidRPr="002C6A42">
        <w:rPr>
          <w:rStyle w:val="StyleUnderline"/>
        </w:rPr>
        <w:lastRenderedPageBreak/>
        <w:t>stage.</w:t>
      </w:r>
      <w:r w:rsidRPr="002C6A42">
        <w:rPr>
          <w:sz w:val="10"/>
        </w:rPr>
        <w:t xml:space="preserve"> The proposal, presented to U.S. President Barack Obama in June 2013, represents China’s first major attempt to set the agenda in U.S.-China relations, reversing China’s historical trend of bowing to U.S. interests and marking a key shift in U.S.-China relations.</w:t>
      </w:r>
    </w:p>
    <w:p w:rsidR="00C873B9" w:rsidRPr="002C6A42" w:rsidRDefault="00C873B9" w:rsidP="00C873B9">
      <w:pPr>
        <w:rPr>
          <w:sz w:val="10"/>
        </w:rPr>
      </w:pPr>
      <w:r w:rsidRPr="002C6A42">
        <w:rPr>
          <w:rStyle w:val="StyleUnderline"/>
        </w:rPr>
        <w:t xml:space="preserve">Tensions between the United States and China over China’s artificial island construction in the South China Sea indicate that </w:t>
      </w:r>
      <w:r w:rsidRPr="002C6A42">
        <w:rPr>
          <w:rStyle w:val="Emphasis"/>
        </w:rPr>
        <w:t>China is loath to accept U.S. interference in the region</w:t>
      </w:r>
      <w:r w:rsidRPr="002C6A42">
        <w:rPr>
          <w:sz w:val="10"/>
        </w:rPr>
        <w:t xml:space="preserve">. Throughout the past several months, U.S. surveillance planes and warships have patrolled the hotly contested South China Sea in an effort to protect freedom of navigation. Verbal exchanges between the two nations have stoked the conflict’s flames. U.S. Defense Secretary Ashton Carter responded to China’s territorial claims by calling for an “immediate and lasting halt to land reclamation by any claimant.” Chinese Foreign Ministry spokeswoman Hua </w:t>
      </w:r>
      <w:proofErr w:type="spellStart"/>
      <w:r w:rsidRPr="002C6A42">
        <w:rPr>
          <w:sz w:val="10"/>
        </w:rPr>
        <w:t>Chunying</w:t>
      </w:r>
      <w:proofErr w:type="spellEnd"/>
      <w:r w:rsidRPr="002C6A42">
        <w:rPr>
          <w:sz w:val="10"/>
        </w:rPr>
        <w:t xml:space="preserve"> responded by reasserting her nation’s rightful claim to disputed territories and </w:t>
      </w:r>
      <w:r w:rsidRPr="002C6A42">
        <w:rPr>
          <w:rStyle w:val="StyleUnderline"/>
        </w:rPr>
        <w:t>condemning U.S. actions as “provocations and instigations.” Hua’s sharp rebuke of U.S. interference in the Asia-Pacific supports China’s commitment to more aggressive diplomacy</w:t>
      </w:r>
      <w:r w:rsidRPr="002C6A42">
        <w:rPr>
          <w:sz w:val="10"/>
        </w:rPr>
        <w:t xml:space="preserve">. These types of interactions suggest that a </w:t>
      </w:r>
      <w:r w:rsidRPr="002C6A42">
        <w:rPr>
          <w:rStyle w:val="Emphasis"/>
        </w:rPr>
        <w:t>U.S.-China “grand bargain” could falter on the basis of China’s distaste for U.S. hegemony.</w:t>
      </w:r>
    </w:p>
    <w:p w:rsidR="00C873B9" w:rsidRPr="002C6A42" w:rsidRDefault="00C873B9" w:rsidP="00C873B9">
      <w:pPr>
        <w:rPr>
          <w:u w:val="single"/>
        </w:rPr>
      </w:pPr>
      <w:r w:rsidRPr="002C6A42">
        <w:rPr>
          <w:rStyle w:val="StyleUnderline"/>
        </w:rPr>
        <w:t xml:space="preserve">Even if China is willing to accept (in its view) an “invasive” U.S. military presence in the Asia-Pacific in the present, </w:t>
      </w:r>
      <w:r w:rsidRPr="002C6A42">
        <w:rPr>
          <w:rStyle w:val="Emphasis"/>
        </w:rPr>
        <w:t>there is no mechanism to ensure that China does not default on agreements</w:t>
      </w:r>
      <w:r w:rsidRPr="002C6A42">
        <w:rPr>
          <w:rStyle w:val="StyleUnderline"/>
        </w:rPr>
        <w:t xml:space="preserve"> in the future.</w:t>
      </w:r>
      <w:r w:rsidRPr="002C6A42">
        <w:t xml:space="preserve"> China’s military power projection capabilities are growing, and </w:t>
      </w:r>
      <w:r w:rsidRPr="002C6A42">
        <w:rPr>
          <w:rStyle w:val="StyleUnderline"/>
        </w:rPr>
        <w:t>Chinese leaders may see fit to act in a fashion commensurate with their nation’s growing abilitie</w:t>
      </w:r>
      <w:r w:rsidRPr="002C6A42">
        <w:t>s</w:t>
      </w:r>
      <w:r w:rsidRPr="002C6A42">
        <w:rPr>
          <w:rStyle w:val="StyleUnderline"/>
        </w:rPr>
        <w:t xml:space="preserve">. Therefore, the U.S. </w:t>
      </w:r>
      <w:r w:rsidRPr="002C6A42">
        <w:rPr>
          <w:rStyle w:val="Emphasis"/>
        </w:rPr>
        <w:t>cannot expect a credible Chinese commitment</w:t>
      </w:r>
      <w:r w:rsidRPr="002C6A42">
        <w:rPr>
          <w:rStyle w:val="StyleUnderline"/>
        </w:rPr>
        <w:t xml:space="preserve"> to accept U.S. regional hegemony in exchange for control of Taiwan.</w:t>
      </w:r>
    </w:p>
    <w:p w:rsidR="00C873B9" w:rsidRPr="002C6A42" w:rsidRDefault="00C873B9" w:rsidP="00C873B9">
      <w:pPr>
        <w:rPr>
          <w:sz w:val="10"/>
        </w:rPr>
      </w:pPr>
      <w:r w:rsidRPr="002C6A42">
        <w:rPr>
          <w:sz w:val="10"/>
        </w:rPr>
        <w:t xml:space="preserve">The second condition of a U.S.-China “grand bargain” appears equally insurmountable. Charles Glaser asserts that China would promise to resolve regional land disputes through more peaceful means if the United States were to cede control of Taiwan. As is the case with acceptance of U.S. regional hegemony, </w:t>
      </w:r>
      <w:r w:rsidRPr="002C6A42">
        <w:rPr>
          <w:rStyle w:val="StyleUnderline"/>
        </w:rPr>
        <w:t>this provision of the grand bargain would be difficult to enforce. China currently finds itself besieged by a litany of competing land claims from Japan, Vietnam, the Philippines, and other Asian nations</w:t>
      </w:r>
      <w:r w:rsidRPr="002C6A42">
        <w:rPr>
          <w:sz w:val="10"/>
        </w:rPr>
        <w:t xml:space="preserve">. Based on China’s recent aggressive behavior in the South China Sea and President Xi Jinping’s “assertive diplomacy” manifesto, </w:t>
      </w:r>
      <w:r w:rsidRPr="002C6A42">
        <w:rPr>
          <w:rStyle w:val="StyleUnderline"/>
        </w:rPr>
        <w:t>one can hardly expect that China will capitulate to its smaller, weaker neighbors</w:t>
      </w:r>
      <w:r w:rsidRPr="002C6A42">
        <w:rPr>
          <w:sz w:val="10"/>
        </w:rPr>
        <w:t>. Doing so would both undermine its growing reputation as a maritime power and undercut its goal to become an established world power.</w:t>
      </w:r>
    </w:p>
    <w:p w:rsidR="00C873B9" w:rsidRDefault="00C873B9" w:rsidP="00C873B9">
      <w:pPr>
        <w:rPr>
          <w:rStyle w:val="StyleUnderline"/>
        </w:rPr>
      </w:pPr>
      <w:r w:rsidRPr="002C6A42">
        <w:rPr>
          <w:sz w:val="10"/>
        </w:rPr>
        <w:t xml:space="preserve">As China looks to enhance its international prestige, it is hard to believe that its leaders would tolerate the land claims of competing Asian nations. </w:t>
      </w:r>
      <w:r w:rsidRPr="002C6A42">
        <w:rPr>
          <w:rStyle w:val="StyleUnderline"/>
        </w:rPr>
        <w:t>Also, it takes two parties to come to an agreement, so it is not up to China alone to guarantee the peaceful resolution of land disputes</w:t>
      </w:r>
      <w:r w:rsidRPr="002C6A42">
        <w:rPr>
          <w:sz w:val="10"/>
        </w:rPr>
        <w:t xml:space="preserve">. </w:t>
      </w:r>
      <w:r w:rsidRPr="002C6A42">
        <w:rPr>
          <w:rStyle w:val="Emphasis"/>
        </w:rPr>
        <w:t>The other disputants involved would have to make the same pledge to avoid territorial conflicts</w:t>
      </w:r>
      <w:r w:rsidRPr="002C6A42">
        <w:rPr>
          <w:sz w:val="10"/>
        </w:rPr>
        <w:t xml:space="preserve">. </w:t>
      </w:r>
      <w:r w:rsidRPr="002C6A42">
        <w:rPr>
          <w:rStyle w:val="StyleUnderline"/>
        </w:rPr>
        <w:t>Moreover, China’s rising national power may induce its leaders to initiate unpredictable, aggressive strategies in the future</w:t>
      </w:r>
      <w:r w:rsidRPr="002C6A42">
        <w:rPr>
          <w:sz w:val="10"/>
        </w:rPr>
        <w:t xml:space="preserve">. </w:t>
      </w:r>
      <w:r w:rsidRPr="002C6A42">
        <w:rPr>
          <w:rStyle w:val="StyleUnderline"/>
        </w:rPr>
        <w:t>The United States cannot orchestrate a grand bargain based on promised concessions.</w:t>
      </w:r>
    </w:p>
    <w:p w:rsidR="00C873B9" w:rsidRDefault="00C873B9" w:rsidP="00C873B9"/>
    <w:p w:rsidR="00C873B9" w:rsidRPr="002C6A42" w:rsidRDefault="00C873B9" w:rsidP="00C873B9"/>
    <w:p w:rsidR="00C873B9" w:rsidRDefault="00C873B9" w:rsidP="00C873B9">
      <w:pPr>
        <w:pStyle w:val="Heading4"/>
        <w:numPr>
          <w:ilvl w:val="0"/>
          <w:numId w:val="18"/>
        </w:numPr>
      </w:pPr>
      <w:r>
        <w:t xml:space="preserve">wont compromise with Japan </w:t>
      </w:r>
    </w:p>
    <w:p w:rsidR="00C873B9" w:rsidRPr="004B504C" w:rsidRDefault="00C873B9" w:rsidP="00C873B9">
      <w:r w:rsidRPr="004B504C">
        <w:rPr>
          <w:rStyle w:val="Style13ptBold"/>
        </w:rPr>
        <w:t>Goh 1</w:t>
      </w:r>
      <w:r>
        <w:rPr>
          <w:rStyle w:val="Style13ptBold"/>
        </w:rPr>
        <w:t>8</w:t>
      </w:r>
      <w:r>
        <w:t xml:space="preserve"> (Evelyn Goh. Evelyn Goh is the </w:t>
      </w:r>
      <w:proofErr w:type="spellStart"/>
      <w:r>
        <w:t>Shedden</w:t>
      </w:r>
      <w:proofErr w:type="spellEnd"/>
      <w:r>
        <w:t xml:space="preserve"> Professor of Strategic Policy Studies at the Australian National University, where she is also the Director of Research in the Strategic &amp; </w:t>
      </w:r>
      <w:proofErr w:type="spellStart"/>
      <w:r>
        <w:t>Defence</w:t>
      </w:r>
      <w:proofErr w:type="spellEnd"/>
      <w:r>
        <w:t xml:space="preserve"> Studies Centre. “Is a 'Grand Bargain' the Way Forward in Northeast Asia,” ANU Press. (2018),  </w:t>
      </w:r>
      <w:hyperlink r:id="rId57" w:history="1">
        <w:r w:rsidRPr="002E2094">
          <w:rPr>
            <w:rStyle w:val="Hyperlink"/>
          </w:rPr>
          <w:t>https://www.jstor.org/stable/j.ctv47wfph.11</w:t>
        </w:r>
      </w:hyperlink>
      <w:r>
        <w:t>, WC)</w:t>
      </w:r>
    </w:p>
    <w:p w:rsidR="00C873B9" w:rsidRPr="00F944B4" w:rsidRDefault="00C873B9" w:rsidP="00C873B9">
      <w:pPr>
        <w:rPr>
          <w:rStyle w:val="StyleUnderline"/>
        </w:rPr>
      </w:pPr>
      <w:r w:rsidRPr="004B504C">
        <w:rPr>
          <w:sz w:val="8"/>
        </w:rPr>
        <w:t xml:space="preserve">On the security side, </w:t>
      </w:r>
      <w:r w:rsidRPr="00F944B4">
        <w:rPr>
          <w:rStyle w:val="StyleUnderline"/>
        </w:rPr>
        <w:t>any new US-China grand bargain would have to grapple with another central but disintegrating previous bargain</w:t>
      </w:r>
      <w:r w:rsidRPr="004B504C">
        <w:rPr>
          <w:sz w:val="8"/>
        </w:rPr>
        <w:t xml:space="preserve">. </w:t>
      </w:r>
      <w:r w:rsidRPr="00F944B4">
        <w:rPr>
          <w:rStyle w:val="StyleUnderline"/>
        </w:rPr>
        <w:t>During the Cold War</w:t>
      </w:r>
      <w:r w:rsidRPr="004B504C">
        <w:rPr>
          <w:sz w:val="8"/>
        </w:rPr>
        <w:t xml:space="preserve">, </w:t>
      </w:r>
      <w:r w:rsidRPr="00F944B4">
        <w:rPr>
          <w:rStyle w:val="StyleUnderline"/>
        </w:rPr>
        <w:t>the East Asian order was underpinned by the alliance between the US and Japan</w:t>
      </w:r>
      <w:r w:rsidRPr="004B504C">
        <w:rPr>
          <w:sz w:val="8"/>
        </w:rPr>
        <w:t>, in which Washington extended its security umbrella to Japan in exchange for the country’s disarmament, pacification and guaranteed alignment with the “free world.” In effect, this bargain saw the US step into the breach between Japan and China as an “outside arbiter play[</w:t>
      </w:r>
      <w:proofErr w:type="spellStart"/>
      <w:r w:rsidRPr="004B504C">
        <w:rPr>
          <w:sz w:val="8"/>
        </w:rPr>
        <w:t>ing</w:t>
      </w:r>
      <w:proofErr w:type="spellEnd"/>
      <w:r w:rsidRPr="004B504C">
        <w:rPr>
          <w:sz w:val="8"/>
        </w:rPr>
        <w:t xml:space="preserve">] a policing role.” By making Japanese defense dependent on itself, the US extended a “dual reassurance,” simultaneously guaranteeing China and Japan security against each other and obviating the need for them to engage in direct security competition. After 1995, the revitalization of the US-Japan alliance based on Japan playing a more active regional and global military role seemed to undermine Washington’s ring-holding ability between Japan and China. </w:t>
      </w:r>
      <w:r w:rsidRPr="00F944B4">
        <w:rPr>
          <w:rStyle w:val="StyleUnderline"/>
        </w:rPr>
        <w:t>Beijing began to regard the US-Japan alliance less as a means to constrain as to facilitate Japan’s remilitarization, a view reinforced by the central role of the alliance in the more recent US “pivot,” or rebalance, to Asia.</w:t>
      </w:r>
      <w:r w:rsidRPr="004B504C">
        <w:rPr>
          <w:sz w:val="8"/>
        </w:rPr>
        <w:t xml:space="preserve"> </w:t>
      </w:r>
      <w:r w:rsidRPr="00F944B4">
        <w:rPr>
          <w:rStyle w:val="StyleUnderline"/>
        </w:rPr>
        <w:t xml:space="preserve">There is also a growing view within China that the </w:t>
      </w:r>
      <w:r w:rsidRPr="00F944B4">
        <w:rPr>
          <w:rStyle w:val="StyleUnderline"/>
        </w:rPr>
        <w:lastRenderedPageBreak/>
        <w:t>US used the cover of the alliance to “illicitly transfer” sovereignty over the Senkaku/Diaoyu Islands to Japan during the 1970s.</w:t>
      </w:r>
    </w:p>
    <w:p w:rsidR="00C873B9" w:rsidRDefault="00C873B9" w:rsidP="00C873B9">
      <w:pPr>
        <w:rPr>
          <w:rStyle w:val="StyleUnderline"/>
        </w:rPr>
      </w:pPr>
      <w:r w:rsidRPr="004B504C">
        <w:rPr>
          <w:sz w:val="10"/>
        </w:rPr>
        <w:t xml:space="preserve">Using the lens of these disintegrating strategic bargains highlights the major unresolved sticking point of Japan’s increasingly contested role in the regional order. </w:t>
      </w:r>
      <w:r w:rsidRPr="00F944B4">
        <w:rPr>
          <w:rStyle w:val="StyleUnderline"/>
        </w:rPr>
        <w:t>While Glaser does take Japan into account</w:t>
      </w:r>
      <w:r w:rsidRPr="004B504C">
        <w:rPr>
          <w:sz w:val="10"/>
        </w:rPr>
        <w:t xml:space="preserve">, </w:t>
      </w:r>
      <w:r w:rsidRPr="00F944B4">
        <w:rPr>
          <w:rStyle w:val="StyleUnderline"/>
        </w:rPr>
        <w:t>his main concern is whether ending the US defense commitment to Taiwan will have a negative impact on the credibility of the US alliance with Japan</w:t>
      </w:r>
      <w:r w:rsidRPr="004B504C">
        <w:rPr>
          <w:sz w:val="10"/>
        </w:rPr>
        <w:t xml:space="preserve">. </w:t>
      </w:r>
      <w:r w:rsidRPr="00F944B4">
        <w:rPr>
          <w:rStyle w:val="StyleUnderline"/>
        </w:rPr>
        <w:t>But the US-Japan alliance has already changed in character</w:t>
      </w:r>
      <w:r w:rsidRPr="004B504C">
        <w:rPr>
          <w:sz w:val="10"/>
        </w:rPr>
        <w:t xml:space="preserve"> — </w:t>
      </w:r>
      <w:r w:rsidRPr="00F944B4">
        <w:rPr>
          <w:rStyle w:val="StyleUnderline"/>
        </w:rPr>
        <w:t>and from China’s point of view, to the detriment of a previous bargain</w:t>
      </w:r>
      <w:r w:rsidRPr="004B504C">
        <w:rPr>
          <w:sz w:val="10"/>
        </w:rPr>
        <w:t xml:space="preserve">. </w:t>
      </w:r>
      <w:r w:rsidRPr="00F944B4">
        <w:rPr>
          <w:rStyle w:val="StyleUnderline"/>
        </w:rPr>
        <w:t xml:space="preserve">Thus, any proposed new Sino-American bargain that takes the </w:t>
      </w:r>
      <w:r w:rsidRPr="00EC2841">
        <w:rPr>
          <w:rStyle w:val="Emphasis"/>
        </w:rPr>
        <w:t>US-Japan alliance as a constant</w:t>
      </w:r>
      <w:r w:rsidRPr="00F944B4">
        <w:rPr>
          <w:rStyle w:val="StyleUnderline"/>
        </w:rPr>
        <w:t xml:space="preserve"> while asking both China and Japan to make concessions in their territorial disputes is </w:t>
      </w:r>
      <w:r w:rsidRPr="00F944B4">
        <w:rPr>
          <w:rStyle w:val="Emphasis"/>
        </w:rPr>
        <w:t>unlikely to be acceptable</w:t>
      </w:r>
      <w:r w:rsidRPr="00F944B4">
        <w:rPr>
          <w:rStyle w:val="StyleUnderline"/>
        </w:rPr>
        <w:t>.</w:t>
      </w:r>
      <w:r w:rsidRPr="004B504C">
        <w:rPr>
          <w:sz w:val="10"/>
        </w:rPr>
        <w:t xml:space="preserve"> Many Chinese no doubt would prefer to continue to characterize Japan as a second-rate “American lackey,” but increasingly under President Xi’s strategy of “striving for achievement,” these two allies are being differentiated, </w:t>
      </w:r>
      <w:r w:rsidRPr="00F944B4">
        <w:rPr>
          <w:rStyle w:val="StyleUnderline"/>
        </w:rPr>
        <w:t>with the US viewed as China’s only strategic competitor and Japan as one of its key “hostile countries.”</w:t>
      </w:r>
      <w:r w:rsidRPr="004B504C">
        <w:rPr>
          <w:sz w:val="10"/>
        </w:rPr>
        <w:t xml:space="preserve"> Against this background, </w:t>
      </w:r>
      <w:r w:rsidRPr="00EC2841">
        <w:rPr>
          <w:rStyle w:val="StyleUnderline"/>
        </w:rPr>
        <w:t>the assumption that Japan’s “normalization” is an inevitable prerequisite for regional power-sharing is too casual</w:t>
      </w:r>
      <w:r w:rsidRPr="004B504C">
        <w:rPr>
          <w:sz w:val="10"/>
        </w:rPr>
        <w:t xml:space="preserve">. </w:t>
      </w:r>
      <w:r w:rsidRPr="00EC2841">
        <w:rPr>
          <w:rStyle w:val="StyleUnderline"/>
        </w:rPr>
        <w:t xml:space="preserve">Arguably, there is now more than an unintentional </w:t>
      </w:r>
      <w:r w:rsidRPr="00EC2841">
        <w:rPr>
          <w:rStyle w:val="Emphasis"/>
        </w:rPr>
        <w:t>security dilemma between China and Japan</w:t>
      </w:r>
      <w:r w:rsidRPr="00EC2841">
        <w:rPr>
          <w:rStyle w:val="StyleUnderline"/>
        </w:rPr>
        <w:t xml:space="preserve">, and their growing conflicts of interest and nationalism are likely to create a spiral of insecurity that will </w:t>
      </w:r>
      <w:r w:rsidRPr="00EC2841">
        <w:rPr>
          <w:rStyle w:val="Emphasis"/>
        </w:rPr>
        <w:t>undermine the prospects for a US-China grand bargain</w:t>
      </w:r>
      <w:r w:rsidRPr="00EC2841">
        <w:rPr>
          <w:rStyle w:val="StyleUnderline"/>
        </w:rPr>
        <w:t xml:space="preserve"> that involves any compromise between China and Japan.</w:t>
      </w:r>
    </w:p>
    <w:p w:rsidR="00C873B9" w:rsidRDefault="00C873B9" w:rsidP="00C873B9">
      <w:pPr>
        <w:rPr>
          <w:rStyle w:val="StyleUnderline"/>
        </w:rPr>
      </w:pPr>
    </w:p>
    <w:p w:rsidR="00C873B9" w:rsidRDefault="00C873B9" w:rsidP="00C873B9">
      <w:pPr>
        <w:rPr>
          <w:rStyle w:val="StyleUnderline"/>
        </w:rPr>
      </w:pPr>
    </w:p>
    <w:p w:rsidR="00C873B9" w:rsidRDefault="00C873B9" w:rsidP="00C873B9">
      <w:pPr>
        <w:pStyle w:val="Heading4"/>
        <w:numPr>
          <w:ilvl w:val="0"/>
          <w:numId w:val="18"/>
        </w:numPr>
      </w:pPr>
      <w:r w:rsidRPr="004B504C">
        <w:t xml:space="preserve">Taiwan </w:t>
      </w:r>
      <w:r>
        <w:t xml:space="preserve">not key – China believes US will inevitably withdraw </w:t>
      </w:r>
      <w:r w:rsidRPr="004B504C">
        <w:t xml:space="preserve"> </w:t>
      </w:r>
    </w:p>
    <w:p w:rsidR="00C873B9" w:rsidRPr="004B504C" w:rsidRDefault="00C873B9" w:rsidP="00C873B9">
      <w:r w:rsidRPr="004B504C">
        <w:rPr>
          <w:rStyle w:val="Style13ptBold"/>
        </w:rPr>
        <w:t>Goh 1</w:t>
      </w:r>
      <w:r>
        <w:rPr>
          <w:rStyle w:val="Style13ptBold"/>
        </w:rPr>
        <w:t>8</w:t>
      </w:r>
      <w:r>
        <w:t xml:space="preserve"> (Evelyn Goh. Evelyn Goh is the </w:t>
      </w:r>
      <w:proofErr w:type="spellStart"/>
      <w:r>
        <w:t>Shedden</w:t>
      </w:r>
      <w:proofErr w:type="spellEnd"/>
      <w:r>
        <w:t xml:space="preserve"> Professor of Strategic Policy Studies at the Australian National University, where she is also the Director of Research in the Strategic &amp; </w:t>
      </w:r>
      <w:proofErr w:type="spellStart"/>
      <w:r>
        <w:t>Defence</w:t>
      </w:r>
      <w:proofErr w:type="spellEnd"/>
      <w:r>
        <w:t xml:space="preserve"> Studies Centre. “Is a 'Grand Bargain' the Way Forward in Northeast Asia,” ANU Press. (2018),  </w:t>
      </w:r>
      <w:hyperlink r:id="rId58" w:history="1">
        <w:r w:rsidRPr="002E2094">
          <w:rPr>
            <w:rStyle w:val="Hyperlink"/>
          </w:rPr>
          <w:t>https://www.jstor.org/stable/j.ctv47wfph.11</w:t>
        </w:r>
      </w:hyperlink>
      <w:r>
        <w:t>, WC)</w:t>
      </w:r>
    </w:p>
    <w:p w:rsidR="00C873B9" w:rsidRDefault="00C873B9" w:rsidP="00C873B9">
      <w:pPr>
        <w:rPr>
          <w:rStyle w:val="Emphasis"/>
        </w:rPr>
      </w:pPr>
      <w:r w:rsidRPr="00EC2841">
        <w:rPr>
          <w:rStyle w:val="StyleUnderline"/>
        </w:rPr>
        <w:t>Pre-existing and evolving bargains also surround the issue of Taiwan</w:t>
      </w:r>
      <w:r w:rsidRPr="004B504C">
        <w:rPr>
          <w:sz w:val="8"/>
        </w:rPr>
        <w:t>, which is central to Glaser’s proposed strategy of territorial accommodation. On Taiwan, China and the US achieved a limited bargain during the 1979 normalization,</w:t>
      </w:r>
      <w:r w:rsidRPr="00EC2841">
        <w:rPr>
          <w:rStyle w:val="StyleUnderline"/>
        </w:rPr>
        <w:t xml:space="preserve"> based on the principle of “one China.” </w:t>
      </w:r>
      <w:r w:rsidRPr="004B504C">
        <w:rPr>
          <w:sz w:val="8"/>
        </w:rPr>
        <w:t xml:space="preserve">Beijing was accorded diplomatic recognition and authority over all of China, and Washington recognized that Taiwan is part of China and relinquished the right to encourage Taiwanese independence (though not the right to sell arms to Taiwan). While they agreed on the peaceful means for resolving the problem, they disagreed on the necessity of reunification as the eventual outcome.12 </w:t>
      </w:r>
      <w:r w:rsidRPr="00EC2841">
        <w:rPr>
          <w:rStyle w:val="StyleUnderline"/>
        </w:rPr>
        <w:t>Since then, China and the US have each tried to negotiate alternative bargains with Taiwan</w:t>
      </w:r>
      <w:r w:rsidRPr="004B504C">
        <w:rPr>
          <w:sz w:val="8"/>
        </w:rPr>
        <w:t xml:space="preserve">, partly in order to stabilize the remaining ambiguities of the status quo ante. The rival models come across clearly in an illuminating exchange between a Chinese and an American scholar, Jia </w:t>
      </w:r>
      <w:proofErr w:type="spellStart"/>
      <w:r w:rsidRPr="004B504C">
        <w:rPr>
          <w:sz w:val="8"/>
        </w:rPr>
        <w:t>Qingguo</w:t>
      </w:r>
      <w:proofErr w:type="spellEnd"/>
      <w:r w:rsidRPr="004B504C">
        <w:rPr>
          <w:sz w:val="8"/>
        </w:rPr>
        <w:t xml:space="preserve"> and Alan Romberg. Beijing’s offer is in the form of the “one country, two systems” track toward reunification, whereby Taiwan would trade independence for the preservation of its separate political system (exactly how is unspecified) and even control of its own armed forces. The current US bargain with Taiwan aims at preserving the status quo, exchanging the US defense commitment and arms sales for Taiwan’s “three No’s” to war, unification or independence. Ceasing the US commitment to defend Taiwan, as Glaser suggests, will mean not only withdrawing the US bargain, but also making the Chinese one unnecessary, thus changing the potential terms of reunification. Understanding this context is important, </w:t>
      </w:r>
      <w:r w:rsidRPr="00EC2841">
        <w:rPr>
          <w:rStyle w:val="StyleUnderline"/>
        </w:rPr>
        <w:t>because it suggests that while Taiwan is central to China’s security and national identity, Beijing may not place as high a value on potential US accommodation on this issue as Glaser suggests</w:t>
      </w:r>
      <w:r w:rsidRPr="004B504C">
        <w:rPr>
          <w:sz w:val="8"/>
        </w:rPr>
        <w:t xml:space="preserve">. </w:t>
      </w:r>
      <w:r w:rsidRPr="00EC2841">
        <w:rPr>
          <w:rStyle w:val="StyleUnderline"/>
        </w:rPr>
        <w:t xml:space="preserve">Within the discourse on this in China, there is grave doubt anyway on whether the </w:t>
      </w:r>
      <w:r w:rsidRPr="00EC2841">
        <w:rPr>
          <w:rStyle w:val="Emphasis"/>
        </w:rPr>
        <w:t>Taiwan card is really that powerful anymore</w:t>
      </w:r>
      <w:r w:rsidRPr="00EC2841">
        <w:rPr>
          <w:rStyle w:val="StyleUnderline"/>
        </w:rPr>
        <w:t xml:space="preserve"> in the relationship with the US, </w:t>
      </w:r>
      <w:r w:rsidRPr="004B504C">
        <w:rPr>
          <w:rStyle w:val="Emphasis"/>
        </w:rPr>
        <w:t>given that China thinks time is on its side</w:t>
      </w:r>
      <w:r w:rsidRPr="004B504C">
        <w:rPr>
          <w:sz w:val="8"/>
        </w:rPr>
        <w:t xml:space="preserve">. </w:t>
      </w:r>
      <w:r w:rsidRPr="00EC2841">
        <w:rPr>
          <w:rStyle w:val="Emphasis"/>
        </w:rPr>
        <w:t>Thus, while accommodation on Taiwan is essential, it is unlikely to be sufficient to make Glaser’s grand bargain acceptable to the Chinese</w:t>
      </w:r>
    </w:p>
    <w:p w:rsidR="00C873B9" w:rsidRDefault="00C873B9" w:rsidP="00C873B9">
      <w:pPr>
        <w:rPr>
          <w:rStyle w:val="Emphasis"/>
        </w:rPr>
      </w:pPr>
    </w:p>
    <w:p w:rsidR="00C873B9" w:rsidRDefault="00C873B9" w:rsidP="00C873B9">
      <w:pPr>
        <w:pStyle w:val="Heading4"/>
        <w:numPr>
          <w:ilvl w:val="0"/>
          <w:numId w:val="18"/>
        </w:numPr>
      </w:pPr>
      <w:proofErr w:type="gramStart"/>
      <w:r>
        <w:t>history</w:t>
      </w:r>
      <w:proofErr w:type="gramEnd"/>
      <w:r>
        <w:t xml:space="preserve"> proves they wont accept</w:t>
      </w:r>
    </w:p>
    <w:p w:rsidR="00C873B9" w:rsidRPr="00731F8B" w:rsidRDefault="00C873B9" w:rsidP="00C873B9">
      <w:r>
        <w:rPr>
          <w:rStyle w:val="Style13ptBold"/>
        </w:rPr>
        <w:t>Kim</w:t>
      </w:r>
      <w:r w:rsidRPr="00572D68">
        <w:rPr>
          <w:rStyle w:val="Style13ptBold"/>
        </w:rPr>
        <w:t xml:space="preserve"> 16</w:t>
      </w:r>
      <w:r>
        <w:t xml:space="preserve"> (Leif-Eric Easley, an Assistant Professor in the Division of International Studies at </w:t>
      </w:r>
      <w:proofErr w:type="spellStart"/>
      <w:r>
        <w:t>Ewha</w:t>
      </w:r>
      <w:proofErr w:type="spellEnd"/>
      <w:r>
        <w:t xml:space="preserve"> University and Research Fellow at the </w:t>
      </w:r>
      <w:proofErr w:type="spellStart"/>
      <w:r>
        <w:t>Asan</w:t>
      </w:r>
      <w:proofErr w:type="spellEnd"/>
      <w:r>
        <w:t xml:space="preserve"> Institute for Policy Studies in Seoul. Patricia Kim is a Ph.D. candidate in the Department of Politics at Princeton University and a research fellow in </w:t>
      </w:r>
      <w:r>
        <w:lastRenderedPageBreak/>
        <w:t xml:space="preserve">the International Security Program at the </w:t>
      </w:r>
      <w:proofErr w:type="spellStart"/>
      <w:r>
        <w:t>Belfer</w:t>
      </w:r>
      <w:proofErr w:type="spellEnd"/>
      <w:r>
        <w:t xml:space="preserve"> Center for Science) Charles L. Glaser</w:t>
      </w:r>
      <w:r w:rsidRPr="00731F8B">
        <w:t xml:space="preserve"> </w:t>
      </w:r>
      <w:r>
        <w:t xml:space="preserve">is a professor in the Elliott School of International Affairs and the Department of Political Science at George Washington </w:t>
      </w:r>
      <w:proofErr w:type="spellStart"/>
      <w:r>
        <w:t>University.</w:t>
      </w:r>
      <w:r w:rsidRPr="00731F8B">
        <w:t>“Grand</w:t>
      </w:r>
      <w:proofErr w:type="spellEnd"/>
      <w:r w:rsidRPr="00731F8B">
        <w:t xml:space="preserve"> Bargain or Bad Idea? U.S. Relations with China and Taiwan,” International Security, Volume 40, Number 4, </w:t>
      </w:r>
      <w:r>
        <w:t xml:space="preserve">pp 185-188, </w:t>
      </w:r>
      <w:r w:rsidRPr="00731F8B">
        <w:t>Spring</w:t>
      </w:r>
      <w:r>
        <w:t>, 2016, WC</w:t>
      </w:r>
      <w:r w:rsidRPr="00731F8B">
        <w:t>)</w:t>
      </w:r>
    </w:p>
    <w:p w:rsidR="00C873B9" w:rsidRPr="00572D68" w:rsidRDefault="00C873B9" w:rsidP="00C873B9">
      <w:r>
        <w:t>**note – this is Patricia Kim’s section, thus I only cited them**</w:t>
      </w:r>
    </w:p>
    <w:p w:rsidR="00C873B9" w:rsidRPr="00572D68" w:rsidRDefault="00C873B9" w:rsidP="00C873B9">
      <w:pPr>
        <w:rPr>
          <w:sz w:val="12"/>
        </w:rPr>
      </w:pPr>
      <w:r w:rsidRPr="00572D68">
        <w:rPr>
          <w:sz w:val="12"/>
        </w:rPr>
        <w:t xml:space="preserve">Even if one were to set aside all of the above concerns, </w:t>
      </w:r>
      <w:r w:rsidRPr="00572D68">
        <w:rPr>
          <w:rStyle w:val="Emphasis"/>
        </w:rPr>
        <w:t>history shows that Glaser’s proposal is infeasible</w:t>
      </w:r>
      <w:r w:rsidRPr="00572D68">
        <w:rPr>
          <w:sz w:val="12"/>
        </w:rPr>
        <w:t xml:space="preserve">, </w:t>
      </w:r>
      <w:r w:rsidRPr="00572D68">
        <w:rPr>
          <w:rStyle w:val="StyleUnderline"/>
        </w:rPr>
        <w:t>because Chinese leaders do not see the abrogation of the U.S. commitment to Taiwan as an issue over which they must bargain and offer concessions</w:t>
      </w:r>
      <w:r w:rsidRPr="00572D68">
        <w:rPr>
          <w:sz w:val="12"/>
        </w:rPr>
        <w:t xml:space="preserve">. </w:t>
      </w:r>
      <w:r w:rsidRPr="00572D68">
        <w:rPr>
          <w:rStyle w:val="StyleUnderline"/>
        </w:rPr>
        <w:t>For example, President Richard Nixon attempted a similar grand bargain while negotiating the opening of Sino-U.S. relations from 1971 to 1972.</w:t>
      </w:r>
      <w:r w:rsidRPr="00572D68">
        <w:rPr>
          <w:sz w:val="12"/>
        </w:rPr>
        <w:t xml:space="preserve"> At the time, one of the Nixon administration’s greatest concerns was ending the Vietnam War. Beijing’s greatest priority was obtaining U.S. recognition of Taiwan as a part of the People’s Republic of China (PRC) and securing the withdrawal of U.S. troops from the island.2 Understand </w:t>
      </w:r>
      <w:proofErr w:type="spellStart"/>
      <w:r w:rsidRPr="00572D68">
        <w:rPr>
          <w:sz w:val="12"/>
        </w:rPr>
        <w:t>ized</w:t>
      </w:r>
      <w:proofErr w:type="spellEnd"/>
      <w:r w:rsidRPr="00572D68">
        <w:rPr>
          <w:sz w:val="12"/>
        </w:rPr>
        <w:t xml:space="preserve"> that </w:t>
      </w:r>
      <w:r w:rsidRPr="00572D68">
        <w:rPr>
          <w:rStyle w:val="StyleUnderline"/>
        </w:rPr>
        <w:t>they would offer to remove U.S. troops in exchange for China’s help in achieving peace with honor in Vietnam</w:t>
      </w:r>
      <w:r w:rsidRPr="00572D68">
        <w:rPr>
          <w:sz w:val="12"/>
        </w:rPr>
        <w:t>. Nixon’s handwritten notes for his historic trip to China demonstrate the bargain he wanted to strike:</w:t>
      </w:r>
    </w:p>
    <w:p w:rsidR="00C873B9" w:rsidRPr="00572D68" w:rsidRDefault="00C873B9" w:rsidP="00C873B9">
      <w:pPr>
        <w:rPr>
          <w:sz w:val="16"/>
          <w:szCs w:val="16"/>
        </w:rPr>
      </w:pPr>
      <w:r w:rsidRPr="00572D68">
        <w:rPr>
          <w:sz w:val="16"/>
          <w:szCs w:val="16"/>
        </w:rPr>
        <w:t>Taiwan = Vietnam = trade off 1. Your people expect action on Taiwan 2. Our people expect action on VN Neither can act immediately—But both are inevitable—let us not embarrass each other.3</w:t>
      </w:r>
    </w:p>
    <w:p w:rsidR="00C873B9" w:rsidRPr="00667A07" w:rsidRDefault="00C873B9" w:rsidP="00C873B9">
      <w:pPr>
        <w:rPr>
          <w:u w:val="single"/>
        </w:rPr>
      </w:pPr>
      <w:r w:rsidRPr="00572D68">
        <w:rPr>
          <w:sz w:val="12"/>
        </w:rPr>
        <w:t xml:space="preserve">In preparation for Nixon’s </w:t>
      </w:r>
      <w:proofErr w:type="spellStart"/>
      <w:r w:rsidRPr="00572D68">
        <w:rPr>
          <w:sz w:val="12"/>
        </w:rPr>
        <w:t>ofªcial</w:t>
      </w:r>
      <w:proofErr w:type="spellEnd"/>
      <w:r w:rsidRPr="00572D68">
        <w:rPr>
          <w:sz w:val="12"/>
        </w:rPr>
        <w:t xml:space="preserve"> visit, Kissinger made a secret trip to Beijing in July 1971 and proposed the bargain to the Chinese leadership. In a meeting with Chinese Premier Zhou Enlai, Kissinger stated that because two-thirds of the U.S. forces in Taiwan were related to American efforts in the Indochina theater, the withdrawal of those troops would depend on the resolution of the Vietnam War.4 He reasoned that although the United States was sincere in wanting to end the war, several issues— ranging from war reparations to the North Vietnamese government’s refusal to talk with the South Vietnamese government—stood in the way of an “honorable” exit.5 Kissinger implied that China’s help in pressuring its North Vietnamese ally to accept the administration’s peace terms would speed the exit of U.S. troops from Taiwan. </w:t>
      </w:r>
      <w:r w:rsidRPr="00572D68">
        <w:rPr>
          <w:rStyle w:val="StyleUnderline"/>
        </w:rPr>
        <w:t xml:space="preserve">Chinese leaders, however, refused to strike such a bargain. </w:t>
      </w:r>
      <w:r w:rsidRPr="00572D68">
        <w:rPr>
          <w:rStyle w:val="Emphasis"/>
        </w:rPr>
        <w:t>In their eyes, Taiwan was a rightful part of the PRC and they did not owe the United States anything</w:t>
      </w:r>
      <w:r w:rsidRPr="00572D68">
        <w:rPr>
          <w:rStyle w:val="StyleUnderline"/>
        </w:rPr>
        <w:t xml:space="preserve"> in exchange for a withdrawal of U.S. forces from territory they considered theirs</w:t>
      </w:r>
      <w:r w:rsidRPr="00572D68">
        <w:rPr>
          <w:sz w:val="12"/>
        </w:rPr>
        <w:t xml:space="preserve">. Zhou, for example, </w:t>
      </w:r>
      <w:r w:rsidRPr="00572D68">
        <w:rPr>
          <w:rStyle w:val="StyleUnderline"/>
        </w:rPr>
        <w:t xml:space="preserve">told Kissinger during their July 1971 meeting that </w:t>
      </w:r>
      <w:r w:rsidRPr="00572D68">
        <w:rPr>
          <w:rStyle w:val="Emphasis"/>
        </w:rPr>
        <w:t>attempting to attach conditions</w:t>
      </w:r>
      <w:r w:rsidRPr="00572D68">
        <w:rPr>
          <w:rStyle w:val="StyleUnderline"/>
        </w:rPr>
        <w:t xml:space="preserve"> to the recognition of China’s sovereignty over Taiwan was as absurd as China questioning U.S. sovereignty over Hawaii or Long Island</w:t>
      </w:r>
      <w:r w:rsidRPr="00572D68">
        <w:rPr>
          <w:sz w:val="12"/>
        </w:rPr>
        <w:t xml:space="preserve">. He emphasized that the United States should “unreservedly” recognize the PRC’s sovereignty and withdraw all U.S. troops, as this was “the natural logic of the matter.”6 Again when Nixon suggested during his trip to Beijing in February 1972 that ending the war in Vietnam would “help the direction on Taiwan,”7 Zhou replied subtly that China was willing to “wait a little while,” and that because Taiwan was China’s “internal affair,” Beijing could not “place too much hope on the U.S. and Mr. President to achieve this.”8 Moreover, China continued to fund North Vietnam’s war efforts in the name of aiding nationalist </w:t>
      </w:r>
      <w:proofErr w:type="spellStart"/>
      <w:r w:rsidRPr="00572D68">
        <w:rPr>
          <w:sz w:val="12"/>
        </w:rPr>
        <w:t>revolutionsabroad</w:t>
      </w:r>
      <w:proofErr w:type="spellEnd"/>
      <w:r w:rsidRPr="00572D68">
        <w:rPr>
          <w:sz w:val="12"/>
        </w:rPr>
        <w:t xml:space="preserve">. Instead of pressuring its ally, Beijing sent unprecedented amounts of military assistance to North Vietnam between 1971 and 1973.9 </w:t>
      </w:r>
      <w:r w:rsidRPr="00572D68">
        <w:rPr>
          <w:rStyle w:val="StyleUnderline"/>
        </w:rPr>
        <w:t>China today is much more confident and ambitious than the China Nixon visited in 1972</w:t>
      </w:r>
      <w:r w:rsidRPr="00572D68">
        <w:rPr>
          <w:sz w:val="12"/>
        </w:rPr>
        <w:t xml:space="preserve">. </w:t>
      </w:r>
      <w:r w:rsidRPr="00572D68">
        <w:rPr>
          <w:rStyle w:val="StyleUnderline"/>
        </w:rPr>
        <w:t>There is little reason to believe that Beijing would entertain a bargain similar to the one it rejected decades ago.</w:t>
      </w:r>
    </w:p>
    <w:p w:rsidR="00C873B9" w:rsidRDefault="00C873B9" w:rsidP="00C873B9"/>
    <w:p w:rsidR="00C873B9" w:rsidRDefault="004974BB" w:rsidP="00C873B9">
      <w:pPr>
        <w:pStyle w:val="Heading3"/>
      </w:pPr>
      <w:r>
        <w:lastRenderedPageBreak/>
        <w:t xml:space="preserve">2AC – </w:t>
      </w:r>
      <w:r w:rsidR="00C873B9">
        <w:t xml:space="preserve">AT ‘vital info’ </w:t>
      </w:r>
    </w:p>
    <w:p w:rsidR="00C873B9" w:rsidRDefault="00C873B9" w:rsidP="00C873B9">
      <w:pPr>
        <w:pStyle w:val="Heading4"/>
      </w:pPr>
      <w:r>
        <w:t>Info not needed – tensions erupt because of differences, not misunderstandings</w:t>
      </w:r>
    </w:p>
    <w:p w:rsidR="00C873B9" w:rsidRDefault="00C873B9" w:rsidP="00C873B9">
      <w:r w:rsidRPr="00E8668E">
        <w:rPr>
          <w:rStyle w:val="Style13ptBold"/>
        </w:rPr>
        <w:t>Wang 12</w:t>
      </w:r>
      <w:r>
        <w:t xml:space="preserve"> (</w:t>
      </w:r>
      <w:proofErr w:type="spellStart"/>
      <w:r>
        <w:t>Yaping</w:t>
      </w:r>
      <w:proofErr w:type="spellEnd"/>
      <w:r>
        <w:t xml:space="preserve"> Wang, Program Manager of the Asia Program at the Carnegie Endowment for International Peace, Ph.D. Candidate in International Relations at the University of Virginia, holds an M.A. in International Studies from George Washington University. “Is U.S-China Distrust Inevitable?” The Diplomat, 1 May 2012, thediplomat.com/2012/05/is-u-s-china-distrust-inevitable/, WC)</w:t>
      </w:r>
    </w:p>
    <w:p w:rsidR="00C873B9" w:rsidRPr="00E8668E" w:rsidRDefault="00C873B9" w:rsidP="00C873B9">
      <w:pPr>
        <w:rPr>
          <w:rStyle w:val="Emphasis"/>
        </w:rPr>
      </w:pPr>
      <w:r w:rsidRPr="00E8668E">
        <w:rPr>
          <w:sz w:val="10"/>
        </w:rPr>
        <w:t>The logic behind the report is that “</w:t>
      </w:r>
      <w:r w:rsidRPr="00E8668E">
        <w:rPr>
          <w:rStyle w:val="StyleUnderline"/>
        </w:rPr>
        <w:t>each</w:t>
      </w:r>
      <w:r w:rsidRPr="00E8668E">
        <w:rPr>
          <w:sz w:val="10"/>
        </w:rPr>
        <w:t xml:space="preserve"> </w:t>
      </w:r>
      <w:r w:rsidRPr="00E8668E">
        <w:rPr>
          <w:rStyle w:val="StyleUnderline"/>
        </w:rPr>
        <w:t>side can better manage the issue of strategic distrust if its leaders have confidence that they have an accurate picture of the way the other leadership thinks on the issues that produce this distrust</w:t>
      </w:r>
      <w:r w:rsidRPr="00E8668E">
        <w:rPr>
          <w:sz w:val="10"/>
        </w:rPr>
        <w:t xml:space="preserve">.” Based on this logic, the core of the report tries to understand each side’s point of view, with the aim of increasing mutual understanding. However, if one looks closely into the issues discussed in the report, </w:t>
      </w:r>
      <w:r w:rsidRPr="00E8668E">
        <w:rPr>
          <w:rStyle w:val="StyleUnderline"/>
        </w:rPr>
        <w:t xml:space="preserve">it’s not clear whether </w:t>
      </w:r>
      <w:r w:rsidRPr="00E8668E">
        <w:rPr>
          <w:rStyle w:val="Emphasis"/>
        </w:rPr>
        <w:t>it’s actually a lack of understanding so much as specific disagreements that are at the root of the distrust.</w:t>
      </w:r>
    </w:p>
    <w:p w:rsidR="00C873B9" w:rsidRPr="00E8668E" w:rsidRDefault="00C873B9" w:rsidP="00C873B9">
      <w:r w:rsidRPr="00E8668E">
        <w:rPr>
          <w:rStyle w:val="Emphasis"/>
        </w:rPr>
        <w:t>U.S. arms sales to Taiwan provide a good example</w:t>
      </w:r>
      <w:r>
        <w:t>. The report listed this issue as a source of Chinese suspicion of U.S. intentions, and tries to reduce mistrust by clarifying positions on both sides:</w:t>
      </w:r>
    </w:p>
    <w:p w:rsidR="00C873B9" w:rsidRPr="00E8668E" w:rsidRDefault="00C873B9" w:rsidP="00C873B9">
      <w:pPr>
        <w:rPr>
          <w:sz w:val="12"/>
          <w:szCs w:val="12"/>
        </w:rPr>
      </w:pPr>
      <w:r w:rsidRPr="00E8668E">
        <w:rPr>
          <w:sz w:val="12"/>
          <w:szCs w:val="12"/>
        </w:rPr>
        <w:t xml:space="preserve">“U.S. weapons sales to Taiwan are viewed in Washington and Taipei as a necessary ingredient for sustaining the confidence of U.S. support in Taipei necessary for Taipei to continue to develop wide ranging cross-Strait relations. Those same sales in Beijing are viewed as confirming American arrogance and determination to interfere in China’s domestic affairs and to prevent peaceful unification from occurring, thereby harming a clearly-articulated Chinese core interest.” </w:t>
      </w:r>
    </w:p>
    <w:p w:rsidR="00C873B9" w:rsidRDefault="00C873B9" w:rsidP="00C873B9">
      <w:r w:rsidRPr="00E8668E">
        <w:rPr>
          <w:rStyle w:val="StyleUnderline"/>
        </w:rPr>
        <w:t>Be that as it may, these positions aren’t unknown to the leaders of both sides. In fact, after regular wrangling over this issue, each side knows very well the other’s thinking.</w:t>
      </w:r>
      <w:r>
        <w:t xml:space="preserve"> With this in mind, </w:t>
      </w:r>
      <w:r w:rsidRPr="00E8668E">
        <w:rPr>
          <w:rStyle w:val="StyleUnderline"/>
        </w:rPr>
        <w:t>it’s clear mistrust arises not from a lack of understanding, but more from fundamental disagreements intrinsic to the differences between the two countries’ political institutions, value systems and geostrategic interests</w:t>
      </w:r>
      <w:r>
        <w:t>.</w:t>
      </w:r>
    </w:p>
    <w:p w:rsidR="00C873B9" w:rsidRPr="00E8668E" w:rsidRDefault="00C873B9" w:rsidP="00C873B9">
      <w:pPr>
        <w:rPr>
          <w:sz w:val="12"/>
        </w:rPr>
      </w:pPr>
      <w:r w:rsidRPr="00E8668E">
        <w:rPr>
          <w:sz w:val="12"/>
        </w:rPr>
        <w:t xml:space="preserve">Likewise, China’s concerned response to U.S. reconnaissance activities near China’s coast, and U.S. suspicion of a Chinese anti-access and area denial strategy, is listed in the report as another source of mistrust. </w:t>
      </w:r>
      <w:r w:rsidRPr="00E8668E">
        <w:rPr>
          <w:rStyle w:val="StyleUnderline"/>
        </w:rPr>
        <w:t>Despite claims of freedom of navigation, U.S. surveillance activities along China’s coast are largely driven by its suspicion of China’s military intentions and capabilities. Chinese leaders understand U.S. thinking on this, while U.S. leaders also know that China is sensitive to the security of its coastal areas</w:t>
      </w:r>
      <w:r w:rsidRPr="00E8668E">
        <w:rPr>
          <w:sz w:val="12"/>
        </w:rPr>
        <w:t xml:space="preserve">. </w:t>
      </w:r>
      <w:r w:rsidRPr="00E8668E">
        <w:rPr>
          <w:rStyle w:val="StyleUnderline"/>
        </w:rPr>
        <w:t>These “mutual understandings” can be attested by official and unofficial pronouncements and publications on both sides.</w:t>
      </w:r>
      <w:r w:rsidRPr="00E8668E">
        <w:rPr>
          <w:sz w:val="12"/>
        </w:rPr>
        <w:t xml:space="preserve"> </w:t>
      </w:r>
      <w:r w:rsidRPr="00E8668E">
        <w:rPr>
          <w:rStyle w:val="Emphasis"/>
        </w:rPr>
        <w:t>Nevertheless, both sides still carry on their potentially provocative activities.</w:t>
      </w:r>
      <w:r w:rsidRPr="00E8668E">
        <w:rPr>
          <w:sz w:val="12"/>
        </w:rPr>
        <w:t xml:space="preserve"> </w:t>
      </w:r>
      <w:r w:rsidRPr="00E8668E">
        <w:rPr>
          <w:rStyle w:val="StyleUnderline"/>
        </w:rPr>
        <w:t>This is clearly not because they are unaware of each other’s thinking on the matter, but because they just don’t agree with each other, and both want to change the other’s behavior</w:t>
      </w:r>
      <w:r w:rsidRPr="00E8668E">
        <w:rPr>
          <w:sz w:val="12"/>
        </w:rPr>
        <w:t xml:space="preserve">. </w:t>
      </w:r>
      <w:r w:rsidRPr="00E8668E">
        <w:rPr>
          <w:rStyle w:val="StyleUnderline"/>
        </w:rPr>
        <w:t>In essence, their fundamental interests are at odds.</w:t>
      </w:r>
    </w:p>
    <w:p w:rsidR="00C873B9" w:rsidRPr="00E8668E" w:rsidRDefault="00C873B9" w:rsidP="00C873B9">
      <w:pPr>
        <w:rPr>
          <w:sz w:val="10"/>
        </w:rPr>
      </w:pPr>
      <w:r w:rsidRPr="00E8668E">
        <w:rPr>
          <w:rStyle w:val="StyleUnderline"/>
        </w:rPr>
        <w:t>To be sure, misunderstandings, misconceptions or miscalculations between the two countries do exist and are something that can be worked on</w:t>
      </w:r>
      <w:r w:rsidRPr="00E8668E">
        <w:rPr>
          <w:sz w:val="10"/>
        </w:rPr>
        <w:t xml:space="preserve">. But mistrust between the United States and China, especially when stemming from military and security issues, is inextricably intertwined with history, differences in political systems and values, and sometimes irreconcilable conflicts of interests. </w:t>
      </w:r>
      <w:r w:rsidRPr="00E8668E">
        <w:rPr>
          <w:rStyle w:val="StyleUnderline"/>
        </w:rPr>
        <w:t>Such differences defy resolution unless mindsets or circumstances change.</w:t>
      </w:r>
      <w:r w:rsidRPr="00E8668E">
        <w:rPr>
          <w:sz w:val="10"/>
        </w:rPr>
        <w:t xml:space="preserve"> When the report asked the central question of “what array of military deployments and normal operations will permit China to defend its core security interests and at the same time allow America to continue to meet fully its obligations to its allies and friends in the region,” the answer essentially suggests that no middle ground has yet been found.</w:t>
      </w:r>
    </w:p>
    <w:p w:rsidR="00C873B9" w:rsidRDefault="00C873B9" w:rsidP="00C873B9"/>
    <w:p w:rsidR="00C873B9" w:rsidRDefault="004974BB" w:rsidP="00C873B9">
      <w:pPr>
        <w:pStyle w:val="Heading3"/>
      </w:pPr>
      <w:r>
        <w:lastRenderedPageBreak/>
        <w:t xml:space="preserve">2AC – </w:t>
      </w:r>
      <w:r w:rsidR="00C873B9">
        <w:t xml:space="preserve">Glaser indicts </w:t>
      </w:r>
    </w:p>
    <w:p w:rsidR="00C873B9" w:rsidRDefault="00C873B9" w:rsidP="00C873B9">
      <w:pPr>
        <w:pStyle w:val="Heading4"/>
      </w:pPr>
      <w:r>
        <w:t xml:space="preserve">Glaser’s theory is ahistorical – structural realism doesn’t apply to Taiwan </w:t>
      </w:r>
    </w:p>
    <w:p w:rsidR="00C873B9" w:rsidRPr="00973DB6" w:rsidRDefault="00C873B9" w:rsidP="00C873B9">
      <w:r w:rsidRPr="00973DB6">
        <w:rPr>
          <w:rStyle w:val="Style13ptBold"/>
        </w:rPr>
        <w:t>An 15</w:t>
      </w:r>
      <w:r>
        <w:t xml:space="preserve"> (</w:t>
      </w:r>
      <w:r w:rsidRPr="00973DB6">
        <w:t>David</w:t>
      </w:r>
      <w:r>
        <w:t xml:space="preserve"> </w:t>
      </w:r>
      <w:r w:rsidRPr="00973DB6">
        <w:t xml:space="preserve">An. </w:t>
      </w:r>
      <w:r>
        <w:t xml:space="preserve">David </w:t>
      </w:r>
      <w:proofErr w:type="gramStart"/>
      <w:r>
        <w:t>An</w:t>
      </w:r>
      <w:proofErr w:type="gramEnd"/>
      <w:r>
        <w:t xml:space="preserve"> is a senior research fellow at the Global Taiwan Institute, contributing writer for </w:t>
      </w:r>
      <w:proofErr w:type="spellStart"/>
      <w:r>
        <w:t>Ketagalan</w:t>
      </w:r>
      <w:proofErr w:type="spellEnd"/>
      <w:r>
        <w:t xml:space="preserve"> Media, and was previously a political military officer at the US Department of </w:t>
      </w:r>
      <w:proofErr w:type="spellStart"/>
      <w:r>
        <w:t>State.</w:t>
      </w:r>
      <w:r w:rsidRPr="00973DB6">
        <w:t>“Don't</w:t>
      </w:r>
      <w:proofErr w:type="spellEnd"/>
      <w:r w:rsidRPr="00973DB6">
        <w:t xml:space="preserve"> Bargain Taiwan Away, America.” </w:t>
      </w:r>
      <w:proofErr w:type="spellStart"/>
      <w:r w:rsidRPr="00973DB6">
        <w:t>Ketagalan</w:t>
      </w:r>
      <w:proofErr w:type="spellEnd"/>
      <w:r w:rsidRPr="00973DB6">
        <w:t xml:space="preserve"> Media, 23 July 2015, </w:t>
      </w:r>
      <w:hyperlink r:id="rId59" w:history="1">
        <w:r w:rsidRPr="002E2094">
          <w:rPr>
            <w:rStyle w:val="Hyperlink"/>
          </w:rPr>
          <w:t>www.ketagalanmedia.com/2015/07/21/dont-bargain-taiwan-away-america</w:t>
        </w:r>
      </w:hyperlink>
      <w:r>
        <w:t>, WC)</w:t>
      </w:r>
    </w:p>
    <w:p w:rsidR="00C873B9" w:rsidRDefault="00C873B9" w:rsidP="00C873B9">
      <w:r>
        <w:t xml:space="preserve">I have previously argued that George Washington University Professor </w:t>
      </w:r>
      <w:r w:rsidRPr="00973DB6">
        <w:rPr>
          <w:rStyle w:val="StyleUnderline"/>
        </w:rPr>
        <w:t>Charles Glaser’s rational theory has been misapplied to the case of Taiwan</w:t>
      </w:r>
      <w:r>
        <w:t xml:space="preserve">, </w:t>
      </w:r>
      <w:r w:rsidRPr="00973DB6">
        <w:rPr>
          <w:rStyle w:val="StyleUnderline"/>
        </w:rPr>
        <w:t>and that the United States will do well to ignore Glaser’s call for a “grand bargain” with China</w:t>
      </w:r>
      <w:r>
        <w:t>, which requires the US to abandon Taiwan.</w:t>
      </w:r>
    </w:p>
    <w:p w:rsidR="00C873B9" w:rsidRDefault="00C873B9" w:rsidP="00C873B9">
      <w:r>
        <w:t xml:space="preserve">But even more importantly, Taiwan, or any state for that matter, is not simply a unitary actor subject to a set of predetermined laws of physics. </w:t>
      </w:r>
      <w:r w:rsidRPr="00973DB6">
        <w:rPr>
          <w:rStyle w:val="StyleUnderline"/>
        </w:rPr>
        <w:t>Glaser’s rational theory, and the realist school of thought on which it is based, fails when it assumes away prior history, culture, and philosophy</w:t>
      </w:r>
      <w:r>
        <w:t>.</w:t>
      </w:r>
    </w:p>
    <w:p w:rsidR="00C873B9" w:rsidRPr="00973DB6" w:rsidRDefault="00C873B9" w:rsidP="00C873B9">
      <w:pPr>
        <w:rPr>
          <w:b/>
          <w:iCs/>
          <w:u w:val="single"/>
        </w:rPr>
      </w:pPr>
      <w:r>
        <w:t>Rational theory can be irrational when it incorporates blind spots inherent in the realist tradition</w:t>
      </w:r>
      <w:r w:rsidRPr="00973DB6">
        <w:rPr>
          <w:rStyle w:val="StyleUnderline"/>
        </w:rPr>
        <w:t>. Glaser calls himself a defensive realist. His theory draws from structural realism, which is a prevailing view within realism that the structure of the international system</w:t>
      </w:r>
      <w:r>
        <w:t>–meaning the distribution of material capabilities–</w:t>
      </w:r>
      <w:r w:rsidRPr="00973DB6">
        <w:rPr>
          <w:rStyle w:val="StyleUnderline"/>
        </w:rPr>
        <w:t>forces great powers to behave cooperatively or competitively</w:t>
      </w:r>
      <w:r w:rsidRPr="00973DB6">
        <w:rPr>
          <w:rStyle w:val="Emphasis"/>
        </w:rPr>
        <w:t>. As an academic approach, structural realism is ahistorical and state-centric</w:t>
      </w:r>
      <w:r>
        <w:t xml:space="preserve">. </w:t>
      </w:r>
      <w:r w:rsidRPr="00973DB6">
        <w:rPr>
          <w:rStyle w:val="StyleUnderline"/>
        </w:rPr>
        <w:t>It does not focus on histories of states</w:t>
      </w:r>
      <w:r>
        <w:t xml:space="preserve">. </w:t>
      </w:r>
      <w:r w:rsidRPr="00973DB6">
        <w:rPr>
          <w:rStyle w:val="StyleUnderline"/>
        </w:rPr>
        <w:t>It examines a state, not the individual, as the unit of analysis</w:t>
      </w:r>
      <w:r>
        <w:t xml:space="preserve">. With the state as the unit, </w:t>
      </w:r>
      <w:r w:rsidRPr="00973DB6">
        <w:rPr>
          <w:rStyle w:val="StyleUnderline"/>
        </w:rPr>
        <w:t>the realist approach treats states as billiard balls that act and react against one another akin to Newtonian physics</w:t>
      </w:r>
      <w:r>
        <w:t xml:space="preserve">. </w:t>
      </w:r>
      <w:r w:rsidRPr="00973DB6">
        <w:rPr>
          <w:rStyle w:val="Emphasis"/>
        </w:rPr>
        <w:t>These blind spots are severe.</w:t>
      </w:r>
    </w:p>
    <w:p w:rsidR="002E0B4D" w:rsidRDefault="00C873B9" w:rsidP="00C873B9">
      <w:pPr>
        <w:rPr>
          <w:rStyle w:val="StyleUnderline"/>
        </w:rPr>
      </w:pPr>
      <w:r w:rsidRPr="00973DB6">
        <w:rPr>
          <w:rStyle w:val="StyleUnderline"/>
        </w:rPr>
        <w:t>Structural realism, which is the basis of rational theory,</w:t>
      </w:r>
      <w:r>
        <w:t xml:space="preserve"> </w:t>
      </w:r>
      <w:r w:rsidRPr="00973DB6">
        <w:rPr>
          <w:rStyle w:val="StyleUnderline"/>
        </w:rPr>
        <w:t>does not take into account the close friendship nor the cooperative partnership that the 23 million people in Taiwan have with the United States</w:t>
      </w:r>
      <w:r>
        <w:t xml:space="preserve"> and its people. They are not simply billiard balls as described under realism. </w:t>
      </w:r>
      <w:r w:rsidRPr="00973DB6">
        <w:rPr>
          <w:rStyle w:val="StyleUnderline"/>
        </w:rPr>
        <w:t>These academic theories inadequately describe Taiwan’s loyalty and close cooperation with the US before World War II, throughout the Cold War, and to the present day.</w:t>
      </w:r>
    </w:p>
    <w:p w:rsidR="00667A07" w:rsidRPr="004D04D3" w:rsidRDefault="00667A07" w:rsidP="00667A07">
      <w:pPr>
        <w:pStyle w:val="Heading3"/>
      </w:pPr>
      <w:r>
        <w:lastRenderedPageBreak/>
        <w:t xml:space="preserve">2AC – </w:t>
      </w:r>
      <w:r w:rsidRPr="004D04D3">
        <w:t>SCS</w:t>
      </w:r>
      <w:r>
        <w:t xml:space="preserve"> and ECS War NB Frontline</w:t>
      </w:r>
    </w:p>
    <w:p w:rsidR="00667A07" w:rsidRDefault="00667A07" w:rsidP="00667A07">
      <w:pPr>
        <w:pStyle w:val="Heading4"/>
      </w:pPr>
      <w:r>
        <w:t xml:space="preserve">No SCS escalation – China is taking calculated risks to avoid conflict </w:t>
      </w:r>
    </w:p>
    <w:p w:rsidR="00667A07" w:rsidRPr="004D04D3" w:rsidRDefault="00667A07" w:rsidP="00667A07">
      <w:r w:rsidRPr="004D04D3">
        <w:rPr>
          <w:rStyle w:val="Style13ptBold"/>
        </w:rPr>
        <w:t>Nielsen 19</w:t>
      </w:r>
      <w:r>
        <w:t xml:space="preserve"> (Nicolai </w:t>
      </w:r>
      <w:proofErr w:type="spellStart"/>
      <w:r>
        <w:t>Fogth</w:t>
      </w:r>
      <w:proofErr w:type="spellEnd"/>
      <w:r>
        <w:t xml:space="preserve"> </w:t>
      </w:r>
      <w:proofErr w:type="spellStart"/>
      <w:r>
        <w:t>Gjøde</w:t>
      </w:r>
      <w:proofErr w:type="spellEnd"/>
      <w:r>
        <w:t xml:space="preserve"> Nielsen, holds a master’s degree in International Relations - European Studies and a bachelor’s degree in Language and International Studies, both of which were obtained from Aalborg University in Denmark</w:t>
      </w:r>
      <w:r w:rsidRPr="004D04D3">
        <w:t>. “How China Avoids War in the South China Sea.” The National Interest, The Center for the National Interest, 15 Jan. 2019, nationalinterest.org/feature/how-china-avoids-war-south-china-sea-41677</w:t>
      </w:r>
      <w:r>
        <w:t>, WC)</w:t>
      </w:r>
    </w:p>
    <w:p w:rsidR="00667A07" w:rsidRPr="0033703F" w:rsidRDefault="00667A07" w:rsidP="00667A07">
      <w:r w:rsidRPr="004D04D3">
        <w:rPr>
          <w:rStyle w:val="StyleUnderline"/>
        </w:rPr>
        <w:t>China has been able to avoid an all-out conflict in the region by taking only small bursts of actions that are unlikely to cause any detrimental fallout from neighboring countries.</w:t>
      </w:r>
      <w:r w:rsidRPr="0033703F">
        <w:t xml:space="preserve"> </w:t>
      </w:r>
      <w:r w:rsidRPr="004D04D3">
        <w:rPr>
          <w:rStyle w:val="StyleUnderline"/>
        </w:rPr>
        <w:t xml:space="preserve">This strategy of </w:t>
      </w:r>
      <w:r w:rsidRPr="004D04D3">
        <w:rPr>
          <w:rStyle w:val="Emphasis"/>
        </w:rPr>
        <w:t>below-the-threshold expansion</w:t>
      </w:r>
      <w:r w:rsidRPr="004D04D3">
        <w:rPr>
          <w:rStyle w:val="StyleUnderline"/>
        </w:rPr>
        <w:t xml:space="preserve"> allows China to acquire strategic territories</w:t>
      </w:r>
      <w:r w:rsidRPr="0033703F">
        <w:t xml:space="preserve">, </w:t>
      </w:r>
      <w:r w:rsidRPr="004D04D3">
        <w:rPr>
          <w:rStyle w:val="Emphasis"/>
        </w:rPr>
        <w:t>since Chinese actions are calibrated to avoid full-on war</w:t>
      </w:r>
      <w:r w:rsidRPr="0033703F">
        <w:t xml:space="preserve">, </w:t>
      </w:r>
      <w:r w:rsidRPr="004D04D3">
        <w:rPr>
          <w:rStyle w:val="StyleUnderline"/>
        </w:rPr>
        <w:t>despite very negative responses from its neighbors</w:t>
      </w:r>
      <w:r w:rsidRPr="0033703F">
        <w:t>. Russia’s President Vladimir Putin, as an exception, has expressed his support for China’s territorial claims, stating that Russia does not recognize the fact that the Court of Arbitration ruled against the Chinese claim of the Spratly Islands, nor that China has violated the sovereign rights of the Philippines by intervention.</w:t>
      </w:r>
    </w:p>
    <w:p w:rsidR="00667A07" w:rsidRPr="0033703F" w:rsidRDefault="00667A07" w:rsidP="00667A07">
      <w:r w:rsidRPr="0033703F">
        <w:t>Despite the ruling of the Permanent Court of Arbitration</w:t>
      </w:r>
      <w:r w:rsidRPr="004D04D3">
        <w:rPr>
          <w:rStyle w:val="StyleUnderline"/>
        </w:rPr>
        <w:t>, the outcome ultimately is in China’s favor, as a bilateral agreement between China and the Philippines enables China to retain the artificially built islands</w:t>
      </w:r>
      <w:r w:rsidRPr="004D04D3">
        <w:rPr>
          <w:rStyle w:val="Emphasis"/>
        </w:rPr>
        <w:t>. This is just one example of a case that highlights China’s growing confidence and influence in the region</w:t>
      </w:r>
      <w:r w:rsidRPr="0033703F">
        <w:t>. This is arguably a long-term gain for Beijing since China has built artificial islands in the disputed areas and restricted access for Filipino fishermen and oil exploration vessels even inside the Philippines’ own exclusive economic zone.</w:t>
      </w:r>
    </w:p>
    <w:p w:rsidR="00667A07" w:rsidRDefault="00667A07" w:rsidP="00667A07">
      <w:r w:rsidRPr="004D04D3">
        <w:rPr>
          <w:rStyle w:val="StyleUnderline"/>
        </w:rPr>
        <w:t>China is likely trying to gain enough influence in the region to challenge and push out the United States completely from the South China Sea. Beijing does not try to provoke a war with its neighbors as it would be too costly and counterproductive</w:t>
      </w:r>
      <w:r w:rsidRPr="0033703F">
        <w:t xml:space="preserve">. </w:t>
      </w:r>
      <w:r w:rsidRPr="004D04D3">
        <w:rPr>
          <w:rStyle w:val="StyleUnderline"/>
        </w:rPr>
        <w:t>This is especially because the cost of a war with America and its East Asian allies would not be worth the potential territorial gains</w:t>
      </w:r>
      <w:r w:rsidRPr="0033703F">
        <w:t xml:space="preserve">. </w:t>
      </w:r>
      <w:r w:rsidRPr="004D04D3">
        <w:rPr>
          <w:rStyle w:val="StyleUnderline"/>
        </w:rPr>
        <w:t xml:space="preserve">Instead, China is operating from a </w:t>
      </w:r>
      <w:r w:rsidRPr="004D04D3">
        <w:rPr>
          <w:rStyle w:val="Emphasis"/>
        </w:rPr>
        <w:t xml:space="preserve">rational standpoint </w:t>
      </w:r>
      <w:r w:rsidRPr="004D04D3">
        <w:rPr>
          <w:rStyle w:val="StyleUnderline"/>
        </w:rPr>
        <w:t xml:space="preserve">and conducts its actions based on </w:t>
      </w:r>
      <w:r w:rsidRPr="004D04D3">
        <w:rPr>
          <w:rStyle w:val="Emphasis"/>
        </w:rPr>
        <w:t>calculated consideration of the consequences</w:t>
      </w:r>
      <w:r w:rsidRPr="0033703F">
        <w:t>. At the same time, it is increasingly evident that China is not interested in maintaining the pro-American current status quo in the regional balance of power.</w:t>
      </w:r>
    </w:p>
    <w:p w:rsidR="00667A07" w:rsidRDefault="00667A07" w:rsidP="00667A07"/>
    <w:p w:rsidR="00667A07" w:rsidRDefault="00667A07" w:rsidP="00667A07">
      <w:pPr>
        <w:pStyle w:val="Heading4"/>
      </w:pPr>
      <w:r>
        <w:t xml:space="preserve">Maritime disputes don’t escalate </w:t>
      </w:r>
    </w:p>
    <w:p w:rsidR="00667A07" w:rsidRPr="00F12C74" w:rsidRDefault="00667A07" w:rsidP="00667A07">
      <w:r w:rsidRPr="00F12C74">
        <w:rPr>
          <w:rStyle w:val="Style13ptBold"/>
        </w:rPr>
        <w:t>Bowers 18</w:t>
      </w:r>
      <w:r>
        <w:t xml:space="preserve"> (Ian Bowers. Ian Bowers is an associate professor at the Norwegian Institute for </w:t>
      </w:r>
      <w:proofErr w:type="spellStart"/>
      <w:r>
        <w:t>Defence</w:t>
      </w:r>
      <w:proofErr w:type="spellEnd"/>
      <w:r>
        <w:t xml:space="preserve"> Studies. He holds a PhD in war studies from King’s College London. His research focuses on naval warfare, Asian security, deterrence, and military change. “ESCALATION AT SEA: Stability and Instability in Maritime East Asia,” Naval War College Review Vol. 71, No. 4 (Autumn 2018), pp. 45-66, WC)</w:t>
      </w:r>
    </w:p>
    <w:p w:rsidR="00667A07" w:rsidRPr="00F12C74" w:rsidRDefault="00667A07" w:rsidP="00667A07">
      <w:pPr>
        <w:rPr>
          <w:rStyle w:val="Emphasis"/>
        </w:rPr>
      </w:pPr>
      <w:r>
        <w:t xml:space="preserve">This analysis suggests that </w:t>
      </w:r>
      <w:r w:rsidRPr="00F12C74">
        <w:rPr>
          <w:rStyle w:val="StyleUnderline"/>
        </w:rPr>
        <w:t xml:space="preserve">the fear that escalation will result from an incident at sea is, by and large, </w:t>
      </w:r>
      <w:r w:rsidRPr="00F12C74">
        <w:rPr>
          <w:rStyle w:val="Emphasis"/>
        </w:rPr>
        <w:t>overemphasized</w:t>
      </w:r>
      <w:r w:rsidRPr="00F12C74">
        <w:rPr>
          <w:rStyle w:val="StyleUnderline"/>
        </w:rPr>
        <w:t xml:space="preserve">. </w:t>
      </w:r>
      <w:r>
        <w:t xml:space="preserve">Clashes in areas of </w:t>
      </w:r>
      <w:r w:rsidRPr="00F12C74">
        <w:rPr>
          <w:rStyle w:val="StyleUnderline"/>
        </w:rPr>
        <w:t xml:space="preserve">strategic tension or contested maritime boundaries are to be expected; however, there is </w:t>
      </w:r>
      <w:r w:rsidRPr="00F12C74">
        <w:rPr>
          <w:rStyle w:val="Emphasis"/>
        </w:rPr>
        <w:t>little evidence that such clashes lead to escalatory cycles or sustained violence.</w:t>
      </w:r>
    </w:p>
    <w:p w:rsidR="00667A07" w:rsidRPr="00F12C74" w:rsidRDefault="00667A07" w:rsidP="00667A07">
      <w:pPr>
        <w:rPr>
          <w:rStyle w:val="StyleUnderline"/>
        </w:rPr>
      </w:pPr>
      <w:r>
        <w:lastRenderedPageBreak/>
        <w:t xml:space="preserve">This absence of escalatory behavior can be attributed to several factors that maritime strategic geography imposes. </w:t>
      </w:r>
      <w:r w:rsidRPr="00F12C74">
        <w:rPr>
          <w:rStyle w:val="StyleUnderline"/>
        </w:rPr>
        <w:t xml:space="preserve">Historically, the strategic or political benefits of escalation at sea rarely have outweighed the potential costs. The bottom line is that </w:t>
      </w:r>
      <w:r w:rsidRPr="00F12C74">
        <w:rPr>
          <w:rStyle w:val="Emphasis"/>
        </w:rPr>
        <w:t>what happens at sea rarely materially affects populations on land</w:t>
      </w:r>
      <w:r w:rsidRPr="00F12C74">
        <w:rPr>
          <w:rStyle w:val="StyleUnderline"/>
        </w:rPr>
        <w:t>, and therefore a costly war over maritime issues is less likely to occur.</w:t>
      </w:r>
    </w:p>
    <w:p w:rsidR="00667A07" w:rsidRDefault="00667A07" w:rsidP="00667A07">
      <w:r w:rsidRPr="00F12C74">
        <w:rPr>
          <w:rStyle w:val="StyleUnderline"/>
        </w:rPr>
        <w:t>De-escalation after an incident is facilitated by the fact that the sea cannot be controlled permanently, so the costs of withdrawal are reduced</w:t>
      </w:r>
      <w:r>
        <w:t xml:space="preserve">, as such a move does not result automatically in the loss of territory. Further, </w:t>
      </w:r>
      <w:r w:rsidRPr="00F12C74">
        <w:rPr>
          <w:rStyle w:val="StyleUnderline"/>
        </w:rPr>
        <w:t>the size of the maritime environment, coupled with the speed of clashes at sea, allows for easier de-escalation, as time is needed to concentrate often-dispersed maritime forces</w:t>
      </w:r>
      <w:r>
        <w:t xml:space="preserve">. </w:t>
      </w:r>
      <w:r w:rsidRPr="00F12C74">
        <w:rPr>
          <w:rStyle w:val="StyleUnderline"/>
        </w:rPr>
        <w:t>Organic escalation therefore is less likely to occur,</w:t>
      </w:r>
      <w:r>
        <w:t xml:space="preserve"> </w:t>
      </w:r>
      <w:r w:rsidRPr="00F12C74">
        <w:rPr>
          <w:rStyle w:val="StyleUnderline"/>
        </w:rPr>
        <w:t>since political and military elites would be required to commit expensive assets intentionally to continue a clash</w:t>
      </w:r>
      <w:r>
        <w:t xml:space="preserve">. Equally, information gathering also is hindered by the nature of operations at sea. </w:t>
      </w:r>
      <w:r w:rsidRPr="00F12C74">
        <w:rPr>
          <w:rStyle w:val="StyleUnderline"/>
        </w:rPr>
        <w:t>Time often is required to ascertain facts fully, and this gap allows for political and strategic tensions to cool.</w:t>
      </w:r>
    </w:p>
    <w:p w:rsidR="00667A07" w:rsidRDefault="00667A07" w:rsidP="00667A07">
      <w:pPr>
        <w:pStyle w:val="Heading4"/>
      </w:pPr>
      <w:r>
        <w:t>East Asia is filled with proof – tons escalatory acts that never caused war in past couple of years</w:t>
      </w:r>
    </w:p>
    <w:p w:rsidR="00667A07" w:rsidRPr="00F12C74" w:rsidRDefault="00667A07" w:rsidP="00667A07">
      <w:r w:rsidRPr="00F12C74">
        <w:rPr>
          <w:rStyle w:val="Style13ptBold"/>
        </w:rPr>
        <w:t>Bowers 18</w:t>
      </w:r>
      <w:r>
        <w:t xml:space="preserve"> (Ian Bowers. Ian Bowers is an associate professor at the Norwegian Institute for </w:t>
      </w:r>
      <w:proofErr w:type="spellStart"/>
      <w:r>
        <w:t>Defence</w:t>
      </w:r>
      <w:proofErr w:type="spellEnd"/>
      <w:r>
        <w:t xml:space="preserve"> Studies. He holds a PhD in war studies from King’s College London. His research focuses on naval warfare, Asian security, deterrence, and military change. “ESCALATION AT SEA: Stability and Instability in Maritime East Asia,” Naval War College Review Vol. 71, No. 4 (Autumn 2018), pp. 45-66, WC)</w:t>
      </w:r>
    </w:p>
    <w:p w:rsidR="00667A07" w:rsidRDefault="00667A07" w:rsidP="00667A07">
      <w:r>
        <w:t>ESCALATION IN EAST ASIAN WATERS</w:t>
      </w:r>
    </w:p>
    <w:p w:rsidR="00667A07" w:rsidRPr="00F12C74" w:rsidRDefault="00667A07" w:rsidP="00667A07">
      <w:pPr>
        <w:rPr>
          <w:sz w:val="14"/>
          <w:szCs w:val="14"/>
        </w:rPr>
      </w:pPr>
      <w:r w:rsidRPr="00F12C74">
        <w:rPr>
          <w:sz w:val="14"/>
          <w:szCs w:val="14"/>
        </w:rPr>
        <w:t>This section asks whether the dampening effect that a maritime strategic environment has on escalation applies to the current situation in East Asia. This theater presents a complex array of challenges, with maritime boundary disputes interacting with the wider issues that have developed because of China’s rise and the increasing sophistication of its maritime strategy.</w:t>
      </w:r>
    </w:p>
    <w:p w:rsidR="00667A07" w:rsidRPr="00400EEB" w:rsidRDefault="00667A07" w:rsidP="00667A07">
      <w:pPr>
        <w:rPr>
          <w:rStyle w:val="StyleUnderline"/>
        </w:rPr>
      </w:pPr>
      <w:r w:rsidRPr="00400EEB">
        <w:rPr>
          <w:rStyle w:val="StyleUnderline"/>
        </w:rPr>
        <w:t>Currently, the nature of interactions at sea in East Asia conforms to the construct outlined above.</w:t>
      </w:r>
      <w:r>
        <w:t xml:space="preserve"> </w:t>
      </w:r>
      <w:r w:rsidRPr="00400EEB">
        <w:rPr>
          <w:rStyle w:val="StyleUnderline"/>
        </w:rPr>
        <w:t xml:space="preserve">Boundary and strategic disputes in the region have created a maritime environment in which instability is a prominent feature, yet </w:t>
      </w:r>
      <w:r w:rsidRPr="00400EEB">
        <w:rPr>
          <w:rStyle w:val="Emphasis"/>
        </w:rPr>
        <w:t>escalatory acts, though frequent, have remained limited</w:t>
      </w:r>
      <w:r w:rsidRPr="00400EEB">
        <w:rPr>
          <w:rStyle w:val="StyleUnderline"/>
        </w:rPr>
        <w:t xml:space="preserve"> in nature and so far have </w:t>
      </w:r>
      <w:r w:rsidRPr="00400EEB">
        <w:rPr>
          <w:rStyle w:val="Emphasis"/>
        </w:rPr>
        <w:t>not created an escalatory spiral</w:t>
      </w:r>
      <w:r w:rsidRPr="00400EEB">
        <w:rPr>
          <w:rStyle w:val="StyleUnderline"/>
        </w:rPr>
        <w:t xml:space="preserve"> or resulted in the outbreak of sustained violence.</w:t>
      </w:r>
    </w:p>
    <w:p w:rsidR="00667A07" w:rsidRDefault="00667A07" w:rsidP="00667A07">
      <w:r>
        <w:t>Maritime Disputes</w:t>
      </w:r>
    </w:p>
    <w:p w:rsidR="00667A07" w:rsidRPr="00F12C74" w:rsidRDefault="00667A07" w:rsidP="00667A07">
      <w:pPr>
        <w:rPr>
          <w:sz w:val="12"/>
          <w:szCs w:val="12"/>
        </w:rPr>
      </w:pPr>
      <w:r w:rsidRPr="00F12C74">
        <w:rPr>
          <w:sz w:val="12"/>
          <w:szCs w:val="12"/>
        </w:rPr>
        <w:t>China’s 2015 defense white paper, China’s Military Strategy, calls for the “traditional mentality that land outweighs sea” to be abandoned and for China to develop into a maritime power. 54 This white paper documents China’s progressive emphasis on sea power, both to protect its regional interests and to support its growing number of overseas strategic priorities. 55 Such an approach is designed to further China’s vision of a new maritime status quo for the region, one in which China has broad economic exploitation rights beyond those that UNCLOS grants and in which China maintains a position of geostrategic preeminence.</w:t>
      </w:r>
    </w:p>
    <w:p w:rsidR="00667A07" w:rsidRPr="00F12C74" w:rsidRDefault="00667A07" w:rsidP="00667A07">
      <w:pPr>
        <w:rPr>
          <w:sz w:val="8"/>
        </w:rPr>
      </w:pPr>
      <w:r w:rsidRPr="00400EEB">
        <w:rPr>
          <w:rStyle w:val="StyleUnderline"/>
        </w:rPr>
        <w:t>China’s approach has been to legitimize its maritime claims in East Asia through the use of domestic law, obstruct other littoral nations from exploiting their own resources</w:t>
      </w:r>
      <w:r w:rsidRPr="00F12C74">
        <w:rPr>
          <w:sz w:val="8"/>
        </w:rPr>
        <w:t xml:space="preserve">, and facilitate the operations of Chinese state and nonstate economic actors in the region. </w:t>
      </w:r>
      <w:r w:rsidRPr="00400EEB">
        <w:rPr>
          <w:rStyle w:val="StyleUnderline"/>
        </w:rPr>
        <w:t>57 The coercive actions of these state and civilian actors in carrying out Beijing’s vision have led to several incidents and clashes, which have resulted in sustained low-level instability but no significant escalation</w:t>
      </w:r>
      <w:r w:rsidRPr="00F12C74">
        <w:rPr>
          <w:sz w:val="8"/>
        </w:rPr>
        <w:t xml:space="preserve">. </w:t>
      </w:r>
    </w:p>
    <w:p w:rsidR="00667A07" w:rsidRPr="00F12C74" w:rsidRDefault="00667A07" w:rsidP="00667A07">
      <w:pPr>
        <w:rPr>
          <w:b/>
          <w:iCs/>
          <w:u w:val="single"/>
        </w:rPr>
      </w:pPr>
      <w:r w:rsidRPr="00017DA4">
        <w:rPr>
          <w:rStyle w:val="StyleUnderline"/>
        </w:rPr>
        <w:t>Disputes</w:t>
      </w:r>
      <w:r w:rsidRPr="00017DA4">
        <w:rPr>
          <w:sz w:val="10"/>
        </w:rPr>
        <w:t xml:space="preserve"> over resource exploitation arising from contested maritime boundaries also have occurred among other claimant states </w:t>
      </w:r>
      <w:r w:rsidRPr="00017DA4">
        <w:rPr>
          <w:rStyle w:val="StyleUnderline"/>
        </w:rPr>
        <w:t>in the South China Sea</w:t>
      </w:r>
      <w:r w:rsidRPr="00017DA4">
        <w:rPr>
          <w:sz w:val="10"/>
        </w:rPr>
        <w:t xml:space="preserve">. </w:t>
      </w:r>
      <w:r w:rsidRPr="00400EEB">
        <w:rPr>
          <w:rStyle w:val="StyleUnderline"/>
        </w:rPr>
        <w:t xml:space="preserve">The naval and maritime law-enforcement forces of Taiwan, the Philippines, Indonesia, Malaysia, and </w:t>
      </w:r>
      <w:r w:rsidRPr="00400EEB">
        <w:rPr>
          <w:rStyle w:val="StyleUnderline"/>
        </w:rPr>
        <w:lastRenderedPageBreak/>
        <w:t>Vietnam all have clashed at sea.</w:t>
      </w:r>
      <w:r w:rsidRPr="00017DA4">
        <w:rPr>
          <w:sz w:val="10"/>
        </w:rPr>
        <w:t xml:space="preserve"> </w:t>
      </w:r>
      <w:r w:rsidRPr="00400EEB">
        <w:rPr>
          <w:rStyle w:val="StyleUnderline"/>
        </w:rPr>
        <w:t>These disputes have resulted in standoffs, gunfire, and spectacular water fights at sea between rival sets of coast guard and civilian actors</w:t>
      </w:r>
      <w:r w:rsidRPr="00017DA4">
        <w:rPr>
          <w:sz w:val="10"/>
        </w:rPr>
        <w:t xml:space="preserve">. </w:t>
      </w:r>
      <w:r w:rsidRPr="00400EEB">
        <w:rPr>
          <w:rStyle w:val="Emphasis"/>
        </w:rPr>
        <w:t>However, as with the incidents involving China directly, they have not yet resulted in war, sustained escalation, or significant loss of life.</w:t>
      </w:r>
    </w:p>
    <w:p w:rsidR="00667A07" w:rsidRPr="00017DA4" w:rsidRDefault="00667A07" w:rsidP="00667A07">
      <w:pPr>
        <w:rPr>
          <w:sz w:val="12"/>
        </w:rPr>
      </w:pPr>
      <w:r w:rsidRPr="00017DA4">
        <w:rPr>
          <w:sz w:val="12"/>
        </w:rPr>
        <w:t xml:space="preserve"> A snapshot of significant maritime incidents in the South China Sea reveals that, </w:t>
      </w:r>
      <w:r w:rsidRPr="00400EEB">
        <w:rPr>
          <w:rStyle w:val="StyleUnderline"/>
        </w:rPr>
        <w:t xml:space="preserve">of fifteen significant clashes in 2016, twelve involved Chinese naval or coast guard forces. </w:t>
      </w:r>
      <w:r w:rsidRPr="00017DA4">
        <w:rPr>
          <w:sz w:val="12"/>
        </w:rPr>
        <w:t xml:space="preserve">58 </w:t>
      </w:r>
      <w:r w:rsidRPr="00400EEB">
        <w:rPr>
          <w:rStyle w:val="StyleUnderline"/>
        </w:rPr>
        <w:t>The level of force used included ramming, harassment, and even the firing of shots, but in none of the cases did escalation occur after the initial clash</w:t>
      </w:r>
      <w:r w:rsidRPr="00017DA4">
        <w:rPr>
          <w:sz w:val="12"/>
        </w:rPr>
        <w:t>. A similar pattern prevailed in 2015, during which eight out of ten major incidents involved Chinese forces.</w:t>
      </w:r>
    </w:p>
    <w:p w:rsidR="00667A07" w:rsidRPr="00017DA4" w:rsidRDefault="00667A07" w:rsidP="00667A07">
      <w:pPr>
        <w:rPr>
          <w:sz w:val="8"/>
        </w:rPr>
      </w:pPr>
      <w:r w:rsidRPr="00400EEB">
        <w:rPr>
          <w:rStyle w:val="StyleUnderline"/>
        </w:rPr>
        <w:t>In the East China Sea, a comparable trend of low-level instability without escalation can be observed. Chinese government and private vessels consistently have operated in Japanese-claimed waters, particularly around the disputed Senkaku/Diaoyu Islands. 60</w:t>
      </w:r>
      <w:r w:rsidRPr="00017DA4">
        <w:rPr>
          <w:sz w:val="8"/>
        </w:rPr>
        <w:t xml:space="preserve"> </w:t>
      </w:r>
      <w:r w:rsidRPr="00400EEB">
        <w:rPr>
          <w:rStyle w:val="StyleUnderline"/>
        </w:rPr>
        <w:t xml:space="preserve">According to the Japanese government, over a </w:t>
      </w:r>
      <w:proofErr w:type="spellStart"/>
      <w:r w:rsidRPr="00400EEB">
        <w:rPr>
          <w:rStyle w:val="StyleUnderline"/>
        </w:rPr>
        <w:t>fouryear</w:t>
      </w:r>
      <w:proofErr w:type="spellEnd"/>
      <w:r w:rsidRPr="00400EEB">
        <w:rPr>
          <w:rStyle w:val="StyleUnderline"/>
        </w:rPr>
        <w:t xml:space="preserve"> period between 2012 and 2016, each month an average of fifty-seven Chinese governmental and nongovernmental vessels operated in the contiguous zone surrounding the disputed islands</w:t>
      </w:r>
      <w:r w:rsidRPr="00017DA4">
        <w:rPr>
          <w:sz w:val="8"/>
        </w:rPr>
        <w:t>, and an average of nine vessels operated in the claimed territorial seas. 61 These monthly averages are punctuated by occasional spikes in activity; for example, in August 2016 over two hundred Chinese fishing vessels escorted by China Coast Guard ships entered the contiguous zone around the islands. 62 Such contestation operations have resulted in some significant but isolated clashes in the region, including collisions between fishing boats and coast guard vessels, the use of water cannon, and the previously highlighted lock-on incident.</w:t>
      </w:r>
    </w:p>
    <w:p w:rsidR="00667A07" w:rsidRDefault="00667A07" w:rsidP="00667A07">
      <w:r w:rsidRPr="00400EEB">
        <w:rPr>
          <w:rStyle w:val="StyleUnderline"/>
        </w:rPr>
        <w:t>Violent clashes at sea, with no further escalation, also occur in the fertile fishing grounds off the coast of South Korea</w:t>
      </w:r>
      <w:r w:rsidRPr="00017DA4">
        <w:rPr>
          <w:sz w:val="12"/>
        </w:rPr>
        <w:t xml:space="preserve">. Chinese fishing vessels consistently have performed illegal fishing activities in South Korean waters, even in the highly sensitive areas around the NLL. South Korean sources suggest that between April and June—the height of blue crab season—over two hundred Chinese boats per day have fished illegally in that region. 63 </w:t>
      </w:r>
      <w:r w:rsidRPr="00400EEB">
        <w:rPr>
          <w:rStyle w:val="StyleUnderline"/>
        </w:rPr>
        <w:t>Such activities have resulted in numerous, even deadly clashes between South Korean coast guard vessels and Chinese fishermen</w:t>
      </w:r>
      <w:r w:rsidRPr="00017DA4">
        <w:rPr>
          <w:sz w:val="12"/>
        </w:rPr>
        <w:t>. In 2011, a South Korean officer was murdered by a Chinese fishing captain during efforts to seize the Chinese vessel. 64 In 2016, three Chinese fishermen were killed accidentally during boarding operations, and in a separate incident a small South Korean coast guard vessel was sunk after being rammed by a Chinese trawler.</w:t>
      </w:r>
    </w:p>
    <w:p w:rsidR="002E0B4D" w:rsidRDefault="002E0B4D" w:rsidP="002E0B4D">
      <w:pPr>
        <w:pStyle w:val="Heading1"/>
      </w:pPr>
      <w:r>
        <w:lastRenderedPageBreak/>
        <w:t>Ukraine</w:t>
      </w:r>
    </w:p>
    <w:p w:rsidR="007D5D0B" w:rsidRDefault="007D5D0B" w:rsidP="00B56681">
      <w:pPr>
        <w:pStyle w:val="Heading2"/>
      </w:pPr>
      <w:r>
        <w:lastRenderedPageBreak/>
        <w:t>Notes</w:t>
      </w:r>
    </w:p>
    <w:p w:rsidR="00690251" w:rsidRPr="00690251" w:rsidRDefault="00690251" w:rsidP="00690251">
      <w:pPr>
        <w:pStyle w:val="Heading3"/>
      </w:pPr>
      <w:r>
        <w:lastRenderedPageBreak/>
        <w:t>Notes</w:t>
      </w:r>
    </w:p>
    <w:p w:rsidR="007D5D0B" w:rsidRDefault="0071187C" w:rsidP="0071187C">
      <w:pPr>
        <w:pStyle w:val="Heading4"/>
      </w:pPr>
      <w:r>
        <w:t>This is a conditions CP – essentially, it says we will end our military ties in Eastern Europe if Russia ends its ties to Latin American countries</w:t>
      </w:r>
    </w:p>
    <w:p w:rsidR="0071187C" w:rsidRDefault="0071187C" w:rsidP="0071187C">
      <w:pPr>
        <w:pStyle w:val="Heading4"/>
      </w:pPr>
      <w:r>
        <w:t xml:space="preserve">There’s an internal NB – Venezuela as a flashpoint – the basic story is that the US is trying to oust Maduro, the current president of Venezuela, and replace him with </w:t>
      </w:r>
      <w:proofErr w:type="spellStart"/>
      <w:r>
        <w:t>Guaido</w:t>
      </w:r>
      <w:proofErr w:type="spellEnd"/>
      <w:r>
        <w:t xml:space="preserve"> – they’re currently doing that via sanctions, but Russian and Chinese investments in the region are keeping the Maduro regime alive, pushing the US to consider intervention – that would be bad as it would likely incite and prolong civil war in Venezuela as well as potentially serve as a site for escalation of conflict between the [US] and [Russia and China] (the brackets are used as grouping functions to define the “sides”)</w:t>
      </w:r>
      <w:r w:rsidR="00174E8E">
        <w:t>.</w:t>
      </w:r>
    </w:p>
    <w:p w:rsidR="00174E8E" w:rsidRDefault="00174E8E" w:rsidP="00174E8E">
      <w:pPr>
        <w:pStyle w:val="Heading4"/>
      </w:pPr>
      <w:r>
        <w:t>Note – because the NB needs the CP to generate uniqueness (Russia getting out of Venezuela reduces the need for intervention), you cannot go for the NB as an independent DA if you kick the CP.</w:t>
      </w:r>
      <w:r w:rsidR="00C873B9">
        <w:t xml:space="preserve"> This also means you must read the NB in the 1NC along with the CP.</w:t>
      </w:r>
    </w:p>
    <w:p w:rsidR="00094C61" w:rsidRPr="00094C61" w:rsidRDefault="00094C61" w:rsidP="00094C61">
      <w:pPr>
        <w:pStyle w:val="Heading4"/>
      </w:pPr>
      <w:r>
        <w:t>Also note – not all of the impact scenarios are necessary – could cut one or the other if necessary for time/strategy</w:t>
      </w:r>
      <w:r w:rsidR="002E23F5">
        <w:t xml:space="preserve"> – it’s an internal NB so if you win it solves case, you only need to win a risk of an impact that the aff can’t access (</w:t>
      </w:r>
      <w:r w:rsidR="00355BF0">
        <w:t>such as</w:t>
      </w:r>
      <w:r w:rsidR="002E23F5">
        <w:t xml:space="preserve"> </w:t>
      </w:r>
      <w:r w:rsidR="00355BF0">
        <w:t>impacts</w:t>
      </w:r>
      <w:r w:rsidR="002E23F5">
        <w:t xml:space="preserve"> about Venezuela)</w:t>
      </w:r>
    </w:p>
    <w:p w:rsidR="00B56681" w:rsidRDefault="00B56681" w:rsidP="00B56681">
      <w:pPr>
        <w:pStyle w:val="Heading2"/>
      </w:pPr>
      <w:r>
        <w:lastRenderedPageBreak/>
        <w:t>Condition CP – Neg</w:t>
      </w:r>
    </w:p>
    <w:p w:rsidR="0022633E" w:rsidRPr="0022633E" w:rsidRDefault="0022633E" w:rsidP="0022633E">
      <w:pPr>
        <w:pStyle w:val="Heading3"/>
      </w:pPr>
      <w:r>
        <w:lastRenderedPageBreak/>
        <w:t xml:space="preserve">1NC </w:t>
      </w:r>
      <w:r w:rsidR="002B1043">
        <w:t xml:space="preserve">CP </w:t>
      </w:r>
      <w:r>
        <w:t>Shell</w:t>
      </w:r>
    </w:p>
    <w:p w:rsidR="00B56681" w:rsidRPr="00233138" w:rsidRDefault="00B56681" w:rsidP="00B56681">
      <w:pPr>
        <w:pStyle w:val="Heading4"/>
      </w:pPr>
      <w:r>
        <w:t>Text: The United States federal government should offer to cease all its military connections with and offers to join the North Atlantic Treaty Organization extended to Ukraine and the Republic of Georgia as well as to cease its rotational deployment of troops, planes and warships in Eastern Europe and the Black Sea if and only if the Russian Federation agrees to confine its ties to the Bolivarian Republic of Venezuela and the Republic of Cuba to normal diplomatic and economic relations as well as sever its ties to the Republic of Nicaragua.</w:t>
      </w:r>
    </w:p>
    <w:p w:rsidR="00B56681" w:rsidRDefault="00B56681" w:rsidP="00B56681"/>
    <w:p w:rsidR="00B56681" w:rsidRDefault="00B56681" w:rsidP="00B56681">
      <w:pPr>
        <w:pStyle w:val="Heading4"/>
      </w:pPr>
      <w:r>
        <w:t>The CP solves – Russian influence in Venezuela and Cuba is driven by US ties to Georgia and Ukraine – the QPQ is necessary to satisfy both countries and avoid unnecessary conflict</w:t>
      </w:r>
    </w:p>
    <w:p w:rsidR="00B56681" w:rsidRPr="00D04812" w:rsidRDefault="00B56681" w:rsidP="00B56681">
      <w:pPr>
        <w:rPr>
          <w:rStyle w:val="Style13ptBold"/>
          <w:b w:val="0"/>
          <w:bCs w:val="0"/>
        </w:rPr>
      </w:pPr>
      <w:r>
        <w:rPr>
          <w:rStyle w:val="Style13ptBold"/>
        </w:rPr>
        <w:t>Carpenter, ’19</w:t>
      </w:r>
      <w:r>
        <w:rPr>
          <w:rStyle w:val="Style13ptBold"/>
          <w:b w:val="0"/>
        </w:rPr>
        <w:t xml:space="preserve"> </w:t>
      </w:r>
      <w:r w:rsidRPr="00D04812">
        <w:t xml:space="preserve">(Ted Galen Carpenter, senior fellow in security studies at the Cato Institute and a contributing editor at the National Interest, “Striking a Deal with Russia on Spheres of Influence”, The National Interest, 05/12/2019, </w:t>
      </w:r>
      <w:r w:rsidRPr="00052FF1">
        <w:t>https://nationalinterest.org/feature/striking-deal-russia-spheres-influence-56787</w:t>
      </w:r>
      <w:r w:rsidRPr="00D04812">
        <w:t>, ZW)</w:t>
      </w:r>
    </w:p>
    <w:p w:rsidR="00B56681" w:rsidRPr="00856A0A" w:rsidRDefault="00B56681" w:rsidP="00B56681">
      <w:pPr>
        <w:rPr>
          <w:sz w:val="16"/>
        </w:rPr>
      </w:pPr>
      <w:r w:rsidRPr="00856A0A">
        <w:rPr>
          <w:sz w:val="16"/>
        </w:rPr>
        <w:t xml:space="preserve">Nevertheless, </w:t>
      </w:r>
      <w:r w:rsidRPr="00AC412D">
        <w:rPr>
          <w:rStyle w:val="StyleUnderline"/>
        </w:rPr>
        <w:t>Russia definitely has meddled in Venezuela’s political turbulence</w:t>
      </w:r>
      <w:r w:rsidRPr="00856A0A">
        <w:rPr>
          <w:sz w:val="16"/>
        </w:rPr>
        <w:t xml:space="preserve">. </w:t>
      </w:r>
      <w:r w:rsidRPr="00AC412D">
        <w:rPr>
          <w:rStyle w:val="StyleUnderline"/>
        </w:rPr>
        <w:t>Moscow is a major financial prop for Maduro’s government, and the Kremlin has provided tangible military backing as well.</w:t>
      </w:r>
      <w:r w:rsidRPr="00856A0A">
        <w:rPr>
          <w:sz w:val="16"/>
        </w:rPr>
        <w:t xml:space="preserve"> </w:t>
      </w:r>
      <w:r w:rsidRPr="00AC412D">
        <w:rPr>
          <w:rStyle w:val="StyleUnderline"/>
        </w:rPr>
        <w:t xml:space="preserve">In December </w:t>
      </w:r>
      <w:r w:rsidRPr="00856A0A">
        <w:rPr>
          <w:sz w:val="16"/>
        </w:rPr>
        <w:t xml:space="preserve">2018, </w:t>
      </w:r>
      <w:r w:rsidRPr="00AC412D">
        <w:rPr>
          <w:rStyle w:val="StyleUnderline"/>
        </w:rPr>
        <w:t>Russia deployed two nuclear-capable bombers to Venezuela</w:t>
      </w:r>
      <w:r w:rsidRPr="00856A0A">
        <w:rPr>
          <w:sz w:val="16"/>
        </w:rPr>
        <w:t xml:space="preserve">, </w:t>
      </w:r>
      <w:r w:rsidRPr="00AC412D">
        <w:rPr>
          <w:rStyle w:val="StyleUnderline"/>
        </w:rPr>
        <w:t>and in March 2019</w:t>
      </w:r>
      <w:r w:rsidRPr="00856A0A">
        <w:rPr>
          <w:sz w:val="16"/>
        </w:rPr>
        <w:t xml:space="preserve">, </w:t>
      </w:r>
      <w:r w:rsidRPr="00AC412D">
        <w:rPr>
          <w:rStyle w:val="StyleUnderline"/>
        </w:rPr>
        <w:t>it sent some 200 military personnel to help Caracas refurbish its air defense system.</w:t>
      </w:r>
      <w:r w:rsidRPr="00856A0A">
        <w:rPr>
          <w:sz w:val="16"/>
        </w:rPr>
        <w:t xml:space="preserve"> Several hundred Russian mercenaries also appear to be operating in the country to assist Maduro’s security forces deal with regime opponents. Maduro’s foreign minister fanned the flames of Washington’s worry and anger by stating that Russia’s military involvement in his country might even increase.</w:t>
      </w:r>
    </w:p>
    <w:p w:rsidR="00B56681" w:rsidRPr="00856A0A" w:rsidRDefault="00B56681" w:rsidP="00B56681">
      <w:pPr>
        <w:rPr>
          <w:sz w:val="16"/>
        </w:rPr>
      </w:pPr>
      <w:r w:rsidRPr="00AC412D">
        <w:rPr>
          <w:rStyle w:val="StyleUnderline"/>
        </w:rPr>
        <w:t>The U</w:t>
      </w:r>
      <w:r w:rsidRPr="00856A0A">
        <w:rPr>
          <w:sz w:val="16"/>
        </w:rPr>
        <w:t xml:space="preserve">nited </w:t>
      </w:r>
      <w:r w:rsidRPr="00AC412D">
        <w:rPr>
          <w:rStyle w:val="StyleUnderline"/>
        </w:rPr>
        <w:t>S</w:t>
      </w:r>
      <w:r w:rsidRPr="00856A0A">
        <w:rPr>
          <w:sz w:val="16"/>
        </w:rPr>
        <w:t xml:space="preserve">tates </w:t>
      </w:r>
      <w:r w:rsidRPr="00AC412D">
        <w:rPr>
          <w:rStyle w:val="StyleUnderline"/>
        </w:rPr>
        <w:t>has insisted on maintaining a sphere of influence in the Western Hemisphere since the</w:t>
      </w:r>
      <w:r w:rsidRPr="00856A0A">
        <w:rPr>
          <w:sz w:val="16"/>
        </w:rPr>
        <w:t xml:space="preserve"> proclamation of the </w:t>
      </w:r>
      <w:r w:rsidRPr="00AC412D">
        <w:rPr>
          <w:rStyle w:val="StyleUnderline"/>
        </w:rPr>
        <w:t xml:space="preserve">Monroe Doctrine </w:t>
      </w:r>
      <w:r w:rsidRPr="00856A0A">
        <w:rPr>
          <w:sz w:val="16"/>
        </w:rPr>
        <w:t xml:space="preserve">in the 1820s. </w:t>
      </w:r>
      <w:r w:rsidRPr="00AC412D">
        <w:rPr>
          <w:rStyle w:val="StyleUnderline"/>
        </w:rPr>
        <w:t xml:space="preserve">Russia’s policy in Venezuela represents a direct challenge to that doctrine, and </w:t>
      </w:r>
      <w:r w:rsidRPr="00AC412D">
        <w:rPr>
          <w:rStyle w:val="Emphasis"/>
        </w:rPr>
        <w:t>U.S. leaders should make it clear that a continuation of such behavior will have a</w:t>
      </w:r>
      <w:r w:rsidRPr="00AC412D">
        <w:rPr>
          <w:rStyle w:val="StyleUnderline"/>
        </w:rPr>
        <w:t xml:space="preserve"> markedly </w:t>
      </w:r>
      <w:r w:rsidRPr="00AC412D">
        <w:rPr>
          <w:rStyle w:val="Emphasis"/>
        </w:rPr>
        <w:t>negative effect on bilateral relations.</w:t>
      </w:r>
      <w:r w:rsidRPr="00856A0A">
        <w:rPr>
          <w:sz w:val="16"/>
        </w:rPr>
        <w:t xml:space="preserve"> Cuba has been a foreign political and military client in the hemisphere for decades, precisely the situation the Monroe Doctrine aimed to prevent. The United States has no right or justification to dictate Venezuela’s internal governance, but it would be unwise to tolerate the establishment of a second hostile foreign client state.</w:t>
      </w:r>
    </w:p>
    <w:p w:rsidR="00B56681" w:rsidRPr="00856A0A" w:rsidRDefault="00B56681" w:rsidP="00B56681">
      <w:pPr>
        <w:rPr>
          <w:sz w:val="16"/>
        </w:rPr>
      </w:pPr>
      <w:r w:rsidRPr="00856A0A">
        <w:rPr>
          <w:sz w:val="16"/>
        </w:rPr>
        <w:t xml:space="preserve">The </w:t>
      </w:r>
      <w:r w:rsidRPr="00856A0A">
        <w:rPr>
          <w:rStyle w:val="StyleUnderline"/>
        </w:rPr>
        <w:t xml:space="preserve">Trump </w:t>
      </w:r>
      <w:r w:rsidRPr="00856A0A">
        <w:rPr>
          <w:sz w:val="16"/>
        </w:rPr>
        <w:t xml:space="preserve">administration </w:t>
      </w:r>
      <w:r w:rsidRPr="00856A0A">
        <w:rPr>
          <w:rStyle w:val="StyleUnderline"/>
        </w:rPr>
        <w:t xml:space="preserve">should insist that Russia </w:t>
      </w:r>
      <w:r w:rsidRPr="00856A0A">
        <w:rPr>
          <w:sz w:val="16"/>
        </w:rPr>
        <w:t xml:space="preserve">respect the Monroe Doctrine and </w:t>
      </w:r>
      <w:r w:rsidRPr="00856A0A">
        <w:rPr>
          <w:rStyle w:val="StyleUnderline"/>
        </w:rPr>
        <w:t>confine its Venezuelan ties to normal diplomatic and economic relations. At the same time, it is essential for U.S. officials to acknowledge that the U</w:t>
      </w:r>
      <w:r w:rsidRPr="00856A0A">
        <w:rPr>
          <w:sz w:val="16"/>
        </w:rPr>
        <w:t xml:space="preserve">nited </w:t>
      </w:r>
      <w:r w:rsidRPr="00856A0A">
        <w:rPr>
          <w:rStyle w:val="StyleUnderline"/>
        </w:rPr>
        <w:t>S</w:t>
      </w:r>
      <w:r w:rsidRPr="00856A0A">
        <w:rPr>
          <w:sz w:val="16"/>
        </w:rPr>
        <w:t xml:space="preserve">tates </w:t>
      </w:r>
      <w:r w:rsidRPr="00856A0A">
        <w:rPr>
          <w:rStyle w:val="StyleUnderline"/>
        </w:rPr>
        <w:t xml:space="preserve">and </w:t>
      </w:r>
      <w:r w:rsidRPr="00856A0A">
        <w:rPr>
          <w:sz w:val="16"/>
        </w:rPr>
        <w:t xml:space="preserve">its </w:t>
      </w:r>
      <w:r w:rsidRPr="00856A0A">
        <w:rPr>
          <w:rStyle w:val="StyleUnderline"/>
        </w:rPr>
        <w:t>NATO allies have shown contempt for Russia’s sphere of influence</w:t>
      </w:r>
      <w:r w:rsidRPr="00856A0A">
        <w:rPr>
          <w:sz w:val="16"/>
        </w:rPr>
        <w:t>—and even its core security zone—</w:t>
      </w:r>
      <w:r w:rsidRPr="00856A0A">
        <w:rPr>
          <w:rStyle w:val="StyleUnderline"/>
        </w:rPr>
        <w:t>in Eastern Europe.</w:t>
      </w:r>
    </w:p>
    <w:p w:rsidR="00B56681" w:rsidRPr="00856A0A" w:rsidRDefault="00B56681" w:rsidP="00B56681">
      <w:pPr>
        <w:rPr>
          <w:sz w:val="16"/>
        </w:rPr>
      </w:pPr>
      <w:r w:rsidRPr="00856A0A">
        <w:rPr>
          <w:sz w:val="16"/>
        </w:rPr>
        <w:t xml:space="preserve">Washington’s roster of provocations is long and damaging. </w:t>
      </w:r>
      <w:r w:rsidRPr="00856A0A">
        <w:rPr>
          <w:rStyle w:val="StyleUnderline"/>
        </w:rPr>
        <w:t>With strong U.S. encouragement, NATO’s membership has crept inexorably eastward</w:t>
      </w:r>
      <w:r w:rsidRPr="00856A0A">
        <w:rPr>
          <w:sz w:val="16"/>
        </w:rPr>
        <w:t xml:space="preserve">, </w:t>
      </w:r>
      <w:r w:rsidRPr="00856A0A">
        <w:rPr>
          <w:rStyle w:val="StyleUnderline"/>
        </w:rPr>
        <w:t>reaching the western border of the Russian Federation and even incorporating the three Baltic republics</w:t>
      </w:r>
      <w:r w:rsidRPr="00856A0A">
        <w:rPr>
          <w:sz w:val="16"/>
        </w:rPr>
        <w:t xml:space="preserve">, which had been constituent parts of both Czarist Russia and the Soviet Union. Beginning with George W. Bush’s administration, </w:t>
      </w:r>
      <w:r w:rsidRPr="00856A0A">
        <w:rPr>
          <w:rStyle w:val="StyleUnderline"/>
        </w:rPr>
        <w:t>Washington has pressed NATO to expand still farther and offer membership to both Georgia and Ukraine</w:t>
      </w:r>
      <w:r w:rsidRPr="00856A0A">
        <w:rPr>
          <w:sz w:val="16"/>
        </w:rPr>
        <w:t xml:space="preserve">. </w:t>
      </w:r>
      <w:r w:rsidRPr="00856A0A">
        <w:rPr>
          <w:rStyle w:val="StyleUnderline"/>
        </w:rPr>
        <w:t>The U</w:t>
      </w:r>
      <w:r w:rsidRPr="00856A0A">
        <w:rPr>
          <w:sz w:val="16"/>
        </w:rPr>
        <w:t xml:space="preserve">nited </w:t>
      </w:r>
      <w:r w:rsidRPr="00856A0A">
        <w:rPr>
          <w:rStyle w:val="StyleUnderline"/>
        </w:rPr>
        <w:t>S</w:t>
      </w:r>
      <w:r w:rsidRPr="00856A0A">
        <w:rPr>
          <w:sz w:val="16"/>
        </w:rPr>
        <w:t xml:space="preserve">tates </w:t>
      </w:r>
      <w:r w:rsidRPr="00856A0A">
        <w:rPr>
          <w:rStyle w:val="StyleUnderline"/>
        </w:rPr>
        <w:t xml:space="preserve">and </w:t>
      </w:r>
      <w:r w:rsidRPr="00856A0A">
        <w:rPr>
          <w:sz w:val="16"/>
        </w:rPr>
        <w:t xml:space="preserve">its </w:t>
      </w:r>
      <w:r w:rsidRPr="00856A0A">
        <w:rPr>
          <w:rStyle w:val="StyleUnderline"/>
        </w:rPr>
        <w:lastRenderedPageBreak/>
        <w:t xml:space="preserve">allies </w:t>
      </w:r>
      <w:r w:rsidRPr="00856A0A">
        <w:rPr>
          <w:sz w:val="16"/>
        </w:rPr>
        <w:t xml:space="preserve">have </w:t>
      </w:r>
      <w:r w:rsidRPr="00856A0A">
        <w:rPr>
          <w:rStyle w:val="StyleUnderline"/>
        </w:rPr>
        <w:t xml:space="preserve">greatly increased the number and scope of their military deployments and war games in Eastern Europe and the Black Sea. </w:t>
      </w:r>
      <w:r w:rsidRPr="00856A0A">
        <w:rPr>
          <w:sz w:val="16"/>
        </w:rPr>
        <w:t xml:space="preserve">Barack </w:t>
      </w:r>
      <w:r w:rsidRPr="00856A0A">
        <w:rPr>
          <w:rStyle w:val="StyleUnderline"/>
        </w:rPr>
        <w:t>Obama</w:t>
      </w:r>
      <w:r w:rsidRPr="00856A0A">
        <w:rPr>
          <w:sz w:val="16"/>
        </w:rPr>
        <w:t xml:space="preserve">’s administration </w:t>
      </w:r>
      <w:r w:rsidRPr="00856A0A">
        <w:rPr>
          <w:rStyle w:val="StyleUnderline"/>
        </w:rPr>
        <w:t xml:space="preserve">interfered </w:t>
      </w:r>
      <w:r w:rsidRPr="00856A0A">
        <w:rPr>
          <w:sz w:val="16"/>
        </w:rPr>
        <w:t xml:space="preserve">blatantly </w:t>
      </w:r>
      <w:r w:rsidRPr="00856A0A">
        <w:rPr>
          <w:rStyle w:val="StyleUnderline"/>
        </w:rPr>
        <w:t xml:space="preserve">in Ukraine’s internal political affairs to unseat a </w:t>
      </w:r>
      <w:r w:rsidRPr="00856A0A">
        <w:rPr>
          <w:sz w:val="16"/>
        </w:rPr>
        <w:t xml:space="preserve">democratically elected, </w:t>
      </w:r>
      <w:r w:rsidRPr="00856A0A">
        <w:rPr>
          <w:rStyle w:val="StyleUnderline"/>
        </w:rPr>
        <w:t>pro-Russian government and replace it with a pro-Western regime in 2014. Since then, Washington has made Ukraine a de facto military ally, training and conducting joint military exercises with Ukrainian forces and concluding two significant arms sales to Kiev.</w:t>
      </w:r>
    </w:p>
    <w:p w:rsidR="00B56681" w:rsidRPr="00DB78ED" w:rsidRDefault="00B56681" w:rsidP="00B56681">
      <w:pPr>
        <w:rPr>
          <w:sz w:val="16"/>
        </w:rPr>
      </w:pPr>
      <w:r w:rsidRPr="00233138">
        <w:rPr>
          <w:rStyle w:val="Emphasis"/>
        </w:rPr>
        <w:t>Moscow’s meddling in Venezuela likely is</w:t>
      </w:r>
      <w:r w:rsidRPr="00DB78ED">
        <w:rPr>
          <w:rStyle w:val="StyleUnderline"/>
        </w:rPr>
        <w:t xml:space="preserve"> at least partially </w:t>
      </w:r>
      <w:r w:rsidRPr="00233138">
        <w:rPr>
          <w:rStyle w:val="Emphasis"/>
        </w:rPr>
        <w:t>designed to be payback for Washington’s</w:t>
      </w:r>
      <w:r w:rsidRPr="00DB78ED">
        <w:rPr>
          <w:rStyle w:val="StyleUnderline"/>
        </w:rPr>
        <w:t xml:space="preserve"> intrusive</w:t>
      </w:r>
      <w:r w:rsidRPr="00DB78ED">
        <w:rPr>
          <w:sz w:val="16"/>
        </w:rPr>
        <w:t xml:space="preserve">, provocative </w:t>
      </w:r>
      <w:r w:rsidRPr="00233138">
        <w:rPr>
          <w:rStyle w:val="Emphasis"/>
        </w:rPr>
        <w:t>policies in Eastern Europe</w:t>
      </w:r>
      <w:r w:rsidRPr="00DB78ED">
        <w:rPr>
          <w:sz w:val="16"/>
        </w:rPr>
        <w:t xml:space="preserve">. The ingredients, therefore, exist for a sensible agreement embodying needed restraint on both sides. </w:t>
      </w:r>
      <w:r w:rsidRPr="00DB78ED">
        <w:rPr>
          <w:rStyle w:val="Emphasis"/>
        </w:rPr>
        <w:t>U.S. leaders should inform the Russian government that they are willing to end their quest to bring Ukraine and Georgia into NATO and to cease all military connections with Kiev and Tbilisi—including weapons sales and joint exercises. Washington also should offer to end its “rotational” deployment of troops, planes, and warships in Eastern Europe and the Black Sea.</w:t>
      </w:r>
      <w:r w:rsidRPr="00DB78ED">
        <w:rPr>
          <w:sz w:val="16"/>
        </w:rPr>
        <w:t xml:space="preserve"> In other words, Washington would be willing to respect a Russian sphere of influence in that region.</w:t>
      </w:r>
    </w:p>
    <w:p w:rsidR="00B56681" w:rsidRPr="00DB78ED" w:rsidRDefault="00B56681" w:rsidP="00B56681">
      <w:pPr>
        <w:rPr>
          <w:sz w:val="16"/>
        </w:rPr>
      </w:pPr>
      <w:r w:rsidRPr="00DB78ED">
        <w:rPr>
          <w:rStyle w:val="Emphasis"/>
        </w:rPr>
        <w:t>As a tradeoff</w:t>
      </w:r>
      <w:r w:rsidRPr="00DB78ED">
        <w:rPr>
          <w:sz w:val="16"/>
        </w:rPr>
        <w:t xml:space="preserve">, the </w:t>
      </w:r>
      <w:r w:rsidRPr="00DB78ED">
        <w:rPr>
          <w:rStyle w:val="Emphasis"/>
        </w:rPr>
        <w:t>Trump</w:t>
      </w:r>
      <w:r w:rsidRPr="00DB78ED">
        <w:rPr>
          <w:sz w:val="16"/>
        </w:rPr>
        <w:t xml:space="preserve"> administration </w:t>
      </w:r>
      <w:r w:rsidRPr="00DB78ED">
        <w:rPr>
          <w:rStyle w:val="Emphasis"/>
        </w:rPr>
        <w:t>should insist that Moscow greatly dilute its involvement in Venezuela and Cuba</w:t>
      </w:r>
      <w:r w:rsidRPr="00DB78ED">
        <w:rPr>
          <w:sz w:val="16"/>
        </w:rPr>
        <w:t xml:space="preserve">; </w:t>
      </w:r>
      <w:r w:rsidRPr="00F356F9">
        <w:rPr>
          <w:rStyle w:val="Emphasis"/>
        </w:rPr>
        <w:t xml:space="preserve">and the administration should suggest that it end a growing flirtation with Nicaragua’s leftist government. </w:t>
      </w:r>
      <w:r w:rsidRPr="00DB78ED">
        <w:rPr>
          <w:rStyle w:val="StyleUnderline"/>
        </w:rPr>
        <w:t>That</w:t>
      </w:r>
      <w:r w:rsidRPr="00DB78ED">
        <w:rPr>
          <w:sz w:val="16"/>
        </w:rPr>
        <w:t xml:space="preserve"> retrenchment especially </w:t>
      </w:r>
      <w:r w:rsidRPr="00DB78ED">
        <w:rPr>
          <w:rStyle w:val="StyleUnderline"/>
        </w:rPr>
        <w:t>would require Russia to reverse its growing military presence</w:t>
      </w:r>
      <w:r w:rsidRPr="00DB78ED">
        <w:rPr>
          <w:sz w:val="16"/>
        </w:rPr>
        <w:t xml:space="preserve"> anywhere </w:t>
      </w:r>
      <w:r w:rsidRPr="00DB78ED">
        <w:rPr>
          <w:rStyle w:val="StyleUnderline"/>
        </w:rPr>
        <w:t>in the Western Hemisphere.</w:t>
      </w:r>
    </w:p>
    <w:p w:rsidR="00B56681" w:rsidRPr="00DB78ED" w:rsidRDefault="00B56681" w:rsidP="00B56681">
      <w:pPr>
        <w:rPr>
          <w:sz w:val="16"/>
        </w:rPr>
      </w:pPr>
      <w:r w:rsidRPr="00DB78ED">
        <w:rPr>
          <w:sz w:val="16"/>
        </w:rPr>
        <w:t xml:space="preserve">Such an offer requires greater realism on the part of U.S. policymakers and political leaders. Spheres of influence have always played a major role in international affairs, and despite assertions by prominent members of the American foreign policy community, they still do. </w:t>
      </w:r>
      <w:r w:rsidRPr="00DB78ED">
        <w:rPr>
          <w:rStyle w:val="StyleUnderline"/>
        </w:rPr>
        <w:t>All great powers seek to enforce their writ in their immediate neighborhood, and the avoidance of needless conflict requires a decent respect for that reality</w:t>
      </w:r>
      <w:r w:rsidRPr="00DB78ED">
        <w:rPr>
          <w:sz w:val="16"/>
        </w:rPr>
        <w:t xml:space="preserve">. </w:t>
      </w:r>
      <w:r w:rsidRPr="00DB78ED">
        <w:rPr>
          <w:rStyle w:val="StyleUnderline"/>
        </w:rPr>
        <w:t xml:space="preserve">Recent U.S. administrations </w:t>
      </w:r>
      <w:r w:rsidRPr="00DB78ED">
        <w:rPr>
          <w:sz w:val="16"/>
        </w:rPr>
        <w:t xml:space="preserve">have violated that important principle, and their </w:t>
      </w:r>
      <w:r w:rsidRPr="00DB78ED">
        <w:rPr>
          <w:rStyle w:val="StyleUnderline"/>
        </w:rPr>
        <w:t>behavior is producing retaliation and a spike in international tensions.</w:t>
      </w:r>
      <w:r w:rsidRPr="00DB78ED">
        <w:rPr>
          <w:sz w:val="16"/>
        </w:rPr>
        <w:t xml:space="preserve"> The </w:t>
      </w:r>
      <w:r w:rsidRPr="00DB78ED">
        <w:rPr>
          <w:rStyle w:val="StyleUnderline"/>
        </w:rPr>
        <w:t xml:space="preserve">Trump </w:t>
      </w:r>
      <w:r w:rsidRPr="00DB78ED">
        <w:rPr>
          <w:sz w:val="16"/>
        </w:rPr>
        <w:t xml:space="preserve">administration </w:t>
      </w:r>
      <w:r w:rsidRPr="00DB78ED">
        <w:rPr>
          <w:rStyle w:val="StyleUnderline"/>
        </w:rPr>
        <w:t>can reverse that trend by insisting on Russia’s respect for the Monroe Doctrine while spurning the advice of hawks who think the U</w:t>
      </w:r>
      <w:r w:rsidRPr="00DB78ED">
        <w:rPr>
          <w:sz w:val="16"/>
        </w:rPr>
        <w:t xml:space="preserve">nited </w:t>
      </w:r>
      <w:r w:rsidRPr="00DB78ED">
        <w:rPr>
          <w:rStyle w:val="StyleUnderline"/>
        </w:rPr>
        <w:t>S</w:t>
      </w:r>
      <w:r w:rsidRPr="00DB78ED">
        <w:rPr>
          <w:sz w:val="16"/>
        </w:rPr>
        <w:t xml:space="preserve">tates </w:t>
      </w:r>
      <w:r w:rsidRPr="00DB78ED">
        <w:rPr>
          <w:rStyle w:val="StyleUnderline"/>
        </w:rPr>
        <w:t>can and should assert dominance in Ukraine and other portions of Eastern Europe. U.S. leaders would be wise to propose such a deal sooner rather later.</w:t>
      </w:r>
    </w:p>
    <w:p w:rsidR="00B56681" w:rsidRPr="0030122D" w:rsidRDefault="00B56681" w:rsidP="00B56681">
      <w:pPr>
        <w:pStyle w:val="Heading4"/>
        <w:rPr>
          <w:rStyle w:val="Style13ptBold"/>
          <w:b/>
          <w:bCs w:val="0"/>
        </w:rPr>
      </w:pPr>
      <w:r w:rsidRPr="0030122D">
        <w:rPr>
          <w:rStyle w:val="Style13ptBold"/>
          <w:b/>
          <w:bCs w:val="0"/>
        </w:rPr>
        <w:t>Russia says yes – they’ve already made the offer and lack of full control over Maduro makes Venezuela an attractive bargaining chip</w:t>
      </w:r>
    </w:p>
    <w:p w:rsidR="00B56681" w:rsidRPr="0030122D" w:rsidRDefault="00B56681" w:rsidP="00B56681">
      <w:proofErr w:type="spellStart"/>
      <w:r>
        <w:rPr>
          <w:rStyle w:val="Style13ptBold"/>
        </w:rPr>
        <w:t>Frolov</w:t>
      </w:r>
      <w:proofErr w:type="spellEnd"/>
      <w:r>
        <w:rPr>
          <w:rStyle w:val="Style13ptBold"/>
        </w:rPr>
        <w:t>, ’19</w:t>
      </w:r>
      <w:r>
        <w:rPr>
          <w:rStyle w:val="Style13ptBold"/>
          <w:b w:val="0"/>
        </w:rPr>
        <w:t xml:space="preserve"> </w:t>
      </w:r>
      <w:r w:rsidRPr="0030122D">
        <w:t xml:space="preserve">(Vladimir </w:t>
      </w:r>
      <w:proofErr w:type="spellStart"/>
      <w:r w:rsidRPr="0030122D">
        <w:t>Frolov</w:t>
      </w:r>
      <w:proofErr w:type="spellEnd"/>
      <w:r w:rsidRPr="0030122D">
        <w:t>, Russian political analyst and columnist, “Putin Is Ready to Give Up Venezuela for the Right Price”, The Moscow Times, 05/05/2019, https://www.themoscowtimes.com/2019/05/05/putin-is-ready-to-give-up-venezuela-for-the-right-price-a65487, ZW</w:t>
      </w:r>
      <w:r>
        <w:t>)</w:t>
      </w:r>
    </w:p>
    <w:p w:rsidR="00B56681" w:rsidRPr="00900891" w:rsidRDefault="00B56681" w:rsidP="00B56681">
      <w:pPr>
        <w:rPr>
          <w:sz w:val="16"/>
        </w:rPr>
      </w:pPr>
      <w:r w:rsidRPr="00900891">
        <w:rPr>
          <w:rStyle w:val="StyleUnderline"/>
        </w:rPr>
        <w:t>Bolton’s invocation of the Monroe Doctrine and his “spheres of influence framing” makes Moscow believe that</w:t>
      </w:r>
      <w:r w:rsidRPr="00900891">
        <w:rPr>
          <w:sz w:val="16"/>
        </w:rPr>
        <w:t xml:space="preserve">, if done on an equal basis, </w:t>
      </w:r>
      <w:r w:rsidRPr="00900891">
        <w:rPr>
          <w:rStyle w:val="StyleUnderline"/>
        </w:rPr>
        <w:t>a similar right should be recognized for Russia in Ukraine</w:t>
      </w:r>
      <w:r w:rsidRPr="00900891">
        <w:rPr>
          <w:sz w:val="16"/>
        </w:rPr>
        <w:t xml:space="preserve"> and other parts of the "near abroad”.</w:t>
      </w:r>
    </w:p>
    <w:p w:rsidR="00B56681" w:rsidRPr="00900891" w:rsidRDefault="00B56681" w:rsidP="00B56681">
      <w:pPr>
        <w:rPr>
          <w:sz w:val="16"/>
        </w:rPr>
      </w:pPr>
      <w:r w:rsidRPr="00900891">
        <w:rPr>
          <w:rStyle w:val="StyleUnderline"/>
        </w:rPr>
        <w:t xml:space="preserve">For Moscow, a deal of equals on Venezuela </w:t>
      </w:r>
      <w:r w:rsidRPr="00900891">
        <w:rPr>
          <w:sz w:val="16"/>
        </w:rPr>
        <w:t xml:space="preserve">where Russia helps the U.S. diffuse the crisis by engineering a constitutional transition, </w:t>
      </w:r>
      <w:r w:rsidRPr="00900891">
        <w:rPr>
          <w:rStyle w:val="StyleUnderline"/>
        </w:rPr>
        <w:t xml:space="preserve">should involve an equally significant concession by the U.S. </w:t>
      </w:r>
      <w:r w:rsidRPr="00900891">
        <w:rPr>
          <w:sz w:val="16"/>
        </w:rPr>
        <w:t>(on a par with JFK-Khrushchev deal to remove nuclear missiles from Cuba and Turkey) to pressure Kiev into fully implementing the Minsk-2 agreements that would truncate Ukraine’s sovereignty and allow Moscow to retain some degree of control over Kiev’s security policies.</w:t>
      </w:r>
    </w:p>
    <w:p w:rsidR="00B56681" w:rsidRDefault="00B56681" w:rsidP="00B56681">
      <w:r w:rsidRPr="00900891">
        <w:rPr>
          <w:rStyle w:val="StyleUnderline"/>
        </w:rPr>
        <w:lastRenderedPageBreak/>
        <w:t>Putin specifically mentioned that during his call with Trump.</w:t>
      </w:r>
      <w:r>
        <w:t xml:space="preserve"> </w:t>
      </w:r>
      <w:r w:rsidRPr="00900891">
        <w:rPr>
          <w:rStyle w:val="StyleUnderline"/>
        </w:rPr>
        <w:t>Withdrawing Russian military support for Maduro should also be matched by the withdrawal of U.S. military assistance to Ukraine.</w:t>
      </w:r>
    </w:p>
    <w:p w:rsidR="00B56681" w:rsidRPr="00900891" w:rsidRDefault="00B56681" w:rsidP="00B56681">
      <w:pPr>
        <w:rPr>
          <w:sz w:val="16"/>
        </w:rPr>
      </w:pPr>
      <w:r w:rsidRPr="00900891">
        <w:rPr>
          <w:sz w:val="16"/>
        </w:rPr>
        <w:t xml:space="preserve">So far </w:t>
      </w:r>
      <w:r w:rsidRPr="00900891">
        <w:rPr>
          <w:rStyle w:val="StyleUnderline"/>
        </w:rPr>
        <w:t>Moscow has been frustrated by American refusal to engage in such bargaining of equals</w:t>
      </w:r>
      <w:r w:rsidRPr="00900891">
        <w:rPr>
          <w:sz w:val="16"/>
        </w:rPr>
        <w:t xml:space="preserve"> through the U.S. initiated bilateral high-level channel of communication on Venezuela (which Moscow assumed it was intended for). The first meeting between Deputy Foreign Minister Ryabkov and U.S. Special Envoy for Venezuela Elliot Abrams in mid-March ended in the U.S. presenting no bargains and simply repeating its demands Russia ends its support for Maduro.</w:t>
      </w:r>
    </w:p>
    <w:p w:rsidR="00B56681" w:rsidRPr="00900891" w:rsidRDefault="00B56681" w:rsidP="00B56681">
      <w:pPr>
        <w:rPr>
          <w:sz w:val="16"/>
          <w:szCs w:val="18"/>
        </w:rPr>
      </w:pPr>
      <w:r w:rsidRPr="00900891">
        <w:rPr>
          <w:sz w:val="16"/>
          <w:szCs w:val="18"/>
        </w:rPr>
        <w:t>Sending two Russian military planes to Caracas days after the meeting in Rome was Moscow signaling its position if America wasn't ready to take them seriously going forward.</w:t>
      </w:r>
    </w:p>
    <w:p w:rsidR="00B56681" w:rsidRPr="00900891" w:rsidRDefault="00B56681" w:rsidP="00B56681">
      <w:pPr>
        <w:rPr>
          <w:sz w:val="16"/>
        </w:rPr>
      </w:pPr>
      <w:r w:rsidRPr="00900891">
        <w:rPr>
          <w:rStyle w:val="StyleUnderline"/>
        </w:rPr>
        <w:t>Trust between Moscow and Washington is currently non-existent. No side could be sure that even if a deal was reached, the other side would implement its end of the bargain.</w:t>
      </w:r>
      <w:r w:rsidRPr="00900891">
        <w:rPr>
          <w:sz w:val="16"/>
        </w:rPr>
        <w:t xml:space="preserve"> The meeting between Lavrov and Pompeo may prove to be as bitter as the one held by Hill if neither side signals their willingness to negotiate. Or it might be the wrong format altogether, actual deals might require a secret channel or a one-on-one presidential sit-down.</w:t>
      </w:r>
    </w:p>
    <w:p w:rsidR="00B56681" w:rsidRPr="00900891" w:rsidRDefault="00B56681" w:rsidP="00B56681">
      <w:pPr>
        <w:rPr>
          <w:sz w:val="16"/>
        </w:rPr>
      </w:pPr>
      <w:r w:rsidRPr="00900891">
        <w:rPr>
          <w:rStyle w:val="StyleUnderline"/>
        </w:rPr>
        <w:t>Moscow</w:t>
      </w:r>
      <w:r w:rsidRPr="00900891">
        <w:rPr>
          <w:sz w:val="16"/>
        </w:rPr>
        <w:t xml:space="preserve">, </w:t>
      </w:r>
      <w:r w:rsidRPr="00900891">
        <w:rPr>
          <w:rStyle w:val="StyleUnderline"/>
        </w:rPr>
        <w:t>however,</w:t>
      </w:r>
      <w:r w:rsidRPr="00900891">
        <w:rPr>
          <w:sz w:val="16"/>
        </w:rPr>
        <w:t xml:space="preserve"> </w:t>
      </w:r>
      <w:r w:rsidRPr="00900891">
        <w:rPr>
          <w:rStyle w:val="StyleUnderline"/>
        </w:rPr>
        <w:t>knows that the events of last week do not augur well for Maduro’s long-term rule. The Venezuelan military is sitting on the fence and its leaders are mulling their options.</w:t>
      </w:r>
    </w:p>
    <w:p w:rsidR="00B56681" w:rsidRPr="00900891" w:rsidRDefault="00B56681" w:rsidP="00B56681">
      <w:pPr>
        <w:rPr>
          <w:sz w:val="16"/>
        </w:rPr>
      </w:pPr>
      <w:r w:rsidRPr="00900891">
        <w:rPr>
          <w:rStyle w:val="StyleUnderline"/>
        </w:rPr>
        <w:t>The deal offered to them by the opposition</w:t>
      </w:r>
      <w:r w:rsidRPr="00900891">
        <w:rPr>
          <w:sz w:val="16"/>
        </w:rPr>
        <w:t xml:space="preserve"> (not just amnesty, but a retention of their power in the transitional government) </w:t>
      </w:r>
      <w:r w:rsidRPr="00900891">
        <w:rPr>
          <w:rStyle w:val="StyleUnderline"/>
        </w:rPr>
        <w:t>is more serious than anything discussed before. Moscow does not have control over Venezuela’s military the way it had in Syria</w:t>
      </w:r>
      <w:r w:rsidRPr="00900891">
        <w:rPr>
          <w:sz w:val="16"/>
        </w:rPr>
        <w:t>, where pro-Assad officers knew they and their families would be slaughtered if they lost the war. Nor are there foreign expeditionary forces of non-Russian provenance supplied and funded by an allied power (Iran) to do the heaviest fighting.</w:t>
      </w:r>
    </w:p>
    <w:p w:rsidR="00B56681" w:rsidRPr="00900891" w:rsidRDefault="00B56681" w:rsidP="00B56681">
      <w:pPr>
        <w:rPr>
          <w:rStyle w:val="StyleUnderline"/>
        </w:rPr>
      </w:pPr>
      <w:r w:rsidRPr="00900891">
        <w:rPr>
          <w:rStyle w:val="StyleUnderline"/>
        </w:rPr>
        <w:t>Moscow is ready to sell its stake in Maduro, but it is still unclear whether Washington is ready to offer the right price.</w:t>
      </w:r>
    </w:p>
    <w:p w:rsidR="003023A6" w:rsidRDefault="003023A6" w:rsidP="003023A6">
      <w:pPr>
        <w:pStyle w:val="Heading3"/>
      </w:pPr>
      <w:r>
        <w:lastRenderedPageBreak/>
        <w:t>1NC Venezuela Flashpoint NB Shell</w:t>
      </w:r>
    </w:p>
    <w:p w:rsidR="003023A6" w:rsidRDefault="003023A6" w:rsidP="003023A6">
      <w:pPr>
        <w:pStyle w:val="Heading4"/>
      </w:pPr>
      <w:r>
        <w:t>Russian military ties to Venezuela exacerbate the potential for conflict between multiple different interests</w:t>
      </w:r>
    </w:p>
    <w:p w:rsidR="003023A6" w:rsidRPr="00C31C20" w:rsidRDefault="003023A6" w:rsidP="003023A6">
      <w:pPr>
        <w:rPr>
          <w:rStyle w:val="Style13ptBold"/>
          <w:b w:val="0"/>
          <w:bCs w:val="0"/>
        </w:rPr>
      </w:pPr>
      <w:r>
        <w:rPr>
          <w:rStyle w:val="Style13ptBold"/>
        </w:rPr>
        <w:t xml:space="preserve">Garcia, ’19 </w:t>
      </w:r>
      <w:r w:rsidRPr="00C31C20">
        <w:t xml:space="preserve">(William Garcia, pseudonym for a Venezuelan economist, university professor and advisor, specializing in banking risk assessment, money laundering forensic and economic regulation of natural monopolies, “Venezuela: The Latest Battleground in the Geopolitical War between the US, Russia and China”, </w:t>
      </w:r>
      <w:proofErr w:type="spellStart"/>
      <w:r w:rsidRPr="00C31C20">
        <w:t>Areo</w:t>
      </w:r>
      <w:proofErr w:type="spellEnd"/>
      <w:r w:rsidRPr="00C31C20">
        <w:t xml:space="preserve">, 03/27/2019, </w:t>
      </w:r>
      <w:r w:rsidRPr="007A6A1C">
        <w:t>https://areomagazine.com/2019/03/22/venezuela-the-latest-battleground-in-the-geopolitical-war-between-the-us-russia-and-china/</w:t>
      </w:r>
      <w:r w:rsidRPr="00C31C20">
        <w:t>, ZW)</w:t>
      </w:r>
    </w:p>
    <w:p w:rsidR="003023A6" w:rsidRPr="00CA5ED1" w:rsidRDefault="003023A6" w:rsidP="003023A6">
      <w:pPr>
        <w:rPr>
          <w:sz w:val="16"/>
        </w:rPr>
      </w:pPr>
      <w:r w:rsidRPr="00CA5ED1">
        <w:rPr>
          <w:rStyle w:val="StyleUnderline"/>
        </w:rPr>
        <w:t>The current Venezuelan crisis has transcended its borders to become more than just an internal political struggle between the government and the opposition. The conflict has intensified and expanded into an instrument of struggle between the US, Russia, China and various European allies.</w:t>
      </w:r>
      <w:r w:rsidRPr="00CA5ED1">
        <w:rPr>
          <w:sz w:val="16"/>
        </w:rPr>
        <w:t xml:space="preserve"> It is not easy to predict the winner of this fight.</w:t>
      </w:r>
    </w:p>
    <w:p w:rsidR="003023A6" w:rsidRPr="003A457F" w:rsidRDefault="003023A6" w:rsidP="003023A6">
      <w:pPr>
        <w:rPr>
          <w:sz w:val="16"/>
        </w:rPr>
      </w:pPr>
      <w:r w:rsidRPr="00CA5ED1">
        <w:rPr>
          <w:rStyle w:val="StyleUnderline"/>
        </w:rPr>
        <w:t xml:space="preserve">The Russians maintain very strong economic and political allegiances with </w:t>
      </w:r>
      <w:r w:rsidRPr="00CA5ED1">
        <w:rPr>
          <w:sz w:val="16"/>
        </w:rPr>
        <w:t xml:space="preserve">Nicolás </w:t>
      </w:r>
      <w:r w:rsidRPr="00CA5ED1">
        <w:rPr>
          <w:rStyle w:val="StyleUnderline"/>
        </w:rPr>
        <w:t>Maduro’s regime</w:t>
      </w:r>
      <w:r w:rsidRPr="00CA5ED1">
        <w:rPr>
          <w:sz w:val="16"/>
        </w:rPr>
        <w:t xml:space="preserve">. Russian capital investments in the crude oil and gold mining segments account for nearly 18 billion dollars—Venezuela’s cash flow is dependent on their evolution and </w:t>
      </w:r>
      <w:r w:rsidRPr="00CA5ED1">
        <w:rPr>
          <w:rStyle w:val="StyleUnderline"/>
        </w:rPr>
        <w:t>stability. The Russians are the main suppliers of weapons and military equipment</w:t>
      </w:r>
      <w:r w:rsidRPr="00CA5ED1">
        <w:rPr>
          <w:sz w:val="16"/>
        </w:rPr>
        <w:t xml:space="preserve">: </w:t>
      </w:r>
      <w:r w:rsidRPr="00CA5ED1">
        <w:rPr>
          <w:rStyle w:val="StyleUnderline"/>
        </w:rPr>
        <w:t xml:space="preserve">Venezuela is the only country in Latin America whose armed forces are equipped with </w:t>
      </w:r>
      <w:proofErr w:type="spellStart"/>
      <w:r w:rsidRPr="00CA5ED1">
        <w:rPr>
          <w:rStyle w:val="StyleUnderline"/>
        </w:rPr>
        <w:t>Kalasnikov</w:t>
      </w:r>
      <w:proofErr w:type="spellEnd"/>
      <w:r w:rsidRPr="00CA5ED1">
        <w:rPr>
          <w:rStyle w:val="StyleUnderline"/>
        </w:rPr>
        <w:t xml:space="preserve"> AK103/AK104 assault rifles. Russia has also provided rocket launchers, tanks, remote control missiles, gunships, helicopters and several squadrons of Sukhoi 30 aircraft fighter bombers.</w:t>
      </w:r>
    </w:p>
    <w:p w:rsidR="003023A6" w:rsidRPr="003A457F" w:rsidRDefault="003023A6" w:rsidP="003023A6">
      <w:pPr>
        <w:rPr>
          <w:sz w:val="16"/>
        </w:rPr>
      </w:pPr>
      <w:r w:rsidRPr="00CA5ED1">
        <w:rPr>
          <w:rStyle w:val="StyleUnderline"/>
        </w:rPr>
        <w:t>Russia’s</w:t>
      </w:r>
      <w:r w:rsidRPr="00CA5ED1">
        <w:rPr>
          <w:sz w:val="16"/>
        </w:rPr>
        <w:t xml:space="preserve"> intense </w:t>
      </w:r>
      <w:r w:rsidRPr="00CA5ED1">
        <w:rPr>
          <w:rStyle w:val="StyleUnderline"/>
        </w:rPr>
        <w:t>presence in Venezuela is a strategic response by the Kremlin, designed to maintain its position in the battle for world supremacy.</w:t>
      </w:r>
      <w:r w:rsidRPr="00CA5ED1">
        <w:rPr>
          <w:sz w:val="16"/>
        </w:rPr>
        <w:t xml:space="preserve"> </w:t>
      </w:r>
      <w:r w:rsidRPr="00CA5ED1">
        <w:rPr>
          <w:rStyle w:val="StyleUnderline"/>
        </w:rPr>
        <w:t>The confrontation between Russia, Europe and the US intensified with the latter powers’ refusal to transform the</w:t>
      </w:r>
      <w:r w:rsidRPr="00CA5ED1">
        <w:rPr>
          <w:sz w:val="16"/>
        </w:rPr>
        <w:t xml:space="preserve"> Organization for Security and Cooperation in Europe (</w:t>
      </w:r>
      <w:r w:rsidRPr="00CA5ED1">
        <w:rPr>
          <w:rStyle w:val="StyleUnderline"/>
        </w:rPr>
        <w:t>OSCE</w:t>
      </w:r>
      <w:r w:rsidRPr="00CA5ED1">
        <w:rPr>
          <w:sz w:val="16"/>
        </w:rPr>
        <w:t xml:space="preserve">) </w:t>
      </w:r>
      <w:r w:rsidRPr="00CA5ED1">
        <w:rPr>
          <w:rStyle w:val="StyleUnderline"/>
        </w:rPr>
        <w:t>into the axis of European security</w:t>
      </w:r>
      <w:r w:rsidRPr="00CA5ED1">
        <w:rPr>
          <w:sz w:val="16"/>
        </w:rPr>
        <w:t xml:space="preserve">, as requested by Moscow. </w:t>
      </w:r>
      <w:r w:rsidRPr="00CA5ED1">
        <w:rPr>
          <w:rStyle w:val="StyleUnderline"/>
        </w:rPr>
        <w:t>Instead, European security was left in the hands of NATO, an institution whose original purpose was to oppose Russia, and was systematically expanded eastward.</w:t>
      </w:r>
      <w:r w:rsidRPr="00CA5ED1">
        <w:rPr>
          <w:sz w:val="16"/>
        </w:rPr>
        <w:t xml:space="preserve"> The situation was intensified by the European Union’s wave of expansion into the east.</w:t>
      </w:r>
    </w:p>
    <w:p w:rsidR="003023A6" w:rsidRPr="003A457F" w:rsidRDefault="003023A6" w:rsidP="003023A6">
      <w:pPr>
        <w:rPr>
          <w:sz w:val="16"/>
          <w:szCs w:val="18"/>
        </w:rPr>
      </w:pPr>
      <w:r w:rsidRPr="003A457F">
        <w:rPr>
          <w:sz w:val="16"/>
          <w:szCs w:val="18"/>
        </w:rPr>
        <w:t>The bombing of Belgrade and the occupation of Serbia by NATO, as well as the subsequent recognition of Kosovan independence, over Russian objections, could be seen as part of an indirect confrontation with Russia, as could support for the color revolutions in the Ukraine, Georgia and Kyrgyzstan, under the aegis of the Washington-led Freedom Agenda; and the infamous US effort to promote the construction of natural gas pipelines between the Caspian states—a very expensive process, designed to separate those countries from the sphere of Russian influence, while reducing their dependence on Russian hydrocarbons.</w:t>
      </w:r>
    </w:p>
    <w:p w:rsidR="003023A6" w:rsidRPr="003A457F" w:rsidRDefault="003023A6" w:rsidP="003023A6">
      <w:pPr>
        <w:rPr>
          <w:sz w:val="16"/>
          <w:szCs w:val="18"/>
        </w:rPr>
      </w:pPr>
      <w:r w:rsidRPr="003A457F">
        <w:rPr>
          <w:sz w:val="16"/>
          <w:szCs w:val="18"/>
        </w:rPr>
        <w:t>Russia has sought to undermine the UN Security Council, the only forum in which Moscow and Washington enjoy equal status. Some members of the Council have taken positions that appear to support America’s desire to nullify Russia’s influence. It took Russia eighteen years to gain admission to the World Trade Organization, in 2012—the WTO’s longest ever membership negotiation—due to Washington’s continual objections, which many consider a legacy of the Cold War.</w:t>
      </w:r>
    </w:p>
    <w:p w:rsidR="003023A6" w:rsidRPr="003A457F" w:rsidRDefault="003023A6" w:rsidP="003023A6">
      <w:pPr>
        <w:rPr>
          <w:sz w:val="16"/>
        </w:rPr>
      </w:pPr>
      <w:r w:rsidRPr="003A457F">
        <w:rPr>
          <w:sz w:val="16"/>
        </w:rPr>
        <w:t xml:space="preserve">These </w:t>
      </w:r>
      <w:r w:rsidRPr="003A457F">
        <w:rPr>
          <w:rStyle w:val="StyleUnderline"/>
        </w:rPr>
        <w:t>Russia-hostile international policies have rendered Russia’s relationship with the West highly fragile</w:t>
      </w:r>
      <w:r w:rsidRPr="003A457F">
        <w:rPr>
          <w:sz w:val="16"/>
        </w:rPr>
        <w:t xml:space="preserve">—a situation which may be </w:t>
      </w:r>
      <w:r w:rsidRPr="003A457F">
        <w:rPr>
          <w:rStyle w:val="StyleUnderline"/>
        </w:rPr>
        <w:t>exacerbated</w:t>
      </w:r>
      <w:r w:rsidRPr="003A457F">
        <w:rPr>
          <w:sz w:val="16"/>
        </w:rPr>
        <w:t xml:space="preserve"> </w:t>
      </w:r>
      <w:r w:rsidRPr="003A457F">
        <w:rPr>
          <w:rStyle w:val="StyleUnderline"/>
        </w:rPr>
        <w:t>by</w:t>
      </w:r>
      <w:r w:rsidRPr="003A457F">
        <w:rPr>
          <w:sz w:val="16"/>
        </w:rPr>
        <w:t xml:space="preserve"> Europe’s active </w:t>
      </w:r>
      <w:r w:rsidRPr="003A457F">
        <w:rPr>
          <w:rStyle w:val="StyleUnderline"/>
        </w:rPr>
        <w:t>intervention in</w:t>
      </w:r>
      <w:r w:rsidRPr="003A457F">
        <w:rPr>
          <w:sz w:val="16"/>
        </w:rPr>
        <w:t xml:space="preserve"> the </w:t>
      </w:r>
      <w:r w:rsidRPr="003A457F">
        <w:rPr>
          <w:rStyle w:val="StyleUnderline"/>
        </w:rPr>
        <w:t>Ukraine</w:t>
      </w:r>
      <w:r w:rsidRPr="003A457F">
        <w:rPr>
          <w:sz w:val="16"/>
        </w:rPr>
        <w:t xml:space="preserve"> issue.</w:t>
      </w:r>
    </w:p>
    <w:p w:rsidR="003023A6" w:rsidRPr="003A457F" w:rsidRDefault="003023A6" w:rsidP="003023A6">
      <w:pPr>
        <w:rPr>
          <w:sz w:val="16"/>
        </w:rPr>
      </w:pPr>
      <w:r w:rsidRPr="003A457F">
        <w:rPr>
          <w:rStyle w:val="StyleUnderline"/>
        </w:rPr>
        <w:t>One of Moscow’s responses</w:t>
      </w:r>
      <w:r w:rsidRPr="003A457F">
        <w:rPr>
          <w:sz w:val="16"/>
        </w:rPr>
        <w:t xml:space="preserve"> to all this </w:t>
      </w:r>
      <w:r w:rsidRPr="003A457F">
        <w:rPr>
          <w:rStyle w:val="StyleUnderline"/>
        </w:rPr>
        <w:t>has been to support Venezuelan populism</w:t>
      </w:r>
      <w:r w:rsidRPr="003A457F">
        <w:rPr>
          <w:sz w:val="16"/>
        </w:rPr>
        <w:t xml:space="preserve">, in a bid to weaken the power of their western rivals. </w:t>
      </w:r>
      <w:r w:rsidRPr="003A457F">
        <w:rPr>
          <w:rStyle w:val="StyleUnderline"/>
        </w:rPr>
        <w:t xml:space="preserve">The </w:t>
      </w:r>
      <w:proofErr w:type="spellStart"/>
      <w:r w:rsidRPr="003A457F">
        <w:rPr>
          <w:rStyle w:val="StyleUnderline"/>
        </w:rPr>
        <w:t>destructuring</w:t>
      </w:r>
      <w:proofErr w:type="spellEnd"/>
      <w:r w:rsidRPr="003A457F">
        <w:rPr>
          <w:rStyle w:val="StyleUnderline"/>
        </w:rPr>
        <w:t xml:space="preserve"> of the western political establishment, the weakening of</w:t>
      </w:r>
      <w:r w:rsidRPr="003A457F">
        <w:rPr>
          <w:sz w:val="16"/>
        </w:rPr>
        <w:t xml:space="preserve"> the network of Washington-controlled alliances (particularly </w:t>
      </w:r>
      <w:r w:rsidRPr="003A457F">
        <w:rPr>
          <w:rStyle w:val="StyleUnderline"/>
        </w:rPr>
        <w:t>NATO</w:t>
      </w:r>
      <w:r w:rsidRPr="003A457F">
        <w:rPr>
          <w:sz w:val="16"/>
        </w:rPr>
        <w:t xml:space="preserve">) </w:t>
      </w:r>
      <w:r w:rsidRPr="003A457F">
        <w:rPr>
          <w:rStyle w:val="StyleUnderline"/>
        </w:rPr>
        <w:t>and the breakdown of the European Union have all helped Russia achieve its major geostrategic goals without firing a shot.</w:t>
      </w:r>
      <w:r w:rsidRPr="003A457F">
        <w:rPr>
          <w:sz w:val="16"/>
        </w:rPr>
        <w:t xml:space="preserve"> </w:t>
      </w:r>
      <w:r w:rsidRPr="003A457F">
        <w:rPr>
          <w:rStyle w:val="StyleUnderline"/>
        </w:rPr>
        <w:t>Russia’s</w:t>
      </w:r>
      <w:r w:rsidRPr="003A457F">
        <w:rPr>
          <w:sz w:val="16"/>
        </w:rPr>
        <w:t xml:space="preserve"> strong </w:t>
      </w:r>
      <w:r w:rsidRPr="003A457F">
        <w:rPr>
          <w:rStyle w:val="StyleUnderline"/>
        </w:rPr>
        <w:lastRenderedPageBreak/>
        <w:t>position in Venezuela</w:t>
      </w:r>
      <w:r w:rsidRPr="003A457F">
        <w:rPr>
          <w:sz w:val="16"/>
        </w:rPr>
        <w:t xml:space="preserve"> (which is </w:t>
      </w:r>
      <w:r w:rsidRPr="003A457F">
        <w:rPr>
          <w:rStyle w:val="StyleUnderline"/>
        </w:rPr>
        <w:t>part of the US backyard</w:t>
      </w:r>
      <w:r w:rsidRPr="003A457F">
        <w:rPr>
          <w:sz w:val="16"/>
        </w:rPr>
        <w:t xml:space="preserve">), </w:t>
      </w:r>
      <w:r w:rsidRPr="003A457F">
        <w:rPr>
          <w:rStyle w:val="StyleUnderline"/>
        </w:rPr>
        <w:t>is an attempt to goad America and send a warning. It is difficult for Washington to curb the progress of the Russians in Latin America because, in both economic and military terms, Venezuela is practically a satellite of Russia.</w:t>
      </w:r>
    </w:p>
    <w:p w:rsidR="003023A6" w:rsidRDefault="003023A6" w:rsidP="003023A6">
      <w:pPr>
        <w:pStyle w:val="Heading4"/>
      </w:pPr>
      <w:r>
        <w:t>US intervention in Venezuela to depose Maduro would cause a civil war, causing thousands of unnecessary deaths</w:t>
      </w:r>
    </w:p>
    <w:p w:rsidR="003023A6" w:rsidRPr="00B81629" w:rsidRDefault="003023A6" w:rsidP="003023A6">
      <w:pPr>
        <w:rPr>
          <w:rStyle w:val="Style13ptBold"/>
          <w:b w:val="0"/>
          <w:bCs w:val="0"/>
        </w:rPr>
      </w:pPr>
      <w:r>
        <w:rPr>
          <w:rStyle w:val="Style13ptBold"/>
        </w:rPr>
        <w:t>Ward, ’19</w:t>
      </w:r>
      <w:r>
        <w:rPr>
          <w:rStyle w:val="Style13ptBold"/>
          <w:b w:val="0"/>
        </w:rPr>
        <w:t xml:space="preserve"> </w:t>
      </w:r>
      <w:r w:rsidRPr="00B81629">
        <w:t xml:space="preserve">(Alex Ward, staff writer for Vox, “Venezuela is in a major political crisis. Here are 5 scenarios for what could happen next.”, Vox, 01/25/2019, </w:t>
      </w:r>
      <w:hyperlink r:id="rId60" w:history="1">
        <w:r w:rsidRPr="00B81629">
          <w:rPr>
            <w:rStyle w:val="Hyperlink"/>
          </w:rPr>
          <w:t>https://www.vox.com/world/2019/1/25/18195894/venezuela-guaido-maduro-trump-war-future</w:t>
        </w:r>
      </w:hyperlink>
      <w:r w:rsidRPr="00B81629">
        <w:t>, ZW)</w:t>
      </w:r>
    </w:p>
    <w:p w:rsidR="003023A6" w:rsidRPr="00B81629" w:rsidRDefault="003023A6" w:rsidP="003023A6">
      <w:pPr>
        <w:rPr>
          <w:sz w:val="16"/>
        </w:rPr>
      </w:pPr>
      <w:r w:rsidRPr="00B81629">
        <w:rPr>
          <w:sz w:val="16"/>
        </w:rPr>
        <w:t xml:space="preserve">In August 2017, </w:t>
      </w:r>
      <w:r w:rsidRPr="00B81629">
        <w:rPr>
          <w:rStyle w:val="StyleUnderline"/>
        </w:rPr>
        <w:t>Trump publicly floated the possibility of using</w:t>
      </w:r>
      <w:r w:rsidRPr="00B81629">
        <w:rPr>
          <w:sz w:val="16"/>
        </w:rPr>
        <w:t xml:space="preserve"> some unspecified “</w:t>
      </w:r>
      <w:r w:rsidRPr="00B81629">
        <w:rPr>
          <w:rStyle w:val="StyleUnderline"/>
        </w:rPr>
        <w:t>military option</w:t>
      </w:r>
      <w:r w:rsidRPr="00B81629">
        <w:rPr>
          <w:sz w:val="16"/>
        </w:rPr>
        <w:t xml:space="preserve">” </w:t>
      </w:r>
      <w:r w:rsidRPr="00B81629">
        <w:rPr>
          <w:rStyle w:val="StyleUnderline"/>
        </w:rPr>
        <w:t>to oust Maduro</w:t>
      </w:r>
      <w:r w:rsidRPr="00B81629">
        <w:rPr>
          <w:sz w:val="16"/>
        </w:rPr>
        <w:t xml:space="preserve"> and to address Venezuela’s political and economic misfortune. And according to multiple reports, Trump discussed taking possible military action against the country with several of his aides around that time as well.</w:t>
      </w:r>
    </w:p>
    <w:p w:rsidR="003023A6" w:rsidRPr="00B81629" w:rsidRDefault="003023A6" w:rsidP="003023A6">
      <w:pPr>
        <w:rPr>
          <w:sz w:val="16"/>
          <w:szCs w:val="18"/>
        </w:rPr>
      </w:pPr>
      <w:r w:rsidRPr="00B81629">
        <w:rPr>
          <w:sz w:val="16"/>
          <w:szCs w:val="18"/>
        </w:rPr>
        <w:t>Trump’s advisers, particularly then-National Security Adviser H.R. McMaster, evidently convinced the president not to pursue that course of action.</w:t>
      </w:r>
    </w:p>
    <w:p w:rsidR="003023A6" w:rsidRDefault="003023A6" w:rsidP="003023A6">
      <w:r w:rsidRPr="00B81629">
        <w:rPr>
          <w:sz w:val="16"/>
          <w:szCs w:val="18"/>
        </w:rPr>
        <w:t>But that was then. Today, the situation in Venezuela is very different: There is a clear opposition leader claiming the mantle of legitimacy who seems to have the support of a substantial portion of the Venezuelan people, and whom the US has publicly declared the true leader of the country.</w:t>
      </w:r>
    </w:p>
    <w:p w:rsidR="003023A6" w:rsidRPr="00B81629" w:rsidRDefault="003023A6" w:rsidP="003023A6">
      <w:pPr>
        <w:rPr>
          <w:sz w:val="16"/>
        </w:rPr>
      </w:pPr>
      <w:r w:rsidRPr="00B81629">
        <w:rPr>
          <w:sz w:val="16"/>
        </w:rPr>
        <w:t xml:space="preserve">On top of that, </w:t>
      </w:r>
      <w:r w:rsidRPr="00B81629">
        <w:rPr>
          <w:rStyle w:val="StyleUnderline"/>
        </w:rPr>
        <w:t>the advisers who steered Trump away from a “military option” last time around aren’t the same advisers he has now</w:t>
      </w:r>
      <w:r w:rsidRPr="00B81629">
        <w:rPr>
          <w:sz w:val="16"/>
        </w:rPr>
        <w:t xml:space="preserve">. </w:t>
      </w:r>
      <w:r w:rsidRPr="00B81629">
        <w:rPr>
          <w:rStyle w:val="StyleUnderline"/>
        </w:rPr>
        <w:t>McMaster</w:t>
      </w:r>
      <w:r w:rsidRPr="00B81629">
        <w:rPr>
          <w:sz w:val="16"/>
        </w:rPr>
        <w:t xml:space="preserve"> </w:t>
      </w:r>
      <w:r w:rsidRPr="00B81629">
        <w:rPr>
          <w:rStyle w:val="StyleUnderline"/>
        </w:rPr>
        <w:t>and</w:t>
      </w:r>
      <w:r w:rsidRPr="00B81629">
        <w:rPr>
          <w:sz w:val="16"/>
        </w:rPr>
        <w:t xml:space="preserve"> then-Secretary of Defense Jim </w:t>
      </w:r>
      <w:r w:rsidRPr="00B81629">
        <w:rPr>
          <w:rStyle w:val="StyleUnderline"/>
        </w:rPr>
        <w:t>Mattis are gone, and the far more hawkish</w:t>
      </w:r>
      <w:r w:rsidRPr="00B81629">
        <w:rPr>
          <w:sz w:val="16"/>
        </w:rPr>
        <w:t xml:space="preserve"> John </w:t>
      </w:r>
      <w:r w:rsidRPr="00B81629">
        <w:rPr>
          <w:rStyle w:val="StyleUnderline"/>
        </w:rPr>
        <w:t>Bolton is now the national security adviser</w:t>
      </w:r>
      <w:r w:rsidRPr="00B81629">
        <w:rPr>
          <w:sz w:val="16"/>
        </w:rPr>
        <w:t>.</w:t>
      </w:r>
    </w:p>
    <w:p w:rsidR="003023A6" w:rsidRPr="00B81629" w:rsidRDefault="003023A6" w:rsidP="003023A6">
      <w:pPr>
        <w:rPr>
          <w:sz w:val="16"/>
        </w:rPr>
      </w:pPr>
      <w:r w:rsidRPr="00B81629">
        <w:rPr>
          <w:sz w:val="16"/>
        </w:rPr>
        <w:t xml:space="preserve">Citing Venezuela in a speech last November, </w:t>
      </w:r>
      <w:r w:rsidRPr="00B81629">
        <w:rPr>
          <w:rStyle w:val="StyleUnderline"/>
        </w:rPr>
        <w:t>Bolton</w:t>
      </w:r>
      <w:r w:rsidRPr="00B81629">
        <w:rPr>
          <w:sz w:val="16"/>
        </w:rPr>
        <w:t xml:space="preserve"> said, “Under President Trump, the United States is taking direct action ... to defend the rule of law, liberty, and basic human decency in our region.” It’s therefore possible that he </w:t>
      </w:r>
      <w:r w:rsidRPr="00B81629">
        <w:rPr>
          <w:rStyle w:val="StyleUnderline"/>
        </w:rPr>
        <w:t>is much more open to US military intervention than McMaster</w:t>
      </w:r>
      <w:r w:rsidRPr="00B81629">
        <w:rPr>
          <w:sz w:val="16"/>
        </w:rPr>
        <w:t xml:space="preserve"> was.</w:t>
      </w:r>
    </w:p>
    <w:p w:rsidR="003023A6" w:rsidRPr="00B81629" w:rsidRDefault="003023A6" w:rsidP="003023A6">
      <w:pPr>
        <w:rPr>
          <w:rStyle w:val="StyleUnderline"/>
          <w:sz w:val="16"/>
          <w:szCs w:val="18"/>
          <w:u w:val="none"/>
        </w:rPr>
      </w:pPr>
      <w:r w:rsidRPr="00B81629">
        <w:rPr>
          <w:sz w:val="16"/>
          <w:szCs w:val="18"/>
        </w:rPr>
        <w:t>So there’s a chance (though not a big one) that Trump could choose to invade Venezuela — or, at least, support regional countries that might want to forcibly get rid of Maduro using their own militaries. So far, there doesn’t seem much appetite for that — on Thursday, for example, Brazilian generals told BuzzFeed News that they ruled out a military option.</w:t>
      </w:r>
    </w:p>
    <w:p w:rsidR="003023A6" w:rsidRPr="00B81629" w:rsidRDefault="003023A6" w:rsidP="003023A6">
      <w:pPr>
        <w:rPr>
          <w:sz w:val="16"/>
        </w:rPr>
      </w:pPr>
      <w:r w:rsidRPr="00B81629">
        <w:rPr>
          <w:rStyle w:val="StyleUnderline"/>
        </w:rPr>
        <w:t>Such an invasion, to be clear, would</w:t>
      </w:r>
      <w:r w:rsidRPr="00B81629">
        <w:rPr>
          <w:sz w:val="16"/>
        </w:rPr>
        <w:t xml:space="preserve"> almost certainly </w:t>
      </w:r>
      <w:r w:rsidRPr="00B81629">
        <w:rPr>
          <w:rStyle w:val="StyleUnderline"/>
        </w:rPr>
        <w:t>be deadly, costly, and long-lasting, and could very easily plunge</w:t>
      </w:r>
      <w:r w:rsidRPr="00B81629">
        <w:rPr>
          <w:sz w:val="16"/>
        </w:rPr>
        <w:t xml:space="preserve"> </w:t>
      </w:r>
      <w:r w:rsidRPr="00B81629">
        <w:rPr>
          <w:rStyle w:val="StyleUnderline"/>
        </w:rPr>
        <w:t>the country into a full-blown civil war.</w:t>
      </w:r>
    </w:p>
    <w:p w:rsidR="003023A6" w:rsidRPr="00B81629" w:rsidRDefault="003023A6" w:rsidP="003023A6">
      <w:pPr>
        <w:rPr>
          <w:sz w:val="16"/>
        </w:rPr>
      </w:pPr>
      <w:r w:rsidRPr="00B81629">
        <w:rPr>
          <w:sz w:val="16"/>
        </w:rPr>
        <w:t xml:space="preserve">And in a scenario like this, </w:t>
      </w:r>
      <w:r w:rsidRPr="00B81629">
        <w:rPr>
          <w:rStyle w:val="StyleUnderline"/>
        </w:rPr>
        <w:t>Maduro’s military would likely come to his defense.</w:t>
      </w:r>
      <w:r w:rsidRPr="00B81629">
        <w:rPr>
          <w:sz w:val="16"/>
        </w:rPr>
        <w:t xml:space="preserve"> He’s already rallying his troops in case Trump launches an invasion. “You cannot lower your guard for even a second, because we will defend the greatest right our homeland has had in all of its history, which is to live in peace,” Maduro said last July.</w:t>
      </w:r>
    </w:p>
    <w:p w:rsidR="003023A6" w:rsidRPr="00B81629" w:rsidRDefault="003023A6" w:rsidP="003023A6">
      <w:pPr>
        <w:rPr>
          <w:sz w:val="16"/>
        </w:rPr>
      </w:pPr>
      <w:r w:rsidRPr="00B81629">
        <w:rPr>
          <w:rStyle w:val="StyleUnderline"/>
        </w:rPr>
        <w:t>Some might break off and join the invading forces, but either way, weeks or even months of brutal fighting would certainly follow</w:t>
      </w:r>
      <w:r w:rsidRPr="00B81629">
        <w:rPr>
          <w:sz w:val="16"/>
        </w:rPr>
        <w:t xml:space="preserve">, potentially </w:t>
      </w:r>
      <w:r w:rsidRPr="00B81629">
        <w:rPr>
          <w:rStyle w:val="StyleUnderline"/>
        </w:rPr>
        <w:t>leaving hundreds or thousands dead and cities ruined.</w:t>
      </w:r>
    </w:p>
    <w:p w:rsidR="003023A6" w:rsidRPr="00BF7FC4" w:rsidRDefault="003023A6" w:rsidP="003023A6">
      <w:pPr>
        <w:rPr>
          <w:sz w:val="16"/>
        </w:rPr>
      </w:pPr>
      <w:r w:rsidRPr="00B81629">
        <w:rPr>
          <w:sz w:val="16"/>
        </w:rPr>
        <w:t xml:space="preserve">But Rodriguez and US officials warn </w:t>
      </w:r>
      <w:r w:rsidRPr="00B81629">
        <w:rPr>
          <w:rStyle w:val="StyleUnderline"/>
        </w:rPr>
        <w:t xml:space="preserve">it could get even worse: If Maduro were eventually deposed, the power struggle over who should succeed him could pit multiple factions in the country against each other, fueling a civil war. </w:t>
      </w:r>
      <w:r w:rsidRPr="00B81629">
        <w:rPr>
          <w:sz w:val="16"/>
        </w:rPr>
        <w:t>With no clear winner likely to emerge quickly, those factions could start to control and govern their own separate territories of Venezuela.</w:t>
      </w:r>
    </w:p>
    <w:p w:rsidR="003023A6" w:rsidRPr="00DD4BF1" w:rsidRDefault="003023A6" w:rsidP="003023A6">
      <w:r w:rsidRPr="00B81629">
        <w:rPr>
          <w:sz w:val="16"/>
        </w:rPr>
        <w:lastRenderedPageBreak/>
        <w:t xml:space="preserve">In effect, </w:t>
      </w:r>
      <w:r w:rsidRPr="00B81629">
        <w:rPr>
          <w:rStyle w:val="StyleUnderline"/>
        </w:rPr>
        <w:t xml:space="preserve">Venezuela </w:t>
      </w:r>
      <w:r w:rsidRPr="00B81629">
        <w:rPr>
          <w:sz w:val="16"/>
        </w:rPr>
        <w:t xml:space="preserve">as we know it could </w:t>
      </w:r>
      <w:r w:rsidRPr="00B81629">
        <w:rPr>
          <w:rStyle w:val="StyleUnderline"/>
        </w:rPr>
        <w:t xml:space="preserve">cease to exist and become more of a failed state than it is today. </w:t>
      </w:r>
      <w:r w:rsidRPr="00B81629">
        <w:rPr>
          <w:sz w:val="16"/>
        </w:rPr>
        <w:t xml:space="preserve">That’s obviously a worst-case scenario, but it’s not outside the realm of possibility. </w:t>
      </w:r>
      <w:r w:rsidRPr="00B81629">
        <w:rPr>
          <w:rStyle w:val="StyleUnderline"/>
        </w:rPr>
        <w:t>Similar situations have unfolded in other countries, including in Libya and Syria.</w:t>
      </w:r>
    </w:p>
    <w:p w:rsidR="003023A6" w:rsidRDefault="003023A6" w:rsidP="003023A6">
      <w:pPr>
        <w:pStyle w:val="Heading4"/>
      </w:pPr>
      <w:r>
        <w:t>Conflict escalation with Russia and China over territory goes nuclear</w:t>
      </w:r>
    </w:p>
    <w:p w:rsidR="003023A6" w:rsidRPr="0095118B" w:rsidRDefault="003023A6" w:rsidP="003023A6">
      <w:pPr>
        <w:rPr>
          <w:rStyle w:val="Style13ptBold"/>
          <w:b w:val="0"/>
          <w:bCs w:val="0"/>
        </w:rPr>
      </w:pPr>
      <w:r>
        <w:rPr>
          <w:rStyle w:val="Style13ptBold"/>
        </w:rPr>
        <w:t>Thomas, ’19</w:t>
      </w:r>
      <w:r>
        <w:rPr>
          <w:rStyle w:val="Style13ptBold"/>
          <w:b w:val="0"/>
        </w:rPr>
        <w:t xml:space="preserve"> </w:t>
      </w:r>
      <w:r w:rsidRPr="0095118B">
        <w:t>(Evan Thomas, author of “Ike’s Bluff” and “First: Sandra Day O’Connor.”, “Is America preparing for the wrong war?”, The Washington Post, 05/21/2019, https://www.washingtonpost.com/opinions/is-america-preparing-for-the-wrong-war/2019/05/21/f24cc47c-7bdc-11e9-8ede-f4abf521ef17_story.html?noredirect=on&amp;utm_term=.dcf3c7c46813, ZW)</w:t>
      </w:r>
    </w:p>
    <w:p w:rsidR="003023A6" w:rsidRPr="0095118B" w:rsidRDefault="003023A6" w:rsidP="003023A6">
      <w:pPr>
        <w:rPr>
          <w:sz w:val="16"/>
        </w:rPr>
      </w:pPr>
      <w:r w:rsidRPr="0095118B">
        <w:rPr>
          <w:sz w:val="16"/>
        </w:rPr>
        <w:t xml:space="preserve">I am a child of the Cold War; I remember the duck-and-cover drills and the look on my father’s face during the Cuban Missile Crisis of 1962. </w:t>
      </w:r>
      <w:r w:rsidRPr="0095118B">
        <w:rPr>
          <w:rStyle w:val="StyleUnderline"/>
        </w:rPr>
        <w:t>However scary terrorism might be, it is nothing compared to nuclear holocaust.</w:t>
      </w:r>
    </w:p>
    <w:p w:rsidR="003023A6" w:rsidRPr="0095118B" w:rsidRDefault="003023A6" w:rsidP="003023A6">
      <w:pPr>
        <w:rPr>
          <w:sz w:val="16"/>
          <w:szCs w:val="16"/>
        </w:rPr>
      </w:pPr>
      <w:r w:rsidRPr="0095118B">
        <w:rPr>
          <w:sz w:val="16"/>
          <w:szCs w:val="16"/>
        </w:rPr>
        <w:t>So I had an alarming, back-to-the-future sensation reading an article titled “How to Win America’s Next War” in the spring issue of Foreign Policy magazine. The article was written by Elbridge Colby, who was the lead Pentagon official in developing the 2018 National Defense Strategy. Its predecessor, the Quadrennial Defense Review, usually read like “More of the Same,” but this one is different, in part because it bears the direct hand and support of Jim Mattis, the former defense secretary, as well as his deputy (and now secretary nominee) Patrick Shanahan, who overrode the status quo bureaucracy.</w:t>
      </w:r>
    </w:p>
    <w:p w:rsidR="003023A6" w:rsidRPr="0095118B" w:rsidRDefault="003023A6" w:rsidP="003023A6">
      <w:pPr>
        <w:rPr>
          <w:sz w:val="16"/>
          <w:szCs w:val="16"/>
        </w:rPr>
      </w:pPr>
      <w:r w:rsidRPr="0095118B">
        <w:rPr>
          <w:sz w:val="16"/>
          <w:szCs w:val="16"/>
        </w:rPr>
        <w:t>The gist of the Pentagon’s strategic review is that the military needs to shift its primary focus away from fighting terrorists and rogue states to prepare to fight Russia and China. Colby’s argument in Foreign Policy is not quite Winston Churchill’s 1938 book, “While England Slept.” Still, it is an argument for waking up.</w:t>
      </w:r>
    </w:p>
    <w:p w:rsidR="003023A6" w:rsidRPr="0095118B" w:rsidRDefault="003023A6" w:rsidP="003023A6">
      <w:pPr>
        <w:rPr>
          <w:sz w:val="16"/>
        </w:rPr>
      </w:pPr>
      <w:r w:rsidRPr="0095118B">
        <w:rPr>
          <w:sz w:val="16"/>
        </w:rPr>
        <w:t xml:space="preserve">Russia and China, again? </w:t>
      </w:r>
      <w:r w:rsidRPr="0095118B">
        <w:rPr>
          <w:rStyle w:val="StyleUnderline"/>
        </w:rPr>
        <w:t xml:space="preserve">Russia has increasingly played the role of malevolent spoiler, trying to disrupt democratic elections with trolls and bots. </w:t>
      </w:r>
      <w:r w:rsidRPr="0095118B">
        <w:rPr>
          <w:sz w:val="16"/>
        </w:rPr>
        <w:t xml:space="preserve">Meanwhile, </w:t>
      </w:r>
      <w:r w:rsidRPr="0095118B">
        <w:rPr>
          <w:rStyle w:val="StyleUnderline"/>
        </w:rPr>
        <w:t xml:space="preserve">China has been looking less and less like a global trading partner and more and more like a high-tech hegemon bent on domination by taking over global networks. Both nations </w:t>
      </w:r>
      <w:r w:rsidRPr="0095118B">
        <w:rPr>
          <w:sz w:val="16"/>
        </w:rPr>
        <w:t xml:space="preserve">(and the United States, for that matter) </w:t>
      </w:r>
      <w:r w:rsidRPr="0095118B">
        <w:rPr>
          <w:rStyle w:val="StyleUnderline"/>
        </w:rPr>
        <w:t>are turning the Internet into a cyberconflict zone</w:t>
      </w:r>
      <w:r w:rsidRPr="0095118B">
        <w:rPr>
          <w:sz w:val="16"/>
        </w:rPr>
        <w:t xml:space="preserve">. But, until I read Colby’s article, I had not realized the degree to which </w:t>
      </w:r>
      <w:r w:rsidRPr="0095118B">
        <w:rPr>
          <w:rStyle w:val="StyleUnderline"/>
        </w:rPr>
        <w:t>both Russia and China have revitalized and reshaped their militaries to threaten the Pax Americana</w:t>
      </w:r>
      <w:r w:rsidRPr="0095118B">
        <w:rPr>
          <w:sz w:val="16"/>
        </w:rPr>
        <w:t xml:space="preserve"> that has guaranteed global free trade and the spread of democracy since World War II.</w:t>
      </w:r>
    </w:p>
    <w:p w:rsidR="003023A6" w:rsidRPr="0095118B" w:rsidRDefault="003023A6" w:rsidP="003023A6">
      <w:pPr>
        <w:rPr>
          <w:sz w:val="16"/>
        </w:rPr>
      </w:pPr>
      <w:r w:rsidRPr="0095118B">
        <w:rPr>
          <w:rStyle w:val="StyleUnderline"/>
        </w:rPr>
        <w:t>With the end of the Cold War, the U</w:t>
      </w:r>
      <w:r w:rsidRPr="0095118B">
        <w:rPr>
          <w:sz w:val="16"/>
        </w:rPr>
        <w:t xml:space="preserve">nited </w:t>
      </w:r>
      <w:r w:rsidRPr="0095118B">
        <w:rPr>
          <w:rStyle w:val="StyleUnderline"/>
        </w:rPr>
        <w:t>S</w:t>
      </w:r>
      <w:r w:rsidRPr="0095118B">
        <w:rPr>
          <w:sz w:val="16"/>
        </w:rPr>
        <w:t xml:space="preserve">tates </w:t>
      </w:r>
      <w:r w:rsidRPr="0095118B">
        <w:rPr>
          <w:rStyle w:val="StyleUnderline"/>
        </w:rPr>
        <w:t xml:space="preserve">became </w:t>
      </w:r>
      <w:r w:rsidRPr="0095118B">
        <w:rPr>
          <w:sz w:val="16"/>
        </w:rPr>
        <w:t xml:space="preserve">— for a time — the </w:t>
      </w:r>
      <w:r w:rsidRPr="0095118B">
        <w:rPr>
          <w:rStyle w:val="StyleUnderline"/>
        </w:rPr>
        <w:t>planet’s dominant military power</w:t>
      </w:r>
      <w:r w:rsidRPr="0095118B">
        <w:rPr>
          <w:sz w:val="16"/>
        </w:rPr>
        <w:t xml:space="preserve">. Under the old model, it could use its far-flung bases and control of the air to strike back. In the conflicts in the Balkans and Operation Desert Storm in the 1990s, we launched overwhelming air campaigns only after, as Colby says, we were “good and ready.” </w:t>
      </w:r>
      <w:r w:rsidRPr="0095118B">
        <w:rPr>
          <w:rStyle w:val="StyleUnderline"/>
        </w:rPr>
        <w:t>But in recent years</w:t>
      </w:r>
      <w:r w:rsidRPr="0095118B">
        <w:rPr>
          <w:sz w:val="16"/>
        </w:rPr>
        <w:t xml:space="preserve">, while we were grinding away at small wars-without-end in Afghanistan and Iraq, </w:t>
      </w:r>
      <w:r w:rsidRPr="0095118B">
        <w:rPr>
          <w:rStyle w:val="StyleUnderline"/>
        </w:rPr>
        <w:t xml:space="preserve">Russia and China were building weapons systems that could quickly wipe out our forward bases and make the cost of counterattacking </w:t>
      </w:r>
      <w:r w:rsidRPr="0095118B">
        <w:rPr>
          <w:sz w:val="16"/>
        </w:rPr>
        <w:t xml:space="preserve">in, say, Taiwan, </w:t>
      </w:r>
      <w:r w:rsidRPr="0095118B">
        <w:rPr>
          <w:rStyle w:val="StyleUnderline"/>
        </w:rPr>
        <w:t>prohibitively high</w:t>
      </w:r>
      <w:r w:rsidRPr="0095118B">
        <w:rPr>
          <w:sz w:val="16"/>
        </w:rPr>
        <w:t xml:space="preserve">. (For instance, the Chinese have our naval and air facilities on Guam targeted with dozens, if not hundreds, of missiles, up from zero in 2003.) </w:t>
      </w:r>
      <w:r w:rsidRPr="0095118B">
        <w:rPr>
          <w:rStyle w:val="StyleUnderline"/>
        </w:rPr>
        <w:t xml:space="preserve">Both China and Russia already have, or </w:t>
      </w:r>
      <w:r w:rsidRPr="0095118B">
        <w:rPr>
          <w:sz w:val="16"/>
        </w:rPr>
        <w:t xml:space="preserve">in China’s case, </w:t>
      </w:r>
      <w:r w:rsidRPr="0095118B">
        <w:rPr>
          <w:rStyle w:val="StyleUnderline"/>
        </w:rPr>
        <w:t>soon will have, the capacity to create a fait accompli. By making it too costly for the U</w:t>
      </w:r>
      <w:r w:rsidRPr="0095118B">
        <w:rPr>
          <w:sz w:val="16"/>
        </w:rPr>
        <w:t xml:space="preserve">nited </w:t>
      </w:r>
      <w:r w:rsidRPr="0095118B">
        <w:rPr>
          <w:rStyle w:val="StyleUnderline"/>
        </w:rPr>
        <w:t>S</w:t>
      </w:r>
      <w:r w:rsidRPr="0095118B">
        <w:rPr>
          <w:sz w:val="16"/>
        </w:rPr>
        <w:t xml:space="preserve">tates </w:t>
      </w:r>
      <w:r w:rsidRPr="0095118B">
        <w:rPr>
          <w:rStyle w:val="StyleUnderline"/>
        </w:rPr>
        <w:t xml:space="preserve">to “take back” Taiwan or Estonia, our rivals can go on to intimidate and coerce our allies </w:t>
      </w:r>
      <w:r w:rsidRPr="0095118B">
        <w:rPr>
          <w:sz w:val="16"/>
        </w:rPr>
        <w:t>in places such as Japan, the Philippines or Poland.</w:t>
      </w:r>
    </w:p>
    <w:p w:rsidR="00B56681" w:rsidRDefault="003023A6" w:rsidP="003023A6">
      <w:pPr>
        <w:rPr>
          <w:rStyle w:val="StyleUnderline"/>
        </w:rPr>
      </w:pPr>
      <w:r w:rsidRPr="0095118B">
        <w:rPr>
          <w:sz w:val="16"/>
        </w:rPr>
        <w:t xml:space="preserve">Churchill supposedly liked to say that America could be counted on to do the right thing after trying all the alternatives. The United States arrived late, but ultimately just in time, in World War I and World War II. But </w:t>
      </w:r>
      <w:r w:rsidRPr="0095118B">
        <w:rPr>
          <w:rStyle w:val="StyleUnderline"/>
        </w:rPr>
        <w:t>the reality of modern warfare, with longer-range missiles and cyberattacks, means that the U</w:t>
      </w:r>
      <w:r w:rsidRPr="0095118B">
        <w:rPr>
          <w:sz w:val="16"/>
        </w:rPr>
        <w:t xml:space="preserve">nited </w:t>
      </w:r>
      <w:r w:rsidRPr="0095118B">
        <w:rPr>
          <w:rStyle w:val="StyleUnderline"/>
        </w:rPr>
        <w:t>S</w:t>
      </w:r>
      <w:r w:rsidRPr="0095118B">
        <w:rPr>
          <w:sz w:val="16"/>
        </w:rPr>
        <w:t xml:space="preserve">tates </w:t>
      </w:r>
      <w:r w:rsidRPr="0095118B">
        <w:rPr>
          <w:rStyle w:val="StyleUnderline"/>
        </w:rPr>
        <w:t xml:space="preserve">needs to be able to fight Russian or Chinese aggression right away </w:t>
      </w:r>
      <w:r w:rsidRPr="0095118B">
        <w:rPr>
          <w:sz w:val="16"/>
        </w:rPr>
        <w:t xml:space="preserve">— to at least blunt their attacks and raise the cost. </w:t>
      </w:r>
      <w:r w:rsidRPr="0095118B">
        <w:rPr>
          <w:rStyle w:val="StyleUnderline"/>
        </w:rPr>
        <w:t>The risk of doing otherwise is especially stark when facing a nuclear power. There would have been no D-Day to liberate Europe if Hitler had possessed nukes.</w:t>
      </w:r>
    </w:p>
    <w:p w:rsidR="0034571A" w:rsidRDefault="0034571A" w:rsidP="0034571A">
      <w:pPr>
        <w:pStyle w:val="Heading3"/>
      </w:pPr>
      <w:r>
        <w:lastRenderedPageBreak/>
        <w:t>2NC – Internal Link – Intervention Likely</w:t>
      </w:r>
    </w:p>
    <w:p w:rsidR="0034571A" w:rsidRDefault="0034571A" w:rsidP="0034571A">
      <w:pPr>
        <w:pStyle w:val="Heading4"/>
      </w:pPr>
      <w:r>
        <w:t>US intervention becoming more likely as other forms of pressure fail to oust Maduro – any intervention would take years</w:t>
      </w:r>
    </w:p>
    <w:p w:rsidR="0034571A" w:rsidRPr="001211CA" w:rsidRDefault="0034571A" w:rsidP="0034571A">
      <w:pPr>
        <w:rPr>
          <w:rStyle w:val="Style13ptBold"/>
          <w:b w:val="0"/>
          <w:bCs w:val="0"/>
        </w:rPr>
      </w:pPr>
      <w:r>
        <w:rPr>
          <w:rStyle w:val="Style13ptBold"/>
        </w:rPr>
        <w:t>Mora, ’19</w:t>
      </w:r>
      <w:r>
        <w:rPr>
          <w:rStyle w:val="Style13ptBold"/>
          <w:b w:val="0"/>
        </w:rPr>
        <w:t xml:space="preserve"> </w:t>
      </w:r>
      <w:r w:rsidRPr="001211CA">
        <w:t>(Frank O. Mora, Director of the Kimberly Green Latin American and Caribbean Center and Professor in the Department of Politics and International Relations at Florida International University, “What a Military Intervention in Venezuela Would Look Like”, Foreign Affairs, 03/19/2019, https://www.foreignaffairs.com/articles/venezuela/2019-03-19/what-military-intervention-venezuela-would-look, ZW)</w:t>
      </w:r>
    </w:p>
    <w:p w:rsidR="0034571A" w:rsidRPr="007F475F" w:rsidRDefault="0034571A" w:rsidP="0034571A">
      <w:pPr>
        <w:rPr>
          <w:sz w:val="16"/>
        </w:rPr>
      </w:pPr>
      <w:r w:rsidRPr="007F475F">
        <w:rPr>
          <w:rStyle w:val="StyleUnderline"/>
        </w:rPr>
        <w:t>The U</w:t>
      </w:r>
      <w:r w:rsidRPr="007F475F">
        <w:rPr>
          <w:sz w:val="16"/>
        </w:rPr>
        <w:t xml:space="preserve">nited </w:t>
      </w:r>
      <w:r w:rsidRPr="007F475F">
        <w:rPr>
          <w:rStyle w:val="StyleUnderline"/>
        </w:rPr>
        <w:t>S</w:t>
      </w:r>
      <w:r w:rsidRPr="007F475F">
        <w:rPr>
          <w:sz w:val="16"/>
        </w:rPr>
        <w:t xml:space="preserve">tates </w:t>
      </w:r>
      <w:r w:rsidRPr="007F475F">
        <w:rPr>
          <w:rStyle w:val="StyleUnderline"/>
        </w:rPr>
        <w:t>has a clear objective in Venezuela</w:t>
      </w:r>
      <w:r w:rsidRPr="007F475F">
        <w:rPr>
          <w:sz w:val="16"/>
        </w:rPr>
        <w:t xml:space="preserve">: </w:t>
      </w:r>
      <w:r w:rsidRPr="007F475F">
        <w:rPr>
          <w:rStyle w:val="StyleUnderline"/>
        </w:rPr>
        <w:t>regime change and the restoration of democracy and the rule of law. Yet sanctions</w:t>
      </w:r>
      <w:r w:rsidRPr="007F475F">
        <w:rPr>
          <w:sz w:val="16"/>
        </w:rPr>
        <w:t xml:space="preserve">, international </w:t>
      </w:r>
      <w:r w:rsidRPr="007F475F">
        <w:rPr>
          <w:rStyle w:val="StyleUnderline"/>
        </w:rPr>
        <w:t>diplomatic isolation</w:t>
      </w:r>
      <w:r w:rsidRPr="007F475F">
        <w:rPr>
          <w:sz w:val="16"/>
        </w:rPr>
        <w:t xml:space="preserve">, </w:t>
      </w:r>
      <w:r w:rsidRPr="007F475F">
        <w:rPr>
          <w:rStyle w:val="StyleUnderline"/>
        </w:rPr>
        <w:t>and internal pressure have failed</w:t>
      </w:r>
      <w:r w:rsidRPr="007F475F">
        <w:rPr>
          <w:sz w:val="16"/>
        </w:rPr>
        <w:t xml:space="preserve"> to deliver a breakthrough. </w:t>
      </w:r>
      <w:r w:rsidRPr="007F475F">
        <w:rPr>
          <w:rStyle w:val="StyleUnderline"/>
        </w:rPr>
        <w:t>Minds are turning to military intervention</w:t>
      </w:r>
      <w:r w:rsidRPr="007F475F">
        <w:rPr>
          <w:sz w:val="16"/>
        </w:rPr>
        <w:t xml:space="preserve">. U.S. President Donald </w:t>
      </w:r>
      <w:r w:rsidRPr="007F475F">
        <w:rPr>
          <w:rStyle w:val="StyleUnderline"/>
        </w:rPr>
        <w:t>Trump</w:t>
      </w:r>
      <w:r w:rsidRPr="007F475F">
        <w:rPr>
          <w:sz w:val="16"/>
        </w:rPr>
        <w:t xml:space="preserve"> has </w:t>
      </w:r>
      <w:r w:rsidRPr="007F475F">
        <w:rPr>
          <w:rStyle w:val="StyleUnderline"/>
        </w:rPr>
        <w:t>said</w:t>
      </w:r>
      <w:r w:rsidRPr="007F475F">
        <w:rPr>
          <w:sz w:val="16"/>
        </w:rPr>
        <w:t xml:space="preserve"> that “</w:t>
      </w:r>
      <w:r w:rsidRPr="007F475F">
        <w:rPr>
          <w:rStyle w:val="StyleUnderline"/>
        </w:rPr>
        <w:t>all options are on the table</w:t>
      </w:r>
      <w:r w:rsidRPr="007F475F">
        <w:rPr>
          <w:sz w:val="16"/>
        </w:rPr>
        <w:t>.” What if he means it?</w:t>
      </w:r>
    </w:p>
    <w:p w:rsidR="0034571A" w:rsidRPr="00DD4BF1" w:rsidRDefault="0034571A" w:rsidP="0034571A">
      <w:r w:rsidRPr="007F475F">
        <w:rPr>
          <w:rStyle w:val="StyleUnderline"/>
        </w:rPr>
        <w:t>There are two plausible ways the U</w:t>
      </w:r>
      <w:r w:rsidRPr="007F475F">
        <w:rPr>
          <w:sz w:val="16"/>
        </w:rPr>
        <w:t xml:space="preserve">nited </w:t>
      </w:r>
      <w:r w:rsidRPr="007F475F">
        <w:rPr>
          <w:rStyle w:val="StyleUnderline"/>
        </w:rPr>
        <w:t>S</w:t>
      </w:r>
      <w:r w:rsidRPr="007F475F">
        <w:rPr>
          <w:sz w:val="16"/>
        </w:rPr>
        <w:t xml:space="preserve">tates </w:t>
      </w:r>
      <w:r w:rsidRPr="007F475F">
        <w:rPr>
          <w:rStyle w:val="StyleUnderline"/>
        </w:rPr>
        <w:t>might use force in Venezuela</w:t>
      </w:r>
      <w:r w:rsidRPr="007F475F">
        <w:rPr>
          <w:sz w:val="16"/>
        </w:rPr>
        <w:t xml:space="preserve">: </w:t>
      </w:r>
      <w:r w:rsidRPr="007F475F">
        <w:rPr>
          <w:rStyle w:val="StyleUnderline"/>
        </w:rPr>
        <w:t>a precision bombing campaign and a full-scale invasion. Either course would have to be followed by efforts to stabilize the country and establish a civilian government.</w:t>
      </w:r>
      <w:r w:rsidRPr="007F475F">
        <w:rPr>
          <w:sz w:val="16"/>
        </w:rPr>
        <w:t xml:space="preserve"> </w:t>
      </w:r>
      <w:r w:rsidRPr="007F475F">
        <w:rPr>
          <w:rStyle w:val="StyleUnderline"/>
        </w:rPr>
        <w:t>That could take years, given the country's size and military strength</w:t>
      </w:r>
      <w:r w:rsidRPr="007F475F">
        <w:rPr>
          <w:sz w:val="16"/>
        </w:rPr>
        <w:t xml:space="preserve">. </w:t>
      </w:r>
      <w:r w:rsidRPr="007F475F">
        <w:rPr>
          <w:rStyle w:val="StyleUnderline"/>
        </w:rPr>
        <w:t>Venezuela has a population of 33 million spread across a territory twice the size of Iraq</w:t>
      </w:r>
      <w:r w:rsidRPr="007F475F">
        <w:rPr>
          <w:sz w:val="16"/>
        </w:rPr>
        <w:t xml:space="preserve">. </w:t>
      </w:r>
      <w:r w:rsidRPr="007F475F">
        <w:rPr>
          <w:rStyle w:val="StyleUnderline"/>
        </w:rPr>
        <w:t xml:space="preserve">Its military is 160,000 strong and paramilitaries, </w:t>
      </w:r>
      <w:proofErr w:type="spellStart"/>
      <w:r w:rsidRPr="007F475F">
        <w:rPr>
          <w:rStyle w:val="StyleUnderline"/>
        </w:rPr>
        <w:t>colectivos</w:t>
      </w:r>
      <w:proofErr w:type="spellEnd"/>
      <w:r w:rsidRPr="007F475F">
        <w:rPr>
          <w:sz w:val="16"/>
        </w:rPr>
        <w:t xml:space="preserve"> (armed leftist groups that support Maduro), </w:t>
      </w:r>
      <w:r w:rsidRPr="007F475F">
        <w:rPr>
          <w:rStyle w:val="StyleUnderline"/>
        </w:rPr>
        <w:t>and criminal gangs collectively have more than 100,000 members. Even if a military intervention began well, U.S. forces would likely find themselves bogged down in the messy work of keeping the peace and rebuilding institutions for years to come.</w:t>
      </w:r>
    </w:p>
    <w:p w:rsidR="0034571A" w:rsidRPr="00BC50ED" w:rsidRDefault="0034571A" w:rsidP="0034571A">
      <w:pPr>
        <w:rPr>
          <w:sz w:val="16"/>
        </w:rPr>
      </w:pPr>
    </w:p>
    <w:p w:rsidR="0034571A" w:rsidRDefault="0034571A" w:rsidP="0034571A">
      <w:pPr>
        <w:rPr>
          <w:rStyle w:val="StyleUnderline"/>
        </w:rPr>
      </w:pPr>
    </w:p>
    <w:p w:rsidR="0034571A" w:rsidRPr="00703DC1" w:rsidRDefault="0034571A" w:rsidP="0034571A">
      <w:pPr>
        <w:rPr>
          <w:sz w:val="16"/>
        </w:rPr>
      </w:pPr>
    </w:p>
    <w:p w:rsidR="0034571A" w:rsidRDefault="0034571A" w:rsidP="0034571A">
      <w:pPr>
        <w:pStyle w:val="Heading3"/>
      </w:pPr>
      <w:r>
        <w:lastRenderedPageBreak/>
        <w:t>2NC – Internal Link – Russia Emboldens China</w:t>
      </w:r>
    </w:p>
    <w:p w:rsidR="0034571A" w:rsidRDefault="0034571A" w:rsidP="0034571A">
      <w:pPr>
        <w:pStyle w:val="Heading4"/>
      </w:pPr>
      <w:r>
        <w:t>Russia’s military commitments to Venezuela is the key internal link – emboldens other actors to continue investing in the region</w:t>
      </w:r>
    </w:p>
    <w:p w:rsidR="0034571A" w:rsidRPr="00B83ABA" w:rsidRDefault="0034571A" w:rsidP="0034571A">
      <w:pPr>
        <w:rPr>
          <w:rStyle w:val="Style13ptBold"/>
          <w:b w:val="0"/>
          <w:bCs w:val="0"/>
        </w:rPr>
      </w:pPr>
      <w:r>
        <w:rPr>
          <w:rStyle w:val="Style13ptBold"/>
        </w:rPr>
        <w:t xml:space="preserve">MacDonald, ’19 </w:t>
      </w:r>
      <w:r w:rsidRPr="00B83ABA">
        <w:t>(Scott B. MacDonald, non-resident senior associate at the Americas Program of the Center for Strategic and International Studies and the chief economist at Smith’s Research &amp; Gradings, “The Return of the Cold War in the Caribbean”, CSIS, 05/08/2019, https://www.csis.org/analysis/return-cold-war-caribbean, ZW)</w:t>
      </w:r>
    </w:p>
    <w:p w:rsidR="0034571A" w:rsidRPr="00776BB6" w:rsidRDefault="0034571A" w:rsidP="0034571A">
      <w:pPr>
        <w:rPr>
          <w:sz w:val="16"/>
        </w:rPr>
      </w:pPr>
      <w:r w:rsidRPr="00776BB6">
        <w:rPr>
          <w:rStyle w:val="StyleUnderline"/>
        </w:rPr>
        <w:t>In</w:t>
      </w:r>
      <w:r w:rsidRPr="00776BB6">
        <w:rPr>
          <w:sz w:val="16"/>
        </w:rPr>
        <w:t xml:space="preserve"> early </w:t>
      </w:r>
      <w:r w:rsidRPr="00776BB6">
        <w:rPr>
          <w:rStyle w:val="StyleUnderline"/>
        </w:rPr>
        <w:t>2019</w:t>
      </w:r>
      <w:r w:rsidRPr="00776BB6">
        <w:rPr>
          <w:sz w:val="16"/>
        </w:rPr>
        <w:t xml:space="preserve">, </w:t>
      </w:r>
      <w:r w:rsidRPr="00776BB6">
        <w:rPr>
          <w:rStyle w:val="StyleUnderline"/>
        </w:rPr>
        <w:t>the</w:t>
      </w:r>
      <w:r w:rsidRPr="00776BB6">
        <w:rPr>
          <w:sz w:val="16"/>
        </w:rPr>
        <w:t xml:space="preserve"> democratically elected </w:t>
      </w:r>
      <w:r w:rsidRPr="00776BB6">
        <w:rPr>
          <w:rStyle w:val="StyleUnderline"/>
        </w:rPr>
        <w:t>National Assembly of Venezuela declared Maduro’s 2018 election fraudulent and appointed</w:t>
      </w:r>
      <w:r w:rsidRPr="00776BB6">
        <w:rPr>
          <w:sz w:val="16"/>
        </w:rPr>
        <w:t xml:space="preserve"> Juan </w:t>
      </w:r>
      <w:proofErr w:type="spellStart"/>
      <w:r w:rsidRPr="00776BB6">
        <w:rPr>
          <w:rStyle w:val="StyleUnderline"/>
        </w:rPr>
        <w:t>Guaidó</w:t>
      </w:r>
      <w:proofErr w:type="spellEnd"/>
      <w:r w:rsidRPr="00776BB6">
        <w:rPr>
          <w:sz w:val="16"/>
        </w:rPr>
        <w:t xml:space="preserve">, the head of the legislative body, </w:t>
      </w:r>
      <w:r w:rsidRPr="00776BB6">
        <w:rPr>
          <w:rStyle w:val="StyleUnderline"/>
        </w:rPr>
        <w:t>as interim president</w:t>
      </w:r>
      <w:r w:rsidRPr="00776BB6">
        <w:rPr>
          <w:sz w:val="16"/>
        </w:rPr>
        <w:t xml:space="preserve">, </w:t>
      </w:r>
      <w:r w:rsidRPr="00776BB6">
        <w:rPr>
          <w:rStyle w:val="StyleUnderline"/>
        </w:rPr>
        <w:t>effectively giving the country two governments</w:t>
      </w:r>
      <w:r w:rsidRPr="00776BB6">
        <w:rPr>
          <w:sz w:val="16"/>
        </w:rPr>
        <w:t xml:space="preserve">. </w:t>
      </w:r>
      <w:r w:rsidRPr="00776BB6">
        <w:rPr>
          <w:rStyle w:val="StyleUnderline"/>
        </w:rPr>
        <w:t>Venezuela’s place as a geopolitical battleground was thus assured. While China, Russia, and Cuba maintained their support for Maduro, the U</w:t>
      </w:r>
      <w:r w:rsidRPr="00776BB6">
        <w:rPr>
          <w:sz w:val="16"/>
        </w:rPr>
        <w:t xml:space="preserve">nited </w:t>
      </w:r>
      <w:r w:rsidRPr="00776BB6">
        <w:rPr>
          <w:rStyle w:val="StyleUnderline"/>
        </w:rPr>
        <w:t>S</w:t>
      </w:r>
      <w:r w:rsidRPr="00776BB6">
        <w:rPr>
          <w:sz w:val="16"/>
        </w:rPr>
        <w:t xml:space="preserve">tates, </w:t>
      </w:r>
      <w:r w:rsidRPr="00776BB6">
        <w:rPr>
          <w:rStyle w:val="StyleUnderline"/>
        </w:rPr>
        <w:t xml:space="preserve">Europe, and most of Latin America recognized </w:t>
      </w:r>
      <w:proofErr w:type="spellStart"/>
      <w:r w:rsidRPr="00776BB6">
        <w:rPr>
          <w:rStyle w:val="StyleUnderline"/>
        </w:rPr>
        <w:t>Guaidó</w:t>
      </w:r>
      <w:proofErr w:type="spellEnd"/>
      <w:r w:rsidRPr="00776BB6">
        <w:rPr>
          <w:rStyle w:val="StyleUnderline"/>
        </w:rPr>
        <w:t xml:space="preserve"> and have acted accordingly</w:t>
      </w:r>
      <w:r w:rsidRPr="00776BB6">
        <w:rPr>
          <w:sz w:val="16"/>
        </w:rPr>
        <w:t xml:space="preserve"> in international forums, seeking to force Maduro from office and form an interim government that will then hold elections.</w:t>
      </w:r>
    </w:p>
    <w:p w:rsidR="0034571A" w:rsidRPr="00776BB6" w:rsidRDefault="0034571A" w:rsidP="0034571A">
      <w:pPr>
        <w:rPr>
          <w:sz w:val="16"/>
        </w:rPr>
      </w:pPr>
      <w:r w:rsidRPr="00776BB6">
        <w:rPr>
          <w:rStyle w:val="StyleUnderline"/>
        </w:rPr>
        <w:t>Venezuela’s status as a new Cold War flashpoint escalated on March 22, 2019</w:t>
      </w:r>
      <w:r w:rsidRPr="00776BB6">
        <w:rPr>
          <w:sz w:val="16"/>
        </w:rPr>
        <w:t xml:space="preserve">, </w:t>
      </w:r>
      <w:r w:rsidRPr="00776BB6">
        <w:rPr>
          <w:rStyle w:val="StyleUnderline"/>
        </w:rPr>
        <w:t>when two Russian aircraft landed in Caracas carrying 100 Russian military personnel</w:t>
      </w:r>
      <w:r w:rsidRPr="00776BB6">
        <w:rPr>
          <w:sz w:val="16"/>
        </w:rPr>
        <w:t xml:space="preserve">, </w:t>
      </w:r>
      <w:r w:rsidRPr="00776BB6">
        <w:rPr>
          <w:rStyle w:val="StyleUnderline"/>
        </w:rPr>
        <w:t>the chief of staff of the ground forces</w:t>
      </w:r>
      <w:r w:rsidRPr="00776BB6">
        <w:rPr>
          <w:sz w:val="16"/>
        </w:rPr>
        <w:t xml:space="preserve">, General </w:t>
      </w:r>
      <w:proofErr w:type="spellStart"/>
      <w:r w:rsidRPr="00776BB6">
        <w:rPr>
          <w:sz w:val="16"/>
        </w:rPr>
        <w:t>Vasily</w:t>
      </w:r>
      <w:proofErr w:type="spellEnd"/>
      <w:r w:rsidRPr="00776BB6">
        <w:rPr>
          <w:sz w:val="16"/>
        </w:rPr>
        <w:t xml:space="preserve"> </w:t>
      </w:r>
      <w:proofErr w:type="spellStart"/>
      <w:r w:rsidRPr="00776BB6">
        <w:rPr>
          <w:sz w:val="16"/>
        </w:rPr>
        <w:t>Tonkoshkurov</w:t>
      </w:r>
      <w:proofErr w:type="spellEnd"/>
      <w:r w:rsidRPr="00776BB6">
        <w:rPr>
          <w:sz w:val="16"/>
        </w:rPr>
        <w:t xml:space="preserve">, </w:t>
      </w:r>
      <w:r w:rsidRPr="00776BB6">
        <w:rPr>
          <w:rStyle w:val="StyleUnderline"/>
        </w:rPr>
        <w:t>and an estimated 35 tons of military equipment</w:t>
      </w:r>
      <w:r w:rsidRPr="00776BB6">
        <w:rPr>
          <w:sz w:val="16"/>
        </w:rPr>
        <w:t xml:space="preserve">. It was suggested that the troops were there to repair a Russian-made anti-aircraft defense that was disrupted by a power outage. Nonetheless, </w:t>
      </w:r>
      <w:r w:rsidRPr="00776BB6">
        <w:rPr>
          <w:rStyle w:val="StyleUnderline"/>
        </w:rPr>
        <w:t>the troop deployment followed the dispatch of two long-range Russian bombers to Venezuela in December 2018 and earlier joint war games.</w:t>
      </w:r>
    </w:p>
    <w:p w:rsidR="0034571A" w:rsidRDefault="0034571A" w:rsidP="0034571A">
      <w:pPr>
        <w:rPr>
          <w:sz w:val="16"/>
        </w:rPr>
      </w:pPr>
      <w:r w:rsidRPr="00776BB6">
        <w:rPr>
          <w:sz w:val="16"/>
        </w:rPr>
        <w:t xml:space="preserve">It is questionable that the Putin government will go to the same lengths to back Maduro as it did for the al-Assad regime in Syria. </w:t>
      </w:r>
      <w:r w:rsidRPr="00776BB6">
        <w:rPr>
          <w:rStyle w:val="StyleUnderline"/>
        </w:rPr>
        <w:t>Although Russia has economic interests in Venezuela through its oil company Rosneft, its stake in Venezuela is probably not worth a head-on collision with the U</w:t>
      </w:r>
      <w:r w:rsidRPr="00776BB6">
        <w:rPr>
          <w:sz w:val="16"/>
        </w:rPr>
        <w:t xml:space="preserve">nited </w:t>
      </w:r>
      <w:r w:rsidRPr="00776BB6">
        <w:rPr>
          <w:rStyle w:val="StyleUnderline"/>
        </w:rPr>
        <w:t>S</w:t>
      </w:r>
      <w:r w:rsidRPr="00776BB6">
        <w:rPr>
          <w:sz w:val="16"/>
        </w:rPr>
        <w:t xml:space="preserve">tates. </w:t>
      </w:r>
      <w:r w:rsidRPr="00776BB6">
        <w:rPr>
          <w:rStyle w:val="StyleUnderline"/>
        </w:rPr>
        <w:t>However, the show of Russian support bolsters Maduro and perhaps pushes the Chinese to maintain their support for what they probably regard as a deeply flawed ally/investment.</w:t>
      </w:r>
      <w:r w:rsidRPr="00776BB6">
        <w:rPr>
          <w:sz w:val="16"/>
        </w:rPr>
        <w:t xml:space="preserve"> Despite Moscow’s posturing, China remains the major external player in Venezuela, not Russia.</w:t>
      </w:r>
    </w:p>
    <w:p w:rsidR="0034571A" w:rsidRDefault="0034571A" w:rsidP="0034571A">
      <w:pPr>
        <w:pStyle w:val="Heading3"/>
      </w:pPr>
      <w:r>
        <w:lastRenderedPageBreak/>
        <w:t>2NC – Uniqueness/Internal Link – Russia Sustains Maduro</w:t>
      </w:r>
    </w:p>
    <w:p w:rsidR="0034571A" w:rsidRDefault="0034571A" w:rsidP="0034571A">
      <w:pPr>
        <w:pStyle w:val="Heading4"/>
      </w:pPr>
      <w:r>
        <w:t>Russian and Chinese support for the Maduro regime only makes US intervention more likely – stymies US attempts to pressure Maduro out of office with sanctions</w:t>
      </w:r>
    </w:p>
    <w:p w:rsidR="0034571A" w:rsidRDefault="0034571A" w:rsidP="0034571A">
      <w:r>
        <w:rPr>
          <w:rStyle w:val="Style13ptBold"/>
        </w:rPr>
        <w:t>Tharoor, ’19</w:t>
      </w:r>
      <w:r>
        <w:rPr>
          <w:rStyle w:val="Style13ptBold"/>
          <w:b w:val="0"/>
        </w:rPr>
        <w:t xml:space="preserve"> </w:t>
      </w:r>
      <w:r w:rsidRPr="00391453">
        <w:t>(Ishaan Tharoor, staff writer for The Washington Post, “Trump has a Russia problem in Venezuela”, The Washington Post, 04/02/2019, https://www.washingtonpost.com/world/2019/04/02/trump-has-russia-problem-venezuela/?utm_term=.cbc460913be8, ZW)</w:t>
      </w:r>
    </w:p>
    <w:p w:rsidR="0034571A" w:rsidRPr="004D7331" w:rsidRDefault="0034571A" w:rsidP="0034571A">
      <w:pPr>
        <w:rPr>
          <w:sz w:val="16"/>
        </w:rPr>
      </w:pPr>
      <w:r w:rsidRPr="004D7331">
        <w:rPr>
          <w:sz w:val="16"/>
        </w:rPr>
        <w:t xml:space="preserve">But it is what happened toward the end of March that sent heads spinning in Washington. </w:t>
      </w:r>
      <w:r w:rsidRPr="00D32530">
        <w:rPr>
          <w:rStyle w:val="StyleUnderline"/>
        </w:rPr>
        <w:t xml:space="preserve">Two planeloads of </w:t>
      </w:r>
      <w:r w:rsidRPr="004D7331">
        <w:rPr>
          <w:sz w:val="16"/>
        </w:rPr>
        <w:t xml:space="preserve">roughly </w:t>
      </w:r>
      <w:r w:rsidRPr="00D32530">
        <w:rPr>
          <w:rStyle w:val="StyleUnderline"/>
        </w:rPr>
        <w:t>100 Russian military personnel landed in Venezuela</w:t>
      </w:r>
      <w:r w:rsidRPr="004D7331">
        <w:rPr>
          <w:sz w:val="16"/>
        </w:rPr>
        <w:t>. The stated reason for their arrival was to help service Venezuela’s Russian-purchased S-300 air defense systems, which may have been damaged amid the country’s increasingly frequent blackouts. The news followed earlier reports of Russian mercenaries or private military contractors already operating as security for the embattled regime.</w:t>
      </w:r>
    </w:p>
    <w:p w:rsidR="0034571A" w:rsidRPr="004D7331" w:rsidRDefault="0034571A" w:rsidP="0034571A">
      <w:pPr>
        <w:rPr>
          <w:sz w:val="16"/>
        </w:rPr>
      </w:pPr>
      <w:r w:rsidRPr="00D32530">
        <w:rPr>
          <w:rStyle w:val="StyleUnderline"/>
        </w:rPr>
        <w:t xml:space="preserve">Maduro’s opponents were outraged. </w:t>
      </w:r>
      <w:r w:rsidRPr="004D7331">
        <w:rPr>
          <w:sz w:val="16"/>
        </w:rPr>
        <w:t>“If their idea is to keep Maduro in power for longer that means more people starving and fleeing the country, more human tragedy in Venezuela,” Brazilian foreign minister Ernesto Araujo told reporters, referring to the Kremlin’s deployments. “Anything that contributes to the continuation of the suffering of the Venezuelan people should be removed.”</w:t>
      </w:r>
    </w:p>
    <w:p w:rsidR="0034571A" w:rsidRPr="004D7331" w:rsidRDefault="0034571A" w:rsidP="0034571A">
      <w:pPr>
        <w:rPr>
          <w:rStyle w:val="StyleUnderline"/>
          <w:sz w:val="16"/>
          <w:u w:val="none"/>
        </w:rPr>
      </w:pPr>
      <w:r w:rsidRPr="004D7331">
        <w:rPr>
          <w:sz w:val="16"/>
        </w:rPr>
        <w:t xml:space="preserve">John </w:t>
      </w:r>
      <w:r w:rsidRPr="00D32530">
        <w:rPr>
          <w:rStyle w:val="StyleUnderline"/>
        </w:rPr>
        <w:t>Bolton</w:t>
      </w:r>
      <w:r w:rsidRPr="004D7331">
        <w:rPr>
          <w:sz w:val="16"/>
        </w:rPr>
        <w:t xml:space="preserve">, the White House national security adviser, </w:t>
      </w:r>
      <w:r w:rsidRPr="00D32530">
        <w:rPr>
          <w:rStyle w:val="StyleUnderline"/>
        </w:rPr>
        <w:t xml:space="preserve">said </w:t>
      </w:r>
      <w:r w:rsidRPr="004D7331">
        <w:rPr>
          <w:sz w:val="16"/>
        </w:rPr>
        <w:t xml:space="preserve">on Friday that </w:t>
      </w:r>
      <w:r w:rsidRPr="00D32530">
        <w:rPr>
          <w:rStyle w:val="StyleUnderline"/>
        </w:rPr>
        <w:t>the “introduction of Russian military personnel and equipment into Venezuela” was a “provocative” act and a “direct threat to international peace and security in the region.”</w:t>
      </w:r>
    </w:p>
    <w:p w:rsidR="0034571A" w:rsidRPr="004D7331" w:rsidRDefault="0034571A" w:rsidP="0034571A">
      <w:pPr>
        <w:rPr>
          <w:sz w:val="16"/>
        </w:rPr>
      </w:pPr>
      <w:r w:rsidRPr="004D7331">
        <w:rPr>
          <w:sz w:val="16"/>
        </w:rPr>
        <w:t>But</w:t>
      </w:r>
      <w:r w:rsidRPr="00D32530">
        <w:rPr>
          <w:rStyle w:val="StyleUnderline"/>
        </w:rPr>
        <w:t xml:space="preserve"> Russian officials batted away the criticism</w:t>
      </w:r>
      <w:r w:rsidRPr="004D7331">
        <w:rPr>
          <w:sz w:val="16"/>
        </w:rPr>
        <w:t xml:space="preserve">, </w:t>
      </w:r>
      <w:r w:rsidRPr="004D7331">
        <w:rPr>
          <w:rStyle w:val="StyleUnderline"/>
        </w:rPr>
        <w:t>arguing that their actions were consistent with Moscow’s existing military and technical arrangements with Caracas</w:t>
      </w:r>
      <w:r w:rsidRPr="004D7331">
        <w:rPr>
          <w:sz w:val="16"/>
        </w:rPr>
        <w:t xml:space="preserve">. “We don’t think that third parties should worry about our bilateral relations with other countries. We don’t interfere in Venezuela’s domestic affairs and expect third countries to do the same,” </w:t>
      </w:r>
      <w:r w:rsidRPr="004D7331">
        <w:rPr>
          <w:rStyle w:val="StyleUnderline"/>
        </w:rPr>
        <w:t>Russian presidential spokesman</w:t>
      </w:r>
      <w:r w:rsidRPr="004D7331">
        <w:rPr>
          <w:sz w:val="16"/>
        </w:rPr>
        <w:t xml:space="preserve"> Dmitry </w:t>
      </w:r>
      <w:proofErr w:type="spellStart"/>
      <w:r w:rsidRPr="004D7331">
        <w:rPr>
          <w:sz w:val="16"/>
        </w:rPr>
        <w:t>Peskov</w:t>
      </w:r>
      <w:proofErr w:type="spellEnd"/>
      <w:r w:rsidRPr="004D7331">
        <w:rPr>
          <w:sz w:val="16"/>
        </w:rPr>
        <w:t xml:space="preserve"> </w:t>
      </w:r>
      <w:r w:rsidRPr="004D7331">
        <w:rPr>
          <w:rStyle w:val="StyleUnderline"/>
        </w:rPr>
        <w:t>told reporters</w:t>
      </w:r>
      <w:r w:rsidRPr="004D7331">
        <w:rPr>
          <w:sz w:val="16"/>
        </w:rPr>
        <w:t>, in a pointed rebuke of Washington. “</w:t>
      </w:r>
      <w:r w:rsidRPr="004D7331">
        <w:rPr>
          <w:rStyle w:val="StyleUnderline"/>
        </w:rPr>
        <w:t>As for the U</w:t>
      </w:r>
      <w:r w:rsidRPr="004D7331">
        <w:rPr>
          <w:sz w:val="16"/>
        </w:rPr>
        <w:t xml:space="preserve">nited </w:t>
      </w:r>
      <w:r w:rsidRPr="004D7331">
        <w:rPr>
          <w:rStyle w:val="StyleUnderline"/>
        </w:rPr>
        <w:t>S</w:t>
      </w:r>
      <w:r w:rsidRPr="004D7331">
        <w:rPr>
          <w:sz w:val="16"/>
        </w:rPr>
        <w:t xml:space="preserve">tates, </w:t>
      </w:r>
      <w:r w:rsidRPr="004D7331">
        <w:rPr>
          <w:rStyle w:val="StyleUnderline"/>
        </w:rPr>
        <w:t>it is present in many parts of the world but no one tells Washington where it should be and where it shouldn’t.”</w:t>
      </w:r>
    </w:p>
    <w:p w:rsidR="0034571A" w:rsidRPr="004D7331" w:rsidRDefault="0034571A" w:rsidP="0034571A">
      <w:pPr>
        <w:rPr>
          <w:sz w:val="16"/>
        </w:rPr>
      </w:pPr>
      <w:r w:rsidRPr="004D7331">
        <w:rPr>
          <w:rStyle w:val="StyleUnderline"/>
        </w:rPr>
        <w:t>As both Russia and China continue to bolster Maduro, his American adversaries are invoking ominous metaphors.</w:t>
      </w:r>
      <w:r w:rsidRPr="004D7331">
        <w:rPr>
          <w:sz w:val="16"/>
        </w:rPr>
        <w:t xml:space="preserve"> The editorial page of the Wall Street Journal, known for its right-wing views, declared that Russian President Vladimir Putin had pulled “a Syria in Venezuela” — a reference to the Kremlin’s 2015 intervention into the Syrian civil war, which turned the tide of battle decisively in favor of the regime of President Bashar al-Assad. Now, much farther away from Russia’s borders, Moscow is exercising a similar streak of geopolitical opportunism.</w:t>
      </w:r>
    </w:p>
    <w:p w:rsidR="0034571A" w:rsidRDefault="0034571A" w:rsidP="0034571A">
      <w:pPr>
        <w:rPr>
          <w:rStyle w:val="StyleUnderline"/>
        </w:rPr>
      </w:pPr>
      <w:r w:rsidRPr="004D7331">
        <w:rPr>
          <w:rStyle w:val="StyleUnderline"/>
        </w:rPr>
        <w:t>“The arrival of Russian military personnel this month appeared to signal Moscow’s willingness to ramp up its backing of Maduro, as well as ready his war machine at a time when the Trump administration has not ruled out a military intervention,”</w:t>
      </w:r>
      <w:r w:rsidRPr="004D7331">
        <w:rPr>
          <w:sz w:val="16"/>
        </w:rPr>
        <w:t xml:space="preserve"> my colleagues reported in a lengthy article that detailed how countries like </w:t>
      </w:r>
      <w:r w:rsidRPr="004D7331">
        <w:rPr>
          <w:rStyle w:val="StyleUnderline"/>
        </w:rPr>
        <w:t>Russia and China are helping ease some of the “immediate pressures” on Maduro.</w:t>
      </w:r>
    </w:p>
    <w:p w:rsidR="0034571A" w:rsidRDefault="0034571A" w:rsidP="0034571A">
      <w:pPr>
        <w:pStyle w:val="Heading3"/>
      </w:pPr>
      <w:r>
        <w:lastRenderedPageBreak/>
        <w:t>2NC – Uniqueness/Internal Link – US Escalates Conflict</w:t>
      </w:r>
    </w:p>
    <w:p w:rsidR="0034571A" w:rsidRDefault="0034571A" w:rsidP="0034571A">
      <w:pPr>
        <w:pStyle w:val="Heading4"/>
      </w:pPr>
      <w:r>
        <w:t>Venezuela is a flashpoint for conflict escalation between the US, China, and Russia – Bolton just threatened to use military force to get them out of Venezuela</w:t>
      </w:r>
    </w:p>
    <w:p w:rsidR="0034571A" w:rsidRPr="00EA6B22" w:rsidRDefault="0034571A" w:rsidP="0034571A">
      <w:pPr>
        <w:rPr>
          <w:rStyle w:val="Style13ptBold"/>
          <w:b w:val="0"/>
          <w:bCs w:val="0"/>
        </w:rPr>
      </w:pPr>
      <w:r>
        <w:rPr>
          <w:rStyle w:val="Style13ptBold"/>
        </w:rPr>
        <w:t>O’Connor, ’19</w:t>
      </w:r>
      <w:r>
        <w:rPr>
          <w:rStyle w:val="Style13ptBold"/>
          <w:b w:val="0"/>
        </w:rPr>
        <w:t xml:space="preserve"> </w:t>
      </w:r>
      <w:r w:rsidRPr="00EA6B22">
        <w:t>(Tom O’Connor, staff writer for Newsweek, “U.S. READY TO TAKE ON RUSSIA, CHINA, IRAN AND OTHER 'FOREIGN POWERS' IN VENEZUELA, JOHN BOLTON SAYS”, Newsweek, 04/10/2019, https://www.newsweek.com/bolton-russia-china-iran-venezuela-powers-1392304, ZW)</w:t>
      </w:r>
    </w:p>
    <w:p w:rsidR="0034571A" w:rsidRPr="00EA6B22" w:rsidRDefault="0034571A" w:rsidP="0034571A">
      <w:pPr>
        <w:rPr>
          <w:sz w:val="16"/>
        </w:rPr>
      </w:pPr>
      <w:r w:rsidRPr="00EA6B22">
        <w:rPr>
          <w:sz w:val="16"/>
        </w:rPr>
        <w:t xml:space="preserve">President Donald Trump's national security adviser John </w:t>
      </w:r>
      <w:r w:rsidRPr="00EA6B22">
        <w:rPr>
          <w:rStyle w:val="StyleUnderline"/>
        </w:rPr>
        <w:t>Bolton</w:t>
      </w:r>
      <w:r w:rsidRPr="00EA6B22">
        <w:rPr>
          <w:sz w:val="16"/>
        </w:rPr>
        <w:t xml:space="preserve"> has </w:t>
      </w:r>
      <w:r w:rsidRPr="00EA6B22">
        <w:rPr>
          <w:rStyle w:val="StyleUnderline"/>
        </w:rPr>
        <w:t>warned nations</w:t>
      </w:r>
      <w:r w:rsidRPr="00EA6B22">
        <w:rPr>
          <w:sz w:val="16"/>
        </w:rPr>
        <w:t xml:space="preserve"> seen as obstacles to U.S. plans for Latin America </w:t>
      </w:r>
      <w:r w:rsidRPr="00EA6B22">
        <w:rPr>
          <w:rStyle w:val="StyleUnderline"/>
        </w:rPr>
        <w:t>that they must leave Venezuela and stop defending the socialist government opposed by the Trump administration</w:t>
      </w:r>
      <w:r w:rsidRPr="00EA6B22">
        <w:rPr>
          <w:sz w:val="16"/>
        </w:rPr>
        <w:t>.</w:t>
      </w:r>
    </w:p>
    <w:p w:rsidR="0034571A" w:rsidRPr="00EA6B22" w:rsidRDefault="0034571A" w:rsidP="0034571A">
      <w:pPr>
        <w:rPr>
          <w:sz w:val="16"/>
        </w:rPr>
      </w:pPr>
      <w:r w:rsidRPr="00EA6B22">
        <w:rPr>
          <w:rStyle w:val="StyleUnderline"/>
        </w:rPr>
        <w:t>Venezuela's</w:t>
      </w:r>
      <w:r w:rsidRPr="00EA6B22">
        <w:rPr>
          <w:sz w:val="16"/>
        </w:rPr>
        <w:t xml:space="preserve"> </w:t>
      </w:r>
      <w:r w:rsidRPr="00EA6B22">
        <w:rPr>
          <w:rStyle w:val="StyleUnderline"/>
        </w:rPr>
        <w:t>economic crisis boiled over into a geopolitical flashpoint</w:t>
      </w:r>
      <w:r w:rsidRPr="00EA6B22">
        <w:rPr>
          <w:sz w:val="16"/>
        </w:rPr>
        <w:t xml:space="preserve"> in January </w:t>
      </w:r>
      <w:r w:rsidRPr="00EA6B22">
        <w:rPr>
          <w:rStyle w:val="StyleUnderline"/>
        </w:rPr>
        <w:t>that has polarized world powers</w:t>
      </w:r>
      <w:r w:rsidRPr="00EA6B22">
        <w:rPr>
          <w:sz w:val="16"/>
        </w:rPr>
        <w:t xml:space="preserve">, as the U.S. and its allies proclaimed their support for opposition leader Juan </w:t>
      </w:r>
      <w:proofErr w:type="spellStart"/>
      <w:r w:rsidRPr="00EA6B22">
        <w:rPr>
          <w:sz w:val="16"/>
        </w:rPr>
        <w:t>Guaidó's</w:t>
      </w:r>
      <w:proofErr w:type="spellEnd"/>
      <w:r w:rsidRPr="00EA6B22">
        <w:rPr>
          <w:sz w:val="16"/>
        </w:rPr>
        <w:t xml:space="preserve"> political challenge to President Nicolás Maduro. Responding to Tuesday's Newsweek article discussing the recent arrival of Russian, Chinese and Iranian planes intended to support Maduro and his government, </w:t>
      </w:r>
      <w:r w:rsidRPr="00EA6B22">
        <w:rPr>
          <w:rStyle w:val="StyleUnderline"/>
        </w:rPr>
        <w:t>Bolton told</w:t>
      </w:r>
      <w:r w:rsidRPr="00EA6B22">
        <w:rPr>
          <w:sz w:val="16"/>
        </w:rPr>
        <w:t xml:space="preserve"> radio host Hugh </w:t>
      </w:r>
      <w:r w:rsidRPr="00EA6B22">
        <w:rPr>
          <w:rStyle w:val="StyleUnderline"/>
        </w:rPr>
        <w:t>Hewitt that</w:t>
      </w:r>
      <w:r w:rsidRPr="00EA6B22">
        <w:rPr>
          <w:sz w:val="16"/>
        </w:rPr>
        <w:t xml:space="preserve"> "President </w:t>
      </w:r>
      <w:r w:rsidRPr="00EA6B22">
        <w:rPr>
          <w:rStyle w:val="StyleUnderline"/>
        </w:rPr>
        <w:t>Trump is determined not to see Venezuela fall under the sway of foreign powers."</w:t>
      </w:r>
    </w:p>
    <w:p w:rsidR="0034571A" w:rsidRPr="00BC50ED" w:rsidRDefault="0034571A" w:rsidP="0034571A">
      <w:pPr>
        <w:rPr>
          <w:sz w:val="16"/>
        </w:rPr>
      </w:pPr>
      <w:r w:rsidRPr="00EA6B22">
        <w:rPr>
          <w:rStyle w:val="StyleUnderline"/>
        </w:rPr>
        <w:t>Bolton</w:t>
      </w:r>
      <w:r w:rsidRPr="00EA6B22">
        <w:rPr>
          <w:sz w:val="16"/>
        </w:rPr>
        <w:t xml:space="preserve"> </w:t>
      </w:r>
      <w:r w:rsidRPr="00EA6B22">
        <w:rPr>
          <w:rStyle w:val="StyleUnderline"/>
        </w:rPr>
        <w:t>praised</w:t>
      </w:r>
      <w:r w:rsidRPr="00EA6B22">
        <w:rPr>
          <w:sz w:val="16"/>
        </w:rPr>
        <w:t xml:space="preserve"> President James Monroe's 19th-century efforts to expel European colonial powers from the continent (known as </w:t>
      </w:r>
      <w:r w:rsidRPr="00EA6B22">
        <w:rPr>
          <w:rStyle w:val="StyleUnderline"/>
        </w:rPr>
        <w:t>the Monroe Doctrine</w:t>
      </w:r>
      <w:r w:rsidRPr="00EA6B22">
        <w:rPr>
          <w:sz w:val="16"/>
        </w:rPr>
        <w:t xml:space="preserve">) </w:t>
      </w:r>
      <w:r w:rsidRPr="00EA6B22">
        <w:rPr>
          <w:rStyle w:val="StyleUnderline"/>
        </w:rPr>
        <w:t>and</w:t>
      </w:r>
      <w:r w:rsidRPr="00EA6B22">
        <w:rPr>
          <w:sz w:val="16"/>
        </w:rPr>
        <w:t xml:space="preserve"> President Ronald </w:t>
      </w:r>
      <w:r w:rsidRPr="00EA6B22">
        <w:rPr>
          <w:rStyle w:val="StyleUnderline"/>
        </w:rPr>
        <w:t>Reagan's anti-communist crusade</w:t>
      </w:r>
      <w:r w:rsidRPr="00EA6B22">
        <w:rPr>
          <w:sz w:val="16"/>
        </w:rPr>
        <w:t xml:space="preserve"> there </w:t>
      </w:r>
      <w:r w:rsidRPr="00EA6B22">
        <w:rPr>
          <w:rStyle w:val="StyleUnderline"/>
        </w:rPr>
        <w:t>in the</w:t>
      </w:r>
      <w:r w:rsidRPr="00EA6B22">
        <w:rPr>
          <w:sz w:val="16"/>
        </w:rPr>
        <w:t xml:space="preserve"> 19</w:t>
      </w:r>
      <w:r w:rsidRPr="00EA6B22">
        <w:rPr>
          <w:rStyle w:val="StyleUnderline"/>
        </w:rPr>
        <w:t>80s</w:t>
      </w:r>
      <w:r w:rsidRPr="00EA6B22">
        <w:rPr>
          <w:sz w:val="16"/>
        </w:rPr>
        <w:t xml:space="preserve">—policies </w:t>
      </w:r>
      <w:r w:rsidRPr="00EA6B22">
        <w:rPr>
          <w:rStyle w:val="StyleUnderline"/>
        </w:rPr>
        <w:t>that greatly expanded the U.S. footprint in the region.</w:t>
      </w:r>
      <w:r w:rsidRPr="00EA6B22">
        <w:rPr>
          <w:sz w:val="16"/>
        </w:rPr>
        <w:t xml:space="preserve"> </w:t>
      </w:r>
      <w:r w:rsidRPr="00EA6B22">
        <w:rPr>
          <w:rStyle w:val="StyleUnderline"/>
        </w:rPr>
        <w:t>He also railed against attempts</w:t>
      </w:r>
      <w:r w:rsidRPr="00EA6B22">
        <w:rPr>
          <w:sz w:val="16"/>
        </w:rPr>
        <w:t xml:space="preserve"> </w:t>
      </w:r>
      <w:r w:rsidRPr="00EA6B22">
        <w:rPr>
          <w:rStyle w:val="StyleUnderline"/>
        </w:rPr>
        <w:t>by</w:t>
      </w:r>
      <w:r w:rsidRPr="00EA6B22">
        <w:rPr>
          <w:sz w:val="16"/>
        </w:rPr>
        <w:t xml:space="preserve"> Trump's predecessor, President Barack </w:t>
      </w:r>
      <w:r w:rsidRPr="00EA6B22">
        <w:rPr>
          <w:rStyle w:val="StyleUnderline"/>
        </w:rPr>
        <w:t>Obama</w:t>
      </w:r>
      <w:r w:rsidRPr="00EA6B22">
        <w:rPr>
          <w:sz w:val="16"/>
        </w:rPr>
        <w:t xml:space="preserve">, </w:t>
      </w:r>
      <w:r w:rsidRPr="00EA6B22">
        <w:rPr>
          <w:rStyle w:val="StyleUnderline"/>
        </w:rPr>
        <w:t>to diplomatically court leftist Latin American leaders long targeted by U.S. foreign policy.</w:t>
      </w:r>
    </w:p>
    <w:p w:rsidR="0034571A" w:rsidRPr="00BC50ED" w:rsidRDefault="0034571A" w:rsidP="0034571A">
      <w:pPr>
        <w:rPr>
          <w:sz w:val="16"/>
        </w:rPr>
      </w:pPr>
      <w:r w:rsidRPr="00EA6B22">
        <w:rPr>
          <w:sz w:val="16"/>
        </w:rPr>
        <w:t xml:space="preserve">"If the Monroe Doctrine fails, </w:t>
      </w:r>
      <w:r w:rsidRPr="00EA6B22">
        <w:rPr>
          <w:rStyle w:val="StyleUnderline"/>
        </w:rPr>
        <w:t>if China and Russia</w:t>
      </w:r>
      <w:r w:rsidRPr="00EA6B22">
        <w:rPr>
          <w:sz w:val="16"/>
        </w:rPr>
        <w:t xml:space="preserve">, along </w:t>
      </w:r>
      <w:r w:rsidRPr="00EA6B22">
        <w:rPr>
          <w:rStyle w:val="StyleUnderline"/>
        </w:rPr>
        <w:t>with Cuba, establish domination over Venezuela</w:t>
      </w:r>
      <w:r w:rsidRPr="00EA6B22">
        <w:rPr>
          <w:sz w:val="16"/>
        </w:rPr>
        <w:t xml:space="preserve">, I think </w:t>
      </w:r>
      <w:r w:rsidRPr="00EA6B22">
        <w:rPr>
          <w:rStyle w:val="StyleUnderline"/>
        </w:rPr>
        <w:t>American strategic interests will be harmed</w:t>
      </w:r>
      <w:r w:rsidRPr="00EA6B22">
        <w:rPr>
          <w:sz w:val="16"/>
        </w:rPr>
        <w:t xml:space="preserve">," </w:t>
      </w:r>
      <w:r w:rsidRPr="00EA6B22">
        <w:rPr>
          <w:rStyle w:val="StyleUnderline"/>
        </w:rPr>
        <w:t>Bolton said</w:t>
      </w:r>
      <w:r w:rsidRPr="00EA6B22">
        <w:rPr>
          <w:sz w:val="16"/>
        </w:rPr>
        <w:t>. "And as I said at the beginning, the people of Venezuela will be trapped in this dictatorship. We are seeing here the palpable proof of eight years of Obama administration policy mistakes."</w:t>
      </w:r>
    </w:p>
    <w:p w:rsidR="0034571A" w:rsidRPr="00BC50ED" w:rsidRDefault="0034571A" w:rsidP="0034571A">
      <w:pPr>
        <w:rPr>
          <w:sz w:val="16"/>
          <w:szCs w:val="18"/>
        </w:rPr>
      </w:pPr>
      <w:r w:rsidRPr="00BC50ED">
        <w:rPr>
          <w:sz w:val="16"/>
          <w:szCs w:val="18"/>
        </w:rPr>
        <w:t>Obama's decisions to reverse decades-long trends in isolating the Shiite Islamic Republic of Iran and the communist-led island of Cuba were widely welcomed by the international community, but the Trump administration has portrayed them as pandering to traditional foes accused of human rights abuses. The current White House has rolled back both Obama-era efforts and has hardened the U.S. position internationally.</w:t>
      </w:r>
    </w:p>
    <w:p w:rsidR="0034571A" w:rsidRPr="00BC50ED" w:rsidRDefault="0034571A" w:rsidP="0034571A">
      <w:pPr>
        <w:rPr>
          <w:sz w:val="16"/>
        </w:rPr>
      </w:pPr>
      <w:r w:rsidRPr="00EA6B22">
        <w:rPr>
          <w:rStyle w:val="StyleUnderline"/>
        </w:rPr>
        <w:t xml:space="preserve">With the </w:t>
      </w:r>
      <w:r w:rsidRPr="00BC50ED">
        <w:rPr>
          <w:sz w:val="16"/>
        </w:rPr>
        <w:t xml:space="preserve">notable </w:t>
      </w:r>
      <w:r w:rsidRPr="00EA6B22">
        <w:rPr>
          <w:rStyle w:val="StyleUnderline"/>
        </w:rPr>
        <w:t xml:space="preserve">exception of </w:t>
      </w:r>
      <w:r w:rsidRPr="00BC50ED">
        <w:rPr>
          <w:sz w:val="16"/>
        </w:rPr>
        <w:t xml:space="preserve">North Korean supreme leader </w:t>
      </w:r>
      <w:r w:rsidRPr="00EA6B22">
        <w:rPr>
          <w:rStyle w:val="StyleUnderline"/>
        </w:rPr>
        <w:t>Kim Jong Un</w:t>
      </w:r>
      <w:r w:rsidRPr="00BC50ED">
        <w:rPr>
          <w:sz w:val="16"/>
        </w:rPr>
        <w:t xml:space="preserve">, with which </w:t>
      </w:r>
      <w:r w:rsidRPr="00EA6B22">
        <w:rPr>
          <w:rStyle w:val="StyleUnderline"/>
        </w:rPr>
        <w:t xml:space="preserve">Trump </w:t>
      </w:r>
      <w:r w:rsidRPr="00BC50ED">
        <w:rPr>
          <w:sz w:val="16"/>
        </w:rPr>
        <w:t xml:space="preserve">forged a historic bilateral peace effort, the administration </w:t>
      </w:r>
      <w:r w:rsidRPr="00EA6B22">
        <w:rPr>
          <w:rStyle w:val="StyleUnderline"/>
        </w:rPr>
        <w:t>has doubled down on efforts to oust unfavorable governments around the world through</w:t>
      </w:r>
      <w:r w:rsidRPr="00BC50ED">
        <w:rPr>
          <w:sz w:val="16"/>
        </w:rPr>
        <w:t xml:space="preserve"> the use of </w:t>
      </w:r>
      <w:r w:rsidRPr="00EA6B22">
        <w:rPr>
          <w:rStyle w:val="StyleUnderline"/>
        </w:rPr>
        <w:t>sanctions and threats of military action</w:t>
      </w:r>
      <w:r w:rsidRPr="00BC50ED">
        <w:rPr>
          <w:sz w:val="16"/>
        </w:rPr>
        <w:t xml:space="preserve">. Most recently, </w:t>
      </w:r>
      <w:r w:rsidRPr="00EA6B22">
        <w:rPr>
          <w:rStyle w:val="Emphasis"/>
        </w:rPr>
        <w:t>Trump warned that "all options are open"</w:t>
      </w:r>
      <w:r w:rsidRPr="00EA6B22">
        <w:rPr>
          <w:rStyle w:val="StyleUnderline"/>
        </w:rPr>
        <w:t xml:space="preserve"> </w:t>
      </w:r>
      <w:r w:rsidRPr="00EA6B22">
        <w:rPr>
          <w:rStyle w:val="Emphasis"/>
        </w:rPr>
        <w:t>in not only deposing Maduro, but</w:t>
      </w:r>
      <w:r w:rsidRPr="00EA6B22">
        <w:rPr>
          <w:rStyle w:val="StyleUnderline"/>
        </w:rPr>
        <w:t xml:space="preserve"> </w:t>
      </w:r>
      <w:r w:rsidRPr="00EA6B22">
        <w:rPr>
          <w:rStyle w:val="Emphasis"/>
        </w:rPr>
        <w:t>in expelling his international allies from the Western Hemisphere as well.</w:t>
      </w:r>
    </w:p>
    <w:p w:rsidR="0034571A" w:rsidRPr="00BC50ED" w:rsidRDefault="0034571A" w:rsidP="0034571A">
      <w:pPr>
        <w:rPr>
          <w:sz w:val="16"/>
        </w:rPr>
      </w:pPr>
      <w:r w:rsidRPr="00BC50ED">
        <w:rPr>
          <w:sz w:val="16"/>
        </w:rPr>
        <w:t xml:space="preserve">"Look, </w:t>
      </w:r>
      <w:r w:rsidRPr="00BC50ED">
        <w:rPr>
          <w:rStyle w:val="StyleUnderline"/>
        </w:rPr>
        <w:t>our objective is a peaceful transition of power to</w:t>
      </w:r>
      <w:r w:rsidRPr="00BC50ED">
        <w:rPr>
          <w:sz w:val="16"/>
        </w:rPr>
        <w:t xml:space="preserve"> Juan </w:t>
      </w:r>
      <w:proofErr w:type="spellStart"/>
      <w:r w:rsidRPr="00BC50ED">
        <w:rPr>
          <w:rStyle w:val="StyleUnderline"/>
        </w:rPr>
        <w:t>Guaidó</w:t>
      </w:r>
      <w:proofErr w:type="spellEnd"/>
      <w:r w:rsidRPr="00BC50ED">
        <w:rPr>
          <w:sz w:val="16"/>
        </w:rPr>
        <w:t xml:space="preserve"> and the opposition," </w:t>
      </w:r>
      <w:r w:rsidRPr="00BC50ED">
        <w:rPr>
          <w:rStyle w:val="StyleUnderline"/>
        </w:rPr>
        <w:t>Bolton said</w:t>
      </w:r>
      <w:r w:rsidRPr="00BC50ED">
        <w:rPr>
          <w:sz w:val="16"/>
        </w:rPr>
        <w:t xml:space="preserve"> during Wednesday's program. </w:t>
      </w:r>
      <w:r w:rsidRPr="00BC50ED">
        <w:rPr>
          <w:rStyle w:val="StyleUnderline"/>
        </w:rPr>
        <w:t>"But let's not forget we've got between 40,000 to 50,000 American citizens in Venezuela."</w:t>
      </w:r>
    </w:p>
    <w:p w:rsidR="0034571A" w:rsidRDefault="0034571A" w:rsidP="0034571A">
      <w:pPr>
        <w:rPr>
          <w:sz w:val="16"/>
        </w:rPr>
      </w:pPr>
      <w:r w:rsidRPr="00BC50ED">
        <w:rPr>
          <w:sz w:val="16"/>
        </w:rPr>
        <w:t>"We've got countries, as you mentioned, Colombia and Brazil on the border with millions of Venezuelan refugees who have come across. We've got terrorist organizations like the ELN [National Liberation Army] and FARC [Revolutionary Armed Forces of Colombia] who threaten Colombia," he added. "</w:t>
      </w:r>
      <w:r w:rsidRPr="00BC50ED">
        <w:rPr>
          <w:rStyle w:val="StyleUnderline"/>
        </w:rPr>
        <w:t xml:space="preserve">We're going to protect American national interest, and </w:t>
      </w:r>
      <w:r w:rsidRPr="00BC50ED">
        <w:rPr>
          <w:rStyle w:val="StyleUnderline"/>
        </w:rPr>
        <w:lastRenderedPageBreak/>
        <w:t>Maduro and his cronies ought to know that</w:t>
      </w:r>
      <w:r w:rsidRPr="00BC50ED">
        <w:rPr>
          <w:sz w:val="16"/>
        </w:rPr>
        <w:t xml:space="preserve"> President </w:t>
      </w:r>
      <w:r w:rsidRPr="00BC50ED">
        <w:rPr>
          <w:rStyle w:val="StyleUnderline"/>
        </w:rPr>
        <w:t>Trump is very serious when he says all options are on the table."</w:t>
      </w:r>
    </w:p>
    <w:p w:rsidR="0034571A" w:rsidRDefault="0034571A" w:rsidP="0034571A">
      <w:pPr>
        <w:pStyle w:val="Heading3"/>
      </w:pPr>
      <w:r>
        <w:lastRenderedPageBreak/>
        <w:t>2NC – Impact – US-Russia War</w:t>
      </w:r>
    </w:p>
    <w:p w:rsidR="0034571A" w:rsidRDefault="0034571A" w:rsidP="0034571A">
      <w:pPr>
        <w:pStyle w:val="Heading4"/>
      </w:pPr>
      <w:r>
        <w:t>Talk is key – the alternative is conflict escalation resulting in nuclear war</w:t>
      </w:r>
    </w:p>
    <w:p w:rsidR="0034571A" w:rsidRPr="004D1AD8" w:rsidRDefault="0034571A" w:rsidP="0034571A">
      <w:r>
        <w:t>*edited</w:t>
      </w:r>
    </w:p>
    <w:p w:rsidR="0034571A" w:rsidRPr="004D1AD8" w:rsidRDefault="0034571A" w:rsidP="0034571A">
      <w:pPr>
        <w:rPr>
          <w:rStyle w:val="Style13ptBold"/>
          <w:b w:val="0"/>
          <w:sz w:val="22"/>
        </w:rPr>
      </w:pPr>
      <w:r>
        <w:rPr>
          <w:rStyle w:val="Style13ptBold"/>
        </w:rPr>
        <w:t xml:space="preserve">Reuters, ’19 </w:t>
      </w:r>
      <w:r w:rsidRPr="00DD4BF1">
        <w:t>(Reuters, “US-Russia chill stirs concerns about stumbling into conflict”, South China Morning Post, 04/14/2019, https://www.scmp.com/news/world/united-states-canada/article/3006117/us-russia-chill-stirs-concerns-about-stumbling, ZW)</w:t>
      </w:r>
    </w:p>
    <w:p w:rsidR="0034571A" w:rsidRPr="004D1AD8" w:rsidRDefault="0034571A" w:rsidP="0034571A">
      <w:pPr>
        <w:rPr>
          <w:sz w:val="16"/>
        </w:rPr>
      </w:pPr>
      <w:r w:rsidRPr="004D1AD8">
        <w:rPr>
          <w:sz w:val="16"/>
        </w:rPr>
        <w:t xml:space="preserve">No one is predicting a deliberate Russian act of war in Europe, but </w:t>
      </w:r>
      <w:r w:rsidRPr="00DD4BF1">
        <w:rPr>
          <w:rStyle w:val="StyleUnderline"/>
        </w:rPr>
        <w:t>the decline in regular talks is a worry to many. Moscow says it is ready to talk.</w:t>
      </w:r>
    </w:p>
    <w:p w:rsidR="0034571A" w:rsidRPr="004D1AD8" w:rsidRDefault="0034571A" w:rsidP="0034571A">
      <w:pPr>
        <w:rPr>
          <w:sz w:val="16"/>
          <w:szCs w:val="18"/>
        </w:rPr>
      </w:pPr>
      <w:r w:rsidRPr="004D1AD8">
        <w:rPr>
          <w:sz w:val="16"/>
          <w:szCs w:val="18"/>
        </w:rPr>
        <w:t xml:space="preserve">“Russia remains open for interaction aimed at de-escalating tension, restoring mutual trust, preventing any misinterpretations of one another’s intentions, and reducing the risk of dangerous incidents,” the Russian Ministry of Foreign Affairs said in a statement last week in response to </w:t>
      </w:r>
      <w:proofErr w:type="spellStart"/>
      <w:r w:rsidRPr="004D1AD8">
        <w:rPr>
          <w:sz w:val="16"/>
          <w:szCs w:val="18"/>
        </w:rPr>
        <w:t>Nato’s</w:t>
      </w:r>
      <w:proofErr w:type="spellEnd"/>
      <w:r w:rsidRPr="004D1AD8">
        <w:rPr>
          <w:sz w:val="16"/>
          <w:szCs w:val="18"/>
        </w:rPr>
        <w:t xml:space="preserve"> 70th anniversary celebration.</w:t>
      </w:r>
    </w:p>
    <w:p w:rsidR="0034571A" w:rsidRPr="004D1AD8" w:rsidRDefault="0034571A" w:rsidP="0034571A">
      <w:pPr>
        <w:rPr>
          <w:sz w:val="16"/>
        </w:rPr>
      </w:pPr>
      <w:r w:rsidRPr="004D1AD8">
        <w:rPr>
          <w:sz w:val="16"/>
        </w:rPr>
        <w:t xml:space="preserve">Sam </w:t>
      </w:r>
      <w:r w:rsidRPr="00DD4BF1">
        <w:rPr>
          <w:rStyle w:val="StyleUnderline"/>
        </w:rPr>
        <w:t>Nunn</w:t>
      </w:r>
      <w:r w:rsidRPr="004D1AD8">
        <w:rPr>
          <w:sz w:val="16"/>
        </w:rPr>
        <w:t xml:space="preserve">, who served in the Senate as a Democrat from Georgia from 1972 to 1997, </w:t>
      </w:r>
      <w:r w:rsidRPr="00DD4BF1">
        <w:rPr>
          <w:rStyle w:val="StyleUnderline"/>
        </w:rPr>
        <w:t>argues that dialogue with Russia is too important to set aside</w:t>
      </w:r>
      <w:r w:rsidRPr="004D1AD8">
        <w:rPr>
          <w:sz w:val="16"/>
        </w:rPr>
        <w:t>, even if it carries domestic political risk.</w:t>
      </w:r>
    </w:p>
    <w:p w:rsidR="0034571A" w:rsidRPr="004D1AD8" w:rsidRDefault="0034571A" w:rsidP="0034571A">
      <w:pPr>
        <w:rPr>
          <w:sz w:val="16"/>
        </w:rPr>
      </w:pPr>
      <w:r w:rsidRPr="004D1AD8">
        <w:rPr>
          <w:sz w:val="16"/>
        </w:rPr>
        <w:t>“</w:t>
      </w:r>
      <w:r w:rsidRPr="00DD4BF1">
        <w:rPr>
          <w:rStyle w:val="StyleUnderline"/>
        </w:rPr>
        <w:t>You can’t call time out</w:t>
      </w:r>
      <w:r w:rsidRPr="004D1AD8">
        <w:rPr>
          <w:sz w:val="16"/>
        </w:rPr>
        <w:t>,” he said in an interview. “</w:t>
      </w:r>
      <w:r w:rsidRPr="00DD4BF1">
        <w:rPr>
          <w:rStyle w:val="StyleUnderline"/>
        </w:rPr>
        <w:t>The nuclear issues go on, and they’re getting more dangerous</w:t>
      </w:r>
      <w:r w:rsidRPr="004D1AD8">
        <w:rPr>
          <w:sz w:val="16"/>
        </w:rPr>
        <w:t>.”</w:t>
      </w:r>
    </w:p>
    <w:p w:rsidR="0034571A" w:rsidRPr="004D1AD8" w:rsidRDefault="0034571A" w:rsidP="0034571A">
      <w:pPr>
        <w:rPr>
          <w:sz w:val="16"/>
        </w:rPr>
      </w:pPr>
      <w:r w:rsidRPr="004D1AD8">
        <w:rPr>
          <w:rStyle w:val="StyleUnderline"/>
          <w:sz w:val="16"/>
          <w:u w:val="none"/>
        </w:rPr>
        <w:t xml:space="preserve">Nunn </w:t>
      </w:r>
      <w:r w:rsidRPr="004D1AD8">
        <w:rPr>
          <w:sz w:val="16"/>
        </w:rPr>
        <w:t>co-</w:t>
      </w:r>
      <w:r w:rsidRPr="004D1AD8">
        <w:rPr>
          <w:rStyle w:val="StyleUnderline"/>
          <w:sz w:val="16"/>
          <w:u w:val="none"/>
        </w:rPr>
        <w:t xml:space="preserve">wrote </w:t>
      </w:r>
      <w:r w:rsidRPr="004D1AD8">
        <w:rPr>
          <w:sz w:val="16"/>
        </w:rPr>
        <w:t xml:space="preserve">an opinion piece </w:t>
      </w:r>
      <w:r w:rsidRPr="004D1AD8">
        <w:rPr>
          <w:rStyle w:val="StyleUnderline"/>
          <w:sz w:val="16"/>
          <w:u w:val="none"/>
        </w:rPr>
        <w:t xml:space="preserve">with </w:t>
      </w:r>
      <w:r w:rsidRPr="004D1AD8">
        <w:rPr>
          <w:sz w:val="16"/>
        </w:rPr>
        <w:t xml:space="preserve">former Secretary of State George </w:t>
      </w:r>
      <w:r w:rsidRPr="004D1AD8">
        <w:rPr>
          <w:rStyle w:val="StyleUnderline"/>
          <w:sz w:val="16"/>
          <w:u w:val="none"/>
        </w:rPr>
        <w:t xml:space="preserve">Shultz and </w:t>
      </w:r>
      <w:r w:rsidRPr="004D1AD8">
        <w:rPr>
          <w:sz w:val="16"/>
        </w:rPr>
        <w:t xml:space="preserve">former </w:t>
      </w:r>
      <w:proofErr w:type="spellStart"/>
      <w:r w:rsidRPr="004D1AD8">
        <w:rPr>
          <w:sz w:val="16"/>
        </w:rPr>
        <w:t>Defence</w:t>
      </w:r>
      <w:proofErr w:type="spellEnd"/>
      <w:r w:rsidRPr="004D1AD8">
        <w:rPr>
          <w:sz w:val="16"/>
        </w:rPr>
        <w:t xml:space="preserve"> Secretary William </w:t>
      </w:r>
      <w:r w:rsidRPr="004D1AD8">
        <w:rPr>
          <w:rStyle w:val="StyleUnderline"/>
          <w:sz w:val="16"/>
          <w:u w:val="none"/>
        </w:rPr>
        <w:t>Perry arguing that</w:t>
      </w:r>
      <w:r w:rsidRPr="00DD4BF1">
        <w:rPr>
          <w:rStyle w:val="StyleUnderline"/>
        </w:rPr>
        <w:t xml:space="preserve"> the US and its allies and Russia are caught</w:t>
      </w:r>
      <w:r w:rsidRPr="004D1AD8">
        <w:rPr>
          <w:sz w:val="16"/>
        </w:rPr>
        <w:t xml:space="preserve"> </w:t>
      </w:r>
      <w:r w:rsidRPr="004D1AD8">
        <w:rPr>
          <w:rStyle w:val="StyleUnderline"/>
        </w:rPr>
        <w:t>in a “policy [deadlock]</w:t>
      </w:r>
      <w:r w:rsidRPr="004D1AD8">
        <w:rPr>
          <w:sz w:val="16"/>
        </w:rPr>
        <w:t xml:space="preserve"> </w:t>
      </w:r>
      <w:r w:rsidRPr="004D1AD8">
        <w:rPr>
          <w:strike/>
          <w:sz w:val="16"/>
        </w:rPr>
        <w:t>paralysis</w:t>
      </w:r>
      <w:r w:rsidRPr="004D1AD8">
        <w:rPr>
          <w:sz w:val="16"/>
        </w:rPr>
        <w:t xml:space="preserve">” </w:t>
      </w:r>
      <w:r w:rsidRPr="00DD4BF1">
        <w:rPr>
          <w:rStyle w:val="StyleUnderline"/>
        </w:rPr>
        <w:t>that could lead to a military confrontation and potentially the first use of nuclear weapons since the US bombed Japan</w:t>
      </w:r>
      <w:r w:rsidRPr="004D1AD8">
        <w:rPr>
          <w:sz w:val="16"/>
        </w:rPr>
        <w:t xml:space="preserve"> in August 1945.</w:t>
      </w:r>
    </w:p>
    <w:p w:rsidR="0034571A" w:rsidRPr="004D1AD8" w:rsidRDefault="0034571A" w:rsidP="0034571A">
      <w:pPr>
        <w:rPr>
          <w:rStyle w:val="StyleUnderline"/>
        </w:rPr>
      </w:pPr>
      <w:r w:rsidRPr="004D1AD8">
        <w:rPr>
          <w:sz w:val="16"/>
        </w:rPr>
        <w:t>“</w:t>
      </w:r>
      <w:r w:rsidRPr="004D1AD8">
        <w:rPr>
          <w:rStyle w:val="StyleUnderline"/>
        </w:rPr>
        <w:t xml:space="preserve">A </w:t>
      </w:r>
      <w:r w:rsidRPr="004D1AD8">
        <w:rPr>
          <w:sz w:val="16"/>
        </w:rPr>
        <w:t xml:space="preserve">bold policy </w:t>
      </w:r>
      <w:r w:rsidRPr="004D1AD8">
        <w:rPr>
          <w:rStyle w:val="StyleUnderline"/>
        </w:rPr>
        <w:t>shift is needed</w:t>
      </w:r>
      <w:r w:rsidRPr="004D1AD8">
        <w:rPr>
          <w:sz w:val="16"/>
        </w:rPr>
        <w:t>,” they wrote in The Wall Street Journal on Thursday, “</w:t>
      </w:r>
      <w:r w:rsidRPr="004D1AD8">
        <w:rPr>
          <w:rStyle w:val="StyleUnderline"/>
        </w:rPr>
        <w:t>to support a strategic re-engagement with Russia and walk back from this perilous precipice. Otherwise, our nations may soon be entrenched in a nuclear stand-off more precarious, disorienting and economically costly than the cold war.”</w:t>
      </w:r>
    </w:p>
    <w:p w:rsidR="0034571A" w:rsidRPr="004D1AD8" w:rsidRDefault="0034571A" w:rsidP="0034571A">
      <w:pPr>
        <w:rPr>
          <w:sz w:val="16"/>
          <w:szCs w:val="18"/>
        </w:rPr>
      </w:pPr>
      <w:r w:rsidRPr="004D1AD8">
        <w:rPr>
          <w:sz w:val="16"/>
          <w:szCs w:val="18"/>
        </w:rPr>
        <w:t>A group of US, Canadian, European and Russian security experts and former officials in February issued a call for talks with Russia on crisis management.</w:t>
      </w:r>
    </w:p>
    <w:p w:rsidR="0034571A" w:rsidRPr="004D1AD8" w:rsidRDefault="0034571A" w:rsidP="0034571A">
      <w:pPr>
        <w:rPr>
          <w:sz w:val="16"/>
        </w:rPr>
      </w:pPr>
      <w:r w:rsidRPr="004D1AD8">
        <w:rPr>
          <w:rStyle w:val="StyleUnderline"/>
        </w:rPr>
        <w:t xml:space="preserve">“The risks of mutual misunderstanding and unintended signals that stem from an absence of dialogue relating to crisis management … are real,” </w:t>
      </w:r>
      <w:r w:rsidRPr="004D1AD8">
        <w:rPr>
          <w:sz w:val="16"/>
        </w:rPr>
        <w:t>the Euro-Atlantic Security Leadership Group said in a statement.</w:t>
      </w:r>
    </w:p>
    <w:p w:rsidR="0034571A" w:rsidRPr="0095118B" w:rsidRDefault="0034571A" w:rsidP="0034571A">
      <w:pPr>
        <w:rPr>
          <w:sz w:val="16"/>
        </w:rPr>
      </w:pPr>
      <w:r w:rsidRPr="004D1AD8">
        <w:rPr>
          <w:sz w:val="16"/>
        </w:rPr>
        <w:t xml:space="preserve">It said </w:t>
      </w:r>
      <w:r w:rsidRPr="004D1AD8">
        <w:rPr>
          <w:rStyle w:val="StyleUnderline"/>
        </w:rPr>
        <w:t>this could lead to conventional war with Russia or, in a worst-case scenario, “the potential for nuclear threats, or even nuclear use, where millions could be killed in minutes.”</w:t>
      </w:r>
    </w:p>
    <w:p w:rsidR="0034571A" w:rsidRDefault="0034571A" w:rsidP="0034571A">
      <w:pPr>
        <w:pStyle w:val="Heading3"/>
      </w:pPr>
      <w:r>
        <w:lastRenderedPageBreak/>
        <w:t>2NC – Impact – China Conflict Escalation</w:t>
      </w:r>
    </w:p>
    <w:p w:rsidR="0034571A" w:rsidRDefault="0034571A" w:rsidP="0034571A">
      <w:pPr>
        <w:pStyle w:val="Heading4"/>
      </w:pPr>
      <w:r>
        <w:t>Chinese attempts at expanding economic influence into Venezuela cause the US to retaliate – risks escalation</w:t>
      </w:r>
    </w:p>
    <w:p w:rsidR="0034571A" w:rsidRDefault="0034571A" w:rsidP="0034571A">
      <w:r>
        <w:rPr>
          <w:rStyle w:val="Style13ptBold"/>
        </w:rPr>
        <w:t xml:space="preserve">Garcia, ’19 </w:t>
      </w:r>
      <w:r w:rsidRPr="00C31C20">
        <w:t xml:space="preserve">(William Garcia, pseudonym for a Venezuelan economist, university professor and advisor, specializing in banking risk assessment, money laundering forensic and economic regulation of natural monopolies, “Venezuela: The Latest Battleground in the Geopolitical War between the US, Russia and China”, </w:t>
      </w:r>
      <w:proofErr w:type="spellStart"/>
      <w:r w:rsidRPr="00C31C20">
        <w:t>Areo</w:t>
      </w:r>
      <w:proofErr w:type="spellEnd"/>
      <w:r w:rsidRPr="00C31C20">
        <w:t xml:space="preserve">, 03/27/2019, </w:t>
      </w:r>
      <w:r w:rsidRPr="007A6A1C">
        <w:t>https://areomagazine.com/2019/03/22/venezuela-the-latest-battleground-in-the-geopolitical-war-between-the-us-russia-and-china/</w:t>
      </w:r>
      <w:r w:rsidRPr="00C31C20">
        <w:t>, ZW)</w:t>
      </w:r>
    </w:p>
    <w:p w:rsidR="0034571A" w:rsidRPr="00EC3D60" w:rsidRDefault="0034571A" w:rsidP="0034571A">
      <w:pPr>
        <w:rPr>
          <w:sz w:val="16"/>
        </w:rPr>
      </w:pPr>
      <w:r w:rsidRPr="00EC3D60">
        <w:rPr>
          <w:sz w:val="16"/>
        </w:rPr>
        <w:t xml:space="preserve">Many experts opine that China’s economic expansion helps explain the fact that the international system now provides increasing room for maneuver—especially in Latin America, in which states were empowered to develop their own preferred domestic and international policies. It is foreseeable that </w:t>
      </w:r>
      <w:r w:rsidRPr="00EC3D60">
        <w:rPr>
          <w:rStyle w:val="StyleUnderline"/>
        </w:rPr>
        <w:t>China will expand Latin American political opportunities</w:t>
      </w:r>
      <w:r w:rsidRPr="00EC3D60">
        <w:rPr>
          <w:sz w:val="16"/>
        </w:rPr>
        <w:t xml:space="preserve">—but it will do this primarily </w:t>
      </w:r>
      <w:r w:rsidRPr="00EC3D60">
        <w:rPr>
          <w:rStyle w:val="StyleUnderline"/>
        </w:rPr>
        <w:t xml:space="preserve">through trade, not </w:t>
      </w:r>
      <w:r w:rsidRPr="00EC3D60">
        <w:rPr>
          <w:sz w:val="16"/>
        </w:rPr>
        <w:t xml:space="preserve">through </w:t>
      </w:r>
      <w:r w:rsidRPr="00EC3D60">
        <w:rPr>
          <w:rStyle w:val="StyleUnderline"/>
        </w:rPr>
        <w:t>direct confrontation with the US, allowing US influence to implode by itself, something which will obviously require a serious response from the US.</w:t>
      </w:r>
      <w:r w:rsidRPr="00EC3D60">
        <w:rPr>
          <w:sz w:val="16"/>
        </w:rPr>
        <w:t xml:space="preserve"> The tranquility—even passivity—with which the United States has allowed itself to be displaced by China in its access to raw materials is impressive. Especially since natural resources are usually considered safe and even strategic.</w:t>
      </w:r>
    </w:p>
    <w:p w:rsidR="0034571A" w:rsidRPr="00EC3D60" w:rsidRDefault="0034571A" w:rsidP="0034571A">
      <w:pPr>
        <w:rPr>
          <w:sz w:val="16"/>
        </w:rPr>
      </w:pPr>
      <w:r w:rsidRPr="00EC3D60">
        <w:rPr>
          <w:sz w:val="16"/>
        </w:rPr>
        <w:t xml:space="preserve">As part of its global positioning strategy, </w:t>
      </w:r>
      <w:r w:rsidRPr="00EC3D60">
        <w:rPr>
          <w:rStyle w:val="StyleUnderline"/>
        </w:rPr>
        <w:t>China</w:t>
      </w:r>
      <w:r w:rsidRPr="00EC3D60">
        <w:rPr>
          <w:sz w:val="16"/>
        </w:rPr>
        <w:t xml:space="preserve">, like Russia, </w:t>
      </w:r>
      <w:r w:rsidRPr="00EC3D60">
        <w:rPr>
          <w:rStyle w:val="StyleUnderline"/>
        </w:rPr>
        <w:t>has economically invaded</w:t>
      </w:r>
      <w:r w:rsidRPr="00EC3D60">
        <w:rPr>
          <w:sz w:val="16"/>
        </w:rPr>
        <w:t xml:space="preserve"> America’s historic backyard. In </w:t>
      </w:r>
      <w:r w:rsidRPr="00EC3D60">
        <w:rPr>
          <w:rStyle w:val="StyleUnderline"/>
        </w:rPr>
        <w:t>Venezuela</w:t>
      </w:r>
      <w:r w:rsidRPr="00EC3D60">
        <w:rPr>
          <w:sz w:val="16"/>
        </w:rPr>
        <w:t xml:space="preserve">, in particular, Beijing has become the main foreign creditor. </w:t>
      </w:r>
      <w:r w:rsidRPr="00EC3D60">
        <w:rPr>
          <w:rStyle w:val="StyleUnderline"/>
        </w:rPr>
        <w:t>Owning billions of dollars in Venezuelan debt bonds has provided China with substantial privileges and economic advantages, allowing it to easily access oil and other strategic and rare mineral resources, such as coltan.</w:t>
      </w:r>
      <w:r w:rsidRPr="00EC3D60">
        <w:rPr>
          <w:sz w:val="16"/>
        </w:rPr>
        <w:t xml:space="preserve"> This Chinese financial invasion has taken place right under Washington’s nose. Now that the US government feels the need to fix the Venezuelan political problem—because it is spilling out past national borders and affecting the political stability of its neighbors—Colombia, Brazil, Ecuador and the entire region—they find themselves surprised to be negotiating with China. But </w:t>
      </w:r>
      <w:r w:rsidRPr="00EC3D60">
        <w:rPr>
          <w:rStyle w:val="StyleUnderline"/>
        </w:rPr>
        <w:t>any intervention in Venezuela would affect Chinese capital investments.</w:t>
      </w:r>
    </w:p>
    <w:p w:rsidR="0034571A" w:rsidRPr="00EC3D60" w:rsidRDefault="0034571A" w:rsidP="0034571A">
      <w:pPr>
        <w:rPr>
          <w:sz w:val="16"/>
        </w:rPr>
      </w:pPr>
      <w:r w:rsidRPr="00EC3D60">
        <w:rPr>
          <w:sz w:val="16"/>
        </w:rPr>
        <w:t xml:space="preserve">Perhaps, </w:t>
      </w:r>
      <w:r w:rsidRPr="00EC3D60">
        <w:rPr>
          <w:rStyle w:val="StyleUnderline"/>
        </w:rPr>
        <w:t>in the past, the US did not see China as a strategic rival</w:t>
      </w:r>
      <w:r w:rsidRPr="00EC3D60">
        <w:rPr>
          <w:sz w:val="16"/>
        </w:rPr>
        <w:t xml:space="preserve">: after all, the US facilitated China’s 2001 entry into the World Trade Organization and was a coadjutant force in its economic development. These actions stemmed from the belief that Chinese economic development would naturally lead to the country’s pluralistic, democratic and liberal opening. These motives have since radically changed. Mauricio </w:t>
      </w:r>
      <w:proofErr w:type="spellStart"/>
      <w:r w:rsidRPr="00EC3D60">
        <w:rPr>
          <w:sz w:val="16"/>
        </w:rPr>
        <w:t>Macri’s</w:t>
      </w:r>
      <w:proofErr w:type="spellEnd"/>
      <w:r w:rsidRPr="00EC3D60">
        <w:rPr>
          <w:sz w:val="16"/>
        </w:rPr>
        <w:t xml:space="preserve"> 2015 electoral triumph in Argentina has resulted in a political avalanche of right and center-right governments in Latin America. In addition, Brazil has fallen into the hands of its most pro-American government since the military dictatorship.</w:t>
      </w:r>
    </w:p>
    <w:p w:rsidR="0034571A" w:rsidRPr="00EC3D60" w:rsidRDefault="0034571A" w:rsidP="0034571A">
      <w:pPr>
        <w:rPr>
          <w:sz w:val="16"/>
        </w:rPr>
      </w:pPr>
      <w:r w:rsidRPr="00EC3D60">
        <w:rPr>
          <w:rStyle w:val="StyleUnderline"/>
        </w:rPr>
        <w:t>The relationship between China and the US has been growing increasingly complex</w:t>
      </w:r>
      <w:r w:rsidRPr="00EC3D60">
        <w:rPr>
          <w:sz w:val="16"/>
        </w:rPr>
        <w:t xml:space="preserve">. </w:t>
      </w:r>
      <w:r w:rsidRPr="00EC3D60">
        <w:rPr>
          <w:rStyle w:val="StyleUnderline"/>
        </w:rPr>
        <w:t>In addition to Washington’s economic and technological constraints on Beijing</w:t>
      </w:r>
      <w:r w:rsidRPr="00EC3D60">
        <w:rPr>
          <w:sz w:val="16"/>
        </w:rPr>
        <w:t xml:space="preserve"> (tariffs and strong restrictions on the Huawei technology giant), </w:t>
      </w:r>
      <w:r w:rsidRPr="00EC3D60">
        <w:rPr>
          <w:rStyle w:val="StyleUnderline"/>
        </w:rPr>
        <w:t>there are geopolitical restraints on the Asia-Pacific region</w:t>
      </w:r>
      <w:r w:rsidRPr="00EC3D60">
        <w:rPr>
          <w:sz w:val="16"/>
        </w:rPr>
        <w:t xml:space="preserve">. The US hopes to become dominant in that part of the world. But, over the past few years, China has become the hegemonic power in Asia and its natural aspiration is strategic parity with Washington: </w:t>
      </w:r>
      <w:r w:rsidRPr="00EC3D60">
        <w:rPr>
          <w:rStyle w:val="StyleUnderline"/>
        </w:rPr>
        <w:t>China does not aim at global strategic rivalry with the US, but shared primacy in that geographical area.</w:t>
      </w:r>
      <w:r w:rsidRPr="00EC3D60">
        <w:rPr>
          <w:sz w:val="16"/>
        </w:rPr>
        <w:t xml:space="preserve"> China’s economic strength, which so far has been unaffected by global financial crises, is a very significant factor, which has not been taken into account.</w:t>
      </w:r>
    </w:p>
    <w:p w:rsidR="0034571A" w:rsidRPr="00EC3D60" w:rsidRDefault="0034571A" w:rsidP="0034571A">
      <w:pPr>
        <w:rPr>
          <w:sz w:val="16"/>
        </w:rPr>
      </w:pPr>
      <w:r w:rsidRPr="00EC3D60">
        <w:rPr>
          <w:rStyle w:val="StyleUnderline"/>
        </w:rPr>
        <w:t>Washington’s fundamental problem is that it will not share power, but will do whatever it takes to preserve its global primacy: the US can consult with other countries, but never negotiate with them on equal terms. It aims at significant, unlimited and unique power within the international system.</w:t>
      </w:r>
      <w:r w:rsidRPr="00EC3D60">
        <w:rPr>
          <w:sz w:val="16"/>
        </w:rPr>
        <w:t xml:space="preserve"> Everything indicates that China wishes to change the Asian order, just as much as the US wishes to preserve it. </w:t>
      </w:r>
      <w:r w:rsidRPr="00EC3D60">
        <w:rPr>
          <w:rStyle w:val="StyleUnderline"/>
        </w:rPr>
        <w:t>China and the US’s geopolitical divergence has led to Washington’s militant attitude towards maritime disputes involving Beijing.</w:t>
      </w:r>
      <w:r w:rsidRPr="00EC3D60">
        <w:rPr>
          <w:sz w:val="16"/>
        </w:rPr>
        <w:t xml:space="preserve"> By directly supporting all the regional countries that are involved in maritime disputes with China, and by challenging all the restrictions imposed by China, the US has become its greatest geostrategic rival.</w:t>
      </w:r>
    </w:p>
    <w:p w:rsidR="0034571A" w:rsidRPr="00EC3D60" w:rsidRDefault="0034571A" w:rsidP="0034571A">
      <w:pPr>
        <w:rPr>
          <w:sz w:val="16"/>
          <w:szCs w:val="18"/>
        </w:rPr>
      </w:pPr>
      <w:r w:rsidRPr="00EC3D60">
        <w:rPr>
          <w:sz w:val="16"/>
          <w:szCs w:val="18"/>
        </w:rPr>
        <w:lastRenderedPageBreak/>
        <w:t xml:space="preserve">The US position towards China has taken a </w:t>
      </w:r>
      <w:proofErr w:type="gramStart"/>
      <w:r w:rsidRPr="00EC3D60">
        <w:rPr>
          <w:sz w:val="16"/>
          <w:szCs w:val="18"/>
        </w:rPr>
        <w:t>180 degree</w:t>
      </w:r>
      <w:proofErr w:type="gramEnd"/>
      <w:r w:rsidRPr="00EC3D60">
        <w:rPr>
          <w:sz w:val="16"/>
          <w:szCs w:val="18"/>
        </w:rPr>
        <w:t xml:space="preserve"> turn. In the words of the Economist:</w:t>
      </w:r>
    </w:p>
    <w:p w:rsidR="0034571A" w:rsidRPr="00EC3D60" w:rsidRDefault="0034571A" w:rsidP="0034571A">
      <w:pPr>
        <w:rPr>
          <w:sz w:val="16"/>
          <w:szCs w:val="18"/>
        </w:rPr>
      </w:pPr>
      <w:r w:rsidRPr="00EC3D60">
        <w:rPr>
          <w:sz w:val="16"/>
          <w:szCs w:val="18"/>
        </w:rPr>
        <w:t>Today convergence is dead. America has come to see China as a strategic rival—a malevolent actor and a rule-breaker. … Democrats and Republicans are vying to outdo each other in bashing China. Not since the late 1940s has the mood among American businessfolk, diplomats and the armed forces swung so rapidly behind the idea that the United States faces a new ideological and strategic rival.</w:t>
      </w:r>
    </w:p>
    <w:p w:rsidR="0034571A" w:rsidRPr="00776BB6" w:rsidRDefault="0034571A" w:rsidP="0034571A">
      <w:pPr>
        <w:rPr>
          <w:sz w:val="16"/>
        </w:rPr>
      </w:pPr>
      <w:r w:rsidRPr="00EC3D60">
        <w:rPr>
          <w:sz w:val="16"/>
        </w:rPr>
        <w:t xml:space="preserve">All this suggests that </w:t>
      </w:r>
      <w:r w:rsidRPr="00EC3D60">
        <w:rPr>
          <w:rStyle w:val="StyleUnderline"/>
        </w:rPr>
        <w:t>Washington wishes to curb Chinese penetration into Latin America, which is currently strongest in Venezuela</w:t>
      </w:r>
      <w:r w:rsidRPr="00EC3D60">
        <w:rPr>
          <w:sz w:val="16"/>
        </w:rPr>
        <w:t xml:space="preserve">, which has therefore become </w:t>
      </w:r>
      <w:r w:rsidRPr="00EC3D60">
        <w:rPr>
          <w:rStyle w:val="StyleUnderline"/>
        </w:rPr>
        <w:t>a flashpoint for a US determined to confront China’s presence and influence in the region.</w:t>
      </w:r>
      <w:r w:rsidRPr="00EC3D60">
        <w:rPr>
          <w:sz w:val="16"/>
        </w:rPr>
        <w:t xml:space="preserve"> Russia is also invested in Venezuela’s strategic and geopolitical importance. The US Government has just told Moscow that it has no business in a Latin American country, located just 2,800 miles from the United States. One thing is clear: Venezuela is currently a very important battleground in the international geopolitical struggle.</w:t>
      </w:r>
    </w:p>
    <w:p w:rsidR="0034571A" w:rsidRDefault="0034571A" w:rsidP="0034571A">
      <w:pPr>
        <w:pStyle w:val="Heading3"/>
      </w:pPr>
      <w:r>
        <w:lastRenderedPageBreak/>
        <w:t>2NC – Impact – Intervention – Air – Extension</w:t>
      </w:r>
    </w:p>
    <w:p w:rsidR="0034571A" w:rsidRDefault="0034571A" w:rsidP="0034571A">
      <w:pPr>
        <w:pStyle w:val="Heading4"/>
      </w:pPr>
      <w:r>
        <w:t>Intervention by precision strikes would kill thousands and mire US troops in the region to neutralize new militias while a new government is set up</w:t>
      </w:r>
    </w:p>
    <w:p w:rsidR="0034571A" w:rsidRPr="00DF5C7C" w:rsidRDefault="0034571A" w:rsidP="0034571A">
      <w:r>
        <w:rPr>
          <w:rStyle w:val="Style13ptBold"/>
        </w:rPr>
        <w:t>Mora, ’19</w:t>
      </w:r>
      <w:r>
        <w:rPr>
          <w:rStyle w:val="Style13ptBold"/>
          <w:b w:val="0"/>
        </w:rPr>
        <w:t xml:space="preserve"> </w:t>
      </w:r>
      <w:r w:rsidRPr="001211CA">
        <w:t>(Frank O. Mora, Director of the Kimberly Green Latin American and Caribbean Center and Professor in the Department of Politics and International Relations at Florida International University, “What a Military Intervention in Venezuela Would Look Like”, Foreign Affairs, 03/19/2019, https://www.foreignaffairs.com/articles/venezuela/2019-03-19/what-military-intervention-venezuela-would-look, ZW)</w:t>
      </w:r>
    </w:p>
    <w:p w:rsidR="0034571A" w:rsidRPr="00E668A9" w:rsidRDefault="0034571A" w:rsidP="0034571A">
      <w:pPr>
        <w:rPr>
          <w:sz w:val="16"/>
          <w:szCs w:val="18"/>
        </w:rPr>
      </w:pPr>
      <w:r w:rsidRPr="00E668A9">
        <w:rPr>
          <w:sz w:val="16"/>
          <w:szCs w:val="18"/>
        </w:rPr>
        <w:t>DEATH FROM ABOVE</w:t>
      </w:r>
    </w:p>
    <w:p w:rsidR="0034571A" w:rsidRPr="00E668A9" w:rsidRDefault="0034571A" w:rsidP="0034571A">
      <w:pPr>
        <w:rPr>
          <w:sz w:val="16"/>
        </w:rPr>
      </w:pPr>
      <w:r w:rsidRPr="00E668A9">
        <w:rPr>
          <w:rStyle w:val="StyleUnderline"/>
        </w:rPr>
        <w:t>For precision strikes to work, they would need to destroy the Maduro regime’s military, security, and economic infrastructure</w:t>
      </w:r>
      <w:r w:rsidRPr="00E668A9">
        <w:rPr>
          <w:sz w:val="16"/>
        </w:rPr>
        <w:t>. The aim would be to eliminate the regime’s ability to repress the Venezuelan people and to convince the military to abandon the government.</w:t>
      </w:r>
    </w:p>
    <w:p w:rsidR="0034571A" w:rsidRPr="00E668A9" w:rsidRDefault="0034571A" w:rsidP="0034571A">
      <w:pPr>
        <w:rPr>
          <w:sz w:val="16"/>
        </w:rPr>
      </w:pPr>
      <w:r w:rsidRPr="00E668A9">
        <w:rPr>
          <w:rStyle w:val="StyleUnderline"/>
        </w:rPr>
        <w:t>Precision strikes are often portrayed as a quick, cheap, safe, and effective alternative to a broader military intervention. But two U.S. precision strike operations—in Libya, in 2011, and in Yugoslavia, in 1999</w:t>
      </w:r>
      <w:r w:rsidRPr="00E668A9">
        <w:rPr>
          <w:sz w:val="16"/>
        </w:rPr>
        <w:t>—</w:t>
      </w:r>
      <w:r w:rsidRPr="00E668A9">
        <w:rPr>
          <w:rStyle w:val="StyleUnderline"/>
        </w:rPr>
        <w:t>underscore their unpredictable nature and their limited ability to shape political outcomes.</w:t>
      </w:r>
      <w:r w:rsidRPr="00E668A9">
        <w:rPr>
          <w:sz w:val="16"/>
        </w:rPr>
        <w:t xml:space="preserve"> </w:t>
      </w:r>
      <w:r w:rsidRPr="00E668A9">
        <w:rPr>
          <w:rStyle w:val="StyleUnderline"/>
        </w:rPr>
        <w:t>In Libya</w:t>
      </w:r>
      <w:r w:rsidRPr="00E668A9">
        <w:rPr>
          <w:sz w:val="16"/>
        </w:rPr>
        <w:t xml:space="preserve">, where the </w:t>
      </w:r>
      <w:r w:rsidRPr="00E668A9">
        <w:rPr>
          <w:rStyle w:val="StyleUnderline"/>
        </w:rPr>
        <w:t xml:space="preserve">strikes </w:t>
      </w:r>
      <w:r w:rsidRPr="00E668A9">
        <w:rPr>
          <w:sz w:val="16"/>
        </w:rPr>
        <w:t xml:space="preserve">lasted for seven months, the intervention achieved its narrow objective—the collapse of Muammar al-Qaddafi’s regime—but </w:t>
      </w:r>
      <w:r w:rsidRPr="00E668A9">
        <w:rPr>
          <w:rStyle w:val="StyleUnderline"/>
        </w:rPr>
        <w:t>left the country in chaos</w:t>
      </w:r>
      <w:r w:rsidRPr="00E668A9">
        <w:rPr>
          <w:sz w:val="16"/>
        </w:rPr>
        <w:t xml:space="preserve">. </w:t>
      </w:r>
      <w:r w:rsidRPr="00E668A9">
        <w:rPr>
          <w:rStyle w:val="StyleUnderline"/>
        </w:rPr>
        <w:t xml:space="preserve">The </w:t>
      </w:r>
      <w:r w:rsidRPr="00E668A9">
        <w:rPr>
          <w:sz w:val="16"/>
        </w:rPr>
        <w:t xml:space="preserve">three-month bombing </w:t>
      </w:r>
      <w:r w:rsidRPr="00E668A9">
        <w:rPr>
          <w:rStyle w:val="StyleUnderline"/>
        </w:rPr>
        <w:t>campaign in Yugoslavia was more successful</w:t>
      </w:r>
      <w:r w:rsidRPr="00E668A9">
        <w:rPr>
          <w:sz w:val="16"/>
        </w:rPr>
        <w:t xml:space="preserve">: It degraded the Yugoslav military’s ability to repress the population and helped lead to the establishment of </w:t>
      </w:r>
      <w:proofErr w:type="gramStart"/>
      <w:r w:rsidRPr="00E668A9">
        <w:rPr>
          <w:sz w:val="16"/>
        </w:rPr>
        <w:t>a</w:t>
      </w:r>
      <w:proofErr w:type="gramEnd"/>
      <w:r w:rsidRPr="00E668A9">
        <w:rPr>
          <w:sz w:val="16"/>
        </w:rPr>
        <w:t xml:space="preserve"> UN-monitored political framework, although that was a more limited goal than regime change.</w:t>
      </w:r>
    </w:p>
    <w:p w:rsidR="0034571A" w:rsidRPr="00E668A9" w:rsidRDefault="0034571A" w:rsidP="0034571A">
      <w:pPr>
        <w:rPr>
          <w:sz w:val="16"/>
        </w:rPr>
      </w:pPr>
      <w:r w:rsidRPr="00E668A9">
        <w:rPr>
          <w:rStyle w:val="StyleUnderline"/>
        </w:rPr>
        <w:t xml:space="preserve">A precision military intervention in Venezuela would require operations in the air, at sea, and in cyberspace. The </w:t>
      </w:r>
      <w:r w:rsidRPr="00E668A9">
        <w:rPr>
          <w:sz w:val="16"/>
        </w:rPr>
        <w:t xml:space="preserve">U.S. </w:t>
      </w:r>
      <w:r w:rsidRPr="00E668A9">
        <w:rPr>
          <w:rStyle w:val="StyleUnderline"/>
        </w:rPr>
        <w:t xml:space="preserve">Navy would need to station an aircraft carrier </w:t>
      </w:r>
      <w:r w:rsidRPr="00E668A9">
        <w:rPr>
          <w:sz w:val="16"/>
        </w:rPr>
        <w:t xml:space="preserve">off the coast of Venezuela </w:t>
      </w:r>
      <w:r w:rsidRPr="00E668A9">
        <w:rPr>
          <w:rStyle w:val="StyleUnderline"/>
        </w:rPr>
        <w:t>to enforce a no-fly zone and hit military targets and crucial infrastructure</w:t>
      </w:r>
      <w:r w:rsidRPr="00E668A9">
        <w:rPr>
          <w:sz w:val="16"/>
        </w:rPr>
        <w:t xml:space="preserve">. </w:t>
      </w:r>
      <w:r w:rsidRPr="00E668A9">
        <w:rPr>
          <w:rStyle w:val="StyleUnderline"/>
        </w:rPr>
        <w:t xml:space="preserve">The navy would also need to deploy </w:t>
      </w:r>
      <w:r w:rsidRPr="00E668A9">
        <w:rPr>
          <w:sz w:val="16"/>
        </w:rPr>
        <w:t xml:space="preserve">a group of </w:t>
      </w:r>
      <w:r w:rsidRPr="00E668A9">
        <w:rPr>
          <w:rStyle w:val="StyleUnderline"/>
        </w:rPr>
        <w:t>battleships and</w:t>
      </w:r>
      <w:r w:rsidRPr="00E668A9">
        <w:rPr>
          <w:sz w:val="16"/>
        </w:rPr>
        <w:t xml:space="preserve">, perhaps, </w:t>
      </w:r>
      <w:r w:rsidRPr="00E668A9">
        <w:rPr>
          <w:rStyle w:val="StyleUnderline"/>
        </w:rPr>
        <w:t xml:space="preserve">submarines that could launch </w:t>
      </w:r>
      <w:r w:rsidRPr="00E668A9">
        <w:rPr>
          <w:sz w:val="16"/>
        </w:rPr>
        <w:t xml:space="preserve">a steady stream of </w:t>
      </w:r>
      <w:r w:rsidRPr="00E668A9">
        <w:rPr>
          <w:rStyle w:val="StyleUnderline"/>
        </w:rPr>
        <w:t xml:space="preserve">Tomahawk missiles </w:t>
      </w:r>
      <w:r w:rsidRPr="00E668A9">
        <w:rPr>
          <w:sz w:val="16"/>
        </w:rPr>
        <w:t xml:space="preserve">at military targets, such as air bases, air defense facilities, and communications and command and control centers. </w:t>
      </w:r>
      <w:r w:rsidRPr="00E668A9">
        <w:rPr>
          <w:rStyle w:val="StyleUnderline"/>
        </w:rPr>
        <w:t>The U</w:t>
      </w:r>
      <w:r w:rsidRPr="00E668A9">
        <w:rPr>
          <w:sz w:val="16"/>
        </w:rPr>
        <w:t xml:space="preserve">nited </w:t>
      </w:r>
      <w:r w:rsidRPr="00E668A9">
        <w:rPr>
          <w:rStyle w:val="StyleUnderline"/>
        </w:rPr>
        <w:t>S</w:t>
      </w:r>
      <w:r w:rsidRPr="00E668A9">
        <w:rPr>
          <w:sz w:val="16"/>
        </w:rPr>
        <w:t xml:space="preserve">tates </w:t>
      </w:r>
      <w:r w:rsidRPr="00E668A9">
        <w:rPr>
          <w:rStyle w:val="StyleUnderline"/>
        </w:rPr>
        <w:t xml:space="preserve">would need </w:t>
      </w:r>
      <w:r w:rsidRPr="00E668A9">
        <w:rPr>
          <w:sz w:val="16"/>
        </w:rPr>
        <w:t xml:space="preserve">to deploy other assets, too, such as </w:t>
      </w:r>
      <w:r w:rsidRPr="00E668A9">
        <w:rPr>
          <w:rStyle w:val="StyleUnderline"/>
        </w:rPr>
        <w:t xml:space="preserve">attack tactical aircraft </w:t>
      </w:r>
      <w:r w:rsidRPr="00E668A9">
        <w:rPr>
          <w:sz w:val="16"/>
        </w:rPr>
        <w:t xml:space="preserve">(which have greater precision) </w:t>
      </w:r>
      <w:r w:rsidRPr="00E668A9">
        <w:rPr>
          <w:rStyle w:val="StyleUnderline"/>
        </w:rPr>
        <w:t>and drones</w:t>
      </w:r>
      <w:r w:rsidRPr="00E668A9">
        <w:rPr>
          <w:sz w:val="16"/>
        </w:rPr>
        <w:t xml:space="preserve">, deployed either from an aircraft carrier or from a partner nation, </w:t>
      </w:r>
      <w:r w:rsidRPr="00E668A9">
        <w:rPr>
          <w:rStyle w:val="StyleUnderline"/>
        </w:rPr>
        <w:t>to help destroy infrastructure. Finally, U.S. forces would likely use cyberweapons to manipulate, degrade, and destroy Venezuela’s defenses.</w:t>
      </w:r>
    </w:p>
    <w:p w:rsidR="0034571A" w:rsidRPr="00E668A9" w:rsidRDefault="0034571A" w:rsidP="0034571A">
      <w:pPr>
        <w:rPr>
          <w:sz w:val="16"/>
          <w:szCs w:val="18"/>
        </w:rPr>
      </w:pPr>
      <w:r w:rsidRPr="00E668A9">
        <w:rPr>
          <w:sz w:val="16"/>
          <w:szCs w:val="18"/>
        </w:rPr>
        <w:t xml:space="preserve">In the best-case scenario, the Venezuelan military would defect at the sight of the first Tomahawk missile, deciding to support a new government to avoid escalation. The Venezuelan military, however, may not have the professional wherewithal, after decades of degradation by the </w:t>
      </w:r>
      <w:proofErr w:type="spellStart"/>
      <w:r w:rsidRPr="00E668A9">
        <w:rPr>
          <w:sz w:val="16"/>
          <w:szCs w:val="18"/>
        </w:rPr>
        <w:t>Chavista</w:t>
      </w:r>
      <w:proofErr w:type="spellEnd"/>
      <w:r w:rsidRPr="00E668A9">
        <w:rPr>
          <w:sz w:val="16"/>
          <w:szCs w:val="18"/>
        </w:rPr>
        <w:t xml:space="preserve"> regime, to maintain order as an interim government assumed power by disarming rogue groups that would continue to support Maduro.</w:t>
      </w:r>
    </w:p>
    <w:p w:rsidR="0034571A" w:rsidRPr="00E668A9" w:rsidRDefault="0034571A" w:rsidP="0034571A">
      <w:pPr>
        <w:rPr>
          <w:sz w:val="16"/>
        </w:rPr>
      </w:pPr>
      <w:r w:rsidRPr="00E668A9">
        <w:rPr>
          <w:rStyle w:val="StyleUnderline"/>
        </w:rPr>
        <w:t>In the worst-case scenario, a precision strike operation would last for months, killing possibly thousands of civilians, destroying much of what remains of Venezuela’s economy, and wiping out the state security forces. The result would be anarchy</w:t>
      </w:r>
      <w:r w:rsidRPr="00E668A9">
        <w:rPr>
          <w:sz w:val="16"/>
        </w:rPr>
        <w:t>. Militias and other armed criminal groups would roam the streets of major cities unchecked, wreaking havoc. More than eight million Venezuelans would likely flee. The chaos would likely lead the United States to send in ground troops in order either to finally dislodge the regime and its security forces or to provide security once the dictatorship had collapsed.</w:t>
      </w:r>
    </w:p>
    <w:p w:rsidR="0034571A" w:rsidRPr="00E668A9" w:rsidRDefault="0034571A" w:rsidP="0034571A">
      <w:pPr>
        <w:rPr>
          <w:sz w:val="16"/>
        </w:rPr>
      </w:pPr>
      <w:r w:rsidRPr="00E668A9">
        <w:rPr>
          <w:sz w:val="16"/>
        </w:rPr>
        <w:t xml:space="preserve">Such a scenario is not improbable. Indeed, </w:t>
      </w:r>
      <w:r w:rsidRPr="00E668A9">
        <w:rPr>
          <w:rStyle w:val="StyleUnderline"/>
        </w:rPr>
        <w:t>the most likely outcome of a campaign of air strikes is that the Venezuelan armed forces would disintegrate. The U</w:t>
      </w:r>
      <w:r w:rsidRPr="00E668A9">
        <w:rPr>
          <w:sz w:val="16"/>
        </w:rPr>
        <w:t xml:space="preserve">nited </w:t>
      </w:r>
      <w:r w:rsidRPr="00E668A9">
        <w:rPr>
          <w:rStyle w:val="StyleUnderline"/>
        </w:rPr>
        <w:t>S</w:t>
      </w:r>
      <w:r w:rsidRPr="00E668A9">
        <w:rPr>
          <w:sz w:val="16"/>
        </w:rPr>
        <w:t xml:space="preserve">tates, perhaps with international partners, </w:t>
      </w:r>
      <w:r w:rsidRPr="00E668A9">
        <w:rPr>
          <w:rStyle w:val="StyleUnderline"/>
        </w:rPr>
        <w:t>would</w:t>
      </w:r>
      <w:r w:rsidRPr="00E668A9">
        <w:rPr>
          <w:sz w:val="16"/>
        </w:rPr>
        <w:t xml:space="preserve"> then </w:t>
      </w:r>
      <w:r w:rsidRPr="00E668A9">
        <w:rPr>
          <w:rStyle w:val="StyleUnderline"/>
        </w:rPr>
        <w:t>have no option but to send troops to neutralize Venezuela’s irregular armed groups and restore order while a new government and security apparatus established themselves.</w:t>
      </w:r>
      <w:r w:rsidRPr="00E668A9">
        <w:rPr>
          <w:sz w:val="16"/>
        </w:rPr>
        <w:t xml:space="preserve"> How long </w:t>
      </w:r>
      <w:r w:rsidRPr="00E668A9">
        <w:rPr>
          <w:sz w:val="16"/>
        </w:rPr>
        <w:lastRenderedPageBreak/>
        <w:t xml:space="preserve">such a peacekeeping occupation would last is hard to say, but </w:t>
      </w:r>
      <w:r w:rsidRPr="00E668A9">
        <w:rPr>
          <w:rStyle w:val="StyleUnderline"/>
        </w:rPr>
        <w:t>the difficulty of the project and the complexity of the country's geography suggest that troops would stay in Venezuela for a lot longer than the few months for which they might initially be sent.</w:t>
      </w:r>
      <w:r w:rsidRPr="00E668A9">
        <w:rPr>
          <w:sz w:val="16"/>
        </w:rPr>
        <w:t xml:space="preserve"> </w:t>
      </w:r>
      <w:r w:rsidRPr="00E668A9">
        <w:rPr>
          <w:rStyle w:val="StyleUnderline"/>
        </w:rPr>
        <w:t>The</w:t>
      </w:r>
      <w:r w:rsidRPr="00E668A9">
        <w:rPr>
          <w:sz w:val="16"/>
        </w:rPr>
        <w:t xml:space="preserve"> United </w:t>
      </w:r>
      <w:r w:rsidRPr="00E668A9">
        <w:rPr>
          <w:rStyle w:val="StyleUnderline"/>
        </w:rPr>
        <w:t>Nations Stabilization Mission in Haiti</w:t>
      </w:r>
      <w:r w:rsidRPr="00E668A9">
        <w:rPr>
          <w:sz w:val="16"/>
        </w:rPr>
        <w:t xml:space="preserve">, for example, </w:t>
      </w:r>
      <w:r w:rsidRPr="00E668A9">
        <w:rPr>
          <w:rStyle w:val="StyleUnderline"/>
        </w:rPr>
        <w:t>lasted thirteen years in a much smaller country.</w:t>
      </w:r>
    </w:p>
    <w:p w:rsidR="0034571A" w:rsidRDefault="0034571A" w:rsidP="0034571A"/>
    <w:p w:rsidR="0034571A" w:rsidRDefault="0034571A" w:rsidP="0034571A">
      <w:pPr>
        <w:pStyle w:val="Heading3"/>
      </w:pPr>
      <w:r>
        <w:lastRenderedPageBreak/>
        <w:t>2NC – Impact – Intervention – Ground – Extension</w:t>
      </w:r>
    </w:p>
    <w:p w:rsidR="0034571A" w:rsidRDefault="0034571A" w:rsidP="0034571A">
      <w:pPr>
        <w:pStyle w:val="Heading4"/>
      </w:pPr>
      <w:r>
        <w:t>An all-in ground invasion from the beginning would bog down troops in Venezuela for years after the Maduro regime collapsed – the costs outweigh the benefits of invasion</w:t>
      </w:r>
    </w:p>
    <w:p w:rsidR="0034571A" w:rsidRPr="00DF5C7C" w:rsidRDefault="0034571A" w:rsidP="0034571A">
      <w:r>
        <w:rPr>
          <w:rStyle w:val="Style13ptBold"/>
        </w:rPr>
        <w:t>Mora, ’19</w:t>
      </w:r>
      <w:r>
        <w:rPr>
          <w:rStyle w:val="Style13ptBold"/>
          <w:b w:val="0"/>
        </w:rPr>
        <w:t xml:space="preserve"> </w:t>
      </w:r>
      <w:r w:rsidRPr="001211CA">
        <w:t>(Frank O. Mora, Director of the Kimberly Green Latin American and Caribbean Center and Professor in the Department of Politics and International Relations at Florida International University, “What a Military Intervention in Venezuela Would Look Like”, Foreign Affairs, 03/19/2019, https://www.foreignaffairs.com/articles/venezuela/2019-03-19/what-military-intervention-venezuela-would-look, ZW)</w:t>
      </w:r>
    </w:p>
    <w:p w:rsidR="0034571A" w:rsidRPr="009C3A4B" w:rsidRDefault="0034571A" w:rsidP="0034571A">
      <w:pPr>
        <w:rPr>
          <w:sz w:val="16"/>
          <w:szCs w:val="18"/>
        </w:rPr>
      </w:pPr>
      <w:r w:rsidRPr="009C3A4B">
        <w:rPr>
          <w:sz w:val="16"/>
          <w:szCs w:val="18"/>
        </w:rPr>
        <w:t>GROUND INVASION</w:t>
      </w:r>
    </w:p>
    <w:p w:rsidR="0034571A" w:rsidRPr="00980673" w:rsidRDefault="0034571A" w:rsidP="0034571A">
      <w:pPr>
        <w:rPr>
          <w:sz w:val="16"/>
        </w:rPr>
      </w:pPr>
      <w:r w:rsidRPr="00980673">
        <w:rPr>
          <w:sz w:val="16"/>
        </w:rPr>
        <w:t xml:space="preserve">Rather than launching precision strikes and getting sucked into a ground war later, </w:t>
      </w:r>
      <w:r w:rsidRPr="00980673">
        <w:rPr>
          <w:rStyle w:val="StyleUnderline"/>
        </w:rPr>
        <w:t>the U</w:t>
      </w:r>
      <w:r w:rsidRPr="00980673">
        <w:rPr>
          <w:sz w:val="16"/>
        </w:rPr>
        <w:t xml:space="preserve">nited </w:t>
      </w:r>
      <w:r w:rsidRPr="00980673">
        <w:rPr>
          <w:rStyle w:val="StyleUnderline"/>
        </w:rPr>
        <w:t>S</w:t>
      </w:r>
      <w:r w:rsidRPr="00980673">
        <w:rPr>
          <w:sz w:val="16"/>
        </w:rPr>
        <w:t xml:space="preserve">tates </w:t>
      </w:r>
      <w:r w:rsidRPr="00980673">
        <w:rPr>
          <w:rStyle w:val="StyleUnderline"/>
        </w:rPr>
        <w:t xml:space="preserve">might choose to go all-in from the beginning. That would mean </w:t>
      </w:r>
      <w:r w:rsidRPr="00980673">
        <w:rPr>
          <w:sz w:val="16"/>
        </w:rPr>
        <w:t xml:space="preserve">a major intervention, including both </w:t>
      </w:r>
      <w:r w:rsidRPr="00980673">
        <w:rPr>
          <w:rStyle w:val="StyleUnderline"/>
        </w:rPr>
        <w:t xml:space="preserve">air strikes and the deployment of at least 150,000 ground troops to secure or destroy airfields, ports, oil fields, power stations, command and control centers, communications infrastructure, and other important government facilities, including </w:t>
      </w:r>
      <w:r w:rsidRPr="00980673">
        <w:rPr>
          <w:sz w:val="16"/>
        </w:rPr>
        <w:t xml:space="preserve">the president’s residence, </w:t>
      </w:r>
      <w:r w:rsidRPr="00980673">
        <w:rPr>
          <w:rStyle w:val="StyleUnderline"/>
        </w:rPr>
        <w:t>Miraflores Palace. The invading army would face 160,000 regular Venezuelan troops and more than 100,000 paramilitaries.</w:t>
      </w:r>
    </w:p>
    <w:p w:rsidR="0034571A" w:rsidRPr="00980673" w:rsidRDefault="0034571A" w:rsidP="0034571A">
      <w:pPr>
        <w:rPr>
          <w:sz w:val="16"/>
          <w:szCs w:val="18"/>
        </w:rPr>
      </w:pPr>
      <w:r w:rsidRPr="00980673">
        <w:rPr>
          <w:sz w:val="16"/>
          <w:szCs w:val="18"/>
        </w:rPr>
        <w:t>The most recent large-scale U.S.-led military interventions, in Afghanistan in 2001 and in Iraq in 2003, both required U.S. troops to remain after the initial invasion for nearly 20 years. By 2017, the two interventions had involved more than two million U.S. military personnel and cost more than $1.8 trillion. More than 7,000 U.S. service members have died in Afghanistan and Iraq. The costs of an intervention in Venezuela, which is free of the kind of sectarian divides that plague Afghanistan and Iraq, would likely not come near those numbers, but they would likely be significant.</w:t>
      </w:r>
    </w:p>
    <w:p w:rsidR="0034571A" w:rsidRPr="00980673" w:rsidRDefault="0034571A" w:rsidP="0034571A">
      <w:pPr>
        <w:rPr>
          <w:sz w:val="16"/>
        </w:rPr>
      </w:pPr>
      <w:r w:rsidRPr="00980673">
        <w:rPr>
          <w:rStyle w:val="StyleUnderline"/>
        </w:rPr>
        <w:t>The last Latin American country the U</w:t>
      </w:r>
      <w:r w:rsidRPr="00980673">
        <w:rPr>
          <w:sz w:val="16"/>
        </w:rPr>
        <w:t xml:space="preserve">nited </w:t>
      </w:r>
      <w:r w:rsidRPr="00980673">
        <w:rPr>
          <w:rStyle w:val="StyleUnderline"/>
        </w:rPr>
        <w:t>S</w:t>
      </w:r>
      <w:r w:rsidRPr="00980673">
        <w:rPr>
          <w:sz w:val="16"/>
        </w:rPr>
        <w:t xml:space="preserve">tates </w:t>
      </w:r>
      <w:r w:rsidRPr="00980673">
        <w:rPr>
          <w:rStyle w:val="StyleUnderline"/>
        </w:rPr>
        <w:t>invaded was Panama</w:t>
      </w:r>
      <w:r w:rsidRPr="00980673">
        <w:rPr>
          <w:sz w:val="16"/>
        </w:rPr>
        <w:t xml:space="preserve">, in 1989. </w:t>
      </w:r>
      <w:r w:rsidRPr="00980673">
        <w:rPr>
          <w:rStyle w:val="StyleUnderline"/>
        </w:rPr>
        <w:t>More than 27,000</w:t>
      </w:r>
      <w:r w:rsidRPr="00980673">
        <w:rPr>
          <w:sz w:val="16"/>
        </w:rPr>
        <w:t xml:space="preserve"> U.S. </w:t>
      </w:r>
      <w:r w:rsidRPr="00980673">
        <w:rPr>
          <w:rStyle w:val="StyleUnderline"/>
        </w:rPr>
        <w:t>military personnel and more than 300 aircraft</w:t>
      </w:r>
      <w:r w:rsidRPr="00980673">
        <w:rPr>
          <w:sz w:val="16"/>
        </w:rPr>
        <w:t xml:space="preserve"> quickly </w:t>
      </w:r>
      <w:r w:rsidRPr="00980673">
        <w:rPr>
          <w:rStyle w:val="StyleUnderline"/>
        </w:rPr>
        <w:t>overwhelmed a Panamanian Defense Force of less than 20,000</w:t>
      </w:r>
      <w:r w:rsidRPr="00980673">
        <w:rPr>
          <w:sz w:val="16"/>
        </w:rPr>
        <w:t xml:space="preserve">. </w:t>
      </w:r>
      <w:r w:rsidRPr="00980673">
        <w:rPr>
          <w:rStyle w:val="StyleUnderline"/>
        </w:rPr>
        <w:t>Although the invasion lasted only</w:t>
      </w:r>
      <w:r w:rsidRPr="00980673">
        <w:rPr>
          <w:sz w:val="16"/>
        </w:rPr>
        <w:t xml:space="preserve"> about </w:t>
      </w:r>
      <w:r w:rsidRPr="00980673">
        <w:rPr>
          <w:rStyle w:val="StyleUnderline"/>
        </w:rPr>
        <w:t>42 days</w:t>
      </w:r>
      <w:r w:rsidRPr="00980673">
        <w:rPr>
          <w:sz w:val="16"/>
        </w:rPr>
        <w:t xml:space="preserve">, U.S. </w:t>
      </w:r>
      <w:r w:rsidRPr="00980673">
        <w:rPr>
          <w:rStyle w:val="StyleUnderline"/>
        </w:rPr>
        <w:t>military operations in Panama continued for another four and a half years. An invasion of Venezuela would take far more troops and last far longer.</w:t>
      </w:r>
    </w:p>
    <w:p w:rsidR="0034571A" w:rsidRPr="00980673" w:rsidRDefault="0034571A" w:rsidP="0034571A">
      <w:pPr>
        <w:rPr>
          <w:sz w:val="16"/>
        </w:rPr>
      </w:pPr>
      <w:r w:rsidRPr="00980673">
        <w:rPr>
          <w:rStyle w:val="StyleUnderline"/>
        </w:rPr>
        <w:t>In the best-case scenario, the Venezuelan military would fold quickly and Maduro and his inner circle would flee without a fight.</w:t>
      </w:r>
      <w:r w:rsidRPr="00980673">
        <w:rPr>
          <w:sz w:val="16"/>
        </w:rPr>
        <w:t xml:space="preserve"> The </w:t>
      </w:r>
      <w:proofErr w:type="spellStart"/>
      <w:r w:rsidRPr="00980673">
        <w:rPr>
          <w:rStyle w:val="StyleUnderline"/>
        </w:rPr>
        <w:t>colectivos</w:t>
      </w:r>
      <w:proofErr w:type="spellEnd"/>
      <w:r w:rsidRPr="00980673">
        <w:rPr>
          <w:sz w:val="16"/>
        </w:rPr>
        <w:t xml:space="preserve">, civilian </w:t>
      </w:r>
      <w:r w:rsidRPr="00980673">
        <w:rPr>
          <w:rStyle w:val="StyleUnderline"/>
        </w:rPr>
        <w:t>militias, and other paramilitaries would stay out of the way. Cuban and Russian security forces would abandon their posts, and the Venezuelan people would welcome the foreign forces with open arms.</w:t>
      </w:r>
      <w:r w:rsidRPr="00980673">
        <w:rPr>
          <w:sz w:val="16"/>
        </w:rPr>
        <w:t xml:space="preserve"> After the collapse of the regime, the United States would withdraw most of its troops, except a limited number who would stay to support the Venezuelan security forces working to restore order.</w:t>
      </w:r>
    </w:p>
    <w:p w:rsidR="0034571A" w:rsidRPr="00980673" w:rsidRDefault="0034571A" w:rsidP="0034571A">
      <w:pPr>
        <w:rPr>
          <w:sz w:val="16"/>
        </w:rPr>
      </w:pPr>
      <w:r w:rsidRPr="00980673">
        <w:rPr>
          <w:sz w:val="16"/>
        </w:rPr>
        <w:t xml:space="preserve">Yet </w:t>
      </w:r>
      <w:r w:rsidRPr="00980673">
        <w:rPr>
          <w:rStyle w:val="StyleUnderline"/>
        </w:rPr>
        <w:t>things would likely not go so easily. In the worst-case outcome</w:t>
      </w:r>
      <w:r w:rsidRPr="00980673">
        <w:rPr>
          <w:sz w:val="16"/>
        </w:rPr>
        <w:t xml:space="preserve">, </w:t>
      </w:r>
      <w:r w:rsidRPr="00980673">
        <w:rPr>
          <w:rStyle w:val="StyleUnderline"/>
        </w:rPr>
        <w:t>U.S. forces would quickly defeat the Venezuelan military but then find themselves bogged down in guerrilla warfare with former members of the Venezuelan military, paramilitary groups, Colombian insurgents</w:t>
      </w:r>
      <w:r w:rsidRPr="00980673">
        <w:rPr>
          <w:sz w:val="16"/>
        </w:rPr>
        <w:t xml:space="preserve">, </w:t>
      </w:r>
      <w:proofErr w:type="spellStart"/>
      <w:r w:rsidRPr="00980673">
        <w:rPr>
          <w:rStyle w:val="StyleUnderline"/>
        </w:rPr>
        <w:t>colectivos</w:t>
      </w:r>
      <w:proofErr w:type="spellEnd"/>
      <w:r w:rsidRPr="00980673">
        <w:rPr>
          <w:sz w:val="16"/>
        </w:rPr>
        <w:t xml:space="preserve">, </w:t>
      </w:r>
      <w:r w:rsidRPr="00980673">
        <w:rPr>
          <w:rStyle w:val="StyleUnderline"/>
        </w:rPr>
        <w:t>and some members of the</w:t>
      </w:r>
      <w:r w:rsidRPr="00980673">
        <w:rPr>
          <w:sz w:val="16"/>
        </w:rPr>
        <w:t xml:space="preserve"> civilian </w:t>
      </w:r>
      <w:r w:rsidRPr="00980673">
        <w:rPr>
          <w:rStyle w:val="StyleUnderline"/>
        </w:rPr>
        <w:t>militia</w:t>
      </w:r>
      <w:r w:rsidRPr="00980673">
        <w:rPr>
          <w:sz w:val="16"/>
        </w:rPr>
        <w:t xml:space="preserve">—all of them </w:t>
      </w:r>
      <w:r w:rsidRPr="00980673">
        <w:rPr>
          <w:rStyle w:val="StyleUnderline"/>
        </w:rPr>
        <w:t>aided by Cuba and Russia</w:t>
      </w:r>
      <w:r w:rsidRPr="00980673">
        <w:rPr>
          <w:sz w:val="16"/>
        </w:rPr>
        <w:t>. Under those conditions, the U.S. military would have to stay in Venezuela for years until a new government was able to maintain order.</w:t>
      </w:r>
    </w:p>
    <w:p w:rsidR="0034571A" w:rsidRPr="00980673" w:rsidRDefault="0034571A" w:rsidP="0034571A">
      <w:pPr>
        <w:rPr>
          <w:sz w:val="16"/>
        </w:rPr>
      </w:pPr>
      <w:r w:rsidRPr="00980673">
        <w:rPr>
          <w:rStyle w:val="StyleUnderline"/>
        </w:rPr>
        <w:t>The most likely scenario lies somewhere between the two</w:t>
      </w:r>
      <w:r w:rsidRPr="00980673">
        <w:rPr>
          <w:sz w:val="16"/>
        </w:rPr>
        <w:t xml:space="preserve"> extremes. </w:t>
      </w:r>
      <w:r w:rsidRPr="00980673">
        <w:rPr>
          <w:rStyle w:val="StyleUnderline"/>
        </w:rPr>
        <w:t>After a U.S. invasion, the Venezuelan military would likely surrender quickly, the regime would collapse, and most Cuban and Russian personnel would withdraw. But the U.S. presence would push military defectors, paramilitary groups, and militias into hiding. The U</w:t>
      </w:r>
      <w:r w:rsidRPr="00980673">
        <w:rPr>
          <w:sz w:val="16"/>
        </w:rPr>
        <w:t xml:space="preserve">nited </w:t>
      </w:r>
      <w:r w:rsidRPr="00980673">
        <w:rPr>
          <w:rStyle w:val="StyleUnderline"/>
        </w:rPr>
        <w:t>S</w:t>
      </w:r>
      <w:r w:rsidRPr="00980673">
        <w:rPr>
          <w:sz w:val="16"/>
        </w:rPr>
        <w:t xml:space="preserve">tates </w:t>
      </w:r>
      <w:r w:rsidRPr="00980673">
        <w:rPr>
          <w:rStyle w:val="StyleUnderline"/>
        </w:rPr>
        <w:t>would have to lead the rebuilding of Venezuela’s security forces and keep troops in the country for years.</w:t>
      </w:r>
    </w:p>
    <w:p w:rsidR="0034571A" w:rsidRDefault="0034571A" w:rsidP="0034571A">
      <w:r w:rsidRPr="00980673">
        <w:rPr>
          <w:rStyle w:val="StyleUnderline"/>
        </w:rPr>
        <w:lastRenderedPageBreak/>
        <w:t>There’s no such thing as risk-free military action.</w:t>
      </w:r>
      <w:r w:rsidRPr="00980673">
        <w:rPr>
          <w:sz w:val="16"/>
        </w:rPr>
        <w:t xml:space="preserve"> But in this case, </w:t>
      </w:r>
      <w:r w:rsidRPr="00980673">
        <w:rPr>
          <w:rStyle w:val="StyleUnderline"/>
        </w:rPr>
        <w:t>the social, economic, and security costs of intervening far outweigh the benefits.</w:t>
      </w:r>
      <w:r w:rsidRPr="00980673">
        <w:rPr>
          <w:sz w:val="16"/>
        </w:rPr>
        <w:t xml:space="preserve"> </w:t>
      </w:r>
      <w:r w:rsidRPr="00980673">
        <w:rPr>
          <w:rStyle w:val="StyleUnderline"/>
        </w:rPr>
        <w:t>Whether the United States launched limited air strikes or a full ground invasion, it would almost certainly get sucked in to a long, difficult campaign to stabilize Venezuela after the initial fighting was over. Such an engagement would cost American lives and money and hurt the U</w:t>
      </w:r>
      <w:r w:rsidRPr="00980673">
        <w:rPr>
          <w:sz w:val="16"/>
        </w:rPr>
        <w:t xml:space="preserve">nited </w:t>
      </w:r>
      <w:r w:rsidRPr="00980673">
        <w:rPr>
          <w:rStyle w:val="StyleUnderline"/>
        </w:rPr>
        <w:t>S</w:t>
      </w:r>
      <w:r w:rsidRPr="00980673">
        <w:rPr>
          <w:sz w:val="16"/>
        </w:rPr>
        <w:t xml:space="preserve">tates’ </w:t>
      </w:r>
      <w:r w:rsidRPr="00980673">
        <w:rPr>
          <w:rStyle w:val="StyleUnderline"/>
        </w:rPr>
        <w:t>standing in Latin America</w:t>
      </w:r>
      <w:r w:rsidRPr="00980673">
        <w:rPr>
          <w:sz w:val="16"/>
        </w:rPr>
        <w:t xml:space="preserve">. An extended occupation would reignite anti-Americanism in the region, particularly if U.S. soldiers committed real or perceived abuses, and it would damage U.S. relations with countries outside the region, too. Finally, </w:t>
      </w:r>
      <w:r w:rsidRPr="00980673">
        <w:rPr>
          <w:rStyle w:val="StyleUnderline"/>
        </w:rPr>
        <w:t>a war-weary American public is unlikely to stand for yet another extended military campaign.</w:t>
      </w:r>
    </w:p>
    <w:p w:rsidR="00B56681" w:rsidRDefault="00B56681" w:rsidP="00B56681">
      <w:pPr>
        <w:pStyle w:val="Heading2"/>
      </w:pPr>
      <w:r>
        <w:lastRenderedPageBreak/>
        <w:t>Condition CP – Aff</w:t>
      </w:r>
      <w:r w:rsidR="007D5D0B">
        <w:t xml:space="preserve"> Answers</w:t>
      </w:r>
    </w:p>
    <w:p w:rsidR="00B56681" w:rsidRDefault="00B56681" w:rsidP="00AE4170">
      <w:pPr>
        <w:pStyle w:val="Heading3"/>
      </w:pPr>
      <w:r>
        <w:lastRenderedPageBreak/>
        <w:t xml:space="preserve">2AC </w:t>
      </w:r>
      <w:r w:rsidR="00AE4170">
        <w:t>– Russia Says No</w:t>
      </w:r>
    </w:p>
    <w:p w:rsidR="00B56681" w:rsidRDefault="00B56681" w:rsidP="00B56681">
      <w:pPr>
        <w:pStyle w:val="Heading4"/>
      </w:pPr>
      <w:r>
        <w:t>Russia says no – Venezuela is too important to Russia’s interests – Russia’s most powerful players want to double down on the Maduro regime</w:t>
      </w:r>
    </w:p>
    <w:p w:rsidR="00B56681" w:rsidRPr="00F45F39" w:rsidRDefault="00B56681" w:rsidP="00B56681">
      <w:r>
        <w:rPr>
          <w:rStyle w:val="Style13ptBold"/>
        </w:rPr>
        <w:t>Ward, ’19</w:t>
      </w:r>
      <w:r>
        <w:rPr>
          <w:rStyle w:val="Style13ptBold"/>
          <w:b w:val="0"/>
        </w:rPr>
        <w:t xml:space="preserve"> </w:t>
      </w:r>
      <w:r w:rsidRPr="00F45F39">
        <w:t>(Alex Ward, staff writer for Vox, “Why Russia just sent troops to Venezuela”, Vox, 03/27/2019, https://www.vox.com/2019/3/27/18283807/venezuela-russia-troops-trump-maduro-guaido, ZW)</w:t>
      </w:r>
    </w:p>
    <w:p w:rsidR="00B56681" w:rsidRPr="00C67CF5" w:rsidRDefault="00B56681" w:rsidP="00B56681">
      <w:pPr>
        <w:rPr>
          <w:sz w:val="16"/>
        </w:rPr>
      </w:pPr>
      <w:r w:rsidRPr="00C67CF5">
        <w:rPr>
          <w:sz w:val="16"/>
        </w:rPr>
        <w:t xml:space="preserve">The first reason is </w:t>
      </w:r>
      <w:r w:rsidRPr="00C67CF5">
        <w:rPr>
          <w:rStyle w:val="StyleUnderline"/>
        </w:rPr>
        <w:t>allying so closely with Venezuela gives it a firm foothold in the U</w:t>
      </w:r>
      <w:r w:rsidRPr="00C67CF5">
        <w:rPr>
          <w:sz w:val="16"/>
        </w:rPr>
        <w:t xml:space="preserve">nited </w:t>
      </w:r>
      <w:r w:rsidRPr="00C67CF5">
        <w:rPr>
          <w:rStyle w:val="StyleUnderline"/>
        </w:rPr>
        <w:t>S</w:t>
      </w:r>
      <w:r w:rsidRPr="00C67CF5">
        <w:rPr>
          <w:sz w:val="16"/>
        </w:rPr>
        <w:t>tate</w:t>
      </w:r>
      <w:r w:rsidRPr="00C67CF5">
        <w:rPr>
          <w:rStyle w:val="StyleUnderline"/>
        </w:rPr>
        <w:t>s’</w:t>
      </w:r>
      <w:r w:rsidRPr="00C67CF5">
        <w:rPr>
          <w:sz w:val="16"/>
        </w:rPr>
        <w:t xml:space="preserve"> </w:t>
      </w:r>
      <w:r w:rsidRPr="00C67CF5">
        <w:rPr>
          <w:rStyle w:val="StyleUnderline"/>
        </w:rPr>
        <w:t>hemisphere</w:t>
      </w:r>
      <w:r w:rsidRPr="00C67CF5">
        <w:rPr>
          <w:sz w:val="16"/>
        </w:rPr>
        <w:t xml:space="preserve">. Russia, especially under </w:t>
      </w:r>
      <w:r w:rsidRPr="00C67CF5">
        <w:rPr>
          <w:rStyle w:val="StyleUnderline"/>
        </w:rPr>
        <w:t>Putin</w:t>
      </w:r>
      <w:r w:rsidRPr="00C67CF5">
        <w:rPr>
          <w:sz w:val="16"/>
        </w:rPr>
        <w:t xml:space="preserve">, </w:t>
      </w:r>
      <w:r w:rsidRPr="00C67CF5">
        <w:rPr>
          <w:rStyle w:val="StyleUnderline"/>
        </w:rPr>
        <w:t>has designs to become a top global player. Wielding</w:t>
      </w:r>
      <w:r w:rsidRPr="00C67CF5">
        <w:rPr>
          <w:sz w:val="16"/>
        </w:rPr>
        <w:t xml:space="preserve"> a lot of </w:t>
      </w:r>
      <w:r w:rsidRPr="00C67CF5">
        <w:rPr>
          <w:rStyle w:val="StyleUnderline"/>
        </w:rPr>
        <w:t>influence in South America,</w:t>
      </w:r>
      <w:r w:rsidRPr="00C67CF5">
        <w:rPr>
          <w:sz w:val="16"/>
        </w:rPr>
        <w:t xml:space="preserve"> then, </w:t>
      </w:r>
      <w:r w:rsidRPr="00C67CF5">
        <w:rPr>
          <w:rStyle w:val="StyleUnderline"/>
        </w:rPr>
        <w:t>is one way to do that</w:t>
      </w:r>
      <w:r w:rsidRPr="00C67CF5">
        <w:rPr>
          <w:sz w:val="16"/>
        </w:rPr>
        <w:t xml:space="preserve"> </w:t>
      </w:r>
      <w:r w:rsidRPr="00C67CF5">
        <w:rPr>
          <w:rStyle w:val="StyleUnderline"/>
        </w:rPr>
        <w:t>and</w:t>
      </w:r>
      <w:r w:rsidRPr="00C67CF5">
        <w:rPr>
          <w:sz w:val="16"/>
        </w:rPr>
        <w:t xml:space="preserve"> possibly </w:t>
      </w:r>
      <w:r w:rsidRPr="00C67CF5">
        <w:rPr>
          <w:rStyle w:val="StyleUnderline"/>
        </w:rPr>
        <w:t>curb Washington’s power in the process.</w:t>
      </w:r>
    </w:p>
    <w:p w:rsidR="00B56681" w:rsidRPr="00C67CF5" w:rsidRDefault="00B56681" w:rsidP="00B56681">
      <w:pPr>
        <w:rPr>
          <w:sz w:val="16"/>
        </w:rPr>
      </w:pPr>
      <w:r w:rsidRPr="00C67CF5">
        <w:rPr>
          <w:rStyle w:val="StyleUnderline"/>
        </w:rPr>
        <w:t>Russia</w:t>
      </w:r>
      <w:r w:rsidRPr="00C67CF5">
        <w:rPr>
          <w:sz w:val="16"/>
        </w:rPr>
        <w:t xml:space="preserve"> </w:t>
      </w:r>
      <w:r w:rsidRPr="00C67CF5">
        <w:rPr>
          <w:rStyle w:val="StyleUnderline"/>
        </w:rPr>
        <w:t>built and maintained its friendship</w:t>
      </w:r>
      <w:r w:rsidRPr="00C67CF5">
        <w:rPr>
          <w:sz w:val="16"/>
        </w:rPr>
        <w:t xml:space="preserve"> with Venezuela </w:t>
      </w:r>
      <w:r w:rsidRPr="00C67CF5">
        <w:rPr>
          <w:rStyle w:val="StyleUnderline"/>
        </w:rPr>
        <w:t>by getting close to</w:t>
      </w:r>
      <w:r w:rsidRPr="00C67CF5">
        <w:rPr>
          <w:sz w:val="16"/>
        </w:rPr>
        <w:t xml:space="preserve"> the country’s </w:t>
      </w:r>
      <w:r w:rsidRPr="00C67CF5">
        <w:rPr>
          <w:rStyle w:val="StyleUnderline"/>
        </w:rPr>
        <w:t>socialist leadership, which has been in power since the</w:t>
      </w:r>
      <w:r w:rsidRPr="00C67CF5">
        <w:rPr>
          <w:sz w:val="16"/>
        </w:rPr>
        <w:t xml:space="preserve"> 19</w:t>
      </w:r>
      <w:r w:rsidRPr="00C67CF5">
        <w:rPr>
          <w:rStyle w:val="StyleUnderline"/>
        </w:rPr>
        <w:t>90s</w:t>
      </w:r>
      <w:r w:rsidRPr="00C67CF5">
        <w:rPr>
          <w:sz w:val="16"/>
        </w:rPr>
        <w:t xml:space="preserve">. </w:t>
      </w:r>
      <w:r w:rsidRPr="00C67CF5">
        <w:rPr>
          <w:rStyle w:val="StyleUnderline"/>
        </w:rPr>
        <w:t>That makes the</w:t>
      </w:r>
      <w:r w:rsidRPr="00C67CF5">
        <w:rPr>
          <w:sz w:val="16"/>
        </w:rPr>
        <w:t xml:space="preserve"> US-led </w:t>
      </w:r>
      <w:r w:rsidRPr="00C67CF5">
        <w:rPr>
          <w:rStyle w:val="StyleUnderline"/>
        </w:rPr>
        <w:t>effort to remove Maduro so troubling for Moscow</w:t>
      </w:r>
      <w:r w:rsidRPr="00C67CF5">
        <w:rPr>
          <w:sz w:val="16"/>
        </w:rPr>
        <w:t xml:space="preserve">: </w:t>
      </w:r>
      <w:r w:rsidRPr="00C67CF5">
        <w:rPr>
          <w:rStyle w:val="StyleUnderline"/>
        </w:rPr>
        <w:t xml:space="preserve">If Maduro leaves and </w:t>
      </w:r>
      <w:proofErr w:type="spellStart"/>
      <w:r w:rsidRPr="00C67CF5">
        <w:rPr>
          <w:rStyle w:val="StyleUnderline"/>
        </w:rPr>
        <w:t>Guaidó</w:t>
      </w:r>
      <w:proofErr w:type="spellEnd"/>
      <w:r w:rsidRPr="00C67CF5">
        <w:rPr>
          <w:rStyle w:val="StyleUnderline"/>
        </w:rPr>
        <w:t xml:space="preserve"> takes his place, then Venezuela may become more friendly with the US than with Russia.</w:t>
      </w:r>
    </w:p>
    <w:p w:rsidR="00B56681" w:rsidRPr="00C67CF5" w:rsidRDefault="00B56681" w:rsidP="00B56681">
      <w:pPr>
        <w:rPr>
          <w:sz w:val="16"/>
        </w:rPr>
      </w:pPr>
      <w:r w:rsidRPr="00C67CF5">
        <w:rPr>
          <w:sz w:val="16"/>
        </w:rPr>
        <w:t>“</w:t>
      </w:r>
      <w:r w:rsidRPr="00C67CF5">
        <w:rPr>
          <w:rStyle w:val="StyleUnderline"/>
        </w:rPr>
        <w:t>Were Venezuela ever to fall from the Russian orbit, it would be very painful for the Kremlin</w:t>
      </w:r>
      <w:r w:rsidRPr="00C67CF5">
        <w:rPr>
          <w:sz w:val="16"/>
        </w:rPr>
        <w:t xml:space="preserve">,” Vladimir </w:t>
      </w:r>
      <w:proofErr w:type="spellStart"/>
      <w:r w:rsidRPr="00C67CF5">
        <w:rPr>
          <w:sz w:val="16"/>
        </w:rPr>
        <w:t>Rouvinski</w:t>
      </w:r>
      <w:proofErr w:type="spellEnd"/>
      <w:r w:rsidRPr="00C67CF5">
        <w:rPr>
          <w:sz w:val="16"/>
        </w:rPr>
        <w:t>, an expert on Russia-Venezuela relations at Colombia’s University of Cali, wrote in a February report for the Wilson Center in Washington. “Moscow is trying hard to prevent this from happening.”</w:t>
      </w:r>
    </w:p>
    <w:p w:rsidR="00B56681" w:rsidRPr="00C67CF5" w:rsidRDefault="00B56681" w:rsidP="00B56681">
      <w:pPr>
        <w:rPr>
          <w:sz w:val="16"/>
        </w:rPr>
      </w:pPr>
      <w:r w:rsidRPr="00C67CF5">
        <w:rPr>
          <w:rStyle w:val="StyleUnderline"/>
        </w:rPr>
        <w:t>The second reason is</w:t>
      </w:r>
      <w:r w:rsidRPr="00C67CF5">
        <w:rPr>
          <w:sz w:val="16"/>
        </w:rPr>
        <w:t xml:space="preserve"> purely about </w:t>
      </w:r>
      <w:r w:rsidRPr="00C67CF5">
        <w:rPr>
          <w:rStyle w:val="StyleUnderline"/>
        </w:rPr>
        <w:t>economics</w:t>
      </w:r>
      <w:r w:rsidRPr="00C67CF5">
        <w:rPr>
          <w:sz w:val="16"/>
        </w:rPr>
        <w:t xml:space="preserve">. </w:t>
      </w:r>
      <w:r w:rsidRPr="00C67CF5">
        <w:rPr>
          <w:rStyle w:val="StyleUnderline"/>
        </w:rPr>
        <w:t>Venezuela</w:t>
      </w:r>
      <w:r w:rsidRPr="00C67CF5">
        <w:rPr>
          <w:sz w:val="16"/>
        </w:rPr>
        <w:t xml:space="preserve"> has </w:t>
      </w:r>
      <w:r w:rsidRPr="00C67CF5">
        <w:rPr>
          <w:rStyle w:val="StyleUnderline"/>
        </w:rPr>
        <w:t>bought billions in Russian military equipment</w:t>
      </w:r>
      <w:r w:rsidRPr="00C67CF5">
        <w:rPr>
          <w:sz w:val="16"/>
        </w:rPr>
        <w:t>, to the point that nearly all of its modern-day arsenal comes from Russia. Moscow certainly doesn’t want to lose such a prominent customer.</w:t>
      </w:r>
    </w:p>
    <w:p w:rsidR="00B56681" w:rsidRPr="00C67CF5" w:rsidRDefault="00B56681" w:rsidP="00B56681">
      <w:pPr>
        <w:rPr>
          <w:sz w:val="16"/>
        </w:rPr>
      </w:pPr>
      <w:r w:rsidRPr="00C67CF5">
        <w:rPr>
          <w:sz w:val="16"/>
        </w:rPr>
        <w:t xml:space="preserve">But </w:t>
      </w:r>
      <w:r w:rsidRPr="00C67CF5">
        <w:rPr>
          <w:rStyle w:val="StyleUnderline"/>
        </w:rPr>
        <w:t>the real economic links center on oil</w:t>
      </w:r>
      <w:r w:rsidRPr="00C67CF5">
        <w:rPr>
          <w:sz w:val="16"/>
        </w:rPr>
        <w:t>.</w:t>
      </w:r>
    </w:p>
    <w:p w:rsidR="00B56681" w:rsidRPr="00C67CF5" w:rsidRDefault="00B56681" w:rsidP="00B56681">
      <w:pPr>
        <w:rPr>
          <w:sz w:val="16"/>
        </w:rPr>
      </w:pPr>
      <w:r w:rsidRPr="00C67CF5">
        <w:rPr>
          <w:sz w:val="16"/>
        </w:rPr>
        <w:t xml:space="preserve">Russia’s national oil company, </w:t>
      </w:r>
      <w:r w:rsidRPr="00C67CF5">
        <w:rPr>
          <w:rStyle w:val="StyleUnderline"/>
        </w:rPr>
        <w:t>Rosneft, has spent</w:t>
      </w:r>
      <w:r w:rsidRPr="00C67CF5">
        <w:rPr>
          <w:sz w:val="16"/>
        </w:rPr>
        <w:t xml:space="preserve"> about </w:t>
      </w:r>
      <w:r w:rsidRPr="00C67CF5">
        <w:rPr>
          <w:rStyle w:val="StyleUnderline"/>
        </w:rPr>
        <w:t>$9 billion investing in Venezuelan oil projects since 2010</w:t>
      </w:r>
      <w:r w:rsidRPr="00C67CF5">
        <w:rPr>
          <w:sz w:val="16"/>
        </w:rPr>
        <w:t>, Reuters reported on March 14. It has yet to break even, and in fact is owed roughly about $3 billion from Venezuela.</w:t>
      </w:r>
    </w:p>
    <w:p w:rsidR="00B56681" w:rsidRPr="00C67CF5" w:rsidRDefault="00B56681" w:rsidP="00B56681">
      <w:pPr>
        <w:rPr>
          <w:sz w:val="16"/>
        </w:rPr>
      </w:pPr>
      <w:r w:rsidRPr="00C67CF5">
        <w:rPr>
          <w:sz w:val="16"/>
        </w:rPr>
        <w:t xml:space="preserve">What’s more, </w:t>
      </w:r>
      <w:r w:rsidRPr="00C67CF5">
        <w:rPr>
          <w:rStyle w:val="StyleUnderline"/>
        </w:rPr>
        <w:t xml:space="preserve">Rosneft owns two offshore </w:t>
      </w:r>
      <w:proofErr w:type="spellStart"/>
      <w:r w:rsidRPr="00C67CF5">
        <w:rPr>
          <w:rStyle w:val="StyleUnderline"/>
        </w:rPr>
        <w:t>gasfields</w:t>
      </w:r>
      <w:proofErr w:type="spellEnd"/>
      <w:r w:rsidRPr="00C67CF5">
        <w:rPr>
          <w:rStyle w:val="StyleUnderline"/>
        </w:rPr>
        <w:t xml:space="preserve"> in Venezuela and has a stake in around 20 million tons of crude there.</w:t>
      </w:r>
    </w:p>
    <w:p w:rsidR="00B56681" w:rsidRPr="00C67CF5" w:rsidRDefault="00B56681" w:rsidP="00B56681">
      <w:pPr>
        <w:rPr>
          <w:sz w:val="16"/>
        </w:rPr>
      </w:pPr>
      <w:r w:rsidRPr="00C67CF5">
        <w:rPr>
          <w:rStyle w:val="StyleUnderline"/>
        </w:rPr>
        <w:t>It’s why</w:t>
      </w:r>
      <w:r w:rsidRPr="00C67CF5">
        <w:rPr>
          <w:sz w:val="16"/>
        </w:rPr>
        <w:t xml:space="preserve"> Igor </w:t>
      </w:r>
      <w:proofErr w:type="spellStart"/>
      <w:r w:rsidRPr="00C67CF5">
        <w:rPr>
          <w:rStyle w:val="StyleUnderline"/>
        </w:rPr>
        <w:t>Sechin</w:t>
      </w:r>
      <w:proofErr w:type="spellEnd"/>
      <w:r w:rsidRPr="00C67CF5">
        <w:rPr>
          <w:sz w:val="16"/>
        </w:rPr>
        <w:t xml:space="preserve">, Rosneft’s chief and </w:t>
      </w:r>
      <w:r w:rsidRPr="00C67CF5">
        <w:rPr>
          <w:rStyle w:val="StyleUnderline"/>
        </w:rPr>
        <w:t>arguably Russia’s second-most-powerful man, cares so much about Venezuela</w:t>
      </w:r>
      <w:r w:rsidRPr="00C67CF5">
        <w:rPr>
          <w:sz w:val="16"/>
        </w:rPr>
        <w:t>. For example, last November he traveled to Caracas to meet with Maduro, mainly to complain about all his company is owed.</w:t>
      </w:r>
    </w:p>
    <w:p w:rsidR="00B56681" w:rsidRPr="00C67CF5" w:rsidRDefault="00B56681" w:rsidP="00B56681">
      <w:pPr>
        <w:rPr>
          <w:sz w:val="16"/>
        </w:rPr>
      </w:pPr>
      <w:r w:rsidRPr="00C67CF5">
        <w:rPr>
          <w:rStyle w:val="StyleUnderline"/>
        </w:rPr>
        <w:t>Between Russia’s worldwide aims and its economic interests in Venezuela</w:t>
      </w:r>
      <w:r w:rsidRPr="00C67CF5">
        <w:rPr>
          <w:sz w:val="16"/>
        </w:rPr>
        <w:t xml:space="preserve">, then, </w:t>
      </w:r>
      <w:r w:rsidRPr="00C67CF5">
        <w:rPr>
          <w:rStyle w:val="StyleUnderline"/>
        </w:rPr>
        <w:t>it’s no wonder it sent a few troops</w:t>
      </w:r>
      <w:r w:rsidRPr="00C67CF5">
        <w:rPr>
          <w:sz w:val="16"/>
        </w:rPr>
        <w:t xml:space="preserve"> to the country </w:t>
      </w:r>
      <w:r w:rsidRPr="00C67CF5">
        <w:rPr>
          <w:rStyle w:val="StyleUnderline"/>
        </w:rPr>
        <w:t>to bolster Maduro</w:t>
      </w:r>
      <w:r w:rsidRPr="00C67CF5">
        <w:rPr>
          <w:sz w:val="16"/>
        </w:rPr>
        <w:t xml:space="preserve"> </w:t>
      </w:r>
      <w:r w:rsidRPr="00C67CF5">
        <w:rPr>
          <w:rStyle w:val="StyleUnderline"/>
        </w:rPr>
        <w:t>and</w:t>
      </w:r>
      <w:r w:rsidRPr="00C67CF5">
        <w:rPr>
          <w:sz w:val="16"/>
        </w:rPr>
        <w:t xml:space="preserve"> </w:t>
      </w:r>
      <w:r w:rsidRPr="00C67CF5">
        <w:rPr>
          <w:rStyle w:val="StyleUnderline"/>
        </w:rPr>
        <w:t>shows</w:t>
      </w:r>
      <w:r w:rsidRPr="00C67CF5">
        <w:rPr>
          <w:sz w:val="16"/>
        </w:rPr>
        <w:t xml:space="preserve"> its </w:t>
      </w:r>
      <w:r w:rsidRPr="00C67CF5">
        <w:rPr>
          <w:rStyle w:val="StyleUnderline"/>
        </w:rPr>
        <w:t>resolve</w:t>
      </w:r>
      <w:r w:rsidRPr="00C67CF5">
        <w:rPr>
          <w:sz w:val="16"/>
        </w:rPr>
        <w:t>.</w:t>
      </w:r>
    </w:p>
    <w:p w:rsidR="00B56681" w:rsidRDefault="00B56681" w:rsidP="00B56681">
      <w:pPr>
        <w:rPr>
          <w:sz w:val="16"/>
        </w:rPr>
      </w:pPr>
      <w:r w:rsidRPr="00C67CF5">
        <w:rPr>
          <w:sz w:val="16"/>
        </w:rPr>
        <w:t>“</w:t>
      </w:r>
      <w:r w:rsidRPr="00C67CF5">
        <w:rPr>
          <w:rStyle w:val="StyleUnderline"/>
        </w:rPr>
        <w:t>Russia is now so deeply invested in the Maduro regime that the only realistic option is to double down</w:t>
      </w:r>
      <w:r w:rsidRPr="00C67CF5">
        <w:rPr>
          <w:sz w:val="16"/>
        </w:rPr>
        <w:t xml:space="preserve">,” Alexander </w:t>
      </w:r>
      <w:proofErr w:type="spellStart"/>
      <w:r w:rsidRPr="00C67CF5">
        <w:rPr>
          <w:sz w:val="16"/>
        </w:rPr>
        <w:t>Gabuev</w:t>
      </w:r>
      <w:proofErr w:type="spellEnd"/>
      <w:r w:rsidRPr="00C67CF5">
        <w:rPr>
          <w:sz w:val="16"/>
        </w:rPr>
        <w:t>, an expert at the Carnegie Moscow Center, wrote in the Financial Times on February 3.</w:t>
      </w:r>
    </w:p>
    <w:p w:rsidR="00B56681" w:rsidRDefault="00B56681" w:rsidP="00B56681">
      <w:pPr>
        <w:rPr>
          <w:sz w:val="16"/>
        </w:rPr>
      </w:pPr>
    </w:p>
    <w:p w:rsidR="00B56681" w:rsidRDefault="00B56681" w:rsidP="00B56681">
      <w:pPr>
        <w:pStyle w:val="Heading4"/>
      </w:pPr>
      <w:r>
        <w:t>Russia won’t agree – they have too much invested in shaping Latin America and South America</w:t>
      </w:r>
    </w:p>
    <w:p w:rsidR="00B56681" w:rsidRPr="005D7F6A" w:rsidRDefault="00B56681" w:rsidP="00B56681">
      <w:pPr>
        <w:rPr>
          <w:rStyle w:val="Style13ptBold"/>
          <w:b w:val="0"/>
          <w:bCs w:val="0"/>
        </w:rPr>
      </w:pPr>
      <w:r>
        <w:rPr>
          <w:rStyle w:val="Style13ptBold"/>
        </w:rPr>
        <w:t xml:space="preserve">Valley, ’19 </w:t>
      </w:r>
      <w:r w:rsidRPr="005D7F6A">
        <w:t xml:space="preserve">(Taylor Valley, Coordinator of the Negotiation Task Force at the Davis Center for Russian and Eurasian Studies at Harvard University and a Senior Associate at Negotiation Design </w:t>
      </w:r>
      <w:r w:rsidRPr="005D7F6A">
        <w:lastRenderedPageBreak/>
        <w:t>&amp; Strategy (NDS), “Why Venezuela Needs Russia”, The National Interest, 06/20/2019, https://nationalinterest.org/feature/why-venezuela-needs-russia-63472, ZW)</w:t>
      </w:r>
    </w:p>
    <w:p w:rsidR="00B56681" w:rsidRPr="001C287F" w:rsidRDefault="00B56681" w:rsidP="00B56681">
      <w:pPr>
        <w:rPr>
          <w:sz w:val="16"/>
        </w:rPr>
      </w:pPr>
      <w:r w:rsidRPr="001C287F">
        <w:rPr>
          <w:rStyle w:val="StyleUnderline"/>
        </w:rPr>
        <w:t>Rosneft</w:t>
      </w:r>
      <w:r w:rsidRPr="001C287F">
        <w:rPr>
          <w:sz w:val="16"/>
        </w:rPr>
        <w:t xml:space="preserve">, the </w:t>
      </w:r>
      <w:r w:rsidRPr="001C287F">
        <w:rPr>
          <w:rStyle w:val="StyleUnderline"/>
        </w:rPr>
        <w:t>Russian</w:t>
      </w:r>
      <w:r w:rsidRPr="001C287F">
        <w:rPr>
          <w:sz w:val="16"/>
        </w:rPr>
        <w:t xml:space="preserve"> state </w:t>
      </w:r>
      <w:r w:rsidRPr="001C287F">
        <w:rPr>
          <w:rStyle w:val="StyleUnderline"/>
        </w:rPr>
        <w:t>oil company</w:t>
      </w:r>
      <w:r w:rsidRPr="001C287F">
        <w:rPr>
          <w:sz w:val="16"/>
        </w:rPr>
        <w:t xml:space="preserve">, has </w:t>
      </w:r>
      <w:r w:rsidRPr="001C287F">
        <w:rPr>
          <w:rStyle w:val="StyleUnderline"/>
        </w:rPr>
        <w:t>invested billions into Venezuelan projects</w:t>
      </w:r>
      <w:r w:rsidRPr="001C287F">
        <w:rPr>
          <w:sz w:val="16"/>
        </w:rPr>
        <w:t>—$9 billion alone since 2010—</w:t>
      </w:r>
      <w:r w:rsidRPr="001C287F">
        <w:rPr>
          <w:rStyle w:val="StyleUnderline"/>
        </w:rPr>
        <w:t>in hopes of a titanic return on investment</w:t>
      </w:r>
      <w:r w:rsidRPr="001C287F">
        <w:rPr>
          <w:sz w:val="16"/>
        </w:rPr>
        <w:t xml:space="preserve">. However, </w:t>
      </w:r>
      <w:r w:rsidRPr="001C287F">
        <w:rPr>
          <w:rStyle w:val="StyleUnderline"/>
        </w:rPr>
        <w:t>Venezuela</w:t>
      </w:r>
      <w:r w:rsidRPr="001C287F">
        <w:rPr>
          <w:sz w:val="16"/>
        </w:rPr>
        <w:t xml:space="preserve">, once the oil kingpin of Latin America, </w:t>
      </w:r>
      <w:r w:rsidRPr="001C287F">
        <w:rPr>
          <w:rStyle w:val="StyleUnderline"/>
        </w:rPr>
        <w:t>peaked in productivity in 2011 and has plunged into a deep recession</w:t>
      </w:r>
      <w:r w:rsidRPr="001C287F">
        <w:rPr>
          <w:sz w:val="16"/>
        </w:rPr>
        <w:t xml:space="preserve">. While the South American destination was once a promising partner for Russian investors, it is now a sinking ship whose tether cannot be cut loose. </w:t>
      </w:r>
      <w:r w:rsidRPr="001C287F">
        <w:rPr>
          <w:rStyle w:val="StyleUnderline"/>
        </w:rPr>
        <w:t>Venezuela owes Russia billions and rather than walk away from the losses, Russia is still seeking ways to regain control of the situation</w:t>
      </w:r>
      <w:r w:rsidRPr="001C287F">
        <w:rPr>
          <w:sz w:val="16"/>
        </w:rPr>
        <w:t xml:space="preserve">. Furthermore, </w:t>
      </w:r>
      <w:r w:rsidRPr="001C287F">
        <w:rPr>
          <w:rStyle w:val="StyleUnderline"/>
        </w:rPr>
        <w:t>Venezuela’s dilapidated infrastructure has prompted Rosneft to take greater control on the operational front by expanding its joint ventures with</w:t>
      </w:r>
      <w:r w:rsidRPr="001C287F">
        <w:rPr>
          <w:sz w:val="16"/>
        </w:rPr>
        <w:t xml:space="preserve"> PDVSA, </w:t>
      </w:r>
      <w:r w:rsidRPr="001C287F">
        <w:rPr>
          <w:rStyle w:val="StyleUnderline"/>
        </w:rPr>
        <w:t>the Venezuelan state-owned oil and gas company</w:t>
      </w:r>
      <w:r w:rsidRPr="001C287F">
        <w:rPr>
          <w:sz w:val="16"/>
        </w:rPr>
        <w:t xml:space="preserve">. By integrating itself into Venezuela’s oil infrastructure, </w:t>
      </w:r>
      <w:r w:rsidRPr="001C287F">
        <w:rPr>
          <w:rStyle w:val="StyleUnderline"/>
        </w:rPr>
        <w:t>Moscow is hedging its bets to ensure that Venezuela, whether it be Maduro or someone else, pay off its debt.</w:t>
      </w:r>
    </w:p>
    <w:p w:rsidR="00B56681" w:rsidRPr="001C287F" w:rsidRDefault="00B56681" w:rsidP="00B56681">
      <w:pPr>
        <w:rPr>
          <w:sz w:val="16"/>
        </w:rPr>
      </w:pPr>
      <w:r w:rsidRPr="001C287F">
        <w:rPr>
          <w:rStyle w:val="StyleUnderline"/>
        </w:rPr>
        <w:t>Geopolitically, Russia’s game in Venezuela</w:t>
      </w:r>
      <w:r w:rsidRPr="001C287F">
        <w:rPr>
          <w:sz w:val="16"/>
        </w:rPr>
        <w:t xml:space="preserve"> and Latin America </w:t>
      </w:r>
      <w:r w:rsidRPr="001C287F">
        <w:rPr>
          <w:rStyle w:val="StyleUnderline"/>
        </w:rPr>
        <w:t>is an old one</w:t>
      </w:r>
      <w:r w:rsidRPr="001C287F">
        <w:rPr>
          <w:sz w:val="16"/>
        </w:rPr>
        <w:t xml:space="preserve">. </w:t>
      </w:r>
      <w:r w:rsidRPr="001C287F">
        <w:rPr>
          <w:rStyle w:val="StyleUnderline"/>
        </w:rPr>
        <w:t>Since the Cold War, Russia has been taking measures to force the U</w:t>
      </w:r>
      <w:r w:rsidRPr="001C287F">
        <w:rPr>
          <w:sz w:val="16"/>
        </w:rPr>
        <w:t xml:space="preserve">nited </w:t>
      </w:r>
      <w:r w:rsidRPr="001C287F">
        <w:rPr>
          <w:rStyle w:val="StyleUnderline"/>
        </w:rPr>
        <w:t>S</w:t>
      </w:r>
      <w:r w:rsidRPr="001C287F">
        <w:rPr>
          <w:sz w:val="16"/>
        </w:rPr>
        <w:t xml:space="preserve">tates </w:t>
      </w:r>
      <w:r w:rsidRPr="001C287F">
        <w:rPr>
          <w:rStyle w:val="StyleUnderline"/>
        </w:rPr>
        <w:t>out of the region and open it up to third-party influence. By solidifying relations with Venezuela</w:t>
      </w:r>
      <w:r w:rsidRPr="001C287F">
        <w:rPr>
          <w:sz w:val="16"/>
        </w:rPr>
        <w:t xml:space="preserve"> and other Latin American countries, </w:t>
      </w:r>
      <w:r w:rsidRPr="001C287F">
        <w:rPr>
          <w:rStyle w:val="StyleUnderline"/>
        </w:rPr>
        <w:t>Russia gained strategic access to Latin American ports and other important infrastructure, including Russia’s GLONASS satellite station</w:t>
      </w:r>
      <w:r w:rsidRPr="001C287F">
        <w:rPr>
          <w:sz w:val="16"/>
        </w:rPr>
        <w:t>, planted strategically on Nicaraguan soil.</w:t>
      </w:r>
    </w:p>
    <w:p w:rsidR="00B56681" w:rsidRPr="001C287F" w:rsidRDefault="00B56681" w:rsidP="00B56681">
      <w:pPr>
        <w:rPr>
          <w:sz w:val="16"/>
        </w:rPr>
      </w:pPr>
      <w:r w:rsidRPr="001C287F">
        <w:rPr>
          <w:sz w:val="16"/>
        </w:rPr>
        <w:t xml:space="preserve">Furthermore, </w:t>
      </w:r>
      <w:r w:rsidRPr="001C287F">
        <w:rPr>
          <w:rStyle w:val="StyleUnderline"/>
        </w:rPr>
        <w:t>with significant investment and presence in Venezuela, Russia has a growing stake in the political future of South America</w:t>
      </w:r>
      <w:r w:rsidRPr="001C287F">
        <w:rPr>
          <w:sz w:val="16"/>
        </w:rPr>
        <w:t xml:space="preserve">. With Venezuela teetering on the brink of collapse, </w:t>
      </w:r>
      <w:r w:rsidRPr="001C287F">
        <w:rPr>
          <w:rStyle w:val="StyleUnderline"/>
        </w:rPr>
        <w:t>Russia is poised to take a role in the shaping of both the country’s and the region’s political future, along with</w:t>
      </w:r>
      <w:r w:rsidRPr="001C287F">
        <w:rPr>
          <w:sz w:val="16"/>
        </w:rPr>
        <w:t xml:space="preserve">, of course, </w:t>
      </w:r>
      <w:r w:rsidRPr="001C287F">
        <w:rPr>
          <w:rStyle w:val="StyleUnderline"/>
        </w:rPr>
        <w:t>collecting on its debt.</w:t>
      </w:r>
    </w:p>
    <w:p w:rsidR="00B56681" w:rsidRDefault="00B56681" w:rsidP="00AE4170">
      <w:pPr>
        <w:pStyle w:val="Heading3"/>
      </w:pPr>
      <w:r>
        <w:lastRenderedPageBreak/>
        <w:t>2AC – Conditions Bad</w:t>
      </w:r>
    </w:p>
    <w:p w:rsidR="00B56681" w:rsidRDefault="00B56681" w:rsidP="00B56681">
      <w:pPr>
        <w:pStyle w:val="Heading4"/>
      </w:pPr>
      <w:r>
        <w:t>Trading Ukraine for Venezuela is a terrible idea – endorses Russian aggression and destroys US credibility</w:t>
      </w:r>
    </w:p>
    <w:p w:rsidR="00B56681" w:rsidRPr="00A800BB" w:rsidRDefault="00B56681" w:rsidP="00B56681">
      <w:pPr>
        <w:rPr>
          <w:bCs/>
          <w:sz w:val="26"/>
        </w:rPr>
      </w:pPr>
      <w:r>
        <w:rPr>
          <w:rStyle w:val="Style13ptBold"/>
        </w:rPr>
        <w:t>Blank, ’19</w:t>
      </w:r>
      <w:r>
        <w:rPr>
          <w:rStyle w:val="Style13ptBold"/>
          <w:b w:val="0"/>
        </w:rPr>
        <w:t xml:space="preserve"> </w:t>
      </w:r>
      <w:r w:rsidRPr="005C3A2D">
        <w:t xml:space="preserve">(Steven Blank, senior fellow at the American Foreign Policy Council and former professor of Russian National Security Studies and National Security Affairs at the Strategic Studies Institute of the U.S. Army War College, “Russia's dangerous new ploy: US trading Ukraine for Venezuela”, The Hill, 05/24/2019, </w:t>
      </w:r>
      <w:r w:rsidRPr="006A6C67">
        <w:t>https://thehill.com/opinion/international/445488-russias-dangerous-new-ploy-us-trading-ukraine-for-venezuela</w:t>
      </w:r>
      <w:r w:rsidRPr="005C3A2D">
        <w:t>, ZW)</w:t>
      </w:r>
    </w:p>
    <w:p w:rsidR="00B56681" w:rsidRPr="001B44F8" w:rsidRDefault="00B56681" w:rsidP="00B56681">
      <w:pPr>
        <w:rPr>
          <w:sz w:val="16"/>
        </w:rPr>
      </w:pPr>
      <w:r w:rsidRPr="001B44F8">
        <w:rPr>
          <w:sz w:val="16"/>
        </w:rPr>
        <w:t xml:space="preserve">Unfortunately, </w:t>
      </w:r>
      <w:r w:rsidRPr="00E227BE">
        <w:rPr>
          <w:rStyle w:val="StyleUnderline"/>
        </w:rPr>
        <w:t>this approach is morally indefensible and strategically disastrous</w:t>
      </w:r>
      <w:r w:rsidRPr="001B44F8">
        <w:rPr>
          <w:sz w:val="16"/>
        </w:rPr>
        <w:t xml:space="preserve">. Let us remember that </w:t>
      </w:r>
      <w:r w:rsidRPr="00E227BE">
        <w:rPr>
          <w:rStyle w:val="StyleUnderline"/>
        </w:rPr>
        <w:t>Russia’s armies</w:t>
      </w:r>
      <w:r w:rsidRPr="001B44F8">
        <w:rPr>
          <w:sz w:val="16"/>
        </w:rPr>
        <w:t xml:space="preserve"> (including so-called separatists, who are really Moscow’s auxiliaries in Ukraine) </w:t>
      </w:r>
      <w:r w:rsidRPr="00E227BE">
        <w:rPr>
          <w:rStyle w:val="StyleUnderline"/>
        </w:rPr>
        <w:t>invaded the Crimea and the Donbas and committed the most naked aggression since</w:t>
      </w:r>
      <w:r w:rsidRPr="001B44F8">
        <w:rPr>
          <w:sz w:val="16"/>
        </w:rPr>
        <w:t xml:space="preserve"> Saddam </w:t>
      </w:r>
      <w:r w:rsidRPr="00E227BE">
        <w:rPr>
          <w:rStyle w:val="StyleUnderline"/>
        </w:rPr>
        <w:t>Hussein invaded Kuwait</w:t>
      </w:r>
      <w:r w:rsidRPr="001B44F8">
        <w:rPr>
          <w:sz w:val="16"/>
        </w:rPr>
        <w:t xml:space="preserve"> in 1990. </w:t>
      </w:r>
      <w:r w:rsidRPr="00E227BE">
        <w:rPr>
          <w:rStyle w:val="StyleUnderline"/>
        </w:rPr>
        <w:t>Putin would</w:t>
      </w:r>
      <w:r w:rsidRPr="001B44F8">
        <w:rPr>
          <w:sz w:val="16"/>
        </w:rPr>
        <w:t xml:space="preserve"> also undoubtedly </w:t>
      </w:r>
      <w:r w:rsidRPr="00E227BE">
        <w:rPr>
          <w:rStyle w:val="StyleUnderline"/>
        </w:rPr>
        <w:t>try to leave these “separatist” forces</w:t>
      </w:r>
      <w:r w:rsidRPr="001B44F8">
        <w:rPr>
          <w:sz w:val="16"/>
        </w:rPr>
        <w:t xml:space="preserve"> in the Donbass and Crimea </w:t>
      </w:r>
      <w:r w:rsidRPr="00E227BE">
        <w:rPr>
          <w:rStyle w:val="StyleUnderline"/>
        </w:rPr>
        <w:t>to destroy any basis for independent Ukrainian statehood.</w:t>
      </w:r>
    </w:p>
    <w:p w:rsidR="00B56681" w:rsidRPr="001B44F8" w:rsidRDefault="00B56681" w:rsidP="00B56681">
      <w:pPr>
        <w:rPr>
          <w:sz w:val="16"/>
          <w:szCs w:val="18"/>
        </w:rPr>
      </w:pPr>
      <w:r w:rsidRPr="00E227BE">
        <w:rPr>
          <w:sz w:val="16"/>
          <w:szCs w:val="18"/>
        </w:rPr>
        <w:t>Second, Moscow unilaterally and knowingly broke the INF treaty. Meanwhile, Ambassador Antonov in Washington (who negotiated the New START Treaty) claims, that all the new nuclear weapons Putin has displayed to threaten the U.S. and its allies circumvent the New START Treaty and are therefore non-negotiable. Simply extending what has proven to be a one-sided and poorly drafted treaty will gain neither security nor arms control. Instead it will further weaken our own deterrent with nothing to show for it in return.</w:t>
      </w:r>
    </w:p>
    <w:p w:rsidR="00B56681" w:rsidRPr="001B44F8" w:rsidRDefault="00B56681" w:rsidP="00B56681">
      <w:pPr>
        <w:rPr>
          <w:sz w:val="16"/>
        </w:rPr>
      </w:pPr>
      <w:r w:rsidRPr="001B44F8">
        <w:rPr>
          <w:sz w:val="16"/>
        </w:rPr>
        <w:t xml:space="preserve">Third, </w:t>
      </w:r>
      <w:r w:rsidRPr="00E227BE">
        <w:rPr>
          <w:rStyle w:val="StyleUnderline"/>
        </w:rPr>
        <w:t>in Venezuela, the issue is not so much Russian forces but Cuban forces, which are not bound by any bilateral Russo-American agreement.</w:t>
      </w:r>
      <w:r w:rsidRPr="001B44F8">
        <w:rPr>
          <w:sz w:val="16"/>
        </w:rPr>
        <w:t xml:space="preserve"> Thus, </w:t>
      </w:r>
      <w:r w:rsidRPr="00E227BE">
        <w:rPr>
          <w:rStyle w:val="StyleUnderline"/>
        </w:rPr>
        <w:t>this narrative essentially represents a weakening of U.S. security and America’s global position.</w:t>
      </w:r>
    </w:p>
    <w:p w:rsidR="00B56681" w:rsidRPr="001B44F8" w:rsidRDefault="00B56681" w:rsidP="00B56681">
      <w:pPr>
        <w:rPr>
          <w:sz w:val="16"/>
        </w:rPr>
      </w:pPr>
      <w:r w:rsidRPr="001B44F8">
        <w:rPr>
          <w:sz w:val="16"/>
        </w:rPr>
        <w:t xml:space="preserve">Fourth, whatever one thinks of </w:t>
      </w:r>
      <w:r w:rsidRPr="001B44F8">
        <w:rPr>
          <w:rStyle w:val="StyleUnderline"/>
        </w:rPr>
        <w:t>Mueller’s report</w:t>
      </w:r>
      <w:r w:rsidRPr="001B44F8">
        <w:rPr>
          <w:sz w:val="16"/>
        </w:rPr>
        <w:t xml:space="preserve">, its </w:t>
      </w:r>
      <w:r w:rsidRPr="001B44F8">
        <w:rPr>
          <w:rStyle w:val="StyleUnderline"/>
        </w:rPr>
        <w:t>conclusions do not provide grounds for improving ties with Moscow</w:t>
      </w:r>
      <w:r w:rsidRPr="001B44F8">
        <w:rPr>
          <w:sz w:val="16"/>
        </w:rPr>
        <w:t xml:space="preserve">. Quite the opposite. Conclusively </w:t>
      </w:r>
      <w:r w:rsidRPr="001B44F8">
        <w:rPr>
          <w:rStyle w:val="StyleUnderline"/>
        </w:rPr>
        <w:t>proving Russian interference in our elections, it</w:t>
      </w:r>
      <w:r w:rsidRPr="001B44F8">
        <w:rPr>
          <w:sz w:val="16"/>
        </w:rPr>
        <w:t xml:space="preserve"> instead </w:t>
      </w:r>
      <w:r w:rsidRPr="001B44F8">
        <w:rPr>
          <w:rStyle w:val="StyleUnderline"/>
        </w:rPr>
        <w:t>justifies American retaliation.</w:t>
      </w:r>
      <w:r w:rsidRPr="001B44F8">
        <w:rPr>
          <w:sz w:val="16"/>
        </w:rPr>
        <w:t xml:space="preserve"> </w:t>
      </w:r>
      <w:r w:rsidRPr="001B44F8">
        <w:rPr>
          <w:rStyle w:val="StyleUnderline"/>
        </w:rPr>
        <w:t>This administration</w:t>
      </w:r>
      <w:r w:rsidRPr="001B44F8">
        <w:rPr>
          <w:sz w:val="16"/>
        </w:rPr>
        <w:t xml:space="preserve"> has </w:t>
      </w:r>
      <w:r w:rsidRPr="001B44F8">
        <w:rPr>
          <w:rStyle w:val="StyleUnderline"/>
        </w:rPr>
        <w:t>rightly</w:t>
      </w:r>
      <w:r w:rsidRPr="001B44F8">
        <w:rPr>
          <w:sz w:val="16"/>
        </w:rPr>
        <w:t xml:space="preserve"> increased defense support for Ukraine, expanded and extended sanctions upon Russia, challenged Russia on energy, exercised its legal right of withdrawal from the INF treaty that Moscow broke, launched a robust military rebuilding process, and </w:t>
      </w:r>
      <w:r w:rsidRPr="001B44F8">
        <w:rPr>
          <w:rStyle w:val="StyleUnderline"/>
        </w:rPr>
        <w:t>is fighting Moscow and</w:t>
      </w:r>
      <w:r w:rsidRPr="001B44F8">
        <w:rPr>
          <w:sz w:val="16"/>
        </w:rPr>
        <w:t xml:space="preserve"> Havana’s stooge, </w:t>
      </w:r>
      <w:r w:rsidRPr="001B44F8">
        <w:rPr>
          <w:rStyle w:val="StyleUnderline"/>
        </w:rPr>
        <w:t>Maduro, in Venezuela</w:t>
      </w:r>
      <w:r w:rsidRPr="001B44F8">
        <w:rPr>
          <w:sz w:val="16"/>
        </w:rPr>
        <w:t xml:space="preserve">. Indeed, </w:t>
      </w:r>
      <w:r w:rsidRPr="001B44F8">
        <w:rPr>
          <w:rStyle w:val="StyleUnderline"/>
        </w:rPr>
        <w:t>Maduro’s policies amply justify a humanitarian intervention in Venezuela to rescue its people who are trapped there by a government of surpassing venality.</w:t>
      </w:r>
    </w:p>
    <w:p w:rsidR="00B56681" w:rsidRPr="001B44F8" w:rsidRDefault="00B56681" w:rsidP="00B56681">
      <w:pPr>
        <w:rPr>
          <w:sz w:val="16"/>
        </w:rPr>
      </w:pPr>
      <w:r w:rsidRPr="001B44F8">
        <w:rPr>
          <w:sz w:val="16"/>
        </w:rPr>
        <w:t xml:space="preserve">Indeed, the </w:t>
      </w:r>
      <w:r w:rsidRPr="001B44F8">
        <w:rPr>
          <w:rStyle w:val="StyleUnderline"/>
        </w:rPr>
        <w:t>Trump</w:t>
      </w:r>
      <w:r w:rsidRPr="001B44F8">
        <w:rPr>
          <w:sz w:val="16"/>
        </w:rPr>
        <w:t xml:space="preserve"> administration </w:t>
      </w:r>
      <w:r w:rsidRPr="001B44F8">
        <w:rPr>
          <w:rStyle w:val="StyleUnderline"/>
        </w:rPr>
        <w:t>should intensify pressure upon Maduro by targeting the huge drug trade that sustains Maduro’s racketeering enterprise that masquerades as a government.</w:t>
      </w:r>
      <w:r w:rsidRPr="001B44F8">
        <w:rPr>
          <w:sz w:val="16"/>
        </w:rPr>
        <w:t xml:space="preserve"> In any case, </w:t>
      </w:r>
      <w:r w:rsidRPr="001B44F8">
        <w:rPr>
          <w:rStyle w:val="StyleUnderline"/>
        </w:rPr>
        <w:t>U.S pressure will likely grow beyond Maduro’s ability to withstand it. We have already seen that his own ranks are increasingly restless, disloyal and contemplating defection to the other side.</w:t>
      </w:r>
      <w:r w:rsidRPr="001B44F8">
        <w:rPr>
          <w:sz w:val="16"/>
        </w:rPr>
        <w:t xml:space="preserve">    </w:t>
      </w:r>
    </w:p>
    <w:p w:rsidR="00B56681" w:rsidRPr="001B44F8" w:rsidRDefault="00B56681" w:rsidP="00B56681">
      <w:pPr>
        <w:rPr>
          <w:sz w:val="16"/>
        </w:rPr>
      </w:pPr>
      <w:r w:rsidRPr="001B44F8">
        <w:rPr>
          <w:rStyle w:val="StyleUnderline"/>
        </w:rPr>
        <w:t>Moscow may push this narrative because destroying Ukraine shatters U.S. credibility across Europe and NATO.</w:t>
      </w:r>
      <w:r w:rsidRPr="001B44F8">
        <w:rPr>
          <w:sz w:val="16"/>
        </w:rPr>
        <w:t xml:space="preserve"> At the same time </w:t>
      </w:r>
      <w:r w:rsidRPr="001B44F8">
        <w:rPr>
          <w:rStyle w:val="StyleUnderline"/>
        </w:rPr>
        <w:t>Russia would negotiate for itself a financial parachute if it left Venezuela</w:t>
      </w:r>
      <w:r w:rsidRPr="001B44F8">
        <w:rPr>
          <w:sz w:val="16"/>
        </w:rPr>
        <w:t xml:space="preserve">. Neither would it lose much by doing so. Furthermore, </w:t>
      </w:r>
      <w:r w:rsidRPr="001B44F8">
        <w:rPr>
          <w:rStyle w:val="StyleUnderline"/>
        </w:rPr>
        <w:t>trading Ukraine for Venezuela undermines both Ukraine whom we have pledged to support and European security while also explicitly recognizing Russia’s right to intervene in Latin America. That admission legitimizes further Russian-backed threats to Latin American countries from insurgents and narco-traffickers that Moscow supports.</w:t>
      </w:r>
    </w:p>
    <w:p w:rsidR="00B56681" w:rsidRPr="00A800BB" w:rsidRDefault="00B56681" w:rsidP="00B56681"/>
    <w:p w:rsidR="00B56681" w:rsidRDefault="00B56681" w:rsidP="00B56681">
      <w:pPr>
        <w:pStyle w:val="Heading4"/>
      </w:pPr>
      <w:r>
        <w:t>Trading Ukraine for Venezuela invests in an imperial logic and undermines US security guarantees</w:t>
      </w:r>
    </w:p>
    <w:p w:rsidR="00B56681" w:rsidRPr="005C3A2D" w:rsidRDefault="00B56681" w:rsidP="00B56681">
      <w:pPr>
        <w:rPr>
          <w:rStyle w:val="Style13ptBold"/>
          <w:b w:val="0"/>
          <w:bCs w:val="0"/>
        </w:rPr>
      </w:pPr>
      <w:bookmarkStart w:id="4" w:name="OLE_LINK1"/>
      <w:bookmarkStart w:id="5" w:name="OLE_LINK2"/>
      <w:r>
        <w:rPr>
          <w:rStyle w:val="Style13ptBold"/>
        </w:rPr>
        <w:t>Blank, ’19</w:t>
      </w:r>
      <w:r>
        <w:rPr>
          <w:rStyle w:val="Style13ptBold"/>
          <w:b w:val="0"/>
        </w:rPr>
        <w:t xml:space="preserve"> </w:t>
      </w:r>
      <w:r w:rsidRPr="005C3A2D">
        <w:t xml:space="preserve">(Steven Blank, senior fellow at the American Foreign Policy Council and former professor of Russian National Security Studies and National Security Affairs at the Strategic Studies Institute of the U.S. Army War College, “Russia's dangerous new ploy: US trading Ukraine for Venezuela”, The Hill, 05/24/2019, </w:t>
      </w:r>
      <w:r w:rsidRPr="006A6C67">
        <w:t>https://thehill.com/opinion/international/445488-russias-dangerous-new-ploy-us-trading-ukraine-for-venezuela</w:t>
      </w:r>
      <w:r w:rsidRPr="005C3A2D">
        <w:t>, ZW)</w:t>
      </w:r>
    </w:p>
    <w:bookmarkEnd w:id="4"/>
    <w:bookmarkEnd w:id="5"/>
    <w:p w:rsidR="00B56681" w:rsidRPr="006A6C67" w:rsidRDefault="00B56681" w:rsidP="00B56681">
      <w:pPr>
        <w:rPr>
          <w:sz w:val="16"/>
        </w:rPr>
      </w:pPr>
      <w:r w:rsidRPr="006A6C67">
        <w:rPr>
          <w:rStyle w:val="StyleUnderline"/>
        </w:rPr>
        <w:t>Advocates of this cynical deal</w:t>
      </w:r>
      <w:r w:rsidRPr="006A6C67">
        <w:rPr>
          <w:sz w:val="16"/>
        </w:rPr>
        <w:t xml:space="preserve">, like Putin, </w:t>
      </w:r>
      <w:r w:rsidRPr="006A6C67">
        <w:rPr>
          <w:rStyle w:val="StyleUnderline"/>
        </w:rPr>
        <w:t>believe that the great powers can simply dispose of states like chess pawns</w:t>
      </w:r>
      <w:r w:rsidRPr="006A6C67">
        <w:rPr>
          <w:sz w:val="16"/>
        </w:rPr>
        <w:t xml:space="preserve">. </w:t>
      </w:r>
      <w:r w:rsidRPr="006A6C67">
        <w:rPr>
          <w:rStyle w:val="StyleUnderline"/>
        </w:rPr>
        <w:t xml:space="preserve">This </w:t>
      </w:r>
      <w:r w:rsidRPr="006A6C67">
        <w:rPr>
          <w:sz w:val="16"/>
        </w:rPr>
        <w:t xml:space="preserve">belief, of course, </w:t>
      </w:r>
      <w:r w:rsidRPr="006A6C67">
        <w:rPr>
          <w:rStyle w:val="StyleUnderline"/>
        </w:rPr>
        <w:t>contravenes everything the U.S. stands for</w:t>
      </w:r>
      <w:r w:rsidRPr="006A6C67">
        <w:rPr>
          <w:sz w:val="16"/>
        </w:rPr>
        <w:t xml:space="preserve">. Moreover, </w:t>
      </w:r>
      <w:r w:rsidRPr="006A6C67">
        <w:rPr>
          <w:rStyle w:val="StyleUnderline"/>
        </w:rPr>
        <w:t xml:space="preserve">such deals legitimize naked aggression, imperialism </w:t>
      </w:r>
      <w:r w:rsidRPr="006A6C67">
        <w:rPr>
          <w:sz w:val="16"/>
        </w:rPr>
        <w:t xml:space="preserve">in the form of spheres of influence, </w:t>
      </w:r>
      <w:r w:rsidRPr="006A6C67">
        <w:rPr>
          <w:rStyle w:val="StyleUnderline"/>
        </w:rPr>
        <w:t>and the untrammeled use of force</w:t>
      </w:r>
      <w:r w:rsidRPr="006A6C67">
        <w:rPr>
          <w:sz w:val="16"/>
        </w:rPr>
        <w:t>. Those phenomena have mostly been conspicuously absent in our policy towards Venezuela.</w:t>
      </w:r>
    </w:p>
    <w:p w:rsidR="00B56681" w:rsidRDefault="00B56681" w:rsidP="00B56681">
      <w:pPr>
        <w:rPr>
          <w:sz w:val="16"/>
        </w:rPr>
      </w:pPr>
      <w:r w:rsidRPr="006A6C67">
        <w:rPr>
          <w:rStyle w:val="StyleUnderline"/>
        </w:rPr>
        <w:t>“Trading” Ukraine for Venezuela also undermines U.S. security guarantees to our allies</w:t>
      </w:r>
      <w:r w:rsidRPr="006A6C67">
        <w:rPr>
          <w:sz w:val="16"/>
        </w:rPr>
        <w:t xml:space="preserve">. </w:t>
      </w:r>
      <w:r w:rsidRPr="006A6C67">
        <w:rPr>
          <w:rStyle w:val="StyleUnderline"/>
        </w:rPr>
        <w:t xml:space="preserve">It also does nothing to stop Moscow’s long-standing campaign of information warfare to suborn and corrupt our own and our allies’ democracies here, in Europe and Latin America. While Putin might </w:t>
      </w:r>
      <w:r w:rsidRPr="006A6C67">
        <w:rPr>
          <w:sz w:val="16"/>
        </w:rPr>
        <w:t xml:space="preserve">well </w:t>
      </w:r>
      <w:r w:rsidRPr="006A6C67">
        <w:rPr>
          <w:rStyle w:val="StyleUnderline"/>
        </w:rPr>
        <w:t xml:space="preserve">benefit </w:t>
      </w:r>
      <w:r w:rsidRPr="006A6C67">
        <w:rPr>
          <w:sz w:val="16"/>
        </w:rPr>
        <w:t xml:space="preserve">and even gain more ill-gotten lucre from this “trade,” </w:t>
      </w:r>
      <w:r w:rsidRPr="006A6C67">
        <w:rPr>
          <w:rStyle w:val="StyleUnderline"/>
        </w:rPr>
        <w:t xml:space="preserve">the U.S. and its allies would only lose. </w:t>
      </w:r>
      <w:r w:rsidRPr="006A6C67">
        <w:rPr>
          <w:sz w:val="16"/>
        </w:rPr>
        <w:t xml:space="preserve">The disinformation inherent in this proposed deal might play well in Moscow and among people who are either too cynical or naïve to care about these issues. But </w:t>
      </w:r>
      <w:r w:rsidRPr="006A6C67">
        <w:rPr>
          <w:rStyle w:val="StyleUnderline"/>
        </w:rPr>
        <w:t>we must reject them and their advocates who are ultimately wolves in sheep’s clothing,</w:t>
      </w:r>
      <w:r w:rsidRPr="006A6C67">
        <w:rPr>
          <w:sz w:val="16"/>
        </w:rPr>
        <w:t xml:space="preserve"> whose proposals are truly bad ideas whose time should never come.</w:t>
      </w:r>
    </w:p>
    <w:p w:rsidR="0034571A" w:rsidRDefault="0034571A" w:rsidP="0034571A">
      <w:pPr>
        <w:pStyle w:val="Heading3"/>
      </w:pPr>
      <w:r>
        <w:lastRenderedPageBreak/>
        <w:t>2AC</w:t>
      </w:r>
      <w:r w:rsidR="002E6843">
        <w:t xml:space="preserve"> –</w:t>
      </w:r>
      <w:r>
        <w:t xml:space="preserve"> Venezuela Flashpoint NB Frontline</w:t>
      </w:r>
      <w:r w:rsidRPr="00FD58B2">
        <w:t xml:space="preserve"> </w:t>
      </w:r>
    </w:p>
    <w:p w:rsidR="0034571A" w:rsidRDefault="0034571A" w:rsidP="0034571A">
      <w:pPr>
        <w:pStyle w:val="Heading4"/>
      </w:pPr>
      <w:r>
        <w:t>Link turn – ending sales to Ukraine via the plan is key to reducing tensions with Russia</w:t>
      </w:r>
    </w:p>
    <w:p w:rsidR="0034571A" w:rsidRPr="001E32C5" w:rsidRDefault="0034571A" w:rsidP="0034571A">
      <w:pPr>
        <w:rPr>
          <w:rStyle w:val="Style13ptBold"/>
          <w:b w:val="0"/>
          <w:bCs w:val="0"/>
        </w:rPr>
      </w:pPr>
      <w:r>
        <w:rPr>
          <w:rStyle w:val="Style13ptBold"/>
        </w:rPr>
        <w:t>Davis, ’18</w:t>
      </w:r>
      <w:r>
        <w:rPr>
          <w:rStyle w:val="Style13ptBold"/>
          <w:b w:val="0"/>
        </w:rPr>
        <w:t xml:space="preserve"> </w:t>
      </w:r>
      <w:r w:rsidRPr="001E32C5">
        <w:t>(Daniel L. Davis, senior fellow for Defense Priorities and a former lieutenant colonel in the U.S. Army, “What Does America Gain by Arming Ukraine?”, The National Interest, 03/14/2018, https://nationalinterest.org/blog/the-skeptics/what-does-america-gain-by-arming-ukraine-24901, ZW)</w:t>
      </w:r>
    </w:p>
    <w:p w:rsidR="0034571A" w:rsidRPr="001E32C5" w:rsidRDefault="0034571A" w:rsidP="0034571A">
      <w:pPr>
        <w:rPr>
          <w:sz w:val="16"/>
        </w:rPr>
      </w:pPr>
      <w:r w:rsidRPr="001E32C5">
        <w:rPr>
          <w:sz w:val="16"/>
        </w:rPr>
        <w:t xml:space="preserve">Thus, </w:t>
      </w:r>
      <w:r w:rsidRPr="001E32C5">
        <w:rPr>
          <w:rStyle w:val="StyleUnderline"/>
        </w:rPr>
        <w:t>no matter how it is billed in Washington, this sale will not “push back” against Russian aggression</w:t>
      </w:r>
      <w:r w:rsidRPr="001E32C5">
        <w:rPr>
          <w:sz w:val="16"/>
        </w:rPr>
        <w:t xml:space="preserve">, nor is it in the “interests of our nation.” But </w:t>
      </w:r>
      <w:r w:rsidRPr="001E32C5">
        <w:rPr>
          <w:rStyle w:val="StyleUnderline"/>
        </w:rPr>
        <w:t>while sending these missiles isn’t enough to tip the military balance in Ukraine, it is more than enough to convince Russia to increase its involvement.</w:t>
      </w:r>
    </w:p>
    <w:p w:rsidR="0034571A" w:rsidRPr="001E32C5" w:rsidRDefault="0034571A" w:rsidP="0034571A">
      <w:pPr>
        <w:rPr>
          <w:rStyle w:val="StyleUnderline"/>
        </w:rPr>
      </w:pPr>
      <w:r w:rsidRPr="001E32C5">
        <w:rPr>
          <w:sz w:val="16"/>
        </w:rPr>
        <w:t xml:space="preserve">Those </w:t>
      </w:r>
      <w:r w:rsidRPr="001E32C5">
        <w:rPr>
          <w:rStyle w:val="StyleUnderline"/>
        </w:rPr>
        <w:t>missiles represent a clear increase in the risk to Russia and their proxy forces within eastern Ukraine because it signals that Washington may be willing to provide even greater lethal support to their opponent. It is</w:t>
      </w:r>
      <w:r w:rsidRPr="001E32C5">
        <w:rPr>
          <w:sz w:val="16"/>
        </w:rPr>
        <w:t xml:space="preserve"> therefore </w:t>
      </w:r>
      <w:r w:rsidRPr="001E32C5">
        <w:rPr>
          <w:rStyle w:val="StyleUnderline"/>
        </w:rPr>
        <w:t>likely Moscow will take stronger action to counter the threat to discourage even greater American engagement.</w:t>
      </w:r>
    </w:p>
    <w:p w:rsidR="0034571A" w:rsidRPr="001E32C5" w:rsidRDefault="0034571A" w:rsidP="0034571A">
      <w:pPr>
        <w:rPr>
          <w:sz w:val="16"/>
        </w:rPr>
      </w:pPr>
      <w:r w:rsidRPr="001E32C5">
        <w:rPr>
          <w:rStyle w:val="StyleUnderline"/>
        </w:rPr>
        <w:t>This</w:t>
      </w:r>
      <w:r w:rsidRPr="001E32C5">
        <w:rPr>
          <w:sz w:val="16"/>
        </w:rPr>
        <w:t xml:space="preserve"> support </w:t>
      </w:r>
      <w:r w:rsidRPr="001E32C5">
        <w:rPr>
          <w:rStyle w:val="StyleUnderline"/>
        </w:rPr>
        <w:t>could take the form of</w:t>
      </w:r>
      <w:r w:rsidRPr="001E32C5">
        <w:rPr>
          <w:sz w:val="16"/>
        </w:rPr>
        <w:t xml:space="preserve"> Putin sending </w:t>
      </w:r>
      <w:r w:rsidRPr="001E32C5">
        <w:rPr>
          <w:rStyle w:val="StyleUnderline"/>
        </w:rPr>
        <w:t>more armor, anti-armor missiles</w:t>
      </w:r>
      <w:r w:rsidRPr="001E32C5">
        <w:rPr>
          <w:sz w:val="16"/>
        </w:rPr>
        <w:t xml:space="preserve"> of his own, </w:t>
      </w:r>
      <w:r w:rsidRPr="001E32C5">
        <w:rPr>
          <w:rStyle w:val="StyleUnderline"/>
        </w:rPr>
        <w:t>more unofficial Russian troops, greater intelligence support for allied forces, or some other response that brings more violence and destruction to the Donbas region</w:t>
      </w:r>
      <w:r w:rsidRPr="001E32C5">
        <w:rPr>
          <w:sz w:val="16"/>
        </w:rPr>
        <w:t>—the people we’re ostensibly trying to help.</w:t>
      </w:r>
    </w:p>
    <w:p w:rsidR="0034571A" w:rsidRPr="001E32C5" w:rsidRDefault="0034571A" w:rsidP="0034571A">
      <w:pPr>
        <w:rPr>
          <w:sz w:val="16"/>
        </w:rPr>
      </w:pPr>
      <w:r w:rsidRPr="001E32C5">
        <w:rPr>
          <w:sz w:val="16"/>
        </w:rPr>
        <w:t xml:space="preserve">It is reasonable and appropriate for the United States to promote the good of others abroad and to champion our values as an exemplar, a shining city on a hill. But </w:t>
      </w:r>
      <w:r w:rsidRPr="001E32C5">
        <w:rPr>
          <w:rStyle w:val="StyleUnderline"/>
        </w:rPr>
        <w:t>we</w:t>
      </w:r>
      <w:r w:rsidRPr="001E32C5">
        <w:rPr>
          <w:sz w:val="16"/>
        </w:rPr>
        <w:t xml:space="preserve"> </w:t>
      </w:r>
      <w:r w:rsidRPr="001E32C5">
        <w:rPr>
          <w:rStyle w:val="StyleUnderline"/>
        </w:rPr>
        <w:t>should only use, or threaten to use, military power when American security, economic prosperity, or our way of life are directly threatened.</w:t>
      </w:r>
    </w:p>
    <w:p w:rsidR="0034571A" w:rsidRDefault="0034571A" w:rsidP="0034571A">
      <w:pPr>
        <w:rPr>
          <w:rStyle w:val="StyleUnderline"/>
        </w:rPr>
      </w:pPr>
      <w:r w:rsidRPr="001E32C5">
        <w:rPr>
          <w:sz w:val="16"/>
        </w:rPr>
        <w:t xml:space="preserve">Washington’s intention with the missile sale may be to increase the pain felt by Putin to drive him to a negotiated settlement, but </w:t>
      </w:r>
      <w:r w:rsidRPr="001E32C5">
        <w:rPr>
          <w:rStyle w:val="StyleUnderline"/>
        </w:rPr>
        <w:t>the actual result will almost certainly be a further militarization of the situation and an increase in the potential for an expansion of the conflict.</w:t>
      </w:r>
      <w:r w:rsidRPr="001E32C5">
        <w:rPr>
          <w:sz w:val="16"/>
        </w:rPr>
        <w:t xml:space="preserve"> Far from improving American security, this sale will undermine it. </w:t>
      </w:r>
      <w:r w:rsidRPr="001E32C5">
        <w:rPr>
          <w:rStyle w:val="StyleUnderline"/>
        </w:rPr>
        <w:t>Far from protecting Ukrainians, sending these missiles will place them at increasing risk.</w:t>
      </w:r>
    </w:p>
    <w:p w:rsidR="0034571A" w:rsidRPr="001E32C5" w:rsidRDefault="0034571A" w:rsidP="0034571A">
      <w:pPr>
        <w:rPr>
          <w:rStyle w:val="StyleUnderline"/>
        </w:rPr>
      </w:pPr>
    </w:p>
    <w:p w:rsidR="0034571A" w:rsidRDefault="0034571A" w:rsidP="0034571A">
      <w:pPr>
        <w:pStyle w:val="Heading4"/>
      </w:pPr>
      <w:r>
        <w:t>No impact – despite rhetoric, Trump and Bolton aren’t looking to invade Venezuela – it’s too costly</w:t>
      </w:r>
    </w:p>
    <w:p w:rsidR="0034571A" w:rsidRPr="00391453" w:rsidRDefault="0034571A" w:rsidP="0034571A">
      <w:pPr>
        <w:rPr>
          <w:rStyle w:val="Style13ptBold"/>
          <w:b w:val="0"/>
          <w:bCs w:val="0"/>
        </w:rPr>
      </w:pPr>
      <w:r>
        <w:rPr>
          <w:rStyle w:val="Style13ptBold"/>
        </w:rPr>
        <w:t>Tharoor, ’19</w:t>
      </w:r>
      <w:r>
        <w:rPr>
          <w:rStyle w:val="Style13ptBold"/>
          <w:b w:val="0"/>
        </w:rPr>
        <w:t xml:space="preserve"> </w:t>
      </w:r>
      <w:r w:rsidRPr="00391453">
        <w:t>(Ishaan Tharoor, staff writer for The Washington Post, “Trump has a Russia problem in Venezuela”, The Washington Post, 04/02/2019, https://www.washingtonpost.com/world/2019/04/02/trump-has-russia-problem-venezuela/?utm_term=.cbc460913be8, ZW)</w:t>
      </w:r>
    </w:p>
    <w:p w:rsidR="0034571A" w:rsidRPr="00391453" w:rsidRDefault="0034571A" w:rsidP="0034571A">
      <w:pPr>
        <w:rPr>
          <w:sz w:val="16"/>
        </w:rPr>
      </w:pPr>
      <w:r w:rsidRPr="00391453">
        <w:rPr>
          <w:rStyle w:val="StyleUnderline"/>
        </w:rPr>
        <w:t>For all its tough rhetoric</w:t>
      </w:r>
      <w:r w:rsidRPr="00391453">
        <w:rPr>
          <w:sz w:val="16"/>
        </w:rPr>
        <w:t xml:space="preserve"> — </w:t>
      </w:r>
      <w:r w:rsidRPr="00391453">
        <w:rPr>
          <w:rStyle w:val="StyleUnderline"/>
        </w:rPr>
        <w:t>including</w:t>
      </w:r>
      <w:r w:rsidRPr="00391453">
        <w:rPr>
          <w:sz w:val="16"/>
        </w:rPr>
        <w:t xml:space="preserve"> its invocation of </w:t>
      </w:r>
      <w:r w:rsidRPr="00391453">
        <w:rPr>
          <w:rStyle w:val="StyleUnderline"/>
        </w:rPr>
        <w:t>the</w:t>
      </w:r>
      <w:r w:rsidRPr="00391453">
        <w:rPr>
          <w:sz w:val="16"/>
        </w:rPr>
        <w:t xml:space="preserve"> 19th-century </w:t>
      </w:r>
      <w:r w:rsidRPr="00391453">
        <w:rPr>
          <w:rStyle w:val="StyleUnderline"/>
        </w:rPr>
        <w:t>Monroe Doctrine</w:t>
      </w:r>
      <w:r w:rsidRPr="00391453">
        <w:rPr>
          <w:sz w:val="16"/>
        </w:rPr>
        <w:t xml:space="preserve"> — the </w:t>
      </w:r>
      <w:r w:rsidRPr="00391453">
        <w:rPr>
          <w:rStyle w:val="StyleUnderline"/>
        </w:rPr>
        <w:t>Trump</w:t>
      </w:r>
      <w:r w:rsidRPr="00391453">
        <w:rPr>
          <w:sz w:val="16"/>
        </w:rPr>
        <w:t xml:space="preserve"> administration </w:t>
      </w:r>
      <w:r w:rsidRPr="00391453">
        <w:rPr>
          <w:rStyle w:val="StyleUnderline"/>
        </w:rPr>
        <w:t>is also wary of provoking a greater conflagration</w:t>
      </w:r>
      <w:r w:rsidRPr="00391453">
        <w:rPr>
          <w:sz w:val="16"/>
        </w:rPr>
        <w:t xml:space="preserve">. “While there have been ritual reminders that ‘all options are on the table,’ </w:t>
      </w:r>
      <w:r w:rsidRPr="00391453">
        <w:rPr>
          <w:rStyle w:val="StyleUnderline"/>
        </w:rPr>
        <w:t>there is no indication that any military intervention</w:t>
      </w:r>
      <w:r w:rsidRPr="00391453">
        <w:rPr>
          <w:sz w:val="16"/>
        </w:rPr>
        <w:t xml:space="preserve"> — which has a long and unhappy history in Latin America — </w:t>
      </w:r>
      <w:r w:rsidRPr="00391453">
        <w:rPr>
          <w:rStyle w:val="StyleUnderline"/>
        </w:rPr>
        <w:t>is being seriously contemplated</w:t>
      </w:r>
      <w:r w:rsidRPr="00391453">
        <w:rPr>
          <w:sz w:val="16"/>
        </w:rPr>
        <w:t xml:space="preserve">,” </w:t>
      </w:r>
      <w:r w:rsidRPr="00391453">
        <w:rPr>
          <w:rStyle w:val="StyleUnderline"/>
        </w:rPr>
        <w:t>noted</w:t>
      </w:r>
      <w:r w:rsidRPr="00391453">
        <w:rPr>
          <w:sz w:val="16"/>
        </w:rPr>
        <w:t xml:space="preserve"> David </w:t>
      </w:r>
      <w:r w:rsidRPr="00391453">
        <w:rPr>
          <w:rStyle w:val="StyleUnderline"/>
        </w:rPr>
        <w:t>Sanger</w:t>
      </w:r>
      <w:r w:rsidRPr="00391453">
        <w:rPr>
          <w:sz w:val="16"/>
        </w:rPr>
        <w:t xml:space="preserve"> </w:t>
      </w:r>
      <w:r w:rsidRPr="00391453">
        <w:rPr>
          <w:rStyle w:val="StyleUnderline"/>
        </w:rPr>
        <w:t>of the N</w:t>
      </w:r>
      <w:r w:rsidRPr="00391453">
        <w:rPr>
          <w:sz w:val="16"/>
        </w:rPr>
        <w:t xml:space="preserve">ew </w:t>
      </w:r>
      <w:r w:rsidRPr="00391453">
        <w:rPr>
          <w:rStyle w:val="StyleUnderline"/>
        </w:rPr>
        <w:t>Y</w:t>
      </w:r>
      <w:r w:rsidRPr="00391453">
        <w:rPr>
          <w:sz w:val="16"/>
        </w:rPr>
        <w:t xml:space="preserve">ork </w:t>
      </w:r>
      <w:r w:rsidRPr="00391453">
        <w:rPr>
          <w:rStyle w:val="StyleUnderline"/>
        </w:rPr>
        <w:t>T</w:t>
      </w:r>
      <w:r w:rsidRPr="00391453">
        <w:rPr>
          <w:sz w:val="16"/>
        </w:rPr>
        <w:t>imes.</w:t>
      </w:r>
    </w:p>
    <w:p w:rsidR="0034571A" w:rsidRDefault="0034571A" w:rsidP="0034571A">
      <w:pPr>
        <w:rPr>
          <w:sz w:val="16"/>
        </w:rPr>
      </w:pPr>
      <w:r w:rsidRPr="00391453">
        <w:rPr>
          <w:rStyle w:val="StyleUnderline"/>
        </w:rPr>
        <w:t>Even Bolton</w:t>
      </w:r>
      <w:r w:rsidRPr="00391453">
        <w:rPr>
          <w:sz w:val="16"/>
        </w:rPr>
        <w:t xml:space="preserve">, a notorious hawk, </w:t>
      </w:r>
      <w:r w:rsidRPr="00391453">
        <w:rPr>
          <w:rStyle w:val="StyleUnderline"/>
        </w:rPr>
        <w:t>is now curbing his enthusiasm</w:t>
      </w:r>
      <w:r w:rsidRPr="00391453">
        <w:rPr>
          <w:sz w:val="16"/>
        </w:rPr>
        <w:t xml:space="preserve">. “I can tell you there’s a lot going on beneath the surface. </w:t>
      </w:r>
      <w:r w:rsidRPr="00391453">
        <w:rPr>
          <w:rStyle w:val="StyleUnderline"/>
        </w:rPr>
        <w:t xml:space="preserve">The opposition is in constant contact with large numbers of admirals and other supporters </w:t>
      </w:r>
      <w:r w:rsidRPr="00391453">
        <w:rPr>
          <w:rStyle w:val="StyleUnderline"/>
        </w:rPr>
        <w:lastRenderedPageBreak/>
        <w:t>within the Maduro administration</w:t>
      </w:r>
      <w:r w:rsidRPr="00391453">
        <w:rPr>
          <w:sz w:val="16"/>
        </w:rPr>
        <w:t xml:space="preserve">,” </w:t>
      </w:r>
      <w:r w:rsidRPr="00391453">
        <w:rPr>
          <w:rStyle w:val="StyleUnderline"/>
        </w:rPr>
        <w:t>he told Reuters</w:t>
      </w:r>
      <w:r w:rsidRPr="00391453">
        <w:rPr>
          <w:sz w:val="16"/>
        </w:rPr>
        <w:t xml:space="preserve"> last week, </w:t>
      </w:r>
      <w:r w:rsidRPr="00391453">
        <w:rPr>
          <w:rStyle w:val="StyleUnderline"/>
        </w:rPr>
        <w:t>suggesting that Maduro’s hold on power wasn’t as strong as it seemed.</w:t>
      </w:r>
      <w:r w:rsidRPr="00391453">
        <w:rPr>
          <w:sz w:val="16"/>
        </w:rPr>
        <w:t xml:space="preserve"> But victory wasn’t on the horizon yet.</w:t>
      </w:r>
    </w:p>
    <w:p w:rsidR="0034571A" w:rsidRDefault="0034571A" w:rsidP="0034571A">
      <w:pPr>
        <w:rPr>
          <w:sz w:val="16"/>
        </w:rPr>
      </w:pPr>
    </w:p>
    <w:p w:rsidR="0034571A" w:rsidRDefault="0034571A" w:rsidP="0034571A">
      <w:pPr>
        <w:pStyle w:val="Heading4"/>
      </w:pPr>
      <w:r>
        <w:t>There’s no escalation – despite both sides being upset at the other’s military action in Venezuela, both the US and Russia are focused on de-escalation</w:t>
      </w:r>
    </w:p>
    <w:p w:rsidR="0034571A" w:rsidRPr="00913676" w:rsidRDefault="0034571A" w:rsidP="0034571A">
      <w:pPr>
        <w:rPr>
          <w:rStyle w:val="Style13ptBold"/>
          <w:b w:val="0"/>
          <w:bCs w:val="0"/>
        </w:rPr>
      </w:pPr>
      <w:proofErr w:type="spellStart"/>
      <w:r>
        <w:rPr>
          <w:rStyle w:val="Style13ptBold"/>
        </w:rPr>
        <w:t>Ellyatt</w:t>
      </w:r>
      <w:proofErr w:type="spellEnd"/>
      <w:r>
        <w:rPr>
          <w:rStyle w:val="Style13ptBold"/>
        </w:rPr>
        <w:t>, ’19</w:t>
      </w:r>
      <w:r>
        <w:rPr>
          <w:rStyle w:val="Style13ptBold"/>
          <w:b w:val="0"/>
        </w:rPr>
        <w:t xml:space="preserve"> </w:t>
      </w:r>
      <w:r w:rsidRPr="00913676">
        <w:t xml:space="preserve">(Holly </w:t>
      </w:r>
      <w:proofErr w:type="spellStart"/>
      <w:r w:rsidRPr="00913676">
        <w:t>Ellyatt</w:t>
      </w:r>
      <w:proofErr w:type="spellEnd"/>
      <w:r w:rsidRPr="00913676">
        <w:t>, CNBC correspondent, “Could Russia and the US come to a deal over Venezuela’s Maduro?”, CNBC, 05/01/2019, https://www.cnbc.com/2019/05/01/could-russia-and-the-us-strike-a-deal-over-venezuelas-maduro.html, ZW)</w:t>
      </w:r>
    </w:p>
    <w:p w:rsidR="0034571A" w:rsidRPr="008B2A60" w:rsidRDefault="0034571A" w:rsidP="0034571A">
      <w:pPr>
        <w:rPr>
          <w:sz w:val="16"/>
        </w:rPr>
      </w:pPr>
      <w:r w:rsidRPr="008B2A60">
        <w:rPr>
          <w:rStyle w:val="StyleUnderline"/>
        </w:rPr>
        <w:t>Lavrov and Pompeo have had several telephone conversations regarding Venezuela in recent weeks</w:t>
      </w:r>
      <w:r w:rsidRPr="008B2A60">
        <w:rPr>
          <w:sz w:val="16"/>
        </w:rPr>
        <w:t>, ministry records show.</w:t>
      </w:r>
    </w:p>
    <w:p w:rsidR="0034571A" w:rsidRPr="008B2A60" w:rsidRDefault="0034571A" w:rsidP="0034571A">
      <w:pPr>
        <w:rPr>
          <w:sz w:val="16"/>
        </w:rPr>
      </w:pPr>
      <w:r w:rsidRPr="008B2A60">
        <w:rPr>
          <w:rStyle w:val="StyleUnderline"/>
        </w:rPr>
        <w:t xml:space="preserve">Russia is particularly upset with the potential for U.S. military action in Venezuela and for now, both sides seem focused on the </w:t>
      </w:r>
      <w:proofErr w:type="spellStart"/>
      <w:r w:rsidRPr="008B2A60">
        <w:rPr>
          <w:rStyle w:val="StyleUnderline"/>
        </w:rPr>
        <w:t>deescalation</w:t>
      </w:r>
      <w:proofErr w:type="spellEnd"/>
      <w:r w:rsidRPr="008B2A60">
        <w:rPr>
          <w:rStyle w:val="StyleUnderline"/>
        </w:rPr>
        <w:t xml:space="preserve"> of the situation. Pompeo said the U.S. wants a “peaceful transition,”</w:t>
      </w:r>
      <w:r w:rsidRPr="008B2A60">
        <w:rPr>
          <w:sz w:val="16"/>
        </w:rPr>
        <w:t xml:space="preserve"> when speaking to NBC News on Wednesday.</w:t>
      </w:r>
    </w:p>
    <w:p w:rsidR="0034571A" w:rsidRDefault="0034571A" w:rsidP="0034571A">
      <w:pPr>
        <w:rPr>
          <w:sz w:val="16"/>
        </w:rPr>
      </w:pPr>
      <w:r w:rsidRPr="008B2A60">
        <w:rPr>
          <w:rStyle w:val="StyleUnderline"/>
        </w:rPr>
        <w:t>While he didn’t rule out military intervention</w:t>
      </w:r>
      <w:r w:rsidRPr="008B2A60">
        <w:rPr>
          <w:sz w:val="16"/>
        </w:rPr>
        <w:t xml:space="preserve"> when pressed on the matter, </w:t>
      </w:r>
      <w:r w:rsidRPr="008B2A60">
        <w:rPr>
          <w:rStyle w:val="StyleUnderline"/>
        </w:rPr>
        <w:t>he said “our task is to make this a political and diplomatic resolution.</w:t>
      </w:r>
      <w:r w:rsidRPr="008B2A60">
        <w:rPr>
          <w:sz w:val="16"/>
        </w:rPr>
        <w:t xml:space="preserve"> We’ve been working on this for months. </w:t>
      </w:r>
      <w:r w:rsidRPr="008B2A60">
        <w:rPr>
          <w:rStyle w:val="StyleUnderline"/>
        </w:rPr>
        <w:t>We’ve made enormous progress, and we’re hoping that progress continues</w:t>
      </w:r>
      <w:r w:rsidRPr="008B2A60">
        <w:rPr>
          <w:sz w:val="16"/>
        </w:rPr>
        <w:t>,” he told NBC.</w:t>
      </w:r>
    </w:p>
    <w:p w:rsidR="0034571A" w:rsidRPr="00391453" w:rsidRDefault="0034571A" w:rsidP="0034571A">
      <w:pPr>
        <w:rPr>
          <w:sz w:val="16"/>
        </w:rPr>
      </w:pPr>
    </w:p>
    <w:p w:rsidR="0034571A" w:rsidRDefault="0034571A" w:rsidP="0034571A">
      <w:pPr>
        <w:pStyle w:val="Heading4"/>
      </w:pPr>
      <w:r>
        <w:t>No Impact – Russia can’t effectively deploy military aid to Venezuela to support a conflict – even assumes Russia’s military assistance to Venezuela</w:t>
      </w:r>
    </w:p>
    <w:p w:rsidR="0034571A" w:rsidRPr="00AF2039" w:rsidRDefault="0034571A" w:rsidP="0034571A">
      <w:pPr>
        <w:rPr>
          <w:rStyle w:val="Style13ptBold"/>
          <w:b w:val="0"/>
          <w:bCs w:val="0"/>
        </w:rPr>
      </w:pPr>
      <w:proofErr w:type="spellStart"/>
      <w:r>
        <w:rPr>
          <w:rStyle w:val="Style13ptBold"/>
        </w:rPr>
        <w:t>Zuñiga</w:t>
      </w:r>
      <w:proofErr w:type="spellEnd"/>
      <w:r>
        <w:rPr>
          <w:rStyle w:val="Style13ptBold"/>
        </w:rPr>
        <w:t xml:space="preserve">, </w:t>
      </w:r>
      <w:proofErr w:type="spellStart"/>
      <w:r>
        <w:rPr>
          <w:rStyle w:val="Style13ptBold"/>
        </w:rPr>
        <w:t>Faiola</w:t>
      </w:r>
      <w:proofErr w:type="spellEnd"/>
      <w:r>
        <w:rPr>
          <w:rStyle w:val="Style13ptBold"/>
        </w:rPr>
        <w:t xml:space="preserve">, and </w:t>
      </w:r>
      <w:proofErr w:type="spellStart"/>
      <w:r>
        <w:rPr>
          <w:rStyle w:val="Style13ptBold"/>
        </w:rPr>
        <w:t>Troianovski</w:t>
      </w:r>
      <w:proofErr w:type="spellEnd"/>
      <w:r>
        <w:rPr>
          <w:rStyle w:val="Style13ptBold"/>
        </w:rPr>
        <w:t xml:space="preserve">, ’19 </w:t>
      </w:r>
      <w:r w:rsidRPr="00AF2039">
        <w:t xml:space="preserve">(Mariana </w:t>
      </w:r>
      <w:proofErr w:type="spellStart"/>
      <w:r w:rsidRPr="00AF2039">
        <w:t>Zuñiga</w:t>
      </w:r>
      <w:proofErr w:type="spellEnd"/>
      <w:r w:rsidRPr="00AF2039">
        <w:t xml:space="preserve">, staff writer for the Washington Post, Anthony </w:t>
      </w:r>
      <w:proofErr w:type="spellStart"/>
      <w:r w:rsidRPr="00AF2039">
        <w:t>Faiola</w:t>
      </w:r>
      <w:proofErr w:type="spellEnd"/>
      <w:r w:rsidRPr="00AF2039">
        <w:t xml:space="preserve">, South America/Caribbean bureau chief for the Washington Post, and Anton </w:t>
      </w:r>
      <w:proofErr w:type="spellStart"/>
      <w:r w:rsidRPr="00AF2039">
        <w:t>Troianovski</w:t>
      </w:r>
      <w:proofErr w:type="spellEnd"/>
      <w:r w:rsidRPr="00AF2039">
        <w:t xml:space="preserve">, Moscow bureau chief for the Washington Post, “As Maduro confronts a crisis, Russia’s footprint in Venezuela grows”, The Washington Post, 03/29/2019, </w:t>
      </w:r>
      <w:hyperlink r:id="rId61" w:history="1">
        <w:r w:rsidRPr="00AF2039">
          <w:rPr>
            <w:rStyle w:val="Hyperlink"/>
          </w:rPr>
          <w:t>https://www.washingtonpost.com/world/the_americas/as-maduro-confronts-a-crisis-russias-footprint-in-venezuela-grows/2019/03/29/fcf93cec-50b3-11e9-bdb7-44f948cc0605_story.html?utm_term=.f5124b946dcd</w:t>
        </w:r>
      </w:hyperlink>
      <w:r w:rsidRPr="00AF2039">
        <w:t>, ZW)</w:t>
      </w:r>
    </w:p>
    <w:p w:rsidR="0034571A" w:rsidRPr="00AF2039" w:rsidRDefault="0034571A" w:rsidP="0034571A">
      <w:pPr>
        <w:rPr>
          <w:sz w:val="16"/>
        </w:rPr>
      </w:pPr>
      <w:r w:rsidRPr="00AF2039">
        <w:rPr>
          <w:rStyle w:val="StyleUnderline"/>
        </w:rPr>
        <w:t>Military cooperation led to massive Russian investments in Venezuela’s oil sector</w:t>
      </w:r>
      <w:r w:rsidRPr="00AF2039">
        <w:rPr>
          <w:sz w:val="16"/>
        </w:rPr>
        <w:t xml:space="preserve">, and a willingness to extend loans on favorable terms. In early December, </w:t>
      </w:r>
      <w:r w:rsidRPr="00AF2039">
        <w:rPr>
          <w:rStyle w:val="StyleUnderline"/>
        </w:rPr>
        <w:t>two nuclear-capable, long-range Russian Tu-160 bombers arrived at the international airport outside Caracas</w:t>
      </w:r>
      <w:r w:rsidRPr="00AF2039">
        <w:rPr>
          <w:sz w:val="16"/>
        </w:rPr>
        <w:t>. The Russian aircraft later took part in joint exercises.</w:t>
      </w:r>
    </w:p>
    <w:p w:rsidR="0034571A" w:rsidRPr="00AF2039" w:rsidRDefault="0034571A" w:rsidP="0034571A">
      <w:pPr>
        <w:rPr>
          <w:sz w:val="16"/>
        </w:rPr>
      </w:pPr>
      <w:r w:rsidRPr="00AF2039">
        <w:rPr>
          <w:rStyle w:val="StyleUnderline"/>
        </w:rPr>
        <w:t>But Russia has far less potential firepower to theoretically deploy in Venezuela than it brought to bear in Syria</w:t>
      </w:r>
      <w:r w:rsidRPr="00AF2039">
        <w:rPr>
          <w:sz w:val="16"/>
        </w:rPr>
        <w:t xml:space="preserve"> — in part </w:t>
      </w:r>
      <w:r w:rsidRPr="00AF2039">
        <w:rPr>
          <w:rStyle w:val="StyleUnderline"/>
        </w:rPr>
        <w:t xml:space="preserve">because Venezuela is so far away. Russia has no full-fledged military base in the region, and its only aircraft carrier is out of commission. </w:t>
      </w:r>
    </w:p>
    <w:p w:rsidR="0034571A" w:rsidRDefault="0034571A" w:rsidP="0034571A">
      <w:pPr>
        <w:rPr>
          <w:rStyle w:val="StyleUnderline"/>
        </w:rPr>
      </w:pPr>
      <w:r w:rsidRPr="00AF2039">
        <w:rPr>
          <w:rStyle w:val="StyleUnderline"/>
        </w:rPr>
        <w:t xml:space="preserve">“There will be political, moral support,” </w:t>
      </w:r>
      <w:r w:rsidRPr="00AF2039">
        <w:rPr>
          <w:sz w:val="16"/>
        </w:rPr>
        <w:t xml:space="preserve">said Fyodor Lukyanov, a Russian foreign policy analyst who has advised the Kremlin. </w:t>
      </w:r>
      <w:r w:rsidRPr="00AF2039">
        <w:rPr>
          <w:rStyle w:val="StyleUnderline"/>
        </w:rPr>
        <w:t>“But Russia can’t send an armed contingent over there. It’s just not realistic.”</w:t>
      </w:r>
    </w:p>
    <w:p w:rsidR="0034571A" w:rsidRDefault="0034571A" w:rsidP="0034571A">
      <w:pPr>
        <w:rPr>
          <w:rStyle w:val="StyleUnderline"/>
        </w:rPr>
      </w:pPr>
    </w:p>
    <w:p w:rsidR="0034571A" w:rsidRDefault="0034571A" w:rsidP="0034571A">
      <w:pPr>
        <w:pStyle w:val="Heading4"/>
        <w:rPr>
          <w:rStyle w:val="StyleUnderline"/>
          <w:sz w:val="26"/>
          <w:u w:val="none"/>
        </w:rPr>
      </w:pPr>
      <w:r w:rsidRPr="003B0FE9">
        <w:rPr>
          <w:rStyle w:val="StyleUnderline"/>
          <w:sz w:val="26"/>
          <w:u w:val="none"/>
        </w:rPr>
        <w:lastRenderedPageBreak/>
        <w:t>No impact – War with Russia and China wouldn’t cause extinction because of alliance structures and US military dominance</w:t>
      </w:r>
    </w:p>
    <w:p w:rsidR="0034571A" w:rsidRPr="003B0FE9" w:rsidRDefault="0034571A" w:rsidP="0034571A">
      <w:pPr>
        <w:rPr>
          <w:rStyle w:val="Style13ptBold"/>
          <w:b w:val="0"/>
          <w:bCs w:val="0"/>
        </w:rPr>
      </w:pPr>
      <w:r>
        <w:rPr>
          <w:rStyle w:val="Style13ptBold"/>
        </w:rPr>
        <w:t xml:space="preserve">Farley, ’19 </w:t>
      </w:r>
      <w:r w:rsidRPr="003B0FE9">
        <w:t>(Robert Farley, senior lecturer at the Patterson School of Diplomacy and International Commerce at the University of Kentucky, “Russia and China Go War Against America. Here's What Could Happen Next.”, The National Interest, 06/20/2019, https://nationalinterest.org/blog/buzz/russia-and-china-go-war-against-america-heres-what-could-happen-next-63447, ZW)</w:t>
      </w:r>
    </w:p>
    <w:p w:rsidR="0034571A" w:rsidRPr="00F2445D" w:rsidRDefault="0034571A" w:rsidP="0034571A">
      <w:pPr>
        <w:rPr>
          <w:sz w:val="16"/>
        </w:rPr>
      </w:pPr>
      <w:r w:rsidRPr="00F2445D">
        <w:rPr>
          <w:sz w:val="16"/>
        </w:rPr>
        <w:t xml:space="preserve">U.S. alliance structure in the Pacific differs dramatically from that of Europe. Notwithstanding concern over the commitment of specific U.S. allies in Europe, the United States has no reason to fight Russia apart from maintaining the integrity of the NATO alliance. </w:t>
      </w:r>
      <w:r w:rsidRPr="00F2445D">
        <w:rPr>
          <w:rStyle w:val="StyleUnderline"/>
        </w:rPr>
        <w:t>If the U</w:t>
      </w:r>
      <w:r w:rsidRPr="00F2445D">
        <w:rPr>
          <w:sz w:val="16"/>
        </w:rPr>
        <w:t xml:space="preserve">nited </w:t>
      </w:r>
      <w:r w:rsidRPr="00F2445D">
        <w:rPr>
          <w:rStyle w:val="StyleUnderline"/>
        </w:rPr>
        <w:t>S</w:t>
      </w:r>
      <w:r w:rsidRPr="00F2445D">
        <w:rPr>
          <w:sz w:val="16"/>
        </w:rPr>
        <w:t xml:space="preserve">tates </w:t>
      </w:r>
      <w:r w:rsidRPr="00F2445D">
        <w:rPr>
          <w:rStyle w:val="StyleUnderline"/>
        </w:rPr>
        <w:t>fights, then Germany, France, Poland and the U</w:t>
      </w:r>
      <w:r w:rsidRPr="00F2445D">
        <w:rPr>
          <w:sz w:val="16"/>
        </w:rPr>
        <w:t xml:space="preserve">nited </w:t>
      </w:r>
      <w:r w:rsidRPr="00F2445D">
        <w:rPr>
          <w:rStyle w:val="StyleUnderline"/>
        </w:rPr>
        <w:t>K</w:t>
      </w:r>
      <w:r w:rsidRPr="00F2445D">
        <w:rPr>
          <w:sz w:val="16"/>
        </w:rPr>
        <w:t xml:space="preserve">ingdom </w:t>
      </w:r>
      <w:r w:rsidRPr="00F2445D">
        <w:rPr>
          <w:rStyle w:val="StyleUnderline"/>
        </w:rPr>
        <w:t>will follow.</w:t>
      </w:r>
      <w:r w:rsidRPr="00F2445D">
        <w:rPr>
          <w:sz w:val="16"/>
        </w:rPr>
        <w:t xml:space="preserve"> In most conventional scenarios, </w:t>
      </w:r>
      <w:r w:rsidRPr="00F2445D">
        <w:rPr>
          <w:rStyle w:val="StyleUnderline"/>
        </w:rPr>
        <w:t>even the European allies alone would give NATO a tremendous medium term advantage over the Russians</w:t>
      </w:r>
      <w:r w:rsidRPr="00F2445D">
        <w:rPr>
          <w:sz w:val="16"/>
        </w:rPr>
        <w:t xml:space="preserve">; </w:t>
      </w:r>
      <w:r w:rsidRPr="00F2445D">
        <w:rPr>
          <w:rStyle w:val="StyleUnderline"/>
        </w:rPr>
        <w:t>Russia</w:t>
      </w:r>
      <w:r w:rsidRPr="00F2445D">
        <w:rPr>
          <w:sz w:val="16"/>
        </w:rPr>
        <w:t xml:space="preserve"> might take parts of the Baltics, but it would </w:t>
      </w:r>
      <w:r w:rsidRPr="00F2445D">
        <w:rPr>
          <w:rStyle w:val="StyleUnderline"/>
        </w:rPr>
        <w:t>suffer heavily under NATO airpower, and likely couldn’t hold stolen territory for long.</w:t>
      </w:r>
      <w:r w:rsidRPr="00F2445D">
        <w:rPr>
          <w:sz w:val="16"/>
        </w:rPr>
        <w:t xml:space="preserve"> In this context, the USN and USAF would largely play support and coordinative roles, giving the NATO allies the advantage they needed to soundly defeat the Russians. </w:t>
      </w:r>
      <w:r w:rsidRPr="00F2445D">
        <w:rPr>
          <w:rStyle w:val="StyleUnderline"/>
        </w:rPr>
        <w:t>The U.S. nuclear force would provide insurance against a Russian decision to employ tactical or strategic nuclear weapons.</w:t>
      </w:r>
    </w:p>
    <w:p w:rsidR="0034571A" w:rsidRPr="00F2445D" w:rsidRDefault="0034571A" w:rsidP="0034571A">
      <w:pPr>
        <w:rPr>
          <w:sz w:val="16"/>
        </w:rPr>
      </w:pPr>
      <w:r w:rsidRPr="00F2445D">
        <w:rPr>
          <w:rStyle w:val="StyleUnderline"/>
        </w:rPr>
        <w:t>The U</w:t>
      </w:r>
      <w:r w:rsidRPr="00F2445D">
        <w:rPr>
          <w:sz w:val="16"/>
        </w:rPr>
        <w:t xml:space="preserve">nited </w:t>
      </w:r>
      <w:r w:rsidRPr="00F2445D">
        <w:rPr>
          <w:rStyle w:val="StyleUnderline"/>
        </w:rPr>
        <w:t>S</w:t>
      </w:r>
      <w:r w:rsidRPr="00F2445D">
        <w:rPr>
          <w:sz w:val="16"/>
        </w:rPr>
        <w:t xml:space="preserve">tates </w:t>
      </w:r>
      <w:r w:rsidRPr="00F2445D">
        <w:rPr>
          <w:rStyle w:val="StyleUnderline"/>
        </w:rPr>
        <w:t>faces more difficult problems in the Pacific. Japan or India might have an interest in the S</w:t>
      </w:r>
      <w:r w:rsidRPr="00F2445D">
        <w:rPr>
          <w:sz w:val="16"/>
        </w:rPr>
        <w:t xml:space="preserve">outh </w:t>
      </w:r>
      <w:r w:rsidRPr="00F2445D">
        <w:rPr>
          <w:rStyle w:val="StyleUnderline"/>
        </w:rPr>
        <w:t>C</w:t>
      </w:r>
      <w:r w:rsidRPr="00F2445D">
        <w:rPr>
          <w:sz w:val="16"/>
        </w:rPr>
        <w:t xml:space="preserve">hina </w:t>
      </w:r>
      <w:r w:rsidRPr="00F2445D">
        <w:rPr>
          <w:rStyle w:val="StyleUnderline"/>
        </w:rPr>
        <w:t>S</w:t>
      </w:r>
      <w:r w:rsidRPr="00F2445D">
        <w:rPr>
          <w:sz w:val="16"/>
        </w:rPr>
        <w:t xml:space="preserve">ea, </w:t>
      </w:r>
      <w:r w:rsidRPr="00F2445D">
        <w:rPr>
          <w:rStyle w:val="StyleUnderline"/>
        </w:rPr>
        <w:t>but this hardly guarantees their participation in a war</w:t>
      </w:r>
      <w:r w:rsidRPr="00F2445D">
        <w:rPr>
          <w:sz w:val="16"/>
        </w:rPr>
        <w:t xml:space="preserve"> (or even the degree of benevolence of their neutrality.) The alliance structure of any given conflict would depend on the particulars of that conflict; </w:t>
      </w:r>
      <w:r w:rsidRPr="00F2445D">
        <w:rPr>
          <w:rStyle w:val="StyleUnderline"/>
        </w:rPr>
        <w:t>any of the Philippines, Vietnam, South Korea, Japan or Taiwan could become China’s primary target. The rest</w:t>
      </w:r>
      <w:r w:rsidRPr="00F2445D">
        <w:rPr>
          <w:sz w:val="16"/>
        </w:rPr>
        <w:t xml:space="preserve">, U.S. pressure aside, </w:t>
      </w:r>
      <w:r w:rsidRPr="00F2445D">
        <w:rPr>
          <w:rStyle w:val="StyleUnderline"/>
        </w:rPr>
        <w:t>might well prefer to sit on the sidelines</w:t>
      </w:r>
      <w:r w:rsidRPr="00F2445D">
        <w:rPr>
          <w:sz w:val="16"/>
        </w:rPr>
        <w:t>. This would put extra pressure on the United States to establish dominance in the Western Pacific with its own assets.</w:t>
      </w:r>
    </w:p>
    <w:p w:rsidR="0034571A" w:rsidRPr="00F2445D" w:rsidRDefault="0034571A" w:rsidP="0034571A">
      <w:pPr>
        <w:rPr>
          <w:sz w:val="16"/>
          <w:szCs w:val="18"/>
        </w:rPr>
      </w:pPr>
      <w:r w:rsidRPr="00F2445D">
        <w:rPr>
          <w:sz w:val="16"/>
          <w:szCs w:val="18"/>
        </w:rPr>
        <w:t>Parting Shots</w:t>
      </w:r>
    </w:p>
    <w:p w:rsidR="0034571A" w:rsidRDefault="0034571A" w:rsidP="0034571A">
      <w:pPr>
        <w:rPr>
          <w:sz w:val="16"/>
        </w:rPr>
      </w:pPr>
      <w:r w:rsidRPr="00F2445D">
        <w:rPr>
          <w:rStyle w:val="StyleUnderline"/>
        </w:rPr>
        <w:t>The United States can still fight and win two major wars at the same time, or at least come near enough to winning that neither Russia nor China would see much hope in the gamble. The U</w:t>
      </w:r>
      <w:r w:rsidRPr="00F2445D">
        <w:rPr>
          <w:sz w:val="16"/>
        </w:rPr>
        <w:t xml:space="preserve">nited </w:t>
      </w:r>
      <w:r w:rsidRPr="00F2445D">
        <w:rPr>
          <w:rStyle w:val="StyleUnderline"/>
        </w:rPr>
        <w:t>S</w:t>
      </w:r>
      <w:r w:rsidRPr="00F2445D">
        <w:rPr>
          <w:sz w:val="16"/>
        </w:rPr>
        <w:t xml:space="preserve">tates </w:t>
      </w:r>
      <w:r w:rsidRPr="00F2445D">
        <w:rPr>
          <w:rStyle w:val="StyleUnderline"/>
        </w:rPr>
        <w:t>can do this because it continues to maintain the world’s most formidable military, and because it stands at the head of an extremely powerful military alliance.</w:t>
      </w:r>
      <w:r w:rsidRPr="00F2445D">
        <w:rPr>
          <w:sz w:val="16"/>
        </w:rPr>
        <w:t xml:space="preserve"> Moreover, </w:t>
      </w:r>
      <w:r w:rsidRPr="00F2445D">
        <w:rPr>
          <w:rStyle w:val="StyleUnderline"/>
        </w:rPr>
        <w:t>Russia and China conveniently pose very different military problems, allowing the United States to allocate some of its assets to one, and the rest to the other.</w:t>
      </w:r>
    </w:p>
    <w:p w:rsidR="00B56681" w:rsidRDefault="00AE4170" w:rsidP="00B56681">
      <w:pPr>
        <w:pStyle w:val="Heading3"/>
      </w:pPr>
      <w:r>
        <w:lastRenderedPageBreak/>
        <w:t xml:space="preserve">1AR – </w:t>
      </w:r>
      <w:r w:rsidR="00B56681">
        <w:t xml:space="preserve">Russia Says No – </w:t>
      </w:r>
      <w:r>
        <w:t>Extensions</w:t>
      </w:r>
    </w:p>
    <w:p w:rsidR="00B56681" w:rsidRDefault="00B56681" w:rsidP="00B56681">
      <w:pPr>
        <w:pStyle w:val="Heading4"/>
      </w:pPr>
      <w:r>
        <w:t>Russia says no – it needs to double down its investment in Venezuela to get paid back for its massive investments in the country</w:t>
      </w:r>
    </w:p>
    <w:p w:rsidR="00B56681" w:rsidRDefault="00B56681" w:rsidP="00B56681">
      <w:r>
        <w:rPr>
          <w:rStyle w:val="Style13ptBold"/>
        </w:rPr>
        <w:t xml:space="preserve">Micallef, ’19 </w:t>
      </w:r>
      <w:r w:rsidRPr="00703DC1">
        <w:t>(Joseph V. Micallef, staff writer for Military.com, “Russia Doubles Down in Venezuela”, Military.com, 04/08/2019, https://www.military.com/daily-news/2019/04/08/russia-doubles-down-venezuela.html, ZW)</w:t>
      </w:r>
    </w:p>
    <w:p w:rsidR="00B56681" w:rsidRPr="00703DC1" w:rsidRDefault="00B56681" w:rsidP="00B56681">
      <w:pPr>
        <w:rPr>
          <w:sz w:val="16"/>
        </w:rPr>
      </w:pPr>
      <w:r w:rsidRPr="00703DC1">
        <w:rPr>
          <w:rStyle w:val="StyleUnderline"/>
        </w:rPr>
        <w:t>The future of the Maduro government is</w:t>
      </w:r>
      <w:r w:rsidRPr="00703DC1">
        <w:rPr>
          <w:sz w:val="16"/>
        </w:rPr>
        <w:t xml:space="preserve"> rapidly </w:t>
      </w:r>
      <w:r w:rsidRPr="00703DC1">
        <w:rPr>
          <w:rStyle w:val="StyleUnderline"/>
        </w:rPr>
        <w:t>becoming a proxy contest between the U.S. and Russia in</w:t>
      </w:r>
      <w:r w:rsidRPr="00703DC1">
        <w:rPr>
          <w:sz w:val="16"/>
        </w:rPr>
        <w:t xml:space="preserve"> much </w:t>
      </w:r>
      <w:r w:rsidRPr="00703DC1">
        <w:rPr>
          <w:rStyle w:val="StyleUnderline"/>
        </w:rPr>
        <w:t>the same way</w:t>
      </w:r>
      <w:r w:rsidRPr="00703DC1">
        <w:rPr>
          <w:sz w:val="16"/>
        </w:rPr>
        <w:t xml:space="preserve"> that </w:t>
      </w:r>
      <w:r w:rsidRPr="00703DC1">
        <w:rPr>
          <w:rStyle w:val="StyleUnderline"/>
        </w:rPr>
        <w:t>the</w:t>
      </w:r>
      <w:r w:rsidRPr="00703DC1">
        <w:rPr>
          <w:sz w:val="16"/>
        </w:rPr>
        <w:t xml:space="preserve"> future of the </w:t>
      </w:r>
      <w:r w:rsidRPr="00703DC1">
        <w:rPr>
          <w:rStyle w:val="StyleUnderline"/>
        </w:rPr>
        <w:t>Assad government in Syria did. When the Kremlin intervened in Syria</w:t>
      </w:r>
      <w:r w:rsidRPr="00703DC1">
        <w:rPr>
          <w:sz w:val="16"/>
        </w:rPr>
        <w:t xml:space="preserve">, Assad's regime was largely seen as on the verge of collapse. The Russian intervention stabilized the government and was responsible for Assad's de facto victory in the Syrian civil war. </w:t>
      </w:r>
      <w:r w:rsidRPr="00703DC1">
        <w:rPr>
          <w:rStyle w:val="StyleUnderline"/>
        </w:rPr>
        <w:t>The move cost the Kremlin little and allowed it to reap an enormous propaganda victory. A similar outcome in Venezuela</w:t>
      </w:r>
      <w:r w:rsidRPr="00703DC1">
        <w:rPr>
          <w:sz w:val="16"/>
        </w:rPr>
        <w:t xml:space="preserve">, arguably America's backyard, </w:t>
      </w:r>
      <w:r w:rsidRPr="00703DC1">
        <w:rPr>
          <w:rStyle w:val="StyleUnderline"/>
        </w:rPr>
        <w:t>would be an even more significant propaganda victory. From a practical standpoint, Moscow has little choice. Only by keeping the Maduro government in power does the Kremlin have any hope of getting back the billions of dollars that Venezuela owes the Russian government and Russian companies.</w:t>
      </w:r>
    </w:p>
    <w:p w:rsidR="00B56681" w:rsidRPr="00703DC1" w:rsidRDefault="00B56681" w:rsidP="00B56681">
      <w:pPr>
        <w:rPr>
          <w:sz w:val="16"/>
        </w:rPr>
      </w:pPr>
      <w:r w:rsidRPr="00703DC1">
        <w:rPr>
          <w:sz w:val="16"/>
        </w:rPr>
        <w:t xml:space="preserve">The </w:t>
      </w:r>
      <w:r w:rsidRPr="00703DC1">
        <w:rPr>
          <w:rStyle w:val="StyleUnderline"/>
        </w:rPr>
        <w:t>Trump</w:t>
      </w:r>
      <w:r w:rsidRPr="00703DC1">
        <w:rPr>
          <w:sz w:val="16"/>
        </w:rPr>
        <w:t xml:space="preserve"> administration, past saber rattling notwithstanding, </w:t>
      </w:r>
      <w:r w:rsidRPr="00703DC1">
        <w:rPr>
          <w:rStyle w:val="StyleUnderline"/>
        </w:rPr>
        <w:t>has little appetite for a military intervention in Venezuela.</w:t>
      </w:r>
      <w:r w:rsidRPr="00703DC1">
        <w:rPr>
          <w:sz w:val="16"/>
        </w:rPr>
        <w:t xml:space="preserve"> </w:t>
      </w:r>
      <w:r w:rsidRPr="00703DC1">
        <w:rPr>
          <w:rStyle w:val="StyleUnderline"/>
        </w:rPr>
        <w:t>Brazil and Colombia have significant militaries</w:t>
      </w:r>
      <w:r w:rsidRPr="00703DC1">
        <w:rPr>
          <w:sz w:val="16"/>
        </w:rPr>
        <w:t xml:space="preserve"> </w:t>
      </w:r>
      <w:r w:rsidRPr="00703DC1">
        <w:rPr>
          <w:rStyle w:val="StyleUnderline"/>
        </w:rPr>
        <w:t>and could argue</w:t>
      </w:r>
      <w:r w:rsidRPr="00703DC1">
        <w:rPr>
          <w:sz w:val="16"/>
        </w:rPr>
        <w:t xml:space="preserve"> they have humanitarian reasons </w:t>
      </w:r>
      <w:r w:rsidRPr="00703DC1">
        <w:rPr>
          <w:rStyle w:val="StyleUnderline"/>
        </w:rPr>
        <w:t>for intervening, but</w:t>
      </w:r>
      <w:r w:rsidRPr="00703DC1">
        <w:rPr>
          <w:sz w:val="16"/>
        </w:rPr>
        <w:t xml:space="preserve"> </w:t>
      </w:r>
      <w:r w:rsidRPr="00703DC1">
        <w:rPr>
          <w:rStyle w:val="StyleUnderline"/>
        </w:rPr>
        <w:t>a full-scale military invasion of Venezuela, by either country, would be highly unpopular</w:t>
      </w:r>
      <w:r w:rsidRPr="00703DC1">
        <w:rPr>
          <w:sz w:val="16"/>
        </w:rPr>
        <w:t xml:space="preserve">. Moreover, </w:t>
      </w:r>
      <w:r w:rsidRPr="00703DC1">
        <w:rPr>
          <w:rStyle w:val="StyleUnderline"/>
        </w:rPr>
        <w:t>neither country has the wherewithal to stage a military intervention in Venezuela without considerable logistical support from the U.S. and</w:t>
      </w:r>
      <w:r w:rsidRPr="00703DC1">
        <w:rPr>
          <w:sz w:val="16"/>
        </w:rPr>
        <w:t xml:space="preserve">, in all likelihood, the backing of </w:t>
      </w:r>
      <w:r w:rsidRPr="00703DC1">
        <w:rPr>
          <w:rStyle w:val="StyleUnderline"/>
        </w:rPr>
        <w:t>American air power.</w:t>
      </w:r>
    </w:p>
    <w:p w:rsidR="00B56681" w:rsidRPr="00703DC1" w:rsidRDefault="00B56681" w:rsidP="00B56681">
      <w:pPr>
        <w:rPr>
          <w:sz w:val="16"/>
        </w:rPr>
      </w:pPr>
      <w:r w:rsidRPr="00703DC1">
        <w:rPr>
          <w:sz w:val="16"/>
        </w:rPr>
        <w:t xml:space="preserve">For now, economic </w:t>
      </w:r>
      <w:r w:rsidRPr="00703DC1">
        <w:rPr>
          <w:rStyle w:val="StyleUnderline"/>
        </w:rPr>
        <w:t>sanctions</w:t>
      </w:r>
      <w:r w:rsidRPr="00703DC1">
        <w:rPr>
          <w:sz w:val="16"/>
        </w:rPr>
        <w:t xml:space="preserve"> </w:t>
      </w:r>
      <w:r w:rsidRPr="00703DC1">
        <w:rPr>
          <w:rStyle w:val="StyleUnderline"/>
        </w:rPr>
        <w:t>remain the best alternative for forcing a change in Venezuela</w:t>
      </w:r>
      <w:r w:rsidRPr="00703DC1">
        <w:rPr>
          <w:sz w:val="16"/>
        </w:rPr>
        <w:t>. U.S. sanctions are set to ratchet up by the end of the month and to make it virtually impossible for Venezuela to sell most of its oil. Even without sanctions, the country's oil output continues to drop. Barring a dramatic spike in oil prices, Venezuela simply cannot produce enough oil to fund its government.</w:t>
      </w:r>
    </w:p>
    <w:p w:rsidR="00B56681" w:rsidRPr="00703DC1" w:rsidRDefault="00B56681" w:rsidP="00B56681">
      <w:pPr>
        <w:rPr>
          <w:sz w:val="16"/>
        </w:rPr>
      </w:pPr>
      <w:r w:rsidRPr="00703DC1">
        <w:rPr>
          <w:rStyle w:val="StyleUnderline"/>
        </w:rPr>
        <w:t>Moscow and Beijing are both sticking with Maduro for now</w:t>
      </w:r>
      <w:r w:rsidRPr="00703DC1">
        <w:rPr>
          <w:sz w:val="16"/>
        </w:rPr>
        <w:t>, but neither has much appetite for extending new loans. According to Chinese sources, Beijing did extend a $5 billion loan in September but has not made any new loans since. It's not clear how much, if any, of that loan has been disbursed. Venezuela has borrowed a total of $54 billion from China against future oil shipments. Roughly $30 billion has been paid back and $24 billion is still outstanding.</w:t>
      </w:r>
    </w:p>
    <w:p w:rsidR="00B56681" w:rsidRPr="00703DC1" w:rsidRDefault="00B56681" w:rsidP="00B56681">
      <w:pPr>
        <w:rPr>
          <w:sz w:val="16"/>
        </w:rPr>
      </w:pPr>
      <w:r w:rsidRPr="00703DC1">
        <w:rPr>
          <w:sz w:val="16"/>
        </w:rPr>
        <w:t xml:space="preserve">On the other hand, </w:t>
      </w:r>
      <w:r w:rsidRPr="00703DC1">
        <w:rPr>
          <w:rStyle w:val="StyleUnderline"/>
        </w:rPr>
        <w:t>despite sanctions and international support of the Venezuelan opposition to the Maduro government, the protest movement is losing momentum</w:t>
      </w:r>
      <w:r w:rsidRPr="00703DC1">
        <w:rPr>
          <w:sz w:val="16"/>
        </w:rPr>
        <w:t xml:space="preserve">. Juan </w:t>
      </w:r>
      <w:proofErr w:type="spellStart"/>
      <w:r w:rsidRPr="00703DC1">
        <w:rPr>
          <w:rStyle w:val="StyleUnderline"/>
        </w:rPr>
        <w:t>Guaidó's</w:t>
      </w:r>
      <w:proofErr w:type="spellEnd"/>
      <w:r w:rsidRPr="00703DC1">
        <w:rPr>
          <w:rStyle w:val="StyleUnderline"/>
        </w:rPr>
        <w:t xml:space="preserve"> absence from Venezuela</w:t>
      </w:r>
      <w:r w:rsidRPr="00703DC1">
        <w:rPr>
          <w:sz w:val="16"/>
        </w:rPr>
        <w:t xml:space="preserve">, while he sought to mobilize international support against the Maduro government, has </w:t>
      </w:r>
      <w:r w:rsidRPr="00703DC1">
        <w:rPr>
          <w:rStyle w:val="StyleUnderline"/>
        </w:rPr>
        <w:t>hampered the opposition movement.</w:t>
      </w:r>
      <w:r w:rsidRPr="00703DC1">
        <w:rPr>
          <w:sz w:val="16"/>
        </w:rPr>
        <w:t xml:space="preserve"> </w:t>
      </w:r>
      <w:proofErr w:type="spellStart"/>
      <w:r w:rsidRPr="00703DC1">
        <w:rPr>
          <w:sz w:val="16"/>
        </w:rPr>
        <w:t>Guaidó</w:t>
      </w:r>
      <w:proofErr w:type="spellEnd"/>
      <w:r w:rsidRPr="00703DC1">
        <w:rPr>
          <w:sz w:val="16"/>
        </w:rPr>
        <w:t xml:space="preserve"> will certainly be arrested if he returns to Venezuela and would be at considerable personal risk. On April 4, </w:t>
      </w:r>
      <w:proofErr w:type="spellStart"/>
      <w:r w:rsidRPr="00703DC1">
        <w:rPr>
          <w:sz w:val="16"/>
        </w:rPr>
        <w:t>Guaidó</w:t>
      </w:r>
      <w:proofErr w:type="spellEnd"/>
      <w:r w:rsidRPr="00703DC1">
        <w:rPr>
          <w:sz w:val="16"/>
        </w:rPr>
        <w:t xml:space="preserve"> called for a new round of demonstrations against the Maduro government to begin on April 6. </w:t>
      </w:r>
      <w:r w:rsidRPr="00703DC1">
        <w:rPr>
          <w:rStyle w:val="StyleUnderline"/>
        </w:rPr>
        <w:t>With overt Russian and quiet Chinese support, the Maduro government believes that it can outlast the opposition.</w:t>
      </w:r>
    </w:p>
    <w:p w:rsidR="00B56681" w:rsidRPr="00703DC1" w:rsidRDefault="00B56681" w:rsidP="00B56681">
      <w:pPr>
        <w:rPr>
          <w:sz w:val="16"/>
        </w:rPr>
      </w:pPr>
      <w:r w:rsidRPr="00703DC1">
        <w:rPr>
          <w:sz w:val="16"/>
        </w:rPr>
        <w:t xml:space="preserve">In a drama that has played out in South America countless times, </w:t>
      </w:r>
      <w:r w:rsidRPr="00703DC1">
        <w:rPr>
          <w:rStyle w:val="StyleUnderline"/>
        </w:rPr>
        <w:t>it will be the decision of the military to abandon Maduro that will finally spell his death knell</w:t>
      </w:r>
      <w:r w:rsidRPr="00703DC1">
        <w:rPr>
          <w:sz w:val="16"/>
        </w:rPr>
        <w:t xml:space="preserve">. To date, </w:t>
      </w:r>
      <w:r w:rsidRPr="00703DC1">
        <w:rPr>
          <w:rStyle w:val="StyleUnderline"/>
        </w:rPr>
        <w:t>the senior leadership of the Venezuelan military shows no sign they are ready to abandon the government.</w:t>
      </w:r>
      <w:r w:rsidRPr="00703DC1">
        <w:rPr>
          <w:sz w:val="16"/>
        </w:rPr>
        <w:t xml:space="preserve"> </w:t>
      </w:r>
      <w:r w:rsidRPr="00703DC1">
        <w:rPr>
          <w:rStyle w:val="StyleUnderline"/>
        </w:rPr>
        <w:t>Only about 1,000</w:t>
      </w:r>
      <w:r w:rsidRPr="00703DC1">
        <w:rPr>
          <w:sz w:val="16"/>
        </w:rPr>
        <w:t xml:space="preserve"> military personnel </w:t>
      </w:r>
      <w:r w:rsidRPr="00703DC1">
        <w:rPr>
          <w:rStyle w:val="StyleUnderline"/>
        </w:rPr>
        <w:t>out of</w:t>
      </w:r>
      <w:r w:rsidRPr="00703DC1">
        <w:rPr>
          <w:sz w:val="16"/>
        </w:rPr>
        <w:t xml:space="preserve"> a force of approximately </w:t>
      </w:r>
      <w:r w:rsidRPr="00703DC1">
        <w:rPr>
          <w:rStyle w:val="StyleUnderline"/>
        </w:rPr>
        <w:t>123,000 have defected. Most</w:t>
      </w:r>
      <w:r w:rsidRPr="00703DC1">
        <w:rPr>
          <w:sz w:val="16"/>
        </w:rPr>
        <w:t xml:space="preserve"> of them have elected to </w:t>
      </w:r>
      <w:r w:rsidRPr="00703DC1">
        <w:rPr>
          <w:rStyle w:val="StyleUnderline"/>
        </w:rPr>
        <w:t>seek asylum overseas rather than</w:t>
      </w:r>
      <w:r w:rsidRPr="00703DC1">
        <w:rPr>
          <w:sz w:val="16"/>
        </w:rPr>
        <w:t xml:space="preserve"> stay and </w:t>
      </w:r>
      <w:r w:rsidRPr="00703DC1">
        <w:rPr>
          <w:rStyle w:val="StyleUnderline"/>
        </w:rPr>
        <w:t>join the opposition</w:t>
      </w:r>
      <w:r w:rsidRPr="00703DC1">
        <w:rPr>
          <w:sz w:val="16"/>
        </w:rPr>
        <w:t xml:space="preserve"> movement.</w:t>
      </w:r>
    </w:p>
    <w:p w:rsidR="00B56681" w:rsidRDefault="00B56681" w:rsidP="00B56681">
      <w:pPr>
        <w:rPr>
          <w:sz w:val="16"/>
        </w:rPr>
      </w:pPr>
      <w:r w:rsidRPr="00703DC1">
        <w:rPr>
          <w:sz w:val="16"/>
        </w:rPr>
        <w:lastRenderedPageBreak/>
        <w:t xml:space="preserve">The </w:t>
      </w:r>
      <w:r w:rsidRPr="00703DC1">
        <w:rPr>
          <w:rStyle w:val="StyleUnderline"/>
        </w:rPr>
        <w:t>Maduro</w:t>
      </w:r>
      <w:r w:rsidRPr="00703DC1">
        <w:rPr>
          <w:sz w:val="16"/>
        </w:rPr>
        <w:t xml:space="preserve"> government </w:t>
      </w:r>
      <w:r w:rsidRPr="00703DC1">
        <w:rPr>
          <w:rStyle w:val="StyleUnderline"/>
        </w:rPr>
        <w:t>has been very successful in maintaining the loyalty of the senior military leadership through a combination of money, food and power from a lucrative patronage network</w:t>
      </w:r>
      <w:r w:rsidRPr="00703DC1">
        <w:rPr>
          <w:sz w:val="16"/>
        </w:rPr>
        <w:t xml:space="preserve"> based on government largesse and black market and illegal activities that include narcotics trafficking and gun running. </w:t>
      </w:r>
      <w:r w:rsidRPr="00703DC1">
        <w:rPr>
          <w:rStyle w:val="StyleUnderline"/>
        </w:rPr>
        <w:t>If the military ever abandons the government, there will be little that the Kremlin can do to avoid a collapse. Until then, Moscow will continue to double down on</w:t>
      </w:r>
      <w:r w:rsidRPr="00703DC1">
        <w:rPr>
          <w:sz w:val="16"/>
        </w:rPr>
        <w:t xml:space="preserve"> Nicolas </w:t>
      </w:r>
      <w:r w:rsidRPr="00703DC1">
        <w:rPr>
          <w:rStyle w:val="StyleUnderline"/>
        </w:rPr>
        <w:t>Maduro</w:t>
      </w:r>
      <w:r w:rsidRPr="00703DC1">
        <w:rPr>
          <w:sz w:val="16"/>
        </w:rPr>
        <w:t>.</w:t>
      </w:r>
    </w:p>
    <w:p w:rsidR="00A00B4D" w:rsidRDefault="00A00B4D" w:rsidP="00A00B4D">
      <w:pPr>
        <w:pStyle w:val="Heading3"/>
      </w:pPr>
      <w:r>
        <w:lastRenderedPageBreak/>
        <w:t>1AR – Link Turn – Extension</w:t>
      </w:r>
    </w:p>
    <w:p w:rsidR="00A00B4D" w:rsidRDefault="00A00B4D" w:rsidP="00A00B4D">
      <w:pPr>
        <w:pStyle w:val="Heading4"/>
      </w:pPr>
      <w:r>
        <w:t>Ending sales to Ukraine is necessary to better relations with Russia – the risk that Russia says no to the CP makes war over Ukraine inevitable and draws in the US</w:t>
      </w:r>
    </w:p>
    <w:p w:rsidR="00A00B4D" w:rsidRPr="00F356F9" w:rsidRDefault="00A00B4D" w:rsidP="00A00B4D">
      <w:pPr>
        <w:rPr>
          <w:rStyle w:val="Style13ptBold"/>
          <w:b w:val="0"/>
          <w:bCs w:val="0"/>
        </w:rPr>
      </w:pPr>
      <w:r>
        <w:rPr>
          <w:rStyle w:val="Style13ptBold"/>
        </w:rPr>
        <w:t>Carpenter, ’18</w:t>
      </w:r>
      <w:r>
        <w:rPr>
          <w:rStyle w:val="Style13ptBold"/>
          <w:b w:val="0"/>
        </w:rPr>
        <w:t xml:space="preserve"> </w:t>
      </w:r>
      <w:r w:rsidRPr="00F356F9">
        <w:t>(Ted Galen Carpenter, senior fellow in security studies at the Cato Institute and a contributing editor at the National Interest, “Don't Let Ukraine Drag America into War”, The National Interest, 12/10/2018, https://nationalinterest.org/feature/dont-let-ukraine-drag-america-war-38367, ZW)</w:t>
      </w:r>
    </w:p>
    <w:p w:rsidR="00A00B4D" w:rsidRPr="0023482D" w:rsidRDefault="00A00B4D" w:rsidP="00A00B4D">
      <w:pPr>
        <w:rPr>
          <w:sz w:val="16"/>
        </w:rPr>
      </w:pPr>
      <w:r w:rsidRPr="0023482D">
        <w:rPr>
          <w:rStyle w:val="StyleUnderline"/>
        </w:rPr>
        <w:t>Washington’s security ties to Kiev were already growing to an unhealthy degree</w:t>
      </w:r>
      <w:r w:rsidRPr="0023482D">
        <w:rPr>
          <w:sz w:val="16"/>
        </w:rPr>
        <w:t xml:space="preserve">, </w:t>
      </w:r>
      <w:r w:rsidRPr="0023482D">
        <w:rPr>
          <w:rStyle w:val="StyleUnderline"/>
        </w:rPr>
        <w:t>exemplified</w:t>
      </w:r>
      <w:r w:rsidRPr="0023482D">
        <w:rPr>
          <w:sz w:val="16"/>
        </w:rPr>
        <w:t xml:space="preserve"> </w:t>
      </w:r>
      <w:r w:rsidRPr="0023482D">
        <w:rPr>
          <w:rStyle w:val="StyleUnderline"/>
        </w:rPr>
        <w:t>by</w:t>
      </w:r>
      <w:r w:rsidRPr="0023482D">
        <w:rPr>
          <w:sz w:val="16"/>
        </w:rPr>
        <w:t xml:space="preserve"> </w:t>
      </w:r>
      <w:r w:rsidRPr="0023482D">
        <w:rPr>
          <w:rStyle w:val="StyleUnderline"/>
        </w:rPr>
        <w:t>the</w:t>
      </w:r>
      <w:r w:rsidRPr="0023482D">
        <w:rPr>
          <w:sz w:val="16"/>
        </w:rPr>
        <w:t xml:space="preserve"> Trump administration’s </w:t>
      </w:r>
      <w:r w:rsidRPr="0023482D">
        <w:rPr>
          <w:rStyle w:val="StyleUnderline"/>
        </w:rPr>
        <w:t>approval of two arms sales</w:t>
      </w:r>
      <w:r w:rsidRPr="0023482D">
        <w:rPr>
          <w:sz w:val="16"/>
        </w:rPr>
        <w:t xml:space="preserve">, long before the Kerch Strait episode. The administration seemed poised to approve yet another arms deal. </w:t>
      </w:r>
      <w:r w:rsidRPr="0023482D">
        <w:rPr>
          <w:rStyle w:val="StyleUnderline"/>
        </w:rPr>
        <w:t>American and Ukrainian officials were in “close discussion” for Washington to supply another tranche of powerful weapons for Kiev’s fight against Russian-backed secessionist rebels</w:t>
      </w:r>
      <w:r w:rsidRPr="0023482D">
        <w:rPr>
          <w:sz w:val="16"/>
        </w:rPr>
        <w:t xml:space="preserve"> in eastern Ukraine. For instance, Ukrainian Foreign Minister </w:t>
      </w:r>
      <w:proofErr w:type="spellStart"/>
      <w:r w:rsidRPr="0023482D">
        <w:rPr>
          <w:sz w:val="16"/>
        </w:rPr>
        <w:t>Pavlo</w:t>
      </w:r>
      <w:proofErr w:type="spellEnd"/>
      <w:r w:rsidRPr="0023482D">
        <w:rPr>
          <w:sz w:val="16"/>
        </w:rPr>
        <w:t xml:space="preserve"> </w:t>
      </w:r>
      <w:proofErr w:type="spellStart"/>
      <w:r w:rsidRPr="0023482D">
        <w:rPr>
          <w:sz w:val="16"/>
        </w:rPr>
        <w:t>Klimkin</w:t>
      </w:r>
      <w:proofErr w:type="spellEnd"/>
      <w:r w:rsidRPr="0023482D">
        <w:rPr>
          <w:sz w:val="16"/>
        </w:rPr>
        <w:t xml:space="preserve"> told reporters this on November 18 after he met with U.S. Secretary of State Mike Pompeo. His announcement also took place barely a week before the clash in the Kerch Strait.</w:t>
      </w:r>
    </w:p>
    <w:p w:rsidR="00A00B4D" w:rsidRPr="0023482D" w:rsidRDefault="00A00B4D" w:rsidP="00A00B4D">
      <w:pPr>
        <w:rPr>
          <w:sz w:val="16"/>
        </w:rPr>
      </w:pPr>
      <w:r w:rsidRPr="0023482D">
        <w:rPr>
          <w:sz w:val="16"/>
        </w:rPr>
        <w:t xml:space="preserve">Even more worrisome, </w:t>
      </w:r>
      <w:r w:rsidRPr="0023482D">
        <w:rPr>
          <w:rStyle w:val="StyleUnderline"/>
        </w:rPr>
        <w:t>a strong lobbying effort in favor of admitting Ukraine to NATO keeps surfacing</w:t>
      </w:r>
      <w:r w:rsidRPr="0023482D">
        <w:rPr>
          <w:sz w:val="16"/>
        </w:rPr>
        <w:t xml:space="preserve">, and successive American administrations have refused to abandon that goal. Under Article 5 of the North Atlantic Treaty, </w:t>
      </w:r>
      <w:r w:rsidRPr="0023482D">
        <w:rPr>
          <w:rStyle w:val="StyleUnderline"/>
        </w:rPr>
        <w:t>giving Kiev NATO membership would obligate the U</w:t>
      </w:r>
      <w:r w:rsidRPr="0023482D">
        <w:rPr>
          <w:sz w:val="16"/>
        </w:rPr>
        <w:t xml:space="preserve">nited </w:t>
      </w:r>
      <w:r w:rsidRPr="0023482D">
        <w:rPr>
          <w:rStyle w:val="StyleUnderline"/>
        </w:rPr>
        <w:t>S</w:t>
      </w:r>
      <w:r w:rsidRPr="0023482D">
        <w:rPr>
          <w:sz w:val="16"/>
        </w:rPr>
        <w:t xml:space="preserve">tates </w:t>
      </w:r>
      <w:r w:rsidRPr="0023482D">
        <w:rPr>
          <w:rStyle w:val="StyleUnderline"/>
        </w:rPr>
        <w:t>to come to Ukraine’s defense in the event of war with an outside power. Given Ukraine’s strategic importance to Russia, that is a commitment Washington should never undertake.</w:t>
      </w:r>
    </w:p>
    <w:p w:rsidR="00A00B4D" w:rsidRPr="0023482D" w:rsidRDefault="00A00B4D" w:rsidP="00A00B4D">
      <w:pPr>
        <w:rPr>
          <w:sz w:val="16"/>
        </w:rPr>
      </w:pPr>
      <w:r w:rsidRPr="0023482D">
        <w:rPr>
          <w:sz w:val="16"/>
        </w:rPr>
        <w:t xml:space="preserve">These various developments indicate that </w:t>
      </w:r>
      <w:r w:rsidRPr="0023482D">
        <w:rPr>
          <w:rStyle w:val="StyleUnderline"/>
        </w:rPr>
        <w:t>the U</w:t>
      </w:r>
      <w:r w:rsidRPr="0023482D">
        <w:rPr>
          <w:sz w:val="16"/>
        </w:rPr>
        <w:t xml:space="preserve">nited </w:t>
      </w:r>
      <w:r w:rsidRPr="0023482D">
        <w:rPr>
          <w:rStyle w:val="StyleUnderline"/>
        </w:rPr>
        <w:t>S</w:t>
      </w:r>
      <w:r w:rsidRPr="0023482D">
        <w:rPr>
          <w:sz w:val="16"/>
        </w:rPr>
        <w:t xml:space="preserve">tates </w:t>
      </w:r>
      <w:r w:rsidRPr="0023482D">
        <w:rPr>
          <w:rStyle w:val="StyleUnderline"/>
        </w:rPr>
        <w:t>is drifting toward a perilous confrontational policy toward Russia on Ukraine’s behalf.</w:t>
      </w:r>
      <w:r w:rsidRPr="0023482D">
        <w:rPr>
          <w:sz w:val="16"/>
        </w:rPr>
        <w:t xml:space="preserve"> The status of the Kerch Strait or even the broader controversy about Crimea’s status can and should be a matter of indifference to America. </w:t>
      </w:r>
      <w:r w:rsidRPr="0023482D">
        <w:rPr>
          <w:rStyle w:val="StyleUnderline"/>
        </w:rPr>
        <w:t>It is hard to see how risking a major war with Russia benefits even Ukraine</w:t>
      </w:r>
      <w:r w:rsidRPr="0023482D">
        <w:rPr>
          <w:sz w:val="16"/>
        </w:rPr>
        <w:t xml:space="preserve"> (although some Ukrainian nationalists apparently to think that it would), </w:t>
      </w:r>
      <w:r w:rsidRPr="0023482D">
        <w:rPr>
          <w:rStyle w:val="StyleUnderline"/>
        </w:rPr>
        <w:t>but it is impossible to see how such a course benefits the U</w:t>
      </w:r>
      <w:r w:rsidRPr="0023482D">
        <w:rPr>
          <w:sz w:val="16"/>
        </w:rPr>
        <w:t xml:space="preserve">nited </w:t>
      </w:r>
      <w:r w:rsidRPr="0023482D">
        <w:rPr>
          <w:rStyle w:val="StyleUnderline"/>
        </w:rPr>
        <w:t>S</w:t>
      </w:r>
      <w:r w:rsidRPr="0023482D">
        <w:rPr>
          <w:sz w:val="16"/>
        </w:rPr>
        <w:t xml:space="preserve">tates. The </w:t>
      </w:r>
      <w:r w:rsidRPr="0023482D">
        <w:rPr>
          <w:rStyle w:val="StyleUnderline"/>
        </w:rPr>
        <w:t>Trump</w:t>
      </w:r>
      <w:r w:rsidRPr="0023482D">
        <w:rPr>
          <w:sz w:val="16"/>
        </w:rPr>
        <w:t xml:space="preserve"> administration </w:t>
      </w:r>
      <w:r w:rsidRPr="0023482D">
        <w:rPr>
          <w:rStyle w:val="StyleUnderline"/>
        </w:rPr>
        <w:t>needs to put far greater distance between U.S. and Ukrainian policies, not close that distance.</w:t>
      </w:r>
      <w:r w:rsidRPr="0023482D">
        <w:rPr>
          <w:sz w:val="16"/>
        </w:rPr>
        <w:t xml:space="preserve"> Americans must not let the Ukrainian tail wag the American dog, or the result could be tragic for all concerned.</w:t>
      </w:r>
    </w:p>
    <w:p w:rsidR="00A00B4D" w:rsidRDefault="00A00B4D" w:rsidP="00A00B4D">
      <w:pPr>
        <w:pStyle w:val="Heading3"/>
      </w:pPr>
      <w:r>
        <w:lastRenderedPageBreak/>
        <w:t>1AR – No Impact – No Intervention</w:t>
      </w:r>
    </w:p>
    <w:p w:rsidR="00A00B4D" w:rsidRDefault="00A00B4D" w:rsidP="00A00B4D">
      <w:pPr>
        <w:pStyle w:val="Heading4"/>
      </w:pPr>
      <w:r>
        <w:t>No intervention – Trump doesn’t do interventions – empirically proven with Syria</w:t>
      </w:r>
    </w:p>
    <w:p w:rsidR="00A00B4D" w:rsidRPr="001A1EC5" w:rsidRDefault="00A00B4D" w:rsidP="00A00B4D">
      <w:pPr>
        <w:rPr>
          <w:rStyle w:val="Style13ptBold"/>
          <w:b w:val="0"/>
          <w:bCs w:val="0"/>
        </w:rPr>
      </w:pPr>
      <w:proofErr w:type="spellStart"/>
      <w:r>
        <w:rPr>
          <w:rStyle w:val="Style13ptBold"/>
        </w:rPr>
        <w:t>Tisdall</w:t>
      </w:r>
      <w:proofErr w:type="spellEnd"/>
      <w:r>
        <w:rPr>
          <w:rStyle w:val="Style13ptBold"/>
        </w:rPr>
        <w:t>, ’19</w:t>
      </w:r>
      <w:r>
        <w:rPr>
          <w:rStyle w:val="Style13ptBold"/>
          <w:b w:val="0"/>
        </w:rPr>
        <w:t xml:space="preserve"> </w:t>
      </w:r>
      <w:r w:rsidRPr="001A1EC5">
        <w:t xml:space="preserve">(Simon </w:t>
      </w:r>
      <w:proofErr w:type="spellStart"/>
      <w:r w:rsidRPr="001A1EC5">
        <w:t>Tisdall</w:t>
      </w:r>
      <w:proofErr w:type="spellEnd"/>
      <w:r w:rsidRPr="001A1EC5">
        <w:t>, foreign affairs commentator for The Guardian, “Only Venezuela can solve its problems – meddling by outsiders isn’t the solution”, The Guardian, 02/02/2019, https://www.theguardian.com/world/2019/feb/02/venezuela-juan-guaido-interim-president-political-trouble-outside-interference, ZW)</w:t>
      </w:r>
    </w:p>
    <w:p w:rsidR="00A00B4D" w:rsidRPr="001A1EC5" w:rsidRDefault="00A00B4D" w:rsidP="00A00B4D">
      <w:pPr>
        <w:rPr>
          <w:sz w:val="16"/>
        </w:rPr>
      </w:pPr>
      <w:r w:rsidRPr="001A1EC5">
        <w:rPr>
          <w:sz w:val="16"/>
        </w:rPr>
        <w:t xml:space="preserve">In the past week, this </w:t>
      </w:r>
      <w:r w:rsidRPr="001A1EC5">
        <w:rPr>
          <w:rStyle w:val="StyleUnderline"/>
        </w:rPr>
        <w:t>international tug-of-war over Venezuela’s future has grown increasingly dangerous</w:t>
      </w:r>
      <w:r w:rsidRPr="001A1EC5">
        <w:rPr>
          <w:sz w:val="16"/>
        </w:rPr>
        <w:t xml:space="preserve"> – and unhelpful – as protesters and security forces face off on the streets and the political impasse deepens. </w:t>
      </w:r>
    </w:p>
    <w:p w:rsidR="00A00B4D" w:rsidRPr="001A1EC5" w:rsidRDefault="00A00B4D" w:rsidP="00A00B4D">
      <w:pPr>
        <w:rPr>
          <w:sz w:val="16"/>
        </w:rPr>
      </w:pPr>
      <w:r w:rsidRPr="001A1EC5">
        <w:rPr>
          <w:sz w:val="16"/>
        </w:rPr>
        <w:t xml:space="preserve">John </w:t>
      </w:r>
      <w:r w:rsidRPr="001A1EC5">
        <w:rPr>
          <w:rStyle w:val="StyleUnderline"/>
        </w:rPr>
        <w:t>Bolton</w:t>
      </w:r>
      <w:r w:rsidRPr="001A1EC5">
        <w:rPr>
          <w:sz w:val="16"/>
        </w:rPr>
        <w:t xml:space="preserve">, the US national security adviser, </w:t>
      </w:r>
      <w:r w:rsidRPr="001A1EC5">
        <w:rPr>
          <w:rStyle w:val="StyleUnderline"/>
        </w:rPr>
        <w:t>is threatening</w:t>
      </w:r>
      <w:r w:rsidRPr="001A1EC5">
        <w:rPr>
          <w:sz w:val="16"/>
        </w:rPr>
        <w:t xml:space="preserve"> “serious consequences” (meaning </w:t>
      </w:r>
      <w:r w:rsidRPr="001A1EC5">
        <w:rPr>
          <w:rStyle w:val="StyleUnderline"/>
        </w:rPr>
        <w:t>military intervention</w:t>
      </w:r>
      <w:r w:rsidRPr="001A1EC5">
        <w:rPr>
          <w:sz w:val="16"/>
        </w:rPr>
        <w:t xml:space="preserve">) should </w:t>
      </w:r>
      <w:proofErr w:type="spellStart"/>
      <w:r w:rsidRPr="001A1EC5">
        <w:rPr>
          <w:sz w:val="16"/>
        </w:rPr>
        <w:t>Guaidó</w:t>
      </w:r>
      <w:proofErr w:type="spellEnd"/>
      <w:r w:rsidRPr="001A1EC5">
        <w:rPr>
          <w:sz w:val="16"/>
        </w:rPr>
        <w:t xml:space="preserve"> be harmed or opposition supporters attacked. </w:t>
      </w:r>
      <w:r w:rsidRPr="001A1EC5">
        <w:rPr>
          <w:rStyle w:val="StyleUnderline"/>
        </w:rPr>
        <w:t>Maduro warns that the US could face a second Vietnam.</w:t>
      </w:r>
    </w:p>
    <w:p w:rsidR="00A00B4D" w:rsidRPr="001A1EC5" w:rsidRDefault="00A00B4D" w:rsidP="00A00B4D">
      <w:pPr>
        <w:rPr>
          <w:sz w:val="16"/>
        </w:rPr>
      </w:pPr>
      <w:r w:rsidRPr="001A1EC5">
        <w:rPr>
          <w:sz w:val="16"/>
        </w:rPr>
        <w:t xml:space="preserve">Bolton, along with Mike Pence, the US vice-president, and Marco Rubio, a rightwing Republican senator from Florida, are the prime movers in Washington’s latest regime-change adventure. </w:t>
      </w:r>
      <w:r w:rsidRPr="001A1EC5">
        <w:rPr>
          <w:rStyle w:val="StyleUnderline"/>
        </w:rPr>
        <w:t>An Iraq war hawk and leading neoconservative, Bolton has an ideological axe to grind</w:t>
      </w:r>
      <w:r w:rsidRPr="001A1EC5">
        <w:rPr>
          <w:sz w:val="16"/>
        </w:rPr>
        <w:t>. His updated “axis of evil”, now Iraq and North Korea have supposedly been sorted, comprises Cuba, Nicaragua and Venezuela (but he is still gunning for Iran).</w:t>
      </w:r>
    </w:p>
    <w:p w:rsidR="00A00B4D" w:rsidRDefault="00A00B4D" w:rsidP="00A00B4D">
      <w:r w:rsidRPr="001A1EC5">
        <w:rPr>
          <w:sz w:val="16"/>
          <w:szCs w:val="18"/>
        </w:rPr>
        <w:t xml:space="preserve">Rubio speaks for rightwing Cuban-Americans who abhor the Caracas-Havana alliance and hold sway in southern Florida, a key 2020 election battleground. As for Trump, he is on record since 2017 as </w:t>
      </w:r>
      <w:proofErr w:type="spellStart"/>
      <w:r w:rsidRPr="001A1EC5">
        <w:rPr>
          <w:sz w:val="16"/>
          <w:szCs w:val="18"/>
        </w:rPr>
        <w:t>favouring</w:t>
      </w:r>
      <w:proofErr w:type="spellEnd"/>
      <w:r w:rsidRPr="001A1EC5">
        <w:rPr>
          <w:sz w:val="16"/>
          <w:szCs w:val="18"/>
        </w:rPr>
        <w:t xml:space="preserve"> a “military option” in Venezuela. For him, this sudden ramping up is a welcome distraction from his Mexico border wall defeat.</w:t>
      </w:r>
    </w:p>
    <w:p w:rsidR="00A00B4D" w:rsidRDefault="00A00B4D" w:rsidP="00A00B4D">
      <w:pPr>
        <w:rPr>
          <w:sz w:val="16"/>
        </w:rPr>
      </w:pPr>
      <w:r w:rsidRPr="001A1EC5">
        <w:rPr>
          <w:rStyle w:val="StyleUnderline"/>
        </w:rPr>
        <w:t>Whatever Bolton says, Trump will not necessarily escalate. He has a record of backing off when the going gets tough – witness his Syria troop withdrawal plan. Foreign interventions are not Trump’s thing.</w:t>
      </w:r>
      <w:r w:rsidRPr="001A1EC5">
        <w:rPr>
          <w:sz w:val="16"/>
        </w:rPr>
        <w:t xml:space="preserve"> And the fierce </w:t>
      </w:r>
      <w:r w:rsidRPr="001A1EC5">
        <w:rPr>
          <w:rStyle w:val="StyleUnderline"/>
        </w:rPr>
        <w:t>opposition</w:t>
      </w:r>
      <w:r w:rsidRPr="001A1EC5">
        <w:rPr>
          <w:sz w:val="16"/>
        </w:rPr>
        <w:t xml:space="preserve"> </w:t>
      </w:r>
      <w:r w:rsidRPr="001A1EC5">
        <w:rPr>
          <w:rStyle w:val="StyleUnderline"/>
        </w:rPr>
        <w:t>of</w:t>
      </w:r>
      <w:r w:rsidRPr="001A1EC5">
        <w:rPr>
          <w:sz w:val="16"/>
        </w:rPr>
        <w:t xml:space="preserve"> his sinister chum, Vladimir </w:t>
      </w:r>
      <w:r w:rsidRPr="001A1EC5">
        <w:rPr>
          <w:rStyle w:val="StyleUnderline"/>
        </w:rPr>
        <w:t>Putin</w:t>
      </w:r>
      <w:r w:rsidRPr="001A1EC5">
        <w:rPr>
          <w:sz w:val="16"/>
        </w:rPr>
        <w:t xml:space="preserve">, </w:t>
      </w:r>
      <w:r w:rsidRPr="001A1EC5">
        <w:rPr>
          <w:rStyle w:val="StyleUnderline"/>
        </w:rPr>
        <w:t>will give him pause</w:t>
      </w:r>
      <w:r w:rsidRPr="001A1EC5">
        <w:rPr>
          <w:sz w:val="16"/>
        </w:rPr>
        <w:t>. Moscow is offering to mediate, which, if it happened, would dent US prestige in its own “backyard”. For Putin, Venezuela is Washington’s Ukraine. He would dearly like to turn the tables and mete out a reciprocal humiliation.</w:t>
      </w:r>
    </w:p>
    <w:p w:rsidR="00A00B4D" w:rsidRPr="00EA7210" w:rsidRDefault="00A00B4D" w:rsidP="00A00B4D">
      <w:pPr>
        <w:pStyle w:val="Heading4"/>
        <w:rPr>
          <w:rStyle w:val="StyleUnderline"/>
          <w:sz w:val="26"/>
          <w:u w:val="none"/>
        </w:rPr>
      </w:pPr>
      <w:r w:rsidRPr="00EA7210">
        <w:rPr>
          <w:rStyle w:val="StyleUnderline"/>
          <w:sz w:val="26"/>
          <w:u w:val="none"/>
        </w:rPr>
        <w:t>No impact – the US is not likely to invade Venezuela nor does Russia actually desire conflict</w:t>
      </w:r>
    </w:p>
    <w:p w:rsidR="00A00B4D" w:rsidRPr="00EA7210" w:rsidRDefault="00A00B4D" w:rsidP="00A00B4D">
      <w:pPr>
        <w:rPr>
          <w:rStyle w:val="Style13ptBold"/>
        </w:rPr>
      </w:pPr>
      <w:r>
        <w:rPr>
          <w:rStyle w:val="Style13ptBold"/>
        </w:rPr>
        <w:t xml:space="preserve">Feng interviewed by </w:t>
      </w:r>
      <w:proofErr w:type="spellStart"/>
      <w:r>
        <w:rPr>
          <w:rStyle w:val="Style13ptBold"/>
        </w:rPr>
        <w:t>Yixuan</w:t>
      </w:r>
      <w:proofErr w:type="spellEnd"/>
      <w:r>
        <w:rPr>
          <w:rStyle w:val="Style13ptBold"/>
        </w:rPr>
        <w:t>, ’19</w:t>
      </w:r>
      <w:r>
        <w:rPr>
          <w:rStyle w:val="Style13ptBold"/>
          <w:b w:val="0"/>
        </w:rPr>
        <w:t xml:space="preserve"> </w:t>
      </w:r>
      <w:r w:rsidRPr="00D50356">
        <w:t>(</w:t>
      </w:r>
      <w:r>
        <w:t>Zhu Feng</w:t>
      </w:r>
      <w:r w:rsidRPr="00D50356">
        <w:t xml:space="preserve">, </w:t>
      </w:r>
      <w:r w:rsidRPr="00EA7210">
        <w:t>executive director of the Collaborative Innovation Center of South China Sea Studies and dean of the Institute of International Relations of Nanjing University</w:t>
      </w:r>
      <w:r w:rsidRPr="00D50356">
        <w:t xml:space="preserve">, and Pan </w:t>
      </w:r>
      <w:proofErr w:type="spellStart"/>
      <w:r w:rsidRPr="00D50356">
        <w:t>Yixuan</w:t>
      </w:r>
      <w:proofErr w:type="spellEnd"/>
      <w:r w:rsidRPr="00D50356">
        <w:t>, staff writer for China Daily, “US-Russia conflict over Venezuela unlikely”, China Daily, 04/03/2019, http://www.chinadaily.com.cn/a/201904/03/WS5ca3ee61a3104842260b40ca.html, ZW)</w:t>
      </w:r>
    </w:p>
    <w:p w:rsidR="00A00B4D" w:rsidRPr="002039F1" w:rsidRDefault="00A00B4D" w:rsidP="00A00B4D">
      <w:pPr>
        <w:rPr>
          <w:sz w:val="16"/>
        </w:rPr>
      </w:pPr>
      <w:r w:rsidRPr="002039F1">
        <w:rPr>
          <w:sz w:val="16"/>
        </w:rPr>
        <w:t xml:space="preserve">Still, </w:t>
      </w:r>
      <w:r w:rsidRPr="002039F1">
        <w:rPr>
          <w:rStyle w:val="StyleUnderline"/>
        </w:rPr>
        <w:t>the US is not likely to directly intervene in Venezuela. And the presence of Russian troops</w:t>
      </w:r>
      <w:r w:rsidRPr="002039F1">
        <w:rPr>
          <w:sz w:val="16"/>
        </w:rPr>
        <w:t xml:space="preserve">, which Moscow claims is part of an existing agreement of technical military cooperation with Caracas, </w:t>
      </w:r>
      <w:r w:rsidRPr="002039F1">
        <w:rPr>
          <w:rStyle w:val="StyleUnderline"/>
        </w:rPr>
        <w:t>is to flex some strategic muscles rather to start a conflict.</w:t>
      </w:r>
    </w:p>
    <w:p w:rsidR="00A00B4D" w:rsidRPr="002039F1" w:rsidRDefault="00A00B4D" w:rsidP="00A00B4D">
      <w:pPr>
        <w:rPr>
          <w:sz w:val="16"/>
        </w:rPr>
      </w:pPr>
      <w:r w:rsidRPr="002039F1">
        <w:rPr>
          <w:rStyle w:val="StyleUnderline"/>
        </w:rPr>
        <w:t>Although Venezuela has huge oil reserves, its economic experiments have not been successful.</w:t>
      </w:r>
      <w:r w:rsidRPr="002039F1">
        <w:rPr>
          <w:sz w:val="16"/>
        </w:rPr>
        <w:t xml:space="preserve"> As a result, </w:t>
      </w:r>
      <w:r w:rsidRPr="002039F1">
        <w:rPr>
          <w:rStyle w:val="StyleUnderline"/>
        </w:rPr>
        <w:t>it is facing severe internal and external problems. The only</w:t>
      </w:r>
      <w:r w:rsidRPr="002039F1">
        <w:rPr>
          <w:sz w:val="16"/>
        </w:rPr>
        <w:t xml:space="preserve"> </w:t>
      </w:r>
      <w:r w:rsidRPr="002039F1">
        <w:rPr>
          <w:rStyle w:val="StyleUnderline"/>
        </w:rPr>
        <w:t>way</w:t>
      </w:r>
      <w:r w:rsidRPr="002039F1">
        <w:rPr>
          <w:sz w:val="16"/>
        </w:rPr>
        <w:t xml:space="preserve"> Venezuela can emerge </w:t>
      </w:r>
      <w:r w:rsidRPr="002039F1">
        <w:rPr>
          <w:rStyle w:val="StyleUnderline"/>
        </w:rPr>
        <w:t>out</w:t>
      </w:r>
      <w:r w:rsidRPr="002039F1">
        <w:rPr>
          <w:sz w:val="16"/>
        </w:rPr>
        <w:t xml:space="preserve"> of the internal and external crises </w:t>
      </w:r>
      <w:r w:rsidRPr="002039F1">
        <w:rPr>
          <w:rStyle w:val="StyleUnderline"/>
        </w:rPr>
        <w:t>is</w:t>
      </w:r>
      <w:r w:rsidRPr="002039F1">
        <w:rPr>
          <w:sz w:val="16"/>
        </w:rPr>
        <w:t xml:space="preserve"> by </w:t>
      </w:r>
      <w:r w:rsidRPr="002039F1">
        <w:rPr>
          <w:rStyle w:val="StyleUnderline"/>
        </w:rPr>
        <w:t>boosting its economy, which</w:t>
      </w:r>
      <w:r w:rsidRPr="002039F1">
        <w:rPr>
          <w:sz w:val="16"/>
        </w:rPr>
        <w:t xml:space="preserve"> unfortunately </w:t>
      </w:r>
      <w:r w:rsidRPr="002039F1">
        <w:rPr>
          <w:rStyle w:val="StyleUnderline"/>
        </w:rPr>
        <w:t>has worsened because of US sanctions.</w:t>
      </w:r>
      <w:r w:rsidRPr="002039F1">
        <w:rPr>
          <w:sz w:val="16"/>
        </w:rPr>
        <w:t xml:space="preserve"> There can be three possible outcomes for the Maduro administration: it may succumb to the US-led external pressure to make a deal with Washington, overcome the opposition led by </w:t>
      </w:r>
      <w:proofErr w:type="spellStart"/>
      <w:r w:rsidRPr="002039F1">
        <w:rPr>
          <w:sz w:val="16"/>
        </w:rPr>
        <w:t>Guaido</w:t>
      </w:r>
      <w:proofErr w:type="spellEnd"/>
      <w:r w:rsidRPr="002039F1">
        <w:rPr>
          <w:sz w:val="16"/>
        </w:rPr>
        <w:t xml:space="preserve"> which doesn't seem likely, or be ousted from office by a coup.</w:t>
      </w:r>
    </w:p>
    <w:p w:rsidR="00A00B4D" w:rsidRDefault="00A00B4D" w:rsidP="00A00B4D">
      <w:pPr>
        <w:rPr>
          <w:rStyle w:val="StyleUnderline"/>
        </w:rPr>
      </w:pPr>
      <w:r w:rsidRPr="002039F1">
        <w:rPr>
          <w:sz w:val="16"/>
        </w:rPr>
        <w:lastRenderedPageBreak/>
        <w:t xml:space="preserve">But </w:t>
      </w:r>
      <w:r w:rsidRPr="002039F1">
        <w:rPr>
          <w:rStyle w:val="StyleUnderline"/>
        </w:rPr>
        <w:t>the Venezuelan crisis will have little impact on Latin America because the chances of a US-Russia military confrontation is remote and Venezuela's unsuccessful economic experiments will prevent other Latin American countries, some of which now have right-wing governments, from following in Venezuela's footsteps.</w:t>
      </w:r>
    </w:p>
    <w:p w:rsidR="00A00B4D" w:rsidRPr="005C7432" w:rsidRDefault="00A00B4D" w:rsidP="00A00B4D">
      <w:pPr>
        <w:pStyle w:val="Heading4"/>
        <w:rPr>
          <w:rStyle w:val="StyleUnderline"/>
          <w:sz w:val="26"/>
          <w:u w:val="none"/>
        </w:rPr>
      </w:pPr>
      <w:r w:rsidRPr="005C7432">
        <w:rPr>
          <w:rStyle w:val="StyleUnderline"/>
          <w:sz w:val="26"/>
          <w:u w:val="none"/>
        </w:rPr>
        <w:t xml:space="preserve">No Impact and </w:t>
      </w:r>
      <w:proofErr w:type="spellStart"/>
      <w:r w:rsidRPr="005C7432">
        <w:rPr>
          <w:rStyle w:val="StyleUnderline"/>
          <w:sz w:val="26"/>
          <w:u w:val="none"/>
        </w:rPr>
        <w:t>squo</w:t>
      </w:r>
      <w:proofErr w:type="spellEnd"/>
      <w:r w:rsidRPr="005C7432">
        <w:rPr>
          <w:rStyle w:val="StyleUnderline"/>
          <w:sz w:val="26"/>
          <w:u w:val="none"/>
        </w:rPr>
        <w:t xml:space="preserve"> solves – lack of political will to go to war over Venezuela – it’s weak economy means Maduro’s collapse is inevitable</w:t>
      </w:r>
    </w:p>
    <w:p w:rsidR="00A00B4D" w:rsidRPr="00D50356" w:rsidRDefault="00A00B4D" w:rsidP="00A00B4D">
      <w:pPr>
        <w:rPr>
          <w:rStyle w:val="Style13ptBold"/>
          <w:b w:val="0"/>
          <w:bCs w:val="0"/>
        </w:rPr>
      </w:pPr>
      <w:proofErr w:type="spellStart"/>
      <w:r>
        <w:rPr>
          <w:rStyle w:val="Style13ptBold"/>
        </w:rPr>
        <w:t>Jianmin</w:t>
      </w:r>
      <w:proofErr w:type="spellEnd"/>
      <w:r>
        <w:rPr>
          <w:rStyle w:val="Style13ptBold"/>
        </w:rPr>
        <w:t xml:space="preserve"> interviewed by </w:t>
      </w:r>
      <w:proofErr w:type="spellStart"/>
      <w:r>
        <w:rPr>
          <w:rStyle w:val="Style13ptBold"/>
        </w:rPr>
        <w:t>Yixuan</w:t>
      </w:r>
      <w:proofErr w:type="spellEnd"/>
      <w:r>
        <w:rPr>
          <w:rStyle w:val="Style13ptBold"/>
        </w:rPr>
        <w:t>, ’19</w:t>
      </w:r>
      <w:r>
        <w:rPr>
          <w:rStyle w:val="Style13ptBold"/>
          <w:b w:val="0"/>
        </w:rPr>
        <w:t xml:space="preserve"> </w:t>
      </w:r>
      <w:r w:rsidRPr="00D50356">
        <w:t xml:space="preserve">(Yang </w:t>
      </w:r>
      <w:proofErr w:type="spellStart"/>
      <w:r w:rsidRPr="00D50356">
        <w:t>Jianmin</w:t>
      </w:r>
      <w:proofErr w:type="spellEnd"/>
      <w:r w:rsidRPr="00D50356">
        <w:t xml:space="preserve">, researcher at the Institute of Latin America in the Chinese Academy of Social Sciences, and Pan </w:t>
      </w:r>
      <w:proofErr w:type="spellStart"/>
      <w:r w:rsidRPr="00D50356">
        <w:t>Yixuan</w:t>
      </w:r>
      <w:proofErr w:type="spellEnd"/>
      <w:r w:rsidRPr="00D50356">
        <w:t>, staff writer for China Daily, “US-Russia conflict over Venezuela unlikely”, China Daily, 04/03/2019, http://www.chinadaily.com.cn/a/201904/03/WS5ca3ee61a3104842260b40ca.html, ZW)</w:t>
      </w:r>
    </w:p>
    <w:p w:rsidR="00A00B4D" w:rsidRPr="00D50356" w:rsidRDefault="00A00B4D" w:rsidP="00A00B4D">
      <w:pPr>
        <w:rPr>
          <w:sz w:val="16"/>
        </w:rPr>
      </w:pPr>
      <w:r w:rsidRPr="00D50356">
        <w:rPr>
          <w:rStyle w:val="StyleUnderline"/>
        </w:rPr>
        <w:t>Venezuela's economy has suffered</w:t>
      </w:r>
      <w:r w:rsidRPr="00D50356">
        <w:rPr>
          <w:sz w:val="16"/>
        </w:rPr>
        <w:t xml:space="preserve">, especially </w:t>
      </w:r>
      <w:r w:rsidRPr="00D50356">
        <w:rPr>
          <w:rStyle w:val="StyleUnderline"/>
        </w:rPr>
        <w:t>because of the</w:t>
      </w:r>
      <w:r w:rsidRPr="00D50356">
        <w:rPr>
          <w:sz w:val="16"/>
        </w:rPr>
        <w:t xml:space="preserve"> </w:t>
      </w:r>
      <w:r w:rsidRPr="00D50356">
        <w:rPr>
          <w:rStyle w:val="StyleUnderline"/>
        </w:rPr>
        <w:t>drastic fall in the price of oil</w:t>
      </w:r>
      <w:r w:rsidRPr="00D50356">
        <w:rPr>
          <w:sz w:val="16"/>
        </w:rPr>
        <w:t xml:space="preserve">, the country's prime exports. </w:t>
      </w:r>
      <w:r w:rsidRPr="00D50356">
        <w:rPr>
          <w:rStyle w:val="StyleUnderline"/>
        </w:rPr>
        <w:t xml:space="preserve">The </w:t>
      </w:r>
      <w:r w:rsidRPr="00D50356">
        <w:rPr>
          <w:sz w:val="16"/>
        </w:rPr>
        <w:t xml:space="preserve">ill </w:t>
      </w:r>
      <w:r w:rsidRPr="00D50356">
        <w:rPr>
          <w:rStyle w:val="StyleUnderline"/>
        </w:rPr>
        <w:t xml:space="preserve">effects </w:t>
      </w:r>
      <w:r w:rsidRPr="00D50356">
        <w:rPr>
          <w:sz w:val="16"/>
        </w:rPr>
        <w:t xml:space="preserve">of the Venezuelan economy's overreliance on oil </w:t>
      </w:r>
      <w:r w:rsidRPr="00D50356">
        <w:rPr>
          <w:rStyle w:val="StyleUnderline"/>
        </w:rPr>
        <w:t>were evident in rising inflation and people's frustration over corruption even toward the end of Chavez's presidency.</w:t>
      </w:r>
    </w:p>
    <w:p w:rsidR="00A00B4D" w:rsidRPr="00D50356" w:rsidRDefault="00A00B4D" w:rsidP="00A00B4D">
      <w:pPr>
        <w:rPr>
          <w:sz w:val="16"/>
        </w:rPr>
      </w:pPr>
      <w:r w:rsidRPr="00D50356">
        <w:rPr>
          <w:rStyle w:val="StyleUnderline"/>
        </w:rPr>
        <w:t>The remarkable drop in oil prices after Maduro took office aggravated Venezuela's economic problems leading to political and social instability</w:t>
      </w:r>
      <w:r w:rsidRPr="00D50356">
        <w:rPr>
          <w:sz w:val="16"/>
        </w:rPr>
        <w:t xml:space="preserve">. In recent days, </w:t>
      </w:r>
      <w:r w:rsidRPr="00D50356">
        <w:rPr>
          <w:rStyle w:val="StyleUnderline"/>
        </w:rPr>
        <w:t>many parts of Venezuela have suffered power outages and a lack of potable water</w:t>
      </w:r>
      <w:r w:rsidRPr="00D50356">
        <w:rPr>
          <w:sz w:val="16"/>
        </w:rPr>
        <w:t xml:space="preserve">. On Sunday, </w:t>
      </w:r>
      <w:r w:rsidRPr="00D50356">
        <w:rPr>
          <w:rStyle w:val="StyleUnderline"/>
        </w:rPr>
        <w:t>some Venezuelans even torched barricades to protest against the shortage of power and water.</w:t>
      </w:r>
    </w:p>
    <w:p w:rsidR="00A00B4D" w:rsidRPr="00D50356" w:rsidRDefault="00A00B4D" w:rsidP="00A00B4D">
      <w:pPr>
        <w:rPr>
          <w:sz w:val="16"/>
          <w:szCs w:val="18"/>
        </w:rPr>
      </w:pPr>
      <w:r w:rsidRPr="00D50356">
        <w:rPr>
          <w:sz w:val="16"/>
          <w:szCs w:val="18"/>
        </w:rPr>
        <w:t>Besides, by experimenting with "Bolivarian socialism", Chavez created opponents in the Western world, mainly in the United States. In recent times, even some Latin American countries, Brazil and Argentina in particular which have voted rightist governments to power, have turned against Maduro.</w:t>
      </w:r>
    </w:p>
    <w:p w:rsidR="00A00B4D" w:rsidRPr="00D50356" w:rsidRDefault="00A00B4D" w:rsidP="00A00B4D">
      <w:pPr>
        <w:rPr>
          <w:u w:val="single"/>
        </w:rPr>
      </w:pPr>
      <w:r w:rsidRPr="00D50356">
        <w:rPr>
          <w:rStyle w:val="StyleUnderline"/>
        </w:rPr>
        <w:t xml:space="preserve">Venezuela's opposition leader </w:t>
      </w:r>
      <w:proofErr w:type="spellStart"/>
      <w:r w:rsidRPr="00D50356">
        <w:rPr>
          <w:rStyle w:val="StyleUnderline"/>
        </w:rPr>
        <w:t>Guaido</w:t>
      </w:r>
      <w:proofErr w:type="spellEnd"/>
      <w:r w:rsidRPr="00D50356">
        <w:rPr>
          <w:rStyle w:val="StyleUnderline"/>
        </w:rPr>
        <w:t xml:space="preserve"> has rallied the support of some Venezuelans and foreign countries to condemn Maduro.</w:t>
      </w:r>
    </w:p>
    <w:p w:rsidR="00A00B4D" w:rsidRPr="00D50356" w:rsidRDefault="00A00B4D" w:rsidP="00A00B4D">
      <w:pPr>
        <w:rPr>
          <w:sz w:val="16"/>
        </w:rPr>
      </w:pPr>
      <w:r w:rsidRPr="00D50356">
        <w:rPr>
          <w:sz w:val="16"/>
        </w:rPr>
        <w:t xml:space="preserve">Still, </w:t>
      </w:r>
      <w:r w:rsidRPr="00D50356">
        <w:rPr>
          <w:rStyle w:val="StyleUnderline"/>
        </w:rPr>
        <w:t xml:space="preserve">the </w:t>
      </w:r>
      <w:r w:rsidRPr="00D50356">
        <w:rPr>
          <w:sz w:val="16"/>
        </w:rPr>
        <w:t xml:space="preserve">critical </w:t>
      </w:r>
      <w:r w:rsidRPr="00D50356">
        <w:rPr>
          <w:rStyle w:val="StyleUnderline"/>
        </w:rPr>
        <w:t xml:space="preserve">developments in Venezuela and the US-Russia blame game over "military interference" in the country are not likely to lead to a conflict between Washington and Moscow. While Russia may not want to confront the US in a South American country for strategic reasons, the US knows a conflict with Russia will not serve its purpose. </w:t>
      </w:r>
      <w:r w:rsidRPr="00D50356">
        <w:rPr>
          <w:sz w:val="16"/>
        </w:rPr>
        <w:t xml:space="preserve">And </w:t>
      </w:r>
      <w:r w:rsidRPr="00D50356">
        <w:rPr>
          <w:rStyle w:val="StyleUnderline"/>
        </w:rPr>
        <w:t xml:space="preserve">although some Latin American countries </w:t>
      </w:r>
      <w:r w:rsidRPr="00D50356">
        <w:rPr>
          <w:sz w:val="16"/>
        </w:rPr>
        <w:t xml:space="preserve">now </w:t>
      </w:r>
      <w:r w:rsidRPr="00D50356">
        <w:rPr>
          <w:rStyle w:val="StyleUnderline"/>
        </w:rPr>
        <w:t>seek closer ties with the US, they don't want a war.</w:t>
      </w:r>
    </w:p>
    <w:p w:rsidR="00A00B4D" w:rsidRPr="00754051" w:rsidRDefault="00A00B4D" w:rsidP="00A00B4D">
      <w:pPr>
        <w:rPr>
          <w:sz w:val="16"/>
        </w:rPr>
      </w:pPr>
      <w:r w:rsidRPr="00D50356">
        <w:rPr>
          <w:rStyle w:val="StyleUnderline"/>
        </w:rPr>
        <w:t>Without growth, Venezuela's economy will continue to weaken</w:t>
      </w:r>
      <w:r w:rsidRPr="00D50356">
        <w:rPr>
          <w:sz w:val="16"/>
        </w:rPr>
        <w:t xml:space="preserve">. And given the external environment, </w:t>
      </w:r>
      <w:r w:rsidRPr="00D50356">
        <w:rPr>
          <w:rStyle w:val="StyleUnderline"/>
        </w:rPr>
        <w:t>it is very difficult for Maduro to put Venezuela back on the track of economic development</w:t>
      </w:r>
      <w:r w:rsidRPr="00D50356">
        <w:rPr>
          <w:sz w:val="16"/>
        </w:rPr>
        <w:t>, perhaps because he lacks the charisma of Chavez to unify the people.</w:t>
      </w:r>
    </w:p>
    <w:p w:rsidR="00FD58B2" w:rsidRPr="00F2445D" w:rsidRDefault="00FD58B2" w:rsidP="00FD58B2">
      <w:pPr>
        <w:rPr>
          <w:sz w:val="16"/>
        </w:rPr>
      </w:pPr>
    </w:p>
    <w:sectPr w:rsidR="00FD58B2" w:rsidRPr="00F2445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00000001" w:usb1="08070000" w:usb2="00000010" w:usb3="00000000" w:csb0="00020000"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DF76B31"/>
    <w:multiLevelType w:val="hybridMultilevel"/>
    <w:tmpl w:val="1CB6B97E"/>
    <w:lvl w:ilvl="0" w:tplc="3D8EEF04">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C5B7655"/>
    <w:multiLevelType w:val="hybridMultilevel"/>
    <w:tmpl w:val="EE3C1732"/>
    <w:lvl w:ilvl="0" w:tplc="5518036E">
      <w:start w:val="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77327C4"/>
    <w:multiLevelType w:val="hybridMultilevel"/>
    <w:tmpl w:val="AF90BC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90841D3"/>
    <w:multiLevelType w:val="hybridMultilevel"/>
    <w:tmpl w:val="0CC2C2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5FF39F5"/>
    <w:multiLevelType w:val="hybridMultilevel"/>
    <w:tmpl w:val="258A7F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C3E4288"/>
    <w:multiLevelType w:val="hybridMultilevel"/>
    <w:tmpl w:val="90FA29C6"/>
    <w:lvl w:ilvl="0" w:tplc="74C2BFFA">
      <w:start w:val="57"/>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0F821F4"/>
    <w:multiLevelType w:val="hybridMultilevel"/>
    <w:tmpl w:val="8082960E"/>
    <w:lvl w:ilvl="0" w:tplc="86B08464">
      <w:start w:val="6"/>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2003A9F"/>
    <w:multiLevelType w:val="hybridMultilevel"/>
    <w:tmpl w:val="4F0AB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8"/>
  </w:num>
  <w:num w:numId="13">
    <w:abstractNumId w:val="12"/>
  </w:num>
  <w:num w:numId="14">
    <w:abstractNumId w:val="11"/>
  </w:num>
  <w:num w:numId="15">
    <w:abstractNumId w:val="17"/>
  </w:num>
  <w:num w:numId="16">
    <w:abstractNumId w:val="16"/>
  </w:num>
  <w:num w:numId="17">
    <w:abstractNumId w:val="15"/>
  </w:num>
  <w:num w:numId="18">
    <w:abstractNumId w:val="13"/>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8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F421FA"/>
    <w:rsid w:val="0000281A"/>
    <w:rsid w:val="00002997"/>
    <w:rsid w:val="000029E3"/>
    <w:rsid w:val="000029E8"/>
    <w:rsid w:val="00004225"/>
    <w:rsid w:val="000066CA"/>
    <w:rsid w:val="00006A25"/>
    <w:rsid w:val="00007264"/>
    <w:rsid w:val="000076A9"/>
    <w:rsid w:val="00014FAD"/>
    <w:rsid w:val="00015D2A"/>
    <w:rsid w:val="0002490B"/>
    <w:rsid w:val="00026465"/>
    <w:rsid w:val="00030204"/>
    <w:rsid w:val="00031103"/>
    <w:rsid w:val="000312A0"/>
    <w:rsid w:val="0003396C"/>
    <w:rsid w:val="00035337"/>
    <w:rsid w:val="00052FB1"/>
    <w:rsid w:val="00054276"/>
    <w:rsid w:val="000547B1"/>
    <w:rsid w:val="0006091E"/>
    <w:rsid w:val="000638C1"/>
    <w:rsid w:val="00065FEE"/>
    <w:rsid w:val="00066E3C"/>
    <w:rsid w:val="00072718"/>
    <w:rsid w:val="000729CF"/>
    <w:rsid w:val="0007381E"/>
    <w:rsid w:val="00076094"/>
    <w:rsid w:val="000803DA"/>
    <w:rsid w:val="0008785F"/>
    <w:rsid w:val="00090CBE"/>
    <w:rsid w:val="00094C61"/>
    <w:rsid w:val="00094DEC"/>
    <w:rsid w:val="000A2D8A"/>
    <w:rsid w:val="000D26A6"/>
    <w:rsid w:val="000D2B90"/>
    <w:rsid w:val="000D6ED8"/>
    <w:rsid w:val="000D717B"/>
    <w:rsid w:val="000F044B"/>
    <w:rsid w:val="00100B28"/>
    <w:rsid w:val="00117316"/>
    <w:rsid w:val="001209B4"/>
    <w:rsid w:val="00144492"/>
    <w:rsid w:val="00174E8E"/>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2A"/>
    <w:rsid w:val="001D36BF"/>
    <w:rsid w:val="001D4C28"/>
    <w:rsid w:val="001E0B1F"/>
    <w:rsid w:val="001E0C0F"/>
    <w:rsid w:val="001E1E0B"/>
    <w:rsid w:val="001F1173"/>
    <w:rsid w:val="002005A8"/>
    <w:rsid w:val="00203DD8"/>
    <w:rsid w:val="00204E1D"/>
    <w:rsid w:val="002059BD"/>
    <w:rsid w:val="00205F01"/>
    <w:rsid w:val="00207FD8"/>
    <w:rsid w:val="00210FAF"/>
    <w:rsid w:val="00213B1E"/>
    <w:rsid w:val="00215284"/>
    <w:rsid w:val="002168F2"/>
    <w:rsid w:val="00225408"/>
    <w:rsid w:val="0022589F"/>
    <w:rsid w:val="0022633E"/>
    <w:rsid w:val="002343FE"/>
    <w:rsid w:val="00235F7B"/>
    <w:rsid w:val="002502CF"/>
    <w:rsid w:val="00267EBB"/>
    <w:rsid w:val="0027023B"/>
    <w:rsid w:val="00272F3F"/>
    <w:rsid w:val="0027458F"/>
    <w:rsid w:val="00274EDB"/>
    <w:rsid w:val="0027729E"/>
    <w:rsid w:val="002843B2"/>
    <w:rsid w:val="00284ED6"/>
    <w:rsid w:val="00290C5A"/>
    <w:rsid w:val="00290C92"/>
    <w:rsid w:val="0029647A"/>
    <w:rsid w:val="00296504"/>
    <w:rsid w:val="002B1043"/>
    <w:rsid w:val="002B5511"/>
    <w:rsid w:val="002B7ACF"/>
    <w:rsid w:val="002E0643"/>
    <w:rsid w:val="002E0B4D"/>
    <w:rsid w:val="002E23F5"/>
    <w:rsid w:val="002E392E"/>
    <w:rsid w:val="002E6843"/>
    <w:rsid w:val="002E6BBC"/>
    <w:rsid w:val="002F1BA9"/>
    <w:rsid w:val="002F6E74"/>
    <w:rsid w:val="003023A6"/>
    <w:rsid w:val="00304941"/>
    <w:rsid w:val="003106B3"/>
    <w:rsid w:val="0031385D"/>
    <w:rsid w:val="003171AB"/>
    <w:rsid w:val="003223B2"/>
    <w:rsid w:val="00322A67"/>
    <w:rsid w:val="00330E13"/>
    <w:rsid w:val="00335A23"/>
    <w:rsid w:val="00340707"/>
    <w:rsid w:val="00341C61"/>
    <w:rsid w:val="0034571A"/>
    <w:rsid w:val="00351841"/>
    <w:rsid w:val="00355BF0"/>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00F7"/>
    <w:rsid w:val="003F2452"/>
    <w:rsid w:val="003F41EA"/>
    <w:rsid w:val="003F7DF0"/>
    <w:rsid w:val="004039AF"/>
    <w:rsid w:val="00406BB1"/>
    <w:rsid w:val="00407AFF"/>
    <w:rsid w:val="0041155D"/>
    <w:rsid w:val="004170BF"/>
    <w:rsid w:val="00422AB2"/>
    <w:rsid w:val="004270E3"/>
    <w:rsid w:val="004348DC"/>
    <w:rsid w:val="00434921"/>
    <w:rsid w:val="00442018"/>
    <w:rsid w:val="00446567"/>
    <w:rsid w:val="00447B10"/>
    <w:rsid w:val="00452EE4"/>
    <w:rsid w:val="00452F0B"/>
    <w:rsid w:val="004536D6"/>
    <w:rsid w:val="00457224"/>
    <w:rsid w:val="00466840"/>
    <w:rsid w:val="0047482C"/>
    <w:rsid w:val="00475436"/>
    <w:rsid w:val="0048047E"/>
    <w:rsid w:val="00482AF9"/>
    <w:rsid w:val="00496BB2"/>
    <w:rsid w:val="004974BB"/>
    <w:rsid w:val="004B148C"/>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24A0F"/>
    <w:rsid w:val="00533F1C"/>
    <w:rsid w:val="00536D8B"/>
    <w:rsid w:val="00536DBF"/>
    <w:rsid w:val="005379C3"/>
    <w:rsid w:val="005519C2"/>
    <w:rsid w:val="005523E0"/>
    <w:rsid w:val="0055320F"/>
    <w:rsid w:val="0055699B"/>
    <w:rsid w:val="0056020A"/>
    <w:rsid w:val="00563D3D"/>
    <w:rsid w:val="005659AA"/>
    <w:rsid w:val="005676E8"/>
    <w:rsid w:val="00577C12"/>
    <w:rsid w:val="00580BFC"/>
    <w:rsid w:val="00581048"/>
    <w:rsid w:val="00581203"/>
    <w:rsid w:val="00581F88"/>
    <w:rsid w:val="0058349C"/>
    <w:rsid w:val="00585FBE"/>
    <w:rsid w:val="005870E8"/>
    <w:rsid w:val="0058789C"/>
    <w:rsid w:val="005A4D4E"/>
    <w:rsid w:val="005A7237"/>
    <w:rsid w:val="005B21FA"/>
    <w:rsid w:val="005B3244"/>
    <w:rsid w:val="005B534A"/>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18C8"/>
    <w:rsid w:val="006235FB"/>
    <w:rsid w:val="00626A15"/>
    <w:rsid w:val="006379E9"/>
    <w:rsid w:val="006438CB"/>
    <w:rsid w:val="006529B9"/>
    <w:rsid w:val="00654695"/>
    <w:rsid w:val="0065500A"/>
    <w:rsid w:val="00655217"/>
    <w:rsid w:val="0065727C"/>
    <w:rsid w:val="006629D9"/>
    <w:rsid w:val="00667A07"/>
    <w:rsid w:val="00670480"/>
    <w:rsid w:val="00674A78"/>
    <w:rsid w:val="00690251"/>
    <w:rsid w:val="00696A16"/>
    <w:rsid w:val="006A4840"/>
    <w:rsid w:val="006A52A0"/>
    <w:rsid w:val="006A7E1D"/>
    <w:rsid w:val="006C3A56"/>
    <w:rsid w:val="006D13F4"/>
    <w:rsid w:val="006D1636"/>
    <w:rsid w:val="006D6AED"/>
    <w:rsid w:val="006E6D0B"/>
    <w:rsid w:val="006E7C86"/>
    <w:rsid w:val="006F126E"/>
    <w:rsid w:val="006F32C9"/>
    <w:rsid w:val="006F3834"/>
    <w:rsid w:val="006F5693"/>
    <w:rsid w:val="006F5D4C"/>
    <w:rsid w:val="00707DBB"/>
    <w:rsid w:val="0071187C"/>
    <w:rsid w:val="00717B01"/>
    <w:rsid w:val="007227D9"/>
    <w:rsid w:val="0072491F"/>
    <w:rsid w:val="00725598"/>
    <w:rsid w:val="007374A1"/>
    <w:rsid w:val="00752712"/>
    <w:rsid w:val="00753A84"/>
    <w:rsid w:val="00754051"/>
    <w:rsid w:val="00757D18"/>
    <w:rsid w:val="007611F5"/>
    <w:rsid w:val="007619E4"/>
    <w:rsid w:val="00761E75"/>
    <w:rsid w:val="0076495E"/>
    <w:rsid w:val="00765FC8"/>
    <w:rsid w:val="00775694"/>
    <w:rsid w:val="00793F46"/>
    <w:rsid w:val="00795E81"/>
    <w:rsid w:val="007A068B"/>
    <w:rsid w:val="007A1325"/>
    <w:rsid w:val="007A1A18"/>
    <w:rsid w:val="007A3BAF"/>
    <w:rsid w:val="007A559B"/>
    <w:rsid w:val="007B53D8"/>
    <w:rsid w:val="007C22C5"/>
    <w:rsid w:val="007C57E1"/>
    <w:rsid w:val="007C5811"/>
    <w:rsid w:val="007D2DF5"/>
    <w:rsid w:val="007D451A"/>
    <w:rsid w:val="007D5D0B"/>
    <w:rsid w:val="007D5E3E"/>
    <w:rsid w:val="007D7596"/>
    <w:rsid w:val="007E242C"/>
    <w:rsid w:val="007E6631"/>
    <w:rsid w:val="00803A12"/>
    <w:rsid w:val="00805417"/>
    <w:rsid w:val="008266F9"/>
    <w:rsid w:val="008267E2"/>
    <w:rsid w:val="00826A9B"/>
    <w:rsid w:val="00834842"/>
    <w:rsid w:val="00840E7B"/>
    <w:rsid w:val="00842E83"/>
    <w:rsid w:val="00843E46"/>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03D09"/>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86011"/>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0B4D"/>
    <w:rsid w:val="00A071C0"/>
    <w:rsid w:val="00A1036E"/>
    <w:rsid w:val="00A22670"/>
    <w:rsid w:val="00A24B35"/>
    <w:rsid w:val="00A271BA"/>
    <w:rsid w:val="00A27F86"/>
    <w:rsid w:val="00A40D66"/>
    <w:rsid w:val="00A431C6"/>
    <w:rsid w:val="00A54315"/>
    <w:rsid w:val="00A60FBC"/>
    <w:rsid w:val="00A65C0B"/>
    <w:rsid w:val="00A749A7"/>
    <w:rsid w:val="00A776BA"/>
    <w:rsid w:val="00A81FD2"/>
    <w:rsid w:val="00A8441A"/>
    <w:rsid w:val="00A85819"/>
    <w:rsid w:val="00A8674A"/>
    <w:rsid w:val="00A96E24"/>
    <w:rsid w:val="00AA6F6E"/>
    <w:rsid w:val="00AB122B"/>
    <w:rsid w:val="00AB21B0"/>
    <w:rsid w:val="00AB48D3"/>
    <w:rsid w:val="00AB64DB"/>
    <w:rsid w:val="00AE0243"/>
    <w:rsid w:val="00AE1BAD"/>
    <w:rsid w:val="00AE2124"/>
    <w:rsid w:val="00AE24BC"/>
    <w:rsid w:val="00AE3E3F"/>
    <w:rsid w:val="00AE4170"/>
    <w:rsid w:val="00AF2516"/>
    <w:rsid w:val="00AF4760"/>
    <w:rsid w:val="00AF55D4"/>
    <w:rsid w:val="00B0505F"/>
    <w:rsid w:val="00B05C2D"/>
    <w:rsid w:val="00B12933"/>
    <w:rsid w:val="00B12B88"/>
    <w:rsid w:val="00B137E0"/>
    <w:rsid w:val="00B13BC8"/>
    <w:rsid w:val="00B24662"/>
    <w:rsid w:val="00B3569C"/>
    <w:rsid w:val="00B43676"/>
    <w:rsid w:val="00B5602D"/>
    <w:rsid w:val="00B56681"/>
    <w:rsid w:val="00B60125"/>
    <w:rsid w:val="00B6656B"/>
    <w:rsid w:val="00B71625"/>
    <w:rsid w:val="00B75C54"/>
    <w:rsid w:val="00B8710E"/>
    <w:rsid w:val="00B91FD4"/>
    <w:rsid w:val="00B92A93"/>
    <w:rsid w:val="00BA17A8"/>
    <w:rsid w:val="00BA3C33"/>
    <w:rsid w:val="00BA68B3"/>
    <w:rsid w:val="00BB0878"/>
    <w:rsid w:val="00BB1879"/>
    <w:rsid w:val="00BC0ABE"/>
    <w:rsid w:val="00BC30DB"/>
    <w:rsid w:val="00BC64FF"/>
    <w:rsid w:val="00BC7C37"/>
    <w:rsid w:val="00BD2244"/>
    <w:rsid w:val="00BE6472"/>
    <w:rsid w:val="00BF29B8"/>
    <w:rsid w:val="00BF46EA"/>
    <w:rsid w:val="00C07769"/>
    <w:rsid w:val="00C07D05"/>
    <w:rsid w:val="00C10856"/>
    <w:rsid w:val="00C11A52"/>
    <w:rsid w:val="00C203FA"/>
    <w:rsid w:val="00C244F5"/>
    <w:rsid w:val="00C3164F"/>
    <w:rsid w:val="00C31B5E"/>
    <w:rsid w:val="00C34D3E"/>
    <w:rsid w:val="00C35B37"/>
    <w:rsid w:val="00C3747A"/>
    <w:rsid w:val="00C37F29"/>
    <w:rsid w:val="00C425CC"/>
    <w:rsid w:val="00C44E89"/>
    <w:rsid w:val="00C56DCC"/>
    <w:rsid w:val="00C57075"/>
    <w:rsid w:val="00C72AFE"/>
    <w:rsid w:val="00C81619"/>
    <w:rsid w:val="00C873B9"/>
    <w:rsid w:val="00C8796F"/>
    <w:rsid w:val="00CA013C"/>
    <w:rsid w:val="00CA5C6B"/>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7E05"/>
    <w:rsid w:val="00D61A4E"/>
    <w:rsid w:val="00D634EA"/>
    <w:rsid w:val="00D70D7F"/>
    <w:rsid w:val="00D713A1"/>
    <w:rsid w:val="00D77956"/>
    <w:rsid w:val="00D80F0C"/>
    <w:rsid w:val="00D92077"/>
    <w:rsid w:val="00D951E2"/>
    <w:rsid w:val="00D9565A"/>
    <w:rsid w:val="00DB2337"/>
    <w:rsid w:val="00DB5F87"/>
    <w:rsid w:val="00DB699B"/>
    <w:rsid w:val="00DC0376"/>
    <w:rsid w:val="00DC099B"/>
    <w:rsid w:val="00DC2BE5"/>
    <w:rsid w:val="00DC6BF1"/>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2FCB"/>
    <w:rsid w:val="00F1313D"/>
    <w:rsid w:val="00F201E7"/>
    <w:rsid w:val="00F204E0"/>
    <w:rsid w:val="00F20B16"/>
    <w:rsid w:val="00F21C79"/>
    <w:rsid w:val="00F238C9"/>
    <w:rsid w:val="00F23CA5"/>
    <w:rsid w:val="00F277AA"/>
    <w:rsid w:val="00F31955"/>
    <w:rsid w:val="00F34C06"/>
    <w:rsid w:val="00F421FA"/>
    <w:rsid w:val="00F43EA3"/>
    <w:rsid w:val="00F50C55"/>
    <w:rsid w:val="00F57FFB"/>
    <w:rsid w:val="00F601E6"/>
    <w:rsid w:val="00F71888"/>
    <w:rsid w:val="00F73954"/>
    <w:rsid w:val="00F94060"/>
    <w:rsid w:val="00FA56F6"/>
    <w:rsid w:val="00FB329D"/>
    <w:rsid w:val="00FC27E3"/>
    <w:rsid w:val="00FC74C7"/>
    <w:rsid w:val="00FD1AF7"/>
    <w:rsid w:val="00FD451D"/>
    <w:rsid w:val="00FD58B2"/>
    <w:rsid w:val="00FD5B22"/>
    <w:rsid w:val="00FE1B01"/>
    <w:rsid w:val="00FF5B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B91FD4"/>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B91F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91F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91F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 Ch,TAG,No Spacing12,No Spacing4,No Spacing11111,No Spacing5,No Spacing21,Card,Tags,tags,No Spacing1111,ta"/>
    <w:basedOn w:val="Normal"/>
    <w:next w:val="Normal"/>
    <w:link w:val="Heading4Char"/>
    <w:uiPriority w:val="3"/>
    <w:unhideWhenUsed/>
    <w:qFormat/>
    <w:rsid w:val="00B91FD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91FD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91FD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91FD4"/>
    <w:rPr>
      <w:rFonts w:ascii="Calibri" w:eastAsiaTheme="majorEastAsia" w:hAnsi="Calibri" w:cstheme="majorBidi"/>
      <w:b/>
      <w:sz w:val="32"/>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 Ch Char,TAG Char,No Spacing12 Char"/>
    <w:basedOn w:val="DefaultParagraphFont"/>
    <w:link w:val="Heading4"/>
    <w:uiPriority w:val="3"/>
    <w:rsid w:val="00B91FD4"/>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B91FD4"/>
    <w:rPr>
      <w:b/>
      <w:bCs/>
      <w:sz w:val="26"/>
      <w:u w:val="none"/>
    </w:rPr>
  </w:style>
  <w:style w:type="character" w:customStyle="1" w:styleId="StyleUnderline">
    <w:name w:val="Style Underline"/>
    <w:aliases w:val="Underline,Minimized Char,Intense Emphasis3,9.5 p,9.5 pt,Intense Emphasis111,Underline Char,Bold Cite Char,Intense Emphasis11,Intense Emphasis1111,Heading 3 Char Char Char1,Title Cha,8.,Intense Emphasis4,Body text (8) + 9 pt,B,Bold,ci,c,S"/>
    <w:basedOn w:val="DefaultParagraphFont"/>
    <w:uiPriority w:val="6"/>
    <w:qFormat/>
    <w:rsid w:val="00B91FD4"/>
    <w:rPr>
      <w:b w:val="0"/>
      <w:sz w:val="22"/>
      <w:u w:val="single"/>
    </w:rPr>
  </w:style>
  <w:style w:type="character" w:styleId="Emphasis">
    <w:name w:val="Emphasis"/>
    <w:aliases w:val="Emphasize Char,emphasis in card,CD Card,Minimized,minimized,Evidence,Highlighted,tag2,Size 10,ED - Tag,emphasis,Underlined,Bold Underline,Emphasis!!,small,Qualifications,Shrunk,bold underline,Heading 3 Char1,Char Char Char,normal card text,Box"/>
    <w:basedOn w:val="DefaultParagraphFont"/>
    <w:link w:val="Emphasize"/>
    <w:uiPriority w:val="7"/>
    <w:qFormat/>
    <w:rsid w:val="00B91FD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B91FD4"/>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
    <w:basedOn w:val="DefaultParagraphFont"/>
    <w:uiPriority w:val="99"/>
    <w:unhideWhenUsed/>
    <w:rsid w:val="00B91FD4"/>
    <w:rPr>
      <w:color w:val="auto"/>
      <w:u w:val="none"/>
    </w:rPr>
  </w:style>
  <w:style w:type="paragraph" w:styleId="DocumentMap">
    <w:name w:val="Document Map"/>
    <w:basedOn w:val="Normal"/>
    <w:link w:val="DocumentMapChar"/>
    <w:uiPriority w:val="99"/>
    <w:semiHidden/>
    <w:unhideWhenUsed/>
    <w:rsid w:val="00C873B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873B9"/>
    <w:rPr>
      <w:rFonts w:ascii="Lucida Grande" w:hAnsi="Lucida Grande" w:cs="Lucida Grande"/>
    </w:rPr>
  </w:style>
  <w:style w:type="character" w:customStyle="1" w:styleId="UnresolvedMention">
    <w:name w:val="Unresolved Mention"/>
    <w:basedOn w:val="DefaultParagraphFont"/>
    <w:uiPriority w:val="99"/>
    <w:unhideWhenUsed/>
    <w:rsid w:val="00FD1AF7"/>
    <w:rPr>
      <w:color w:val="605E5C"/>
      <w:shd w:val="clear" w:color="auto" w:fill="E1DFDD"/>
    </w:rPr>
  </w:style>
  <w:style w:type="paragraph" w:customStyle="1" w:styleId="Emphasize">
    <w:name w:val="Emphasize"/>
    <w:basedOn w:val="Normal"/>
    <w:link w:val="Emphasis"/>
    <w:uiPriority w:val="7"/>
    <w:qFormat/>
    <w:rsid w:val="00FD1AF7"/>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Cs w:val="24"/>
      <w:u w:val="single"/>
    </w:rPr>
  </w:style>
  <w:style w:type="paragraph" w:customStyle="1" w:styleId="textbold">
    <w:name w:val="text bold"/>
    <w:autoRedefine/>
    <w:uiPriority w:val="7"/>
    <w:qFormat/>
    <w:rsid w:val="00FD1AF7"/>
    <w:pPr>
      <w:widowControl w:val="0"/>
      <w:pBdr>
        <w:top w:val="single" w:sz="18" w:space="0" w:color="auto"/>
        <w:left w:val="single" w:sz="18" w:space="0" w:color="auto"/>
        <w:bottom w:val="single" w:sz="18" w:space="0" w:color="auto"/>
        <w:right w:val="single" w:sz="18" w:space="0" w:color="auto"/>
      </w:pBdr>
      <w:spacing w:after="160" w:line="254" w:lineRule="auto"/>
      <w:ind w:left="720"/>
      <w:jc w:val="both"/>
    </w:pPr>
    <w:rPr>
      <w:rFonts w:ascii="Calibri" w:eastAsiaTheme="minorHAnsi" w:hAnsi="Calibri"/>
      <w:b/>
      <w:iCs/>
      <w:sz w:val="22"/>
      <w:szCs w:val="22"/>
      <w:u w:val="single"/>
    </w:rPr>
  </w:style>
  <w:style w:type="paragraph" w:styleId="NormalWeb">
    <w:name w:val="Normal (Web)"/>
    <w:basedOn w:val="Normal"/>
    <w:uiPriority w:val="99"/>
    <w:semiHidden/>
    <w:unhideWhenUsed/>
    <w:rsid w:val="00FD1AF7"/>
    <w:pPr>
      <w:spacing w:before="100" w:beforeAutospacing="1" w:after="100" w:afterAutospacing="1" w:line="240" w:lineRule="auto"/>
    </w:pPr>
    <w:rPr>
      <w:rFonts w:ascii="Times New Roman" w:eastAsia="Times New Roman" w:hAnsi="Times New Roman" w:cs="Times New Roman"/>
      <w:sz w:val="24"/>
    </w:rPr>
  </w:style>
  <w:style w:type="paragraph" w:customStyle="1" w:styleId="interstitial-link">
    <w:name w:val="interstitial-link"/>
    <w:basedOn w:val="Normal"/>
    <w:rsid w:val="00FD1AF7"/>
    <w:pPr>
      <w:spacing w:before="100" w:beforeAutospacing="1" w:after="100" w:afterAutospacing="1" w:line="240" w:lineRule="auto"/>
    </w:pPr>
    <w:rPr>
      <w:rFonts w:ascii="Times New Roman" w:eastAsia="Times New Roman" w:hAnsi="Times New Roman" w:cs="Times New Roman"/>
      <w:sz w:val="24"/>
    </w:rPr>
  </w:style>
  <w:style w:type="paragraph" w:styleId="ListParagraph">
    <w:name w:val="List Paragraph"/>
    <w:basedOn w:val="Normal"/>
    <w:uiPriority w:val="99"/>
    <w:unhideWhenUsed/>
    <w:qFormat/>
    <w:rsid w:val="00FD1AF7"/>
    <w:pPr>
      <w:ind w:left="720"/>
      <w:contextualSpacing/>
    </w:pPr>
  </w:style>
  <w:style w:type="character" w:customStyle="1" w:styleId="author">
    <w:name w:val="author"/>
    <w:basedOn w:val="DefaultParagraphFont"/>
    <w:rsid w:val="00C873B9"/>
  </w:style>
  <w:style w:type="character" w:customStyle="1" w:styleId="pubyear">
    <w:name w:val="pubyear"/>
    <w:basedOn w:val="DefaultParagraphFont"/>
    <w:rsid w:val="00C873B9"/>
  </w:style>
  <w:style w:type="character" w:customStyle="1" w:styleId="booktitle">
    <w:name w:val="booktitle"/>
    <w:basedOn w:val="DefaultParagraphFont"/>
    <w:rsid w:val="00C873B9"/>
  </w:style>
  <w:style w:type="character" w:customStyle="1" w:styleId="publisherlocation">
    <w:name w:val="publisherlocation"/>
    <w:basedOn w:val="DefaultParagraphFont"/>
    <w:rsid w:val="00C873B9"/>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B91FD4"/>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B91F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91F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91F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 Ch,TAG,No Spacing12,No Spacing4,No Spacing11111,No Spacing5,No Spacing21,Card,Tags,tags,No Spacing1111,ta"/>
    <w:basedOn w:val="Normal"/>
    <w:next w:val="Normal"/>
    <w:link w:val="Heading4Char"/>
    <w:uiPriority w:val="3"/>
    <w:unhideWhenUsed/>
    <w:qFormat/>
    <w:rsid w:val="00B91FD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91FD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91FD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91FD4"/>
    <w:rPr>
      <w:rFonts w:ascii="Calibri" w:eastAsiaTheme="majorEastAsia" w:hAnsi="Calibri" w:cstheme="majorBidi"/>
      <w:b/>
      <w:sz w:val="32"/>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 Ch Char,TAG Char,No Spacing12 Char"/>
    <w:basedOn w:val="DefaultParagraphFont"/>
    <w:link w:val="Heading4"/>
    <w:uiPriority w:val="3"/>
    <w:rsid w:val="00B91FD4"/>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B91FD4"/>
    <w:rPr>
      <w:b/>
      <w:bCs/>
      <w:sz w:val="26"/>
      <w:u w:val="none"/>
    </w:rPr>
  </w:style>
  <w:style w:type="character" w:customStyle="1" w:styleId="StyleUnderline">
    <w:name w:val="Style Underline"/>
    <w:aliases w:val="Underline,Minimized Char,Intense Emphasis3,9.5 p,9.5 pt,Intense Emphasis111,Underline Char,Bold Cite Char,Intense Emphasis11,Intense Emphasis1111,Heading 3 Char Char Char1,Title Cha,8.,Intense Emphasis4,Body text (8) + 9 pt,B,Bold,ci,c,S"/>
    <w:basedOn w:val="DefaultParagraphFont"/>
    <w:uiPriority w:val="6"/>
    <w:qFormat/>
    <w:rsid w:val="00B91FD4"/>
    <w:rPr>
      <w:b w:val="0"/>
      <w:sz w:val="22"/>
      <w:u w:val="single"/>
    </w:rPr>
  </w:style>
  <w:style w:type="character" w:styleId="Emphasis">
    <w:name w:val="Emphasis"/>
    <w:aliases w:val="Emphasize Char,emphasis in card,CD Card,Minimized,minimized,Evidence,Highlighted,tag2,Size 10,ED - Tag,emphasis,Underlined,Bold Underline,Emphasis!!,small,Qualifications,Shrunk,bold underline,Heading 3 Char1,Char Char Char,normal card text,Box"/>
    <w:basedOn w:val="DefaultParagraphFont"/>
    <w:link w:val="Emphasize"/>
    <w:uiPriority w:val="7"/>
    <w:qFormat/>
    <w:rsid w:val="00B91FD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B91FD4"/>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
    <w:basedOn w:val="DefaultParagraphFont"/>
    <w:uiPriority w:val="99"/>
    <w:unhideWhenUsed/>
    <w:rsid w:val="00B91FD4"/>
    <w:rPr>
      <w:color w:val="auto"/>
      <w:u w:val="none"/>
    </w:rPr>
  </w:style>
  <w:style w:type="paragraph" w:styleId="DocumentMap">
    <w:name w:val="Document Map"/>
    <w:basedOn w:val="Normal"/>
    <w:link w:val="DocumentMapChar"/>
    <w:uiPriority w:val="99"/>
    <w:semiHidden/>
    <w:unhideWhenUsed/>
    <w:rsid w:val="00C873B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873B9"/>
    <w:rPr>
      <w:rFonts w:ascii="Lucida Grande" w:hAnsi="Lucida Grande" w:cs="Lucida Grande"/>
    </w:rPr>
  </w:style>
  <w:style w:type="character" w:customStyle="1" w:styleId="UnresolvedMention">
    <w:name w:val="Unresolved Mention"/>
    <w:basedOn w:val="DefaultParagraphFont"/>
    <w:uiPriority w:val="99"/>
    <w:unhideWhenUsed/>
    <w:rsid w:val="00FD1AF7"/>
    <w:rPr>
      <w:color w:val="605E5C"/>
      <w:shd w:val="clear" w:color="auto" w:fill="E1DFDD"/>
    </w:rPr>
  </w:style>
  <w:style w:type="paragraph" w:customStyle="1" w:styleId="Emphasize">
    <w:name w:val="Emphasize"/>
    <w:basedOn w:val="Normal"/>
    <w:link w:val="Emphasis"/>
    <w:uiPriority w:val="7"/>
    <w:qFormat/>
    <w:rsid w:val="00FD1AF7"/>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Cs w:val="24"/>
      <w:u w:val="single"/>
    </w:rPr>
  </w:style>
  <w:style w:type="paragraph" w:customStyle="1" w:styleId="textbold">
    <w:name w:val="text bold"/>
    <w:autoRedefine/>
    <w:uiPriority w:val="7"/>
    <w:qFormat/>
    <w:rsid w:val="00FD1AF7"/>
    <w:pPr>
      <w:widowControl w:val="0"/>
      <w:pBdr>
        <w:top w:val="single" w:sz="18" w:space="0" w:color="auto"/>
        <w:left w:val="single" w:sz="18" w:space="0" w:color="auto"/>
        <w:bottom w:val="single" w:sz="18" w:space="0" w:color="auto"/>
        <w:right w:val="single" w:sz="18" w:space="0" w:color="auto"/>
      </w:pBdr>
      <w:spacing w:after="160" w:line="254" w:lineRule="auto"/>
      <w:ind w:left="720"/>
      <w:jc w:val="both"/>
    </w:pPr>
    <w:rPr>
      <w:rFonts w:ascii="Calibri" w:eastAsiaTheme="minorHAnsi" w:hAnsi="Calibri"/>
      <w:b/>
      <w:iCs/>
      <w:sz w:val="22"/>
      <w:szCs w:val="22"/>
      <w:u w:val="single"/>
    </w:rPr>
  </w:style>
  <w:style w:type="paragraph" w:styleId="NormalWeb">
    <w:name w:val="Normal (Web)"/>
    <w:basedOn w:val="Normal"/>
    <w:uiPriority w:val="99"/>
    <w:semiHidden/>
    <w:unhideWhenUsed/>
    <w:rsid w:val="00FD1AF7"/>
    <w:pPr>
      <w:spacing w:before="100" w:beforeAutospacing="1" w:after="100" w:afterAutospacing="1" w:line="240" w:lineRule="auto"/>
    </w:pPr>
    <w:rPr>
      <w:rFonts w:ascii="Times New Roman" w:eastAsia="Times New Roman" w:hAnsi="Times New Roman" w:cs="Times New Roman"/>
      <w:sz w:val="24"/>
    </w:rPr>
  </w:style>
  <w:style w:type="paragraph" w:customStyle="1" w:styleId="interstitial-link">
    <w:name w:val="interstitial-link"/>
    <w:basedOn w:val="Normal"/>
    <w:rsid w:val="00FD1AF7"/>
    <w:pPr>
      <w:spacing w:before="100" w:beforeAutospacing="1" w:after="100" w:afterAutospacing="1" w:line="240" w:lineRule="auto"/>
    </w:pPr>
    <w:rPr>
      <w:rFonts w:ascii="Times New Roman" w:eastAsia="Times New Roman" w:hAnsi="Times New Roman" w:cs="Times New Roman"/>
      <w:sz w:val="24"/>
    </w:rPr>
  </w:style>
  <w:style w:type="paragraph" w:styleId="ListParagraph">
    <w:name w:val="List Paragraph"/>
    <w:basedOn w:val="Normal"/>
    <w:uiPriority w:val="99"/>
    <w:unhideWhenUsed/>
    <w:qFormat/>
    <w:rsid w:val="00FD1AF7"/>
    <w:pPr>
      <w:ind w:left="720"/>
      <w:contextualSpacing/>
    </w:pPr>
  </w:style>
  <w:style w:type="character" w:customStyle="1" w:styleId="author">
    <w:name w:val="author"/>
    <w:basedOn w:val="DefaultParagraphFont"/>
    <w:rsid w:val="00C873B9"/>
  </w:style>
  <w:style w:type="character" w:customStyle="1" w:styleId="pubyear">
    <w:name w:val="pubyear"/>
    <w:basedOn w:val="DefaultParagraphFont"/>
    <w:rsid w:val="00C873B9"/>
  </w:style>
  <w:style w:type="character" w:customStyle="1" w:styleId="booktitle">
    <w:name w:val="booktitle"/>
    <w:basedOn w:val="DefaultParagraphFont"/>
    <w:rsid w:val="00C873B9"/>
  </w:style>
  <w:style w:type="character" w:customStyle="1" w:styleId="publisherlocation">
    <w:name w:val="publisherlocation"/>
    <w:basedOn w:val="DefaultParagraphFont"/>
    <w:rsid w:val="00C873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thenation.com/article/war-crimes-united-states-saudi-arabia-yemen/,%20WC" TargetMode="External"/><Relationship Id="rId14" Type="http://schemas.openxmlformats.org/officeDocument/2006/relationships/hyperlink" Target="http://www.brookings.edu/blog/order-from-chaos/2018/10/10/after-khashoggi-us-arms-sales-to-the-saudis-are-essential-leverage/" TargetMode="External"/><Relationship Id="rId15" Type="http://schemas.openxmlformats.org/officeDocument/2006/relationships/hyperlink" Target="http://www.nbcnews.com/news/world/u-s-wants-yemen-war-end-will-it-stop-selling-n929921" TargetMode="External"/><Relationship Id="rId16" Type="http://schemas.openxmlformats.org/officeDocument/2006/relationships/hyperlink" Target="http://www.lawfareblog.com/extricating-united-states-yemen-lessons-strategic-perils-partnered-operations" TargetMode="External"/><Relationship Id="rId17" Type="http://schemas.openxmlformats.org/officeDocument/2006/relationships/hyperlink" Target="http://www.cnbc.com/2018/10/23/threats-of-us-sanctions-could-accelerate-a-saudi-shift-eastward.html" TargetMode="External"/><Relationship Id="rId18" Type="http://schemas.openxmlformats.org/officeDocument/2006/relationships/hyperlink" Target="http://www.middleeasteye.net/opinion/why-saudi-arabia-cant-let-yemen-go" TargetMode="External"/><Relationship Id="rId19" Type="http://schemas.openxmlformats.org/officeDocument/2006/relationships/hyperlink" Target="http://www.brookings.edu/blog/order-from-chaos/2018/12/05/yemen-after-a-saudi-withdrawal-how-much-would-change" TargetMode="External"/><Relationship Id="rId63" Type="http://schemas.openxmlformats.org/officeDocument/2006/relationships/theme" Target="theme/theme1.xml"/><Relationship Id="rId50" Type="http://schemas.openxmlformats.org/officeDocument/2006/relationships/hyperlink" Target="http://papers.ssrn.com/sol3/papers.cfm?abstract_id=2597712" TargetMode="External"/><Relationship Id="rId51" Type="http://schemas.openxmlformats.org/officeDocument/2006/relationships/hyperlink" Target="http://www.japantimes.co.jp/opinion/2016/03/16/commentary/world-commentary/taiwan-key-chinas-defense-regional-ambitions/" TargetMode="External"/><Relationship Id="rId52" Type="http://schemas.openxmlformats.org/officeDocument/2006/relationships/hyperlink" Target="http://www.politico.com/story/2018/12/13/us-china-south-china-sea-disputes-1061811" TargetMode="External"/><Relationship Id="rId53" Type="http://schemas.openxmlformats.org/officeDocument/2006/relationships/hyperlink" Target="http://www.politico.com/story/2018/12/13/us-china-south-china-sea-disputes-1061811" TargetMode="External"/><Relationship Id="rId54" Type="http://schemas.openxmlformats.org/officeDocument/2006/relationships/hyperlink" Target="http://www.cato.org/publications/policy-analysis/costly-commitment-options-future-us-taiwan-defense-relationship" TargetMode="External"/><Relationship Id="rId55" Type="http://schemas.openxmlformats.org/officeDocument/2006/relationships/hyperlink" Target="https://www.jstor.org/stable/j.ctv47wfph.11" TargetMode="External"/><Relationship Id="rId56" Type="http://schemas.openxmlformats.org/officeDocument/2006/relationships/hyperlink" Target="http://www.nytimes.com/2018/09/20/world/asia/south-china-sea-navy.html" TargetMode="External"/><Relationship Id="rId57" Type="http://schemas.openxmlformats.org/officeDocument/2006/relationships/hyperlink" Target="https://www.jstor.org/stable/j.ctv47wfph.11" TargetMode="External"/><Relationship Id="rId58" Type="http://schemas.openxmlformats.org/officeDocument/2006/relationships/hyperlink" Target="https://www.jstor.org/stable/j.ctv47wfph.11" TargetMode="External"/><Relationship Id="rId59" Type="http://schemas.openxmlformats.org/officeDocument/2006/relationships/hyperlink" Target="http://www.ketagalanmedia.com/2015/07/21/dont-bargain-taiwan-away-america" TargetMode="External"/><Relationship Id="rId40" Type="http://schemas.openxmlformats.org/officeDocument/2006/relationships/hyperlink" Target="https://www.washingtonpost.com/news/checkpoint/wp/2016/08/25/u-s-navy-calls-high-speed-approach-by-iranian-ships-dangerous-harassment/?utm_term=.9e922c1e0f30" TargetMode="External"/><Relationship Id="rId41" Type="http://schemas.openxmlformats.org/officeDocument/2006/relationships/hyperlink" Target="http://www.foxbusiness.com/energy/iran-threat-strait-of-hormuz-oil-gasoline-prices" TargetMode="External"/><Relationship Id="rId42" Type="http://schemas.openxmlformats.org/officeDocument/2006/relationships/hyperlink" Target="http://www.rcem.eu/views-on-energy-news/chokepoints/" TargetMode="External"/><Relationship Id="rId43" Type="http://schemas.openxmlformats.org/officeDocument/2006/relationships/hyperlink" Target="http://www.the-american-interest.com/2018/05/30/do-high-oil-prices-mean-more-international-conflict/" TargetMode="External"/><Relationship Id="rId44" Type="http://schemas.openxmlformats.org/officeDocument/2006/relationships/hyperlink" Target="http://www.middleeastmonitor.com/20180521-blocking-the-bab-el-mandeb-strait-would-be-a-strategic-disaster-for-the-houthis/" TargetMode="External"/><Relationship Id="rId45" Type="http://schemas.openxmlformats.org/officeDocument/2006/relationships/hyperlink" Target="http://www.arabiafoundation.org/saudi-arabia-the-gulf-states/gulf-military-tensions-and-oil-supply-security/" TargetMode="External"/><Relationship Id="rId46" Type="http://schemas.openxmlformats.org/officeDocument/2006/relationships/hyperlink" Target="http://www.washingtonexaminer.com/policy/energy/feds-forced-to-raise-oil-price-forecast-amid-venezuela-sanctions" TargetMode="External"/><Relationship Id="rId47" Type="http://schemas.openxmlformats.org/officeDocument/2006/relationships/hyperlink" Target="http://www.timesofisrael.com/iran-threatens-to-close-strait-of-hormuz-after-us-ends-sanction-waivers/" TargetMode="External"/><Relationship Id="rId48" Type="http://schemas.openxmlformats.org/officeDocument/2006/relationships/hyperlink" Target="http://www.usnews.com/news/national-news/articles/2019-03-20/drop-in-crude-supplies-portends-higher-prices-for-oil-gasoline" TargetMode="External"/><Relationship Id="rId49" Type="http://schemas.openxmlformats.org/officeDocument/2006/relationships/hyperlink" Target="http://www.nytimes.com/2019/06/05/business/energy-environment/oil-price.html"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30" Type="http://schemas.openxmlformats.org/officeDocument/2006/relationships/hyperlink" Target="http://www.aboutenergy.com/en_IT/topics/geostrategy-straits.shtml" TargetMode="External"/><Relationship Id="rId31" Type="http://schemas.openxmlformats.org/officeDocument/2006/relationships/hyperlink" Target="http://www.washingtonpost.com/world/2019/06/13/why-suspected-attacks-oil-tankers-gulf-oman-could-provoke-full-blown-conflict/?noredirect=on&amp;utm_term=.e462c964e322" TargetMode="External"/><Relationship Id="rId32" Type="http://schemas.openxmlformats.org/officeDocument/2006/relationships/hyperlink" Target="https://en.radiofarda.com/a/iranian-spokesman-warns-bahrain-not-to-threaten-its-big-neighbor-/29919920.html" TargetMode="External"/><Relationship Id="rId33" Type="http://schemas.openxmlformats.org/officeDocument/2006/relationships/hyperlink" Target="https://www.eia.gov/todayinenergy/detail.php?id=4430" TargetMode="External"/><Relationship Id="rId34" Type="http://schemas.openxmlformats.org/officeDocument/2006/relationships/hyperlink" Target="https://ig.ft.com/sites/strait-of-hormuz-corridor-of-power/" TargetMode="External"/><Relationship Id="rId35" Type="http://schemas.openxmlformats.org/officeDocument/2006/relationships/hyperlink" Target="https://www.bbc.com/news/world-middle-east-16344102" TargetMode="External"/><Relationship Id="rId36" Type="http://schemas.openxmlformats.org/officeDocument/2006/relationships/hyperlink" Target="https://www.telegraph.co.uk/news/worldnews/middleeast/iran/9032948/Iran-threatens-to-close-Strait-of-Hormuz-over-EU-oil-sanctions.html" TargetMode="External"/><Relationship Id="rId37" Type="http://schemas.openxmlformats.org/officeDocument/2006/relationships/hyperlink" Target="https://www.cbsnews.com/news/iran-threatens-close-strait-of-hormuz-to-us-ships/" TargetMode="External"/><Relationship Id="rId38" Type="http://schemas.openxmlformats.org/officeDocument/2006/relationships/hyperlink" Target="https://www.washingtonpost.com/world/middle_east/after-trump-slams-irans-president-iranian-officials-accuse-him-of-psychological-warfare/2018/07/23/2cf18d78-023c-4be0-9e63-505b87d0047d_story.html?utm_term=.9644a2c93f36" TargetMode="External"/><Relationship Id="rId39" Type="http://schemas.openxmlformats.org/officeDocument/2006/relationships/hyperlink" Target="http://www.president.ir/en/105359" TargetMode="External"/><Relationship Id="rId20" Type="http://schemas.openxmlformats.org/officeDocument/2006/relationships/hyperlink" Target="http://www.voanews.com/world-news/middle-east-dont-use/yemens-rebels-vow-never-surrender-major-port" TargetMode="External"/><Relationship Id="rId21" Type="http://schemas.openxmlformats.org/officeDocument/2006/relationships/hyperlink" Target="http://www.theamericanconservative.com/larison/the-disgraceful-case-for-increasing-u-s-support-for-the-war-on-yemen/" TargetMode="External"/><Relationship Id="rId22" Type="http://schemas.openxmlformats.org/officeDocument/2006/relationships/hyperlink" Target="http://www.theamericanconservative.com/larison/the-disgraceful-case-for-increasing-u-s-support-for-the-war-on-yemen/" TargetMode="External"/><Relationship Id="rId23" Type="http://schemas.openxmlformats.org/officeDocument/2006/relationships/hyperlink" Target="http://www.haaretz.com/middle-east-news/MAGAZINE-key-battle-in-yemen-s-war-risks-tipping-country-into-famine-1.6530176" TargetMode="External"/><Relationship Id="rId24" Type="http://schemas.openxmlformats.org/officeDocument/2006/relationships/hyperlink" Target="http://www.heritage.org/middle-east/commentary/ending-us-military-support-saudi-arabia-yemen-would-trigger-dangerous" TargetMode="External"/><Relationship Id="rId25" Type="http://schemas.openxmlformats.org/officeDocument/2006/relationships/hyperlink" Target="http://www.thedrive.com/the-war-zone/22577/iran-to-practice-blockading-strait-of-hormuz-as-saudis-say-mandeb-strait-is-no-longer-safe" TargetMode="External"/><Relationship Id="rId26" Type="http://schemas.openxmlformats.org/officeDocument/2006/relationships/hyperlink" Target="http://www.cnbc.com/2018/07/13/risks-rising-that-oil-prices-will-cause-next-recession.html" TargetMode="External"/><Relationship Id="rId27" Type="http://schemas.openxmlformats.org/officeDocument/2006/relationships/hyperlink" Target="http://www.weforum.org/agenda/2018/11/the-next-economic-crisis-could-cause-a-global-conflict-heres-why" TargetMode="External"/><Relationship Id="rId28" Type="http://schemas.openxmlformats.org/officeDocument/2006/relationships/hyperlink" Target="http://www.aljazeera.com/news/2019/06/yemen-escalation-houthis-ramp-attacks-saudi-arabia-190622055136031.html" TargetMode="External"/><Relationship Id="rId29" Type="http://schemas.openxmlformats.org/officeDocument/2006/relationships/hyperlink" Target="http://www.theatlantic.com/politics/archive/2019/07/trump-blocking-big-change-us-saudi-alliance/592504/" TargetMode="External"/><Relationship Id="rId60" Type="http://schemas.openxmlformats.org/officeDocument/2006/relationships/hyperlink" Target="https://www.vox.com/world/2019/1/25/18195894/venezuela-guaido-maduro-trump-war-future" TargetMode="External"/><Relationship Id="rId61" Type="http://schemas.openxmlformats.org/officeDocument/2006/relationships/hyperlink" Target="https://www.washingtonpost.com/world/the_americas/as-maduro-confronts-a-crisis-russias-footprint-in-venezuela-grows/2019/03/29/fcf93cec-50b3-11e9-bdb7-44f948cc0605_story.html?utm_term=.f5124b946dcd" TargetMode="External"/><Relationship Id="rId62" Type="http://schemas.openxmlformats.org/officeDocument/2006/relationships/fontTable" Target="fontTable.xml"/><Relationship Id="rId10" Type="http://schemas.openxmlformats.org/officeDocument/2006/relationships/hyperlink" Target="https://www.jstor.org/stable/j.ctv47wfph.11" TargetMode="External"/><Relationship Id="rId11" Type="http://schemas.openxmlformats.org/officeDocument/2006/relationships/hyperlink" Target="http://www.brookings.edu/blog/order-from-chaos/2018/10/26/its-time-to-put-the-brakes-on-saudi-arabias-war-in-yemen/" TargetMode="External"/><Relationship Id="rId12" Type="http://schemas.openxmlformats.org/officeDocument/2006/relationships/hyperlink" Target="http://www.theatlantic.com/international/archive/2018/09/iran-yemen-saudi-arabia/57146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ia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74BEB7B-FD24-FE44-B347-AE0EBF8F3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\Users\William\AppData\Roaming\Microsoft\Templates\Debate.dotm</Template>
  <TotalTime>1</TotalTime>
  <Pages>192</Pages>
  <Words>74294</Words>
  <Characters>423479</Characters>
  <Application>Microsoft Macintosh Word</Application>
  <DocSecurity>0</DocSecurity>
  <Lines>3528</Lines>
  <Paragraphs>993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496780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Watts, Zachary J</dc:creator>
  <cp:keywords>5.2</cp:keywords>
  <dc:description/>
  <cp:lastModifiedBy>Brendon Bankey</cp:lastModifiedBy>
  <cp:revision>2</cp:revision>
  <dcterms:created xsi:type="dcterms:W3CDTF">2019-07-09T03:00:00Z</dcterms:created>
  <dcterms:modified xsi:type="dcterms:W3CDTF">2019-07-09T03:00:00Z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