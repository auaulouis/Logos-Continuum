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95652" w:rsidP="00B55AD5"/>
    <w:p w:rsidR="005E6EFC" w:rsidRDefault="005E6EFC" w:rsidP="00B55AD5"/>
    <w:p w:rsidR="005E6EFC" w:rsidRPr="00AA2BBB" w:rsidRDefault="005E6EFC" w:rsidP="005E6EFC"/>
    <w:p w:rsidR="005E6EFC" w:rsidRDefault="00AC4CBA" w:rsidP="005E6EFC">
      <w:pPr>
        <w:pStyle w:val="Heading1"/>
      </w:pPr>
      <w:r>
        <w:t xml:space="preserve">Taiwan </w:t>
      </w:r>
      <w:r w:rsidR="005E6EFC">
        <w:t>Neg</w:t>
      </w:r>
      <w:r>
        <w:t xml:space="preserve"> – BFHR</w:t>
      </w:r>
    </w:p>
    <w:p w:rsidR="00AC4CBA" w:rsidRDefault="00AC4CBA" w:rsidP="00AC4CBA"/>
    <w:p w:rsidR="00AC4CBA" w:rsidRPr="00AC4CBA" w:rsidRDefault="00AC4CBA" w:rsidP="00AC4CBA">
      <w:pPr>
        <w:pStyle w:val="Heading3"/>
      </w:pPr>
      <w:r>
        <w:t>Notes</w:t>
      </w:r>
    </w:p>
    <w:p w:rsidR="005E6EFC" w:rsidRDefault="005E6EFC" w:rsidP="005E6EFC"/>
    <w:p w:rsidR="005E6EFC" w:rsidRDefault="004333E2" w:rsidP="004333E2">
      <w:pPr>
        <w:pStyle w:val="Heading1"/>
      </w:pPr>
      <w:proofErr w:type="spellStart"/>
      <w:r>
        <w:t>Disads</w:t>
      </w:r>
      <w:proofErr w:type="spellEnd"/>
    </w:p>
    <w:p w:rsidR="004333E2" w:rsidRDefault="004333E2" w:rsidP="004333E2"/>
    <w:p w:rsidR="004333E2" w:rsidRPr="004333E2" w:rsidRDefault="004333E2" w:rsidP="004333E2"/>
    <w:p w:rsidR="005E6EFC" w:rsidRDefault="005E6EFC" w:rsidP="003F7B58">
      <w:pPr>
        <w:pStyle w:val="Heading1"/>
      </w:pPr>
      <w:r>
        <w:t xml:space="preserve">Allies DA </w:t>
      </w:r>
    </w:p>
    <w:p w:rsidR="008104AA" w:rsidRDefault="008104AA" w:rsidP="008104AA"/>
    <w:p w:rsidR="00FB2B9E" w:rsidRDefault="00FB2B9E" w:rsidP="00FB2B9E">
      <w:pPr>
        <w:pStyle w:val="Heading2"/>
      </w:pPr>
      <w:r>
        <w:t>Uniqueness</w:t>
      </w:r>
    </w:p>
    <w:p w:rsidR="00FB2B9E" w:rsidRDefault="00FB2B9E" w:rsidP="00FB2B9E">
      <w:pPr>
        <w:pStyle w:val="Heading3"/>
      </w:pPr>
      <w:r>
        <w:t>2NC Brinks --- Allied Confidence</w:t>
      </w:r>
    </w:p>
    <w:p w:rsidR="00FB2B9E" w:rsidRDefault="00FB2B9E" w:rsidP="00FB2B9E"/>
    <w:p w:rsidR="00FB2B9E" w:rsidRDefault="00FB2B9E" w:rsidP="00FB2B9E">
      <w:pPr>
        <w:pStyle w:val="Heading4"/>
      </w:pPr>
      <w:r w:rsidRPr="00A24930">
        <w:t xml:space="preserve">U.S. credibility on the brink – </w:t>
      </w:r>
      <w:r>
        <w:t>uncertainty over commitments to the region and a rising China – perceptions are critical to confidence</w:t>
      </w:r>
    </w:p>
    <w:p w:rsidR="00FB2B9E" w:rsidRPr="00EF05AF" w:rsidRDefault="00FB2B9E" w:rsidP="00FB2B9E"/>
    <w:p w:rsidR="00FB2B9E" w:rsidRPr="00A24930" w:rsidRDefault="00FB2B9E" w:rsidP="00FB2B9E">
      <w:r w:rsidRPr="00A24930">
        <w:t>(</w:t>
      </w:r>
      <w:proofErr w:type="spellStart"/>
      <w:r w:rsidRPr="00A24930">
        <w:rPr>
          <w:rStyle w:val="Style13ptBold"/>
        </w:rPr>
        <w:t>Klingner</w:t>
      </w:r>
      <w:proofErr w:type="spellEnd"/>
      <w:r w:rsidRPr="00A24930">
        <w:rPr>
          <w:rStyle w:val="Style13ptBold"/>
        </w:rPr>
        <w:t xml:space="preserve"> et al ' </w:t>
      </w:r>
      <w:r w:rsidRPr="00A24930">
        <w:t>1/18/</w:t>
      </w:r>
      <w:r w:rsidRPr="00A24930">
        <w:rPr>
          <w:rStyle w:val="Style13ptBold"/>
        </w:rPr>
        <w:t>19</w:t>
      </w:r>
      <w:r w:rsidRPr="00A24930">
        <w:t>,works at the Heritage Foundation and is also a former American CIA and DIA Chief  ,</w:t>
      </w:r>
      <w:hyperlink r:id="rId8" w:history="1">
        <w:r w:rsidRPr="00A24930">
          <w:rPr>
            <w:rStyle w:val="Hyperlink"/>
          </w:rPr>
          <w:t>https://solutions.heritage.org/restoring-american-leadership/china-and-east-asia/</w:t>
        </w:r>
      </w:hyperlink>
      <w:r w:rsidRPr="00A24930">
        <w:t>) //reem</w:t>
      </w:r>
    </w:p>
    <w:p w:rsidR="00FB2B9E" w:rsidRPr="00A24930" w:rsidRDefault="00FB2B9E" w:rsidP="00FB2B9E">
      <w:pPr>
        <w:rPr>
          <w:sz w:val="12"/>
        </w:rPr>
      </w:pPr>
      <w:r w:rsidRPr="00A24930">
        <w:rPr>
          <w:sz w:val="12"/>
        </w:rPr>
        <w:t xml:space="preserve">The United States has major economic, strategic, and national security interests in Asia. </w:t>
      </w:r>
      <w:r w:rsidRPr="00276299">
        <w:rPr>
          <w:b/>
          <w:u w:val="single"/>
        </w:rPr>
        <w:t>In the 21st century, Asia’s importance to the U.S. will only continue to grow.</w:t>
      </w:r>
      <w:r w:rsidRPr="00A24930">
        <w:rPr>
          <w:sz w:val="12"/>
        </w:rPr>
        <w:t xml:space="preserve"> Not only is it home to the second-largest and third-largest economies in the world, Asia is the only component of the global economy with significant prospects for growth. In a world of global value chains and markets, </w:t>
      </w:r>
      <w:r w:rsidRPr="00276299">
        <w:rPr>
          <w:b/>
          <w:u w:val="single"/>
        </w:rPr>
        <w:t xml:space="preserve">threats to these areas of the world also </w:t>
      </w:r>
      <w:r w:rsidRPr="00A24930">
        <w:rPr>
          <w:rStyle w:val="Emphasis"/>
        </w:rPr>
        <w:t>matter</w:t>
      </w:r>
      <w:r w:rsidRPr="00276299">
        <w:rPr>
          <w:b/>
          <w:u w:val="single"/>
        </w:rPr>
        <w:t xml:space="preserve"> to the U.S.</w:t>
      </w:r>
      <w:r w:rsidRPr="00A24930">
        <w:rPr>
          <w:sz w:val="12"/>
        </w:rPr>
        <w:t xml:space="preserve"> </w:t>
      </w:r>
      <w:r w:rsidRPr="00276299">
        <w:rPr>
          <w:b/>
          <w:u w:val="single"/>
        </w:rPr>
        <w:t xml:space="preserve">A strong American </w:t>
      </w:r>
      <w:r w:rsidRPr="00A24930">
        <w:rPr>
          <w:sz w:val="12"/>
        </w:rPr>
        <w:t>economic, diplomatic, and</w:t>
      </w:r>
      <w:r w:rsidRPr="00276299">
        <w:rPr>
          <w:b/>
          <w:u w:val="single"/>
        </w:rPr>
        <w:t xml:space="preserve"> military presence in the region is necessary because without it, Asia is geopolitically unstable. </w:t>
      </w:r>
      <w:r w:rsidRPr="00A24930">
        <w:rPr>
          <w:sz w:val="12"/>
        </w:rPr>
        <w:t xml:space="preserve">The U.S. is the hub of a “wagon wheel” of bilateral alliances that undergirds regional security. In fact, </w:t>
      </w:r>
      <w:r w:rsidRPr="00276299">
        <w:rPr>
          <w:b/>
          <w:u w:val="single"/>
        </w:rPr>
        <w:t>this regional balancing is of such importance that several countries there—such as Japan and South Korea—</w:t>
      </w:r>
      <w:r w:rsidRPr="00A24930">
        <w:rPr>
          <w:rStyle w:val="Emphasis"/>
        </w:rPr>
        <w:t>subsidize America’s military presence there</w:t>
      </w:r>
      <w:r w:rsidRPr="00276299">
        <w:rPr>
          <w:b/>
          <w:u w:val="single"/>
        </w:rPr>
        <w:t>. Local and American forces achieve far more together than either would alone in protecting their shared interests.</w:t>
      </w:r>
      <w:r w:rsidRPr="00A24930">
        <w:rPr>
          <w:sz w:val="12"/>
        </w:rPr>
        <w:t xml:space="preserve"> The U.S. has treaty commitments to five allies in the Western Pacific: Australia, Japan, the Philippines, South Korea, and Thailand. The alliances in East Asia and Australia, combined with forward-deployed forces of more than 80,000 troops and the Seventh Fleet throughout, serve as anchors of America’s resident power status to balance the rise of China and ensure regional peace and security. </w:t>
      </w:r>
      <w:r w:rsidRPr="00A24930">
        <w:rPr>
          <w:rStyle w:val="StyleUnderline"/>
        </w:rPr>
        <w:t>U.S. military bases in Japan and South Korea, in particular, are indispensable to stability in the region.</w:t>
      </w:r>
      <w:r w:rsidRPr="00A24930">
        <w:rPr>
          <w:sz w:val="12"/>
        </w:rPr>
        <w:t xml:space="preserve"> Prepared for war at a moment’s notice, U.S. and South Korean forces are highly integrated. U.S. and Japanese </w:t>
      </w:r>
      <w:r w:rsidRPr="00276299">
        <w:rPr>
          <w:b/>
          <w:u w:val="single"/>
        </w:rPr>
        <w:t>forces</w:t>
      </w:r>
      <w:r w:rsidRPr="00A24930">
        <w:rPr>
          <w:sz w:val="12"/>
        </w:rPr>
        <w:t xml:space="preserve">, meanwhile, </w:t>
      </w:r>
      <w:r w:rsidRPr="00276299">
        <w:rPr>
          <w:b/>
          <w:u w:val="single"/>
        </w:rPr>
        <w:t>are becoming even closer due to changes to alliance guidelines and to other restrictions on Japan’s defense policy over the past couple of years</w:t>
      </w:r>
      <w:r w:rsidRPr="00A24930">
        <w:rPr>
          <w:sz w:val="12"/>
        </w:rPr>
        <w:t xml:space="preserve">. U.S. forces in Japan are also being realigned and repositioned in order to make them sustainable in the long run. Additionally, the U.S. has made important new enhancements to its presence in Australia, the Philippines, and Singapore. All is not a rosy picture, though. </w:t>
      </w:r>
      <w:r w:rsidRPr="00276299">
        <w:rPr>
          <w:b/>
          <w:u w:val="single"/>
        </w:rPr>
        <w:t xml:space="preserve">Allies’ overall confidence in U.S. leadership has been undermined in recent years by perceptions </w:t>
      </w:r>
      <w:r w:rsidRPr="00A24930">
        <w:rPr>
          <w:sz w:val="12"/>
          <w:szCs w:val="12"/>
        </w:rPr>
        <w:t>of American economic decline</w:t>
      </w:r>
      <w:r w:rsidRPr="00A24930">
        <w:t>,</w:t>
      </w:r>
      <w:r w:rsidRPr="00276299">
        <w:rPr>
          <w:b/>
          <w:u w:val="single"/>
        </w:rPr>
        <w:t xml:space="preserve"> uncertainty over U.S. commitment to the region, </w:t>
      </w:r>
      <w:r w:rsidRPr="00A24930">
        <w:rPr>
          <w:sz w:val="12"/>
          <w:szCs w:val="12"/>
        </w:rPr>
        <w:t>defense budget cuts and procurement decisions,</w:t>
      </w:r>
      <w:r w:rsidRPr="00A24930">
        <w:t xml:space="preserve"> the</w:t>
      </w:r>
      <w:r w:rsidRPr="00276299">
        <w:rPr>
          <w:b/>
          <w:u w:val="single"/>
        </w:rPr>
        <w:t xml:space="preserve"> rapid rise of China, and deference to Chinese interests, </w:t>
      </w:r>
      <w:r w:rsidRPr="00A24930">
        <w:rPr>
          <w:rStyle w:val="Emphasis"/>
        </w:rPr>
        <w:t>particularly concerning Taiwan</w:t>
      </w:r>
      <w:r w:rsidRPr="00A24930">
        <w:rPr>
          <w:sz w:val="12"/>
        </w:rPr>
        <w:t>. The Administration has made important progress with individual allies, but strained to counter these doubts in the absence of solutions to underlying causes. The United States faces two major threats in East Asia. One is long-term, involving both opportunities and risk. It revolves around the rise of China and the destabilizing effect this rise could have on the region. The second is more acute. It focuses on the ever-increasing threat of the North Korean nuclear program to both the region and the American homeland.</w:t>
      </w:r>
    </w:p>
    <w:p w:rsidR="00FB2B9E" w:rsidRDefault="00FB2B9E" w:rsidP="00FB2B9E">
      <w:pPr>
        <w:pStyle w:val="Heading4"/>
      </w:pPr>
      <w:r w:rsidRPr="00A24930">
        <w:t xml:space="preserve">Credibility is </w:t>
      </w:r>
      <w:r w:rsidRPr="00A24930">
        <w:rPr>
          <w:u w:val="single"/>
        </w:rPr>
        <w:t>on the brink</w:t>
      </w:r>
      <w:r w:rsidRPr="00A24930">
        <w:t xml:space="preserve"> – arms sales are </w:t>
      </w:r>
      <w:r w:rsidRPr="00A24930">
        <w:rPr>
          <w:u w:val="single"/>
        </w:rPr>
        <w:t>the only thing</w:t>
      </w:r>
      <w:r w:rsidRPr="00A24930">
        <w:t xml:space="preserve"> holding it together. </w:t>
      </w:r>
    </w:p>
    <w:p w:rsidR="00FB2B9E" w:rsidRPr="003F7B58" w:rsidRDefault="00FB2B9E" w:rsidP="00FB2B9E"/>
    <w:p w:rsidR="00FB2B9E" w:rsidRPr="00A24930" w:rsidRDefault="00FB2B9E" w:rsidP="00FB2B9E">
      <w:r w:rsidRPr="00A24930">
        <w:t xml:space="preserve">(David G. </w:t>
      </w:r>
      <w:r w:rsidRPr="00A24930">
        <w:rPr>
          <w:rStyle w:val="Style13ptBold"/>
        </w:rPr>
        <w:t>Brown</w:t>
      </w:r>
      <w:r w:rsidRPr="00A24930">
        <w:t xml:space="preserve">, a China studies professor Visiting Scholar at the Paul H. </w:t>
      </w:r>
      <w:proofErr w:type="spellStart"/>
      <w:r w:rsidRPr="00A24930">
        <w:t>Nitze</w:t>
      </w:r>
      <w:proofErr w:type="spellEnd"/>
      <w:r w:rsidRPr="00A24930">
        <w:t xml:space="preserve"> School of Advanced International Studies (SAIS).  From 1999 to 2006, he served as the Associate Director of Asian Studies at SAIS, 6-28-20</w:t>
      </w:r>
      <w:r w:rsidRPr="00A24930">
        <w:rPr>
          <w:rStyle w:val="Style13ptBold"/>
        </w:rPr>
        <w:t>17</w:t>
      </w:r>
      <w:r w:rsidRPr="00A24930">
        <w:t xml:space="preserve">, "Why Trump Must Approve Taiwan Arms Sales Now," Diplomat, </w:t>
      </w:r>
      <w:hyperlink r:id="rId9" w:history="1">
        <w:r w:rsidRPr="00A24930">
          <w:rPr>
            <w:rStyle w:val="Hyperlink"/>
          </w:rPr>
          <w:t>https://thediplomat.com/2017/06/why-trump-must-approve-taiwan-arms-sales-now/</w:t>
        </w:r>
      </w:hyperlink>
      <w:r w:rsidRPr="00A24930">
        <w:t xml:space="preserve">) //reem </w:t>
      </w:r>
    </w:p>
    <w:p w:rsidR="00FB2B9E" w:rsidRDefault="00FB2B9E" w:rsidP="00FB2B9E">
      <w:pPr>
        <w:rPr>
          <w:b/>
          <w:u w:val="single"/>
        </w:rPr>
      </w:pPr>
      <w:r w:rsidRPr="00A24930">
        <w:rPr>
          <w:sz w:val="14"/>
        </w:rPr>
        <w:t xml:space="preserve">However, after Trump’s Mar-a-Lago summit with Chinese President Xi Jinping, the administration’s tone has changed. In an interview with Reuters, </w:t>
      </w:r>
      <w:r w:rsidRPr="00276299">
        <w:rPr>
          <w:b/>
          <w:u w:val="single"/>
        </w:rPr>
        <w:t>Trump was asked about another call with Tsai. Trump replied that he had “a very good relationship with President Xi… and would want to speak to him first.” This indicated that relations with Taiwan would be constrained by Trump’s hope for Chinese cooperation on North Korea.</w:t>
      </w:r>
      <w:r w:rsidRPr="00A24930">
        <w:rPr>
          <w:sz w:val="14"/>
        </w:rPr>
        <w:t xml:space="preserve"> No previous administration had made such a </w:t>
      </w:r>
      <w:proofErr w:type="spellStart"/>
      <w:r w:rsidRPr="00A24930">
        <w:rPr>
          <w:sz w:val="14"/>
        </w:rPr>
        <w:t>trade off</w:t>
      </w:r>
      <w:proofErr w:type="spellEnd"/>
      <w:r w:rsidRPr="00A24930">
        <w:rPr>
          <w:sz w:val="14"/>
        </w:rPr>
        <w:t xml:space="preserve"> between our Taiwan and North Korean interests. Recognizing how such a linkage damages U.S. credibility, Secretary of Defense Jim Mattis subsequently included in his address to the Shangri-La Dialogue a clear restatement of our commitment to supply Taiwan with defense articles in keeping with the Taiwan Relations Act. Secretary of State Rex Tillerson has reassured the Congress that the U.S. intends to keep its commitments to Taiwan. There is no doubt that Taiwan requires additional defense articles. What should be sold is a matter of debate, but the fundamental fact is that the People’s Liberation Army’s (PLA) capabilities against Taiwan continue to expand. The PLA defense budget is now about 14 times larger than Taiwan’s. The Department of Defense’s 2017 report on security developments in the PRC concludes that, despite Taipei’s defense improvements, the defensive advantages Taiwan has enjoyed are declining. </w:t>
      </w:r>
      <w:r w:rsidRPr="00A24930">
        <w:rPr>
          <w:rStyle w:val="Emphasis"/>
        </w:rPr>
        <w:t>Delaying arms sales to Taiwan is one issue that is undermining regional confidence in the United States.</w:t>
      </w:r>
      <w:r w:rsidRPr="00276299">
        <w:rPr>
          <w:b/>
          <w:u w:val="single"/>
        </w:rPr>
        <w:t xml:space="preserve"> The delay is part of a pattern of actions or inactions by the Trump administration that has weakened U.S. credibility in Asia</w:t>
      </w:r>
      <w:r w:rsidRPr="00A24930">
        <w:rPr>
          <w:sz w:val="14"/>
        </w:rPr>
        <w:t xml:space="preserve">. That is why Mattis had to make so many specific reassuring statements in his address in Singapore. Nevertheless, there is uncertainty about whether those words will be implemented or overruled by the president, as has happened on other issues. Consequently, </w:t>
      </w:r>
      <w:r w:rsidRPr="00276299">
        <w:rPr>
          <w:b/>
          <w:u w:val="single"/>
        </w:rPr>
        <w:t>the notification to Congress of new arms sales is essential to putting these doubts to rest</w:t>
      </w:r>
      <w:r w:rsidRPr="00A24930">
        <w:rPr>
          <w:sz w:val="14"/>
        </w:rPr>
        <w:t xml:space="preserve">. In the meantime, </w:t>
      </w:r>
      <w:r w:rsidRPr="00A24930">
        <w:rPr>
          <w:rStyle w:val="Emphasis"/>
        </w:rPr>
        <w:t>inaction feeds uncertainty</w:t>
      </w:r>
      <w:r w:rsidRPr="00A24930">
        <w:rPr>
          <w:sz w:val="14"/>
        </w:rPr>
        <w:t xml:space="preserve">. Since President Trump tweeted about “one China” last December, the Taiwan media has been full of commentary questioning whether the United States is reliable. Not surprisingly, the pro-PRC media has argued that, since Trump will treat Taiwan as a bargaining chip, it is foolish for Taiwan to rely on the United States and that greater accommodation with Beijing is required. Even some commentators well disposed toward the United States have said that the more volatile environment under Trump is a new reality. The delay in announcing new arms sales has been cited as evidence of Washington’s declining reliability. Taiwan’s 2017 Ministry of Defense Quadrennial Defense Report released in May stated for the first time that U.S. policy toward Taiwan “remains to be seen.” Trump’s belief that his good relations with Xi require him to consult Beijing about Taiwan is based on a flawed understanding of China. China respects power and a consistent commitment to one’s principles. Consequently, successive U.S. administrations have sought to convince Beijing that the peaceful settlement of cross-strait differences is a matter of principle for the United States. The tradeoff of one U.S. interest for another will only lead Beijing to conclude that the Washington does not have any principles. By indicating that relations with Taiwan can be traded away for Beijing’s support on North Korea, Trump has damaged the U.S. interest with respect to maintaining peace in the Taiwan Strait. The delays in arms sales decisions could be avoided if the U.S. government adopted a practice of regularly approving sales rather than accumulating items into packages that are more politically sensitive to Beijing. Although the wisdom of this has been recognized both in and out of government for at least two decades, successive administrations have been unable to implement regular approvals. Given the president’s penchant for changing his views and given the uncertainty of who can speak with authority for his administration, it is truer than ever that action speaks louder than words. An early notification of </w:t>
      </w:r>
      <w:r w:rsidRPr="00276299">
        <w:rPr>
          <w:b/>
          <w:u w:val="single"/>
        </w:rPr>
        <w:t>new arms for Taiwan is necessary to put to rest doubts that are undermining the credibility of U.S. support for Taiwan’s security.</w:t>
      </w:r>
    </w:p>
    <w:p w:rsidR="00FB2B9E" w:rsidRDefault="00FB2B9E" w:rsidP="00FB2B9E">
      <w:pPr>
        <w:rPr>
          <w:b/>
          <w:u w:val="single"/>
        </w:rPr>
      </w:pPr>
    </w:p>
    <w:p w:rsidR="008104AA" w:rsidRPr="008104AA" w:rsidRDefault="008104AA" w:rsidP="008104AA">
      <w:pPr>
        <w:pStyle w:val="Heading2"/>
      </w:pPr>
      <w:r>
        <w:t>Links</w:t>
      </w:r>
    </w:p>
    <w:p w:rsidR="005E6EFC" w:rsidRDefault="005E6EFC" w:rsidP="005E6EFC">
      <w:pPr>
        <w:rPr>
          <w:sz w:val="12"/>
        </w:rPr>
      </w:pPr>
      <w:bookmarkStart w:id="0" w:name="_Hlk12722218"/>
    </w:p>
    <w:p w:rsidR="005E6EFC" w:rsidRDefault="005E6EFC" w:rsidP="005E6EFC">
      <w:pPr>
        <w:pStyle w:val="Heading3"/>
      </w:pPr>
      <w:r>
        <w:t>1NC/2NC Grand Bargain Links (Japan)</w:t>
      </w:r>
    </w:p>
    <w:p w:rsidR="005E6EFC" w:rsidRDefault="005E6EFC" w:rsidP="005E6EFC"/>
    <w:p w:rsidR="005E6EFC" w:rsidRDefault="005E6EFC" w:rsidP="005E6EFC">
      <w:pPr>
        <w:pStyle w:val="Heading4"/>
      </w:pPr>
      <w:r>
        <w:t xml:space="preserve">grand bargain will anger allies and doesn’t solve </w:t>
      </w:r>
    </w:p>
    <w:p w:rsidR="005E6EFC" w:rsidRDefault="005E6EFC" w:rsidP="005E6EFC">
      <w:r w:rsidRPr="00967EF8">
        <w:t xml:space="preserve">Denny </w:t>
      </w:r>
      <w:r w:rsidRPr="00967EF8">
        <w:rPr>
          <w:rStyle w:val="Style13ptBold"/>
        </w:rPr>
        <w:t>Roy ’15</w:t>
      </w:r>
      <w:r>
        <w:t xml:space="preserve"> </w:t>
      </w:r>
      <w:r w:rsidRPr="00967EF8">
        <w:t>is a senior fellow and supervisor of the POSCO Fellowship Program, Research Program at the East-West Center. Roy has written on Chinese foreign policy, the North Korea nuclear weapons crisis, China-Japan relations, and China-Taiwan relations</w:t>
      </w:r>
      <w:r>
        <w:t>, June 24</w:t>
      </w:r>
      <w:r w:rsidRPr="00967EF8">
        <w:rPr>
          <w:vertAlign w:val="superscript"/>
        </w:rPr>
        <w:t>th</w:t>
      </w:r>
      <w:r>
        <w:t>, 2015, “</w:t>
      </w:r>
      <w:r w:rsidRPr="00967EF8">
        <w:t>The Impossible Price of a U.S.-China Grand Bargain: Dumping Taiwan</w:t>
      </w:r>
      <w:r>
        <w:t xml:space="preserve">” from </w:t>
      </w:r>
      <w:r w:rsidRPr="00967EF8">
        <w:t>https://nationalinterest.org/blog/the-buzz/the-impossible-price-us-china-grand-bargain-dumping-taiwan-13177</w:t>
      </w:r>
      <w:r>
        <w:t>, accessed 7/6/19 || OES-AT</w:t>
      </w:r>
    </w:p>
    <w:p w:rsidR="005E6EFC" w:rsidRPr="00554051" w:rsidRDefault="005E6EFC" w:rsidP="005E6EFC">
      <w:pPr>
        <w:rPr>
          <w:sz w:val="12"/>
        </w:rPr>
      </w:pPr>
      <w:r w:rsidRPr="00554051">
        <w:rPr>
          <w:sz w:val="12"/>
        </w:rPr>
        <w:t xml:space="preserve">The argument that Washington should abandon support for Taiwan to gain favor with Beijing faces strong counter-arguments that have prevailed in policy-making up to now. George Washington University professor Charles L. Glaser presents a fresh reboot of the idea in the spring 2015 issue of the journal International Security. Glaser says protecting Asia-Pacific allies is a vital U.S. interest, but protecting Taiwan is not. Yet Taiwan is the main cause of Chinese opposition to U.S. strategic leadership in the region. Meanwhile, tensions between China and rival claimants over disputed territory in the East and South China Seas threatens to spark military conflict, and foreign governments wish for more clarity in Beijing’s longer-term strategic intentions – specifically, whether it is a “greedy state” that seeks to replace the United States as regional hegemon. </w:t>
      </w:r>
      <w:r w:rsidRPr="00967EF8">
        <w:rPr>
          <w:rStyle w:val="StyleUnderline"/>
        </w:rPr>
        <w:t>Glaser proposes solving all of these problems through a Sino-U.S. “grand bargain”:</w:t>
      </w:r>
      <w:r w:rsidRPr="00554051">
        <w:rPr>
          <w:sz w:val="12"/>
        </w:rPr>
        <w:t xml:space="preserve"> </w:t>
      </w:r>
      <w:proofErr w:type="gramStart"/>
      <w:r w:rsidRPr="00554051">
        <w:rPr>
          <w:sz w:val="12"/>
        </w:rPr>
        <w:t>the</w:t>
      </w:r>
      <w:proofErr w:type="gramEnd"/>
      <w:r w:rsidRPr="00554051">
        <w:rPr>
          <w:sz w:val="12"/>
        </w:rPr>
        <w:t xml:space="preserve"> United States government “ends its commitment to defend Taiwan” in exchange for Beijing’s promise to “peacefully resolve” its maritime territorial disputes and “officially accept the United States’ long-term military security role in East Asia.” ¶ </w:t>
      </w:r>
      <w:r w:rsidRPr="00967EF8">
        <w:rPr>
          <w:rStyle w:val="StyleUnderline"/>
        </w:rPr>
        <w:t>The case for abandoning Taiwan typically meets at least three large barriers: the betrayal of U.S. ideals, harm to America’s reputation as a reliable security partner, and Taiwan’s strategic value.</w:t>
      </w:r>
      <w:r>
        <w:rPr>
          <w:rStyle w:val="StyleUnderline"/>
        </w:rPr>
        <w:t xml:space="preserve"> </w:t>
      </w:r>
      <w:r w:rsidRPr="00967EF8">
        <w:rPr>
          <w:rStyle w:val="Emphasis"/>
        </w:rPr>
        <w:t>Glaser’s argumentation does not overcome these barriers.</w:t>
      </w:r>
      <w:r w:rsidRPr="00554051">
        <w:rPr>
          <w:sz w:val="12"/>
        </w:rPr>
        <w:t xml:space="preserve"> ¶ Glaser says he recognizes that a foreign friendly country’s hard-won civil liberties “are important values” that Washington “should be reluctant to jeopardize,” but in the end they are not “key national interests” for the United States and are therefore expendable. It is debatable that the preservation of a democratic Taiwan is not a key U.S. interest. Recent U.S. presidential administrations representing both major political parties have affirmed a U.S. strategic interest in spreading democracy because democratic countries are generally supportive of the U.S.-sponsored international system of liberal norms and institutions. ¶ Glaser focuses on the US interest in avoiding a war with China. </w:t>
      </w:r>
      <w:r w:rsidRPr="00967EF8">
        <w:rPr>
          <w:rStyle w:val="StyleUnderline"/>
        </w:rPr>
        <w:t>But what about the U.S. interest in preventing a Taiwan-China war</w:t>
      </w:r>
      <w:r w:rsidRPr="00554051">
        <w:rPr>
          <w:sz w:val="12"/>
        </w:rPr>
        <w:t xml:space="preserve">? One of the main reasons for U.S. forward deployment is to help keep the region stable. The PRC argues that the Taiwan “separatist” challenge would quickly dry up if the U.S. stopped selling weapons to Taiwan, </w:t>
      </w:r>
      <w:r w:rsidRPr="00967EF8">
        <w:rPr>
          <w:rStyle w:val="StyleUnderline"/>
        </w:rPr>
        <w:t>but Taipei has argued the opposite: cross-Strait stability is possible only if Taiwan feels secure, and the Republic of China (ROC) will not negotiate with China under the gun.</w:t>
      </w:r>
      <w:r w:rsidRPr="00554051">
        <w:rPr>
          <w:sz w:val="12"/>
        </w:rPr>
        <w:t xml:space="preserve"> Beijing should not assume Taiwan would be quick to surrender even in a disadvantageous situation. ¶ </w:t>
      </w:r>
      <w:r w:rsidRPr="00967EF8">
        <w:rPr>
          <w:rStyle w:val="StyleUnderline"/>
        </w:rPr>
        <w:t xml:space="preserve">Abandoning staunch, long-time friend like Taiwan would </w:t>
      </w:r>
      <w:r w:rsidRPr="00967EF8">
        <w:rPr>
          <w:rStyle w:val="Emphasis"/>
        </w:rPr>
        <w:t>damage U.S. credibility in the eyes of other regional governments.</w:t>
      </w:r>
      <w:r w:rsidRPr="00554051">
        <w:rPr>
          <w:sz w:val="12"/>
        </w:rPr>
        <w:t xml:space="preserve"> </w:t>
      </w:r>
      <w:r w:rsidRPr="00967EF8">
        <w:rPr>
          <w:rStyle w:val="StyleUnderline"/>
        </w:rPr>
        <w:t>Glaser argues that in the case of Japan, this damage would be containable.</w:t>
      </w:r>
      <w:r>
        <w:rPr>
          <w:rStyle w:val="StyleUnderline"/>
        </w:rPr>
        <w:t xml:space="preserve"> </w:t>
      </w:r>
      <w:r w:rsidRPr="00967EF8">
        <w:rPr>
          <w:rStyle w:val="StyleUnderline"/>
        </w:rPr>
        <w:t>Tokyo realizes that compared to Taipei, its relationship with Washington is more strongly institutionalized.</w:t>
      </w:r>
      <w:r w:rsidRPr="00554051">
        <w:rPr>
          <w:sz w:val="12"/>
        </w:rPr>
        <w:t xml:space="preserve"> Japan also has nowhere else to go, he says, other than sticking with the United States. This is probably true, although </w:t>
      </w:r>
      <w:r w:rsidRPr="0054403D">
        <w:rPr>
          <w:rStyle w:val="Emphasis"/>
        </w:rPr>
        <w:t>U.</w:t>
      </w:r>
      <w:r w:rsidRPr="00967EF8">
        <w:rPr>
          <w:rStyle w:val="Emphasis"/>
        </w:rPr>
        <w:t>S. abandonment of Taiwan would reinforce Japan’s fear regarding the long-term U.S. reliability to stand up to a strengthening China</w:t>
      </w:r>
      <w:r w:rsidRPr="00967EF8">
        <w:rPr>
          <w:rStyle w:val="StyleUnderline"/>
        </w:rPr>
        <w:t>.</w:t>
      </w:r>
      <w:r>
        <w:rPr>
          <w:rStyle w:val="StyleUnderline"/>
        </w:rPr>
        <w:t xml:space="preserve"> </w:t>
      </w:r>
      <w:r w:rsidRPr="00967EF8">
        <w:rPr>
          <w:rStyle w:val="StyleUnderline"/>
        </w:rPr>
        <w:t>This would embolden Japanese advocates of accommodating China, as well as those who call for a militarily strong Japan unleashed from the alliance.</w:t>
      </w:r>
      <w:r w:rsidRPr="00554051">
        <w:rPr>
          <w:sz w:val="12"/>
        </w:rPr>
        <w:t xml:space="preserve"> What about the </w:t>
      </w:r>
      <w:r w:rsidRPr="00967EF8">
        <w:rPr>
          <w:rStyle w:val="Emphasis"/>
        </w:rPr>
        <w:t>damage to the reputation of the U.S. among friends in Seoul, Canberra, Manila, and elsewhere</w:t>
      </w:r>
      <w:r w:rsidRPr="00554051">
        <w:rPr>
          <w:sz w:val="12"/>
        </w:rPr>
        <w:t xml:space="preserve">? </w:t>
      </w:r>
      <w:r w:rsidRPr="00967EF8">
        <w:rPr>
          <w:rStyle w:val="StyleUnderline"/>
        </w:rPr>
        <w:t>Glaser mentions only Tokyo, the relatively easy case</w:t>
      </w:r>
      <w:r w:rsidRPr="00554051">
        <w:rPr>
          <w:sz w:val="12"/>
        </w:rPr>
        <w:t xml:space="preserve">. ¶ On the subject of Taiwan’s strategic value, Glaser spends most of his effort arguing against his own thesis. He points out that Taiwan acts as a huge barrier, creating choke points for the deployment of PLA naval forces, while possession of Taiwan would give the PLAN direct access to the deeper waters of the Pacific, would increase the Chinese A2/AD capability, would extend the range of air cover for the Chinese navy, and particularly would make it easy for Chinese submarines to enter the Philippine Sea and threaten US carrier battle groups there. Having made these points, Glaser unconvincingly concludes that controlling Taiwan would not “significantly increase” Chinese military leverage. ¶ </w:t>
      </w:r>
      <w:r w:rsidRPr="0054403D">
        <w:rPr>
          <w:rStyle w:val="Emphasis"/>
        </w:rPr>
        <w:t>Glaser’s case has other weaknesses</w:t>
      </w:r>
      <w:r w:rsidRPr="00554051">
        <w:rPr>
          <w:sz w:val="12"/>
        </w:rPr>
        <w:t xml:space="preserve">. ¶ He assumes that the US abandonment of Taiwan would “dramatically improve” U.S.-China relations, and that “China can be very secure with the United States maintaining its alliances and forward deployment” as long as Taiwan is no longer in play. This is believable only if we posit that Beijing has no aspirations for regional leadership or revisions of the current order beyond gaining control over Taiwan, both now and in the future. ¶ </w:t>
      </w:r>
      <w:r w:rsidRPr="0054403D">
        <w:rPr>
          <w:rStyle w:val="StyleUnderline"/>
        </w:rPr>
        <w:t>The “grand bargain” idea probably resonates less with Beijing than Washington.</w:t>
      </w:r>
      <w:r>
        <w:rPr>
          <w:rStyle w:val="StyleUnderline"/>
        </w:rPr>
        <w:t xml:space="preserve"> </w:t>
      </w:r>
      <w:r w:rsidRPr="0054403D">
        <w:rPr>
          <w:rStyle w:val="StyleUnderline"/>
        </w:rPr>
        <w:t>From Beijing’s point of view, this would be asking it to trade something it believes it already owns for something else it believes it already owns.</w:t>
      </w:r>
      <w:r w:rsidRPr="00554051">
        <w:rPr>
          <w:sz w:val="12"/>
        </w:rPr>
        <w:t xml:space="preserve"> If they did agree, </w:t>
      </w:r>
      <w:r w:rsidRPr="0054403D">
        <w:rPr>
          <w:rStyle w:val="StyleUnderline"/>
        </w:rPr>
        <w:t>how the “bargain” would be operationalized is unclear.</w:t>
      </w:r>
      <w:r>
        <w:rPr>
          <w:rStyle w:val="StyleUnderline"/>
        </w:rPr>
        <w:t xml:space="preserve"> </w:t>
      </w:r>
      <w:r w:rsidRPr="0054403D">
        <w:rPr>
          <w:rStyle w:val="StyleUnderline"/>
        </w:rPr>
        <w:t>What would it mean for China to “officially accept” U.S. alliances and military bases in the Asia-Pacific?</w:t>
      </w:r>
      <w:r>
        <w:rPr>
          <w:rStyle w:val="StyleUnderline"/>
        </w:rPr>
        <w:t xml:space="preserve"> </w:t>
      </w:r>
      <w:r w:rsidRPr="00554051">
        <w:rPr>
          <w:sz w:val="12"/>
        </w:rPr>
        <w:t xml:space="preserve">This would seem to require Beijing to renounce its proudly “principled” opposition to any country having “Cold War era” alliances and foreign bases. At the same time, it is easy to foresee China continuing its pre-bargain activities (military buildup, maneuvers with Russia, naval patrols in the East and South China Sea, etc.) while claiming these were not attempts to drive U.S. influence out of the region. ¶ 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If we now recognize that expelling U.S. strategic leadership may be Beijing’s intention, unilaterally assisting the Chinese by abandoning Taiwan is not the most sensible policy if the US hopes to retain its accustomed role. The timing of Glaser’s proposal is particularly bad given that Xi Jinping’s government seems to represent a shift toward a more assertive Chinese foreign policy that has grown impatient with waiting for the United States to decline on its own. ¶ Even if the current regime in Beijing does not plan to dismantle U.S. regional leadership, the United States cannot be sure the leaders of a future, stronger China will think the same way. </w:t>
      </w:r>
      <w:r w:rsidRPr="0054403D">
        <w:rPr>
          <w:rStyle w:val="StyleUnderline"/>
        </w:rPr>
        <w:t>China could renege on Glaser’s proposed deal more easily than the US could.</w:t>
      </w:r>
      <w:r w:rsidRPr="00554051">
        <w:rPr>
          <w:sz w:val="12"/>
        </w:rPr>
        <w:t xml:space="preserve"> China is a local power with relatively short supply lines to the East and South China Seas. In the case of the South China Sea, China enjoys a huge and growing military force projection disparity in its favor relative to the other claimants. But to cancel its part of the deal, the United States would have to cross the Pacific Ocean to invade and capture a Taiwan defended by ensconced PLA forces only 100 miles from China’s mainland. ¶ Ultimately, </w:t>
      </w:r>
      <w:r w:rsidRPr="0054403D">
        <w:rPr>
          <w:rStyle w:val="StyleUnderline"/>
        </w:rPr>
        <w:t>Glaser’s idea founders on the contradiction between assuring China and assuring allies who fear China</w:t>
      </w:r>
      <w:r w:rsidRPr="00554051">
        <w:rPr>
          <w:sz w:val="12"/>
        </w:rPr>
        <w:t xml:space="preserve">. Admitting that regional confidence in U.S. reliability would suffer if Washington stopped supporting Taiwan, Glaser argues that Washington would need to compensate for this reputational setback by increasing U.S. military forces in the region, investing in stronger capabilities, and deepening ties between US and allied military commands. These compensatory moves, however, would go a long way toward reviving the very fears that the “grand bargain” was intended to alleviate. It is questionable that China would feel much more secure if the price of gaining control over Taiwan was a permanently stronger US military presence in the region. ¶ Glaser’s view of the protection of a democratic Taiwan as superfluous rather than intrinsic to America’s “longstanding military security role in East Asia” is erroneous. </w:t>
      </w:r>
      <w:proofErr w:type="gramStart"/>
      <w:r w:rsidRPr="00554051">
        <w:rPr>
          <w:sz w:val="12"/>
        </w:rPr>
        <w:t>Therefore</w:t>
      </w:r>
      <w:proofErr w:type="gramEnd"/>
      <w:r w:rsidRPr="00554051">
        <w:rPr>
          <w:sz w:val="12"/>
        </w:rPr>
        <w:t xml:space="preserve"> a bargaining away of US support for Taiwan – especially for a doubtful payoff – is no way to strengthen America’s regional leadership.</w:t>
      </w:r>
    </w:p>
    <w:p w:rsidR="005E6EFC" w:rsidRPr="00554051" w:rsidRDefault="005E6EFC" w:rsidP="005E6EFC"/>
    <w:bookmarkEnd w:id="0"/>
    <w:p w:rsidR="007D3461" w:rsidRDefault="007D3461" w:rsidP="007D3461">
      <w:pPr>
        <w:pStyle w:val="Heading3"/>
      </w:pPr>
      <w:r>
        <w:t>1NC Link: Fighters Aff</w:t>
      </w:r>
    </w:p>
    <w:p w:rsidR="007D3461" w:rsidRDefault="007D3461" w:rsidP="007D3461">
      <w:pPr>
        <w:rPr>
          <w:sz w:val="12"/>
        </w:rPr>
      </w:pPr>
    </w:p>
    <w:p w:rsidR="007D3461" w:rsidRDefault="007D3461" w:rsidP="007D3461">
      <w:pPr>
        <w:pStyle w:val="Heading4"/>
      </w:pPr>
      <w:r>
        <w:t>And, U.S. resolve and signal of strength directly connected to Jets sail</w:t>
      </w:r>
    </w:p>
    <w:p w:rsidR="007D3461" w:rsidRDefault="007D3461" w:rsidP="007D3461">
      <w:pPr>
        <w:rPr>
          <w:sz w:val="12"/>
        </w:rPr>
      </w:pPr>
    </w:p>
    <w:p w:rsidR="007D3461" w:rsidRDefault="007D3461" w:rsidP="007D3461">
      <w:pPr>
        <w:rPr>
          <w:rStyle w:val="Style13ptBold"/>
        </w:rPr>
      </w:pPr>
      <w:r>
        <w:rPr>
          <w:rStyle w:val="Style13ptBold"/>
        </w:rPr>
        <w:t>Easton ‘17</w:t>
      </w:r>
    </w:p>
    <w:p w:rsidR="007D3461" w:rsidRPr="00E832D3" w:rsidRDefault="007D3461" w:rsidP="007D3461">
      <w:r w:rsidRPr="00E832D3">
        <w:t xml:space="preserve">(Ian, Ian Easton is a research fellow at the Project 2049 Institute and author of the forthcoming book, The Chinese Invasion Threat: Taiwan’s Defense and American Strategy in Asia, “Trump Must Boost Taiwan Arms Sales Now,” </w:t>
      </w:r>
      <w:proofErr w:type="spellStart"/>
      <w:r w:rsidRPr="00E832D3">
        <w:t>pg</w:t>
      </w:r>
      <w:proofErr w:type="spellEnd"/>
      <w:r w:rsidRPr="00E832D3">
        <w:t xml:space="preserve"> online @ </w:t>
      </w:r>
      <w:hyperlink r:id="rId10" w:history="1">
        <w:r w:rsidRPr="00E832D3">
          <w:rPr>
            <w:rStyle w:val="Hyperlink"/>
          </w:rPr>
          <w:t>https://thediplomat.com/2017/03/trump-must-boost-taiwan-arms-sales-now/</w:t>
        </w:r>
      </w:hyperlink>
      <w:r w:rsidRPr="00E832D3">
        <w:t xml:space="preserve"> //um-</w:t>
      </w:r>
      <w:proofErr w:type="spellStart"/>
      <w:r w:rsidRPr="00E832D3">
        <w:t>ef</w:t>
      </w:r>
      <w:proofErr w:type="spellEnd"/>
      <w:r w:rsidRPr="00E832D3">
        <w:t>)</w:t>
      </w:r>
    </w:p>
    <w:p w:rsidR="007D3461" w:rsidRPr="00DB7A75" w:rsidRDefault="007D3461" w:rsidP="007D3461">
      <w:pPr>
        <w:rPr>
          <w:sz w:val="12"/>
        </w:rPr>
      </w:pPr>
      <w:r w:rsidRPr="00DB7A75">
        <w:rPr>
          <w:sz w:val="12"/>
        </w:rPr>
        <w:t xml:space="preserve">Presidents George W. </w:t>
      </w:r>
      <w:r w:rsidRPr="007D3461">
        <w:rPr>
          <w:rStyle w:val="Emphasis"/>
        </w:rPr>
        <w:t xml:space="preserve">Bush and </w:t>
      </w:r>
      <w:r w:rsidRPr="00DB7A75">
        <w:rPr>
          <w:sz w:val="12"/>
        </w:rPr>
        <w:t xml:space="preserve">Barack </w:t>
      </w:r>
      <w:r w:rsidRPr="007D3461">
        <w:rPr>
          <w:rStyle w:val="Emphasis"/>
        </w:rPr>
        <w:t>Obama both failed to make available to Taiwan the arms needed to mount a credible self-defense</w:t>
      </w:r>
      <w:r w:rsidRPr="00DB7A75">
        <w:rPr>
          <w:sz w:val="12"/>
        </w:rPr>
        <w:t xml:space="preserve">. President Donald Trump and his team now have the opportunity to do a better job. It is essential they get off to a strong start. </w:t>
      </w:r>
      <w:r w:rsidRPr="007D3461">
        <w:rPr>
          <w:rStyle w:val="Emphasis"/>
        </w:rPr>
        <w:t>If nothing changes, the long simmering Taiwan Strait flashpoint is likely to boil over.</w:t>
      </w:r>
      <w:r w:rsidRPr="00DB7A75">
        <w:rPr>
          <w:sz w:val="12"/>
        </w:rPr>
        <w:t xml:space="preserve"> It is difficult to overstate how dysfunctional America’s security policy is when it comes to democratic Taiwan. Despite China’s disquieting military buildup and expansionist posture, </w:t>
      </w:r>
      <w:r w:rsidRPr="007D3461">
        <w:rPr>
          <w:rStyle w:val="Emphasis"/>
        </w:rPr>
        <w:t>Washington has increasingly dithered on meeting its legal and moral commitments to Taiwan’s defense</w:t>
      </w:r>
      <w:r w:rsidRPr="00DB7A75">
        <w:rPr>
          <w:sz w:val="12"/>
        </w:rPr>
        <w:t xml:space="preserve">. The trouble began during the Bush administration, when Washington shocked Taipei by refusing to accept a letter of request for three squadrons of new F-16 fighter jets. Things deteriorated further when the Bush White House proved unable to deliver on its promise to assist Taiwan in acquiring diesel-electric submarines at a price Taipei’s testy parliament could accept. Even worse, the administration tried to curtail the Ministry of National Defense’s homemade cruise missile project ― a legitimate capability needed for deterring Chinese ballistic missile strikes on Taiwan’s cities. The </w:t>
      </w:r>
      <w:r w:rsidRPr="007D3461">
        <w:rPr>
          <w:rStyle w:val="Emphasis"/>
        </w:rPr>
        <w:t>Obama</w:t>
      </w:r>
      <w:r w:rsidRPr="00DB7A75">
        <w:rPr>
          <w:sz w:val="12"/>
        </w:rPr>
        <w:t xml:space="preserve"> administration </w:t>
      </w:r>
      <w:r w:rsidRPr="007D3461">
        <w:rPr>
          <w:rStyle w:val="Emphasis"/>
        </w:rPr>
        <w:t>delivered an even more lackluster performance</w:t>
      </w:r>
      <w:r w:rsidRPr="00DB7A75">
        <w:rPr>
          <w:sz w:val="12"/>
        </w:rPr>
        <w:t xml:space="preserve">. </w:t>
      </w:r>
      <w:r w:rsidRPr="007D3461">
        <w:rPr>
          <w:rStyle w:val="Emphasis"/>
        </w:rPr>
        <w:t>It refused Taiwan’s repeated requests for new fighter jets, while actively marketing low-end, cheap capabilities that seemed calculated to be inoffensive to China</w:t>
      </w:r>
      <w:r w:rsidRPr="00DB7A75">
        <w:rPr>
          <w:sz w:val="12"/>
        </w:rPr>
        <w:t xml:space="preserve">. In 2014, Taiwan’s government, by now aware of Washington’s self-limiting approach to Beijing, proudly announced its resolve to build its own submarines and invited America to join other countries in providing selected technical knowhow in a low-key fashion. The invitation backfired. In response, Obama’s team forbade the American defense industry from competing for access to the Indigenous Defense Submarine program. They then went on a rhetorical campaign to erode Taiwan’s confidence that it could and should go forward with the submarine build, which enjoyed widespread bipartisan support on the island. This was a remarkable reversal of what Pentagon experts under Clinton and Bush had previously counseled: namely, that submarines were an ideal asymmetric capability and necessary for defending against Chinese invasion. </w:t>
      </w:r>
      <w:r w:rsidRPr="007D3461">
        <w:rPr>
          <w:rStyle w:val="Emphasis"/>
        </w:rPr>
        <w:t>The absence of top-tier arms sales to Taiwan</w:t>
      </w:r>
      <w:r w:rsidRPr="00DB7A75">
        <w:rPr>
          <w:sz w:val="12"/>
        </w:rPr>
        <w:t xml:space="preserve"> has</w:t>
      </w:r>
      <w:r w:rsidRPr="007D3461">
        <w:rPr>
          <w:rStyle w:val="Emphasis"/>
        </w:rPr>
        <w:t xml:space="preserve"> directly contributed to an imbalanced security situation across the Strait.</w:t>
      </w:r>
      <w:r w:rsidRPr="00DB7A75">
        <w:rPr>
          <w:sz w:val="12"/>
        </w:rPr>
        <w:t xml:space="preserve"> The </w:t>
      </w:r>
      <w:r w:rsidRPr="007D3461">
        <w:rPr>
          <w:rStyle w:val="Emphasis"/>
        </w:rPr>
        <w:t>American decisions to withhold support for a next gen</w:t>
      </w:r>
      <w:r w:rsidRPr="00DB7A75">
        <w:rPr>
          <w:sz w:val="12"/>
        </w:rPr>
        <w:t xml:space="preserve">eration </w:t>
      </w:r>
      <w:r w:rsidRPr="007D3461">
        <w:rPr>
          <w:rStyle w:val="Emphasis"/>
        </w:rPr>
        <w:t>Taiwanese air force and navy have negatively impacted the perceived reliability of the U</w:t>
      </w:r>
      <w:r w:rsidRPr="00DB7A75">
        <w:rPr>
          <w:sz w:val="12"/>
        </w:rPr>
        <w:t xml:space="preserve">nited </w:t>
      </w:r>
      <w:r w:rsidRPr="007D3461">
        <w:rPr>
          <w:rStyle w:val="Emphasis"/>
        </w:rPr>
        <w:t>S</w:t>
      </w:r>
      <w:r w:rsidRPr="00DB7A75">
        <w:rPr>
          <w:sz w:val="12"/>
        </w:rPr>
        <w:t xml:space="preserve">tates. This is true </w:t>
      </w:r>
      <w:r w:rsidRPr="007D3461">
        <w:rPr>
          <w:rStyle w:val="Emphasis"/>
        </w:rPr>
        <w:t>not just in Taipei, but also in Tokyo</w:t>
      </w:r>
      <w:r w:rsidRPr="00DB7A75">
        <w:rPr>
          <w:sz w:val="12"/>
        </w:rPr>
        <w:t xml:space="preserve">, </w:t>
      </w:r>
      <w:r w:rsidRPr="007D3461">
        <w:rPr>
          <w:rStyle w:val="Emphasis"/>
        </w:rPr>
        <w:t>where the Japanese foreign policy elite regard Taiwan’s fate as tightly intertwined with their own</w:t>
      </w:r>
      <w:r w:rsidRPr="00DB7A75">
        <w:rPr>
          <w:sz w:val="12"/>
        </w:rPr>
        <w:t xml:space="preserve">. </w:t>
      </w:r>
      <w:r w:rsidRPr="007D3461">
        <w:rPr>
          <w:rStyle w:val="Emphasis"/>
        </w:rPr>
        <w:t>China’s colossal armaments drive continues to erode the balance of power in the Taiwan Strait</w:t>
      </w:r>
      <w:r w:rsidRPr="00DB7A75">
        <w:rPr>
          <w:sz w:val="12"/>
        </w:rPr>
        <w:t xml:space="preserve">. Compounding the problem, the iron-fisted leader of China, Xi Jinping, has repeatedly hinted that an attack may be just over the horizon. After his turbulent rise to power in 2012, </w:t>
      </w:r>
      <w:r w:rsidRPr="007D3461">
        <w:rPr>
          <w:rStyle w:val="Emphasis"/>
        </w:rPr>
        <w:t xml:space="preserve">Xi </w:t>
      </w:r>
      <w:r w:rsidRPr="00DB7A75">
        <w:rPr>
          <w:sz w:val="12"/>
        </w:rPr>
        <w:t xml:space="preserve">ramped up covert actions and coercive operations against Taiwan. More </w:t>
      </w:r>
      <w:r w:rsidRPr="007D3461">
        <w:rPr>
          <w:rStyle w:val="Emphasis"/>
        </w:rPr>
        <w:t>recently</w:t>
      </w:r>
      <w:r w:rsidRPr="00DB7A75">
        <w:rPr>
          <w:sz w:val="12"/>
        </w:rPr>
        <w:t xml:space="preserve">, he </w:t>
      </w:r>
      <w:r w:rsidRPr="007D3461">
        <w:rPr>
          <w:rStyle w:val="Emphasis"/>
        </w:rPr>
        <w:t>has sent bombers and warships out on patrols that circled around the island</w:t>
      </w:r>
      <w:r w:rsidRPr="00DB7A75">
        <w:rPr>
          <w:sz w:val="12"/>
        </w:rPr>
        <w:t xml:space="preserve">. To be clear, </w:t>
      </w:r>
      <w:r w:rsidRPr="007D3461">
        <w:rPr>
          <w:rStyle w:val="Emphasis"/>
        </w:rPr>
        <w:t>there is no chance Taiwan will submit to being ruled by China</w:t>
      </w:r>
      <w:r w:rsidRPr="00DB7A75">
        <w:rPr>
          <w:sz w:val="12"/>
        </w:rPr>
        <w:t xml:space="preserve">. The Taiwanese people are rightfully proud of their democratic achievements and unimpressed with Beijing’s intimidation tactics. </w:t>
      </w:r>
      <w:r w:rsidRPr="007D3461">
        <w:rPr>
          <w:rStyle w:val="Emphasis"/>
        </w:rPr>
        <w:t>The blessings of self-determination and the power of nationalism are too deeply rooted for them to back down</w:t>
      </w:r>
      <w:r w:rsidRPr="00DB7A75">
        <w:rPr>
          <w:sz w:val="12"/>
        </w:rPr>
        <w:t xml:space="preserve">. </w:t>
      </w:r>
      <w:r w:rsidRPr="007D3461">
        <w:rPr>
          <w:rStyle w:val="Emphasis"/>
        </w:rPr>
        <w:t>Taiwan and China have had separate governments for 67 years, and this reality is almost certainly not going to change by 2021, or even by 2049</w:t>
      </w:r>
      <w:r w:rsidRPr="00DB7A75">
        <w:rPr>
          <w:sz w:val="12"/>
        </w:rPr>
        <w:t xml:space="preserve">. But </w:t>
      </w:r>
      <w:r w:rsidRPr="007D3461">
        <w:rPr>
          <w:rStyle w:val="Emphasis"/>
        </w:rPr>
        <w:t>a critical question remains: will Taiwan’s free future be secured by the pen or by the sword?</w:t>
      </w:r>
      <w:r w:rsidRPr="00DB7A75">
        <w:rPr>
          <w:sz w:val="12"/>
        </w:rPr>
        <w:t xml:space="preserve"> </w:t>
      </w:r>
      <w:r w:rsidRPr="007D3461">
        <w:rPr>
          <w:rStyle w:val="Emphasis"/>
        </w:rPr>
        <w:t>To ensure that cross-strait conflict is averted</w:t>
      </w:r>
      <w:r w:rsidRPr="00DB7A75">
        <w:rPr>
          <w:sz w:val="12"/>
        </w:rPr>
        <w:t xml:space="preserve">, the </w:t>
      </w:r>
      <w:r w:rsidRPr="007D3461">
        <w:rPr>
          <w:rStyle w:val="Emphasis"/>
        </w:rPr>
        <w:t>Trump</w:t>
      </w:r>
      <w:r w:rsidRPr="00DB7A75">
        <w:rPr>
          <w:sz w:val="12"/>
        </w:rPr>
        <w:t xml:space="preserve"> administration </w:t>
      </w:r>
      <w:r w:rsidRPr="007D3461">
        <w:rPr>
          <w:rStyle w:val="Emphasis"/>
        </w:rPr>
        <w:t>should make available to Taiwan new fighter jets</w:t>
      </w:r>
      <w:r w:rsidRPr="00DB7A75">
        <w:rPr>
          <w:sz w:val="12"/>
        </w:rPr>
        <w:t xml:space="preserve">, submarine technology, and many other weapons that have long been off the table. </w:t>
      </w:r>
      <w:r w:rsidRPr="007D3461">
        <w:rPr>
          <w:rStyle w:val="Emphasis"/>
        </w:rPr>
        <w:t>Few things</w:t>
      </w:r>
      <w:r w:rsidRPr="00DB7A75">
        <w:rPr>
          <w:sz w:val="12"/>
        </w:rPr>
        <w:t xml:space="preserve"> would </w:t>
      </w:r>
      <w:r w:rsidRPr="007D3461">
        <w:rPr>
          <w:rStyle w:val="Emphasis"/>
        </w:rPr>
        <w:t>signal America’s</w:t>
      </w:r>
      <w:r w:rsidRPr="00DB7A75">
        <w:rPr>
          <w:sz w:val="12"/>
        </w:rPr>
        <w:t xml:space="preserve"> restored </w:t>
      </w:r>
      <w:r w:rsidRPr="007D3461">
        <w:rPr>
          <w:rStyle w:val="Emphasis"/>
        </w:rPr>
        <w:t>strength</w:t>
      </w:r>
      <w:r w:rsidRPr="00DB7A75">
        <w:rPr>
          <w:sz w:val="12"/>
        </w:rPr>
        <w:t xml:space="preserve"> and renewed sense of purpose </w:t>
      </w:r>
      <w:r w:rsidRPr="007D3461">
        <w:rPr>
          <w:rStyle w:val="Emphasis"/>
        </w:rPr>
        <w:t>to observers in Asia like frequent and high-caliber arms sales to Taiwan</w:t>
      </w:r>
      <w:r w:rsidRPr="00DB7A75">
        <w:rPr>
          <w:sz w:val="12"/>
        </w:rPr>
        <w:t>. Yes, China will bluster and complain, but Beijing will have only itself to blame. If Xi dismantled the offensive missiles he has pointed at Taiwan and declared his willingness to respect the will of its 23 million citizens, Taipei would undoubtedly invest its national resources differently.</w:t>
      </w:r>
      <w:r w:rsidR="00DB7A75" w:rsidRPr="00DB7A75">
        <w:rPr>
          <w:sz w:val="12"/>
        </w:rPr>
        <w:t xml:space="preserve"> </w:t>
      </w:r>
      <w:r w:rsidRPr="00DB7A75">
        <w:rPr>
          <w:sz w:val="12"/>
        </w:rPr>
        <w:t>Unfortunately, the threat is likely to get much worse. The People’s Liberation Army (PLA), the armed wing of China’s Communist Party, has embarked on an ambitious reform program, with both Taiwan and America in its crosshairs. The PLA intends to transform itself into a joint fighting force that is capable of invading and occupying Taiwan while simultaneously defeating the U.S. Pacific Fleet. This is an extremely tall order. It nonetheless represents a disturbing indication of intent.</w:t>
      </w:r>
      <w:r w:rsidR="00DB7A75" w:rsidRPr="00DB7A75">
        <w:rPr>
          <w:sz w:val="12"/>
        </w:rPr>
        <w:t xml:space="preserve"> </w:t>
      </w:r>
      <w:r w:rsidRPr="00DB7A75">
        <w:rPr>
          <w:sz w:val="12"/>
        </w:rPr>
        <w:t>PLA reforms will probably take a decade or more to succeed ― if they can succeed at all. In the meantime, few options are as likely to make China think twice about the cost of aggression as bolstered arms sales. To keep the Asia-Pacific region peaceful and prosperous, the United States needs a well defended and confident Taiwan.</w:t>
      </w:r>
      <w:r w:rsidR="00DB7A75" w:rsidRPr="00DB7A75">
        <w:rPr>
          <w:sz w:val="12"/>
        </w:rPr>
        <w:t xml:space="preserve"> </w:t>
      </w:r>
      <w:r w:rsidRPr="00DB7A75">
        <w:rPr>
          <w:sz w:val="12"/>
        </w:rPr>
        <w:t>President Trump and his new team have their work cut out for them. Fixing the policy mistakes of the past will take a concerted effort. Their prospects will be excellent if they cast off the legacy they have inherited and chart a new course.</w:t>
      </w:r>
    </w:p>
    <w:p w:rsidR="007D3461" w:rsidRDefault="007D3461" w:rsidP="007D3461"/>
    <w:p w:rsidR="005E6EFC" w:rsidRDefault="005E6EFC" w:rsidP="005E6EFC">
      <w:pPr>
        <w:pStyle w:val="Heading3"/>
      </w:pPr>
      <w:r>
        <w:t>2NC Links: Bartering w/Taiwan</w:t>
      </w:r>
    </w:p>
    <w:p w:rsidR="005E6EFC" w:rsidRDefault="005E6EFC" w:rsidP="005E6EFC"/>
    <w:p w:rsidR="005E6EFC" w:rsidRPr="00356B22" w:rsidRDefault="005E6EFC" w:rsidP="005E6EFC">
      <w:pPr>
        <w:pStyle w:val="Heading4"/>
      </w:pPr>
      <w:r>
        <w:t>The plan shreds alliance credibility---sends a signal globally.</w:t>
      </w:r>
    </w:p>
    <w:p w:rsidR="005E6EFC" w:rsidRDefault="005E6EFC" w:rsidP="005E6EFC">
      <w:proofErr w:type="spellStart"/>
      <w:r w:rsidRPr="00356B22">
        <w:rPr>
          <w:rStyle w:val="Style13ptBold"/>
        </w:rPr>
        <w:t>Stavridis</w:t>
      </w:r>
      <w:proofErr w:type="spellEnd"/>
      <w:r>
        <w:t xml:space="preserve">, </w:t>
      </w:r>
      <w:r w:rsidRPr="00356B22">
        <w:t>is a Bloomberg Opinion columnist. He is a retired U.S. Navy admiral and former supreme allied commander of NATO, and dean emeritus of the Fletcher School of Law and Diplomacy at Tufts University. He is also an operating executive consultant at the Carlyle Group and chairs the board of counselors at McLarty Associates</w:t>
      </w:r>
      <w:r>
        <w:t>, 8/31/</w:t>
      </w:r>
      <w:r w:rsidRPr="00356B22">
        <w:rPr>
          <w:rStyle w:val="Style13ptBold"/>
        </w:rPr>
        <w:t>18</w:t>
      </w:r>
    </w:p>
    <w:p w:rsidR="005E6EFC" w:rsidRPr="00420C6F" w:rsidRDefault="005E6EFC" w:rsidP="005E6EFC">
      <w:r>
        <w:t>(James, “</w:t>
      </w:r>
      <w:r w:rsidRPr="00356B22">
        <w:t xml:space="preserve">Taiwan Is Not a Bargaining Chip </w:t>
      </w:r>
      <w:proofErr w:type="gramStart"/>
      <w:r w:rsidRPr="00356B22">
        <w:t>With</w:t>
      </w:r>
      <w:proofErr w:type="gramEnd"/>
      <w:r w:rsidRPr="00356B22">
        <w:t xml:space="preserve"> China</w:t>
      </w:r>
      <w:r>
        <w:t xml:space="preserve">”, </w:t>
      </w:r>
      <w:r w:rsidRPr="00356B22">
        <w:t>https://www.bloomberg.com/opinion/articles/2018-08-31/trump-can-t-make-taiwan-a-bargaining-chip-with-china</w:t>
      </w:r>
      <w:r>
        <w:t>)//GA</w:t>
      </w:r>
    </w:p>
    <w:p w:rsidR="005E6EFC" w:rsidRPr="003423E0" w:rsidRDefault="005E6EFC" w:rsidP="005E6EFC">
      <w:pPr>
        <w:rPr>
          <w:sz w:val="16"/>
        </w:rPr>
      </w:pPr>
      <w:r w:rsidRPr="003423E0">
        <w:rPr>
          <w:sz w:val="16"/>
        </w:rPr>
        <w:t xml:space="preserve">But lately, </w:t>
      </w:r>
      <w:r w:rsidRPr="009E75F5">
        <w:rPr>
          <w:rStyle w:val="StyleUnderline"/>
        </w:rPr>
        <w:t>there are increasing indications that China is less willing to wait</w:t>
      </w:r>
      <w:r w:rsidRPr="003423E0">
        <w:rPr>
          <w:sz w:val="16"/>
        </w:rPr>
        <w:t xml:space="preserve">: Its </w:t>
      </w:r>
      <w:r w:rsidRPr="00FC2B5B">
        <w:rPr>
          <w:rStyle w:val="StyleUnderline"/>
        </w:rPr>
        <w:t>military has been operating around the sea and air approaches to the island</w:t>
      </w:r>
      <w:r w:rsidRPr="003423E0">
        <w:rPr>
          <w:sz w:val="16"/>
        </w:rPr>
        <w:t xml:space="preserve">; it has been putting very direct pressure on the nations that still recognize Taiwan to shift (especially in Latin America and the Caribbean); and it is increasing economic pressure on the Taiwanese. </w:t>
      </w:r>
      <w:r w:rsidRPr="00FC2B5B">
        <w:rPr>
          <w:rStyle w:val="Emphasis"/>
        </w:rPr>
        <w:t>This fits with the more nationalistic style of President Xi</w:t>
      </w:r>
      <w:r w:rsidRPr="003423E0">
        <w:rPr>
          <w:sz w:val="16"/>
        </w:rPr>
        <w:t xml:space="preserve"> Jinping </w:t>
      </w:r>
      <w:r w:rsidRPr="00FC2B5B">
        <w:rPr>
          <w:rStyle w:val="StyleUnderline"/>
        </w:rPr>
        <w:t>and with Chinese ambitions to control the South China Sea</w:t>
      </w:r>
      <w:r w:rsidRPr="003423E0">
        <w:rPr>
          <w:sz w:val="16"/>
        </w:rPr>
        <w:t xml:space="preserve">, the northern gateway of which passes directly around the island of Taiwan. What is the best U.S. strategy for dealing with this contentious issue? First, the Washington must recognize that support for Taiwan is not a bargaining chip to be put on the table to obtain better outcomes with mainland China. The U.S. has significant disputes with the People’s Republic over trade imbalances, cyber-intrusions, intellectual property theft, North Korean bad behavior, and Beijing’s territorial claims over the South China Sea. </w:t>
      </w:r>
      <w:r w:rsidRPr="00D3795E">
        <w:rPr>
          <w:rStyle w:val="StyleUnderline"/>
        </w:rPr>
        <w:t>It is certainly tempting for the U.S. to use Taiwan as leverage in dealing with those issues</w:t>
      </w:r>
      <w:r w:rsidRPr="003423E0">
        <w:rPr>
          <w:sz w:val="16"/>
        </w:rPr>
        <w:t xml:space="preserve">, e.g. telling China to modulate its positions favorably for the U.S. in return for lessened U.S. support to the island. When he was president-elect, Donald Trump mused about doing exactly that, and as the trade dispute heats up, that temptation will grow. </w:t>
      </w:r>
      <w:r w:rsidRPr="00D3795E">
        <w:rPr>
          <w:rStyle w:val="Emphasis"/>
        </w:rPr>
        <w:t>That would be a significant mistake</w:t>
      </w:r>
      <w:r w:rsidRPr="003423E0">
        <w:rPr>
          <w:sz w:val="16"/>
        </w:rPr>
        <w:t xml:space="preserve">. </w:t>
      </w:r>
      <w:r w:rsidRPr="00D3795E">
        <w:rPr>
          <w:rStyle w:val="StyleUnderline"/>
        </w:rPr>
        <w:t>Taiwan has been a steadfast supporter of the U.S. for decades, and continues to perform as a staunch ally in a very turbulent and vital geopolitical arena</w:t>
      </w:r>
      <w:r w:rsidRPr="003423E0">
        <w:rPr>
          <w:sz w:val="16"/>
        </w:rPr>
        <w:t xml:space="preserve">. </w:t>
      </w:r>
      <w:r w:rsidRPr="00D3795E">
        <w:rPr>
          <w:rStyle w:val="Emphasis"/>
        </w:rPr>
        <w:t>A betrayal of trust would have a ripple effect globally, further degrading U.S. credibility as an ally</w:t>
      </w:r>
      <w:r w:rsidRPr="003423E0">
        <w:rPr>
          <w:sz w:val="16"/>
        </w:rPr>
        <w:t xml:space="preserve">. </w:t>
      </w:r>
      <w:r w:rsidRPr="00103257">
        <w:rPr>
          <w:rStyle w:val="StyleUnderline"/>
        </w:rPr>
        <w:t>It also misreads Beijing’s intent and attitude</w:t>
      </w:r>
      <w:r w:rsidRPr="003423E0">
        <w:rPr>
          <w:sz w:val="16"/>
        </w:rPr>
        <w:t xml:space="preserve"> — China has no interest in a deal involving Taiwan. The </w:t>
      </w:r>
      <w:r w:rsidRPr="00CA40AB">
        <w:rPr>
          <w:rStyle w:val="StyleUnderline"/>
        </w:rPr>
        <w:t>claim to the island is the ultimate red line in its foreign policy, and it is especially true that a nationalist government like Xi’s will not be part of a negotiation involving Taiwan’s status</w:t>
      </w:r>
      <w:r w:rsidRPr="003423E0">
        <w:rPr>
          <w:sz w:val="16"/>
        </w:rPr>
        <w:t xml:space="preserve">. The Trump administration must come to understand the overarching importance China places on eventually incorporating Taiwan into its governance structure, and display sophistication and strategic patience with the situation. </w:t>
      </w:r>
      <w:r w:rsidRPr="00266938">
        <w:rPr>
          <w:rStyle w:val="StyleUnderline"/>
        </w:rPr>
        <w:t>This means following the approach to Taiwan that has been in place for decades with bipartisan support</w:t>
      </w:r>
      <w:r w:rsidRPr="003423E0">
        <w:rPr>
          <w:sz w:val="16"/>
        </w:rPr>
        <w:t xml:space="preserve">: </w:t>
      </w:r>
      <w:r w:rsidRPr="00526888">
        <w:rPr>
          <w:rStyle w:val="Emphasis"/>
        </w:rPr>
        <w:t>helping Taiwan militarily with sensible levels of advanced military sales following the mandate of the</w:t>
      </w:r>
      <w:r w:rsidRPr="003423E0">
        <w:rPr>
          <w:sz w:val="16"/>
        </w:rPr>
        <w:t xml:space="preserve"> </w:t>
      </w:r>
      <w:r w:rsidRPr="00526888">
        <w:rPr>
          <w:rStyle w:val="Emphasis"/>
        </w:rPr>
        <w:t>T</w:t>
      </w:r>
      <w:r w:rsidRPr="003423E0">
        <w:rPr>
          <w:sz w:val="16"/>
        </w:rPr>
        <w:t xml:space="preserve">aiwan </w:t>
      </w:r>
      <w:r w:rsidRPr="00526888">
        <w:rPr>
          <w:rStyle w:val="Emphasis"/>
        </w:rPr>
        <w:t>R</w:t>
      </w:r>
      <w:r w:rsidRPr="003423E0">
        <w:rPr>
          <w:sz w:val="16"/>
        </w:rPr>
        <w:t xml:space="preserve">elations </w:t>
      </w:r>
      <w:r w:rsidRPr="00526888">
        <w:rPr>
          <w:rStyle w:val="Emphasis"/>
        </w:rPr>
        <w:t>A</w:t>
      </w:r>
      <w:r w:rsidRPr="003423E0">
        <w:rPr>
          <w:sz w:val="16"/>
        </w:rPr>
        <w:t xml:space="preserve">ct; providing political support internationally, such as helping Taiwan participate in international organizations even though it is not universally recognized as a sovereign state; and encouraging robust economic exchanges between the two nations. </w:t>
      </w:r>
      <w:r w:rsidRPr="003423E0">
        <w:rPr>
          <w:rStyle w:val="StyleUnderline"/>
        </w:rPr>
        <w:t>Good examples of this are the recent sale of $1.4 billion in advanced military hardware that was announced in 2017, and allowing high-level official visits between the Taiwan and the U.S. as permitted under the Taiwan Travel Act, which was passed this spring</w:t>
      </w:r>
      <w:r w:rsidRPr="003423E0">
        <w:rPr>
          <w:sz w:val="16"/>
        </w:rPr>
        <w:t xml:space="preserve">.   </w:t>
      </w:r>
    </w:p>
    <w:p w:rsidR="005E6EFC" w:rsidRDefault="005E6EFC" w:rsidP="005E6EFC">
      <w:pPr>
        <w:pStyle w:val="Heading3"/>
      </w:pPr>
      <w:r>
        <w:t>2NC Links: Sales k Allied Confidence</w:t>
      </w:r>
    </w:p>
    <w:p w:rsidR="005E6EFC" w:rsidRDefault="005E6EFC" w:rsidP="005E6EFC"/>
    <w:p w:rsidR="005E6EFC" w:rsidRDefault="005E6EFC" w:rsidP="005E6EFC"/>
    <w:p w:rsidR="005E6EFC" w:rsidRPr="00A24930" w:rsidRDefault="005E6EFC" w:rsidP="005E6EFC">
      <w:pPr>
        <w:pStyle w:val="Heading4"/>
      </w:pPr>
      <w:r>
        <w:t xml:space="preserve">Taiwan is the only thing holding up regional security – cutting it off would cause East Asian allies to question U.S commitments to the region. </w:t>
      </w:r>
    </w:p>
    <w:p w:rsidR="005E6EFC" w:rsidRPr="00A24930" w:rsidRDefault="005E6EFC" w:rsidP="005E6EFC">
      <w:r w:rsidRPr="00A24930">
        <w:t>(</w:t>
      </w:r>
      <w:proofErr w:type="spellStart"/>
      <w:r w:rsidRPr="00A24930">
        <w:t>Nien-chung</w:t>
      </w:r>
      <w:proofErr w:type="spellEnd"/>
      <w:r w:rsidRPr="00A24930">
        <w:t xml:space="preserve"> Chang </w:t>
      </w:r>
      <w:r w:rsidRPr="00A24930">
        <w:rPr>
          <w:rStyle w:val="Style13ptBold"/>
        </w:rPr>
        <w:t>Liao and</w:t>
      </w:r>
      <w:r w:rsidRPr="00A24930">
        <w:t xml:space="preserve"> Dalton </w:t>
      </w:r>
      <w:proofErr w:type="spellStart"/>
      <w:r w:rsidRPr="00A24930">
        <w:t>Kuen</w:t>
      </w:r>
      <w:proofErr w:type="spellEnd"/>
      <w:r w:rsidRPr="00A24930">
        <w:t xml:space="preserve">-da </w:t>
      </w:r>
      <w:r w:rsidRPr="00A24930">
        <w:rPr>
          <w:rStyle w:val="Style13ptBold"/>
        </w:rPr>
        <w:t>Lin</w:t>
      </w:r>
      <w:r w:rsidRPr="00A24930">
        <w:t>, 11-23-20</w:t>
      </w:r>
      <w:r w:rsidRPr="00A24930">
        <w:rPr>
          <w:rStyle w:val="Style13ptBold"/>
        </w:rPr>
        <w:t>15</w:t>
      </w:r>
      <w:r w:rsidRPr="00A24930">
        <w:t xml:space="preserve">, </w:t>
      </w:r>
      <w:proofErr w:type="spellStart"/>
      <w:r w:rsidRPr="00A24930">
        <w:t>Nien-chung</w:t>
      </w:r>
      <w:proofErr w:type="spellEnd"/>
      <w:r w:rsidRPr="00A24930">
        <w:t xml:space="preserve"> Chang Liao is an assistant research fellow at the Institute of Political Science, Academia </w:t>
      </w:r>
      <w:proofErr w:type="spellStart"/>
      <w:r w:rsidRPr="00A24930">
        <w:t>Sinica</w:t>
      </w:r>
      <w:proofErr w:type="spellEnd"/>
      <w:r w:rsidRPr="00A24930">
        <w:t xml:space="preserve">, Taipei. Dalton </w:t>
      </w:r>
      <w:proofErr w:type="spellStart"/>
      <w:r w:rsidRPr="00A24930">
        <w:t>Kuen</w:t>
      </w:r>
      <w:proofErr w:type="spellEnd"/>
      <w:r w:rsidRPr="00A24930">
        <w:t xml:space="preserve">-da Lin is a research associate at the Woodrow Wilson School of Public and International Affairs at Princeton University. "Rebalancing Taiwan–US Relations," Taylor &amp;amp; Francis, </w:t>
      </w:r>
      <w:hyperlink r:id="rId11" w:history="1">
        <w:r w:rsidRPr="00A24930">
          <w:rPr>
            <w:rStyle w:val="Hyperlink"/>
          </w:rPr>
          <w:t>https://www.tandfonline.com/doi/abs/10.1080/00396338.2015.1116161?tokenDomain=eprints&amp;amp;tokenAccess=7vZHwSj9wHUhrBZZXVIQ&amp;amp;forwardService=showFullText&amp;amp;doi=10.1080%2F00396338.2015.1116161&amp;amp;doi=10.1080%2F00396338.2015.1116161&amp;amp;journalCode=tsur20</w:t>
        </w:r>
      </w:hyperlink>
      <w:r w:rsidRPr="00A24930">
        <w:t xml:space="preserve">) //reem </w:t>
      </w:r>
    </w:p>
    <w:p w:rsidR="005E6EFC" w:rsidRDefault="005E6EFC" w:rsidP="005E6EFC">
      <w:r w:rsidRPr="008A5B34">
        <w:rPr>
          <w:b/>
          <w:u w:val="single"/>
        </w:rPr>
        <w:t>If the pessimists’ aim is to shape the trajectory of China’s ascendency to US advantage</w:t>
      </w:r>
      <w:r w:rsidRPr="00A24930">
        <w:t xml:space="preserve">, however, </w:t>
      </w:r>
      <w:r w:rsidRPr="008A5B34">
        <w:rPr>
          <w:b/>
          <w:u w:val="single"/>
        </w:rPr>
        <w:t>then abandoning Taiwan would be a mistake.</w:t>
      </w:r>
      <w:r w:rsidRPr="00A24930">
        <w:t xml:space="preserve"> Historically, </w:t>
      </w:r>
      <w:r w:rsidRPr="008A5B34">
        <w:rPr>
          <w:b/>
          <w:u w:val="single"/>
        </w:rPr>
        <w:t>the United States has consistently prevented any power it sees as potentially hostile from controlling Asia. The likelihood of a Sino-US crisis triggered by maritime disputes will increase as long as Washington finds it necessary to maintain a substantial military presence and support to its allies in the region.</w:t>
      </w:r>
      <w:r w:rsidRPr="00A24930">
        <w:t xml:space="preserve">12 Given its location at a strategic crossroads of the Asia-Pacific, </w:t>
      </w:r>
      <w:r w:rsidRPr="008A5B34">
        <w:rPr>
          <w:b/>
          <w:u w:val="single"/>
        </w:rPr>
        <w:t xml:space="preserve">Taiwan will remain an indispensable part of the US regional security architecture. </w:t>
      </w:r>
      <w:r w:rsidRPr="00A24930">
        <w:rPr>
          <w:rStyle w:val="Emphasis"/>
        </w:rPr>
        <w:t>US regional allies and partners, such as Japan, South Korea and Southeast Asian countries, thus also have much at stake in Washington’s continuing commitment to Taiwan.</w:t>
      </w:r>
      <w:r w:rsidRPr="00A24930">
        <w:t xml:space="preserve"> </w:t>
      </w:r>
      <w:r w:rsidRPr="008A5B34">
        <w:rPr>
          <w:b/>
          <w:u w:val="single"/>
        </w:rPr>
        <w:t xml:space="preserve">Cutting Taiwan loose will not only weaken US credibility as a reliable partner, but will also enhance the PRC’s ability to project power, should the island fall into its orbit. </w:t>
      </w:r>
      <w:r w:rsidRPr="00A24930">
        <w:t>The fate of Taiwan’s autonomy is a litmus test of China’s wider intentions as well as US resolution and commitment to the Asia-Pacific.</w:t>
      </w:r>
    </w:p>
    <w:p w:rsidR="005E6EFC" w:rsidRDefault="005E6EFC" w:rsidP="005E6EFC"/>
    <w:p w:rsidR="005E6EFC" w:rsidRDefault="005E6EFC" w:rsidP="005E6EFC">
      <w:pPr>
        <w:pStyle w:val="Heading4"/>
      </w:pPr>
      <w:r w:rsidRPr="00A24930">
        <w:t xml:space="preserve">The plan </w:t>
      </w:r>
      <w:r w:rsidRPr="00A24930">
        <w:rPr>
          <w:u w:val="single"/>
        </w:rPr>
        <w:t>shreds</w:t>
      </w:r>
      <w:r w:rsidRPr="00A24930">
        <w:t xml:space="preserve"> signals of commitment to allies</w:t>
      </w:r>
      <w:r>
        <w:t xml:space="preserve"> – only arms sales have sustained peace and credibility in the region. </w:t>
      </w:r>
    </w:p>
    <w:p w:rsidR="005E6EFC" w:rsidRDefault="005E6EFC" w:rsidP="005E6EFC"/>
    <w:p w:rsidR="005E6EFC" w:rsidRPr="00781459" w:rsidRDefault="005E6EFC" w:rsidP="005E6EFC">
      <w:pPr>
        <w:rPr>
          <w:rStyle w:val="Style13ptBold"/>
        </w:rPr>
      </w:pPr>
      <w:r>
        <w:rPr>
          <w:rStyle w:val="Style13ptBold"/>
        </w:rPr>
        <w:t>Blonder ‘17</w:t>
      </w:r>
    </w:p>
    <w:p w:rsidR="005E6EFC" w:rsidRPr="00781459" w:rsidRDefault="005E6EFC" w:rsidP="005E6EFC">
      <w:r w:rsidRPr="00781459">
        <w:t xml:space="preserve">(Brian Blonder, 6-29-2017, Brian Blonder is a political analyst with the Eurasian Conflicts Studies (formerly Armed Conflicts) Project at the ERA Institute. "The Importance of United States’ Arms Sales for Taiwan's Defense – ERA Institute," ERA Institute, </w:t>
      </w:r>
      <w:hyperlink r:id="rId12" w:history="1">
        <w:r w:rsidRPr="00781459">
          <w:rPr>
            <w:rStyle w:val="Hyperlink"/>
          </w:rPr>
          <w:t>https://erainstitute.org/the-importance-of-united-states-arms-sales-for-taiwans-defense/</w:t>
        </w:r>
      </w:hyperlink>
      <w:r w:rsidRPr="00781459">
        <w:t>) //reem</w:t>
      </w:r>
    </w:p>
    <w:p w:rsidR="005E6EFC" w:rsidRPr="00276299" w:rsidRDefault="005E6EFC" w:rsidP="005E6EFC">
      <w:pPr>
        <w:rPr>
          <w:b/>
          <w:u w:val="single"/>
        </w:rPr>
      </w:pPr>
      <w:r w:rsidRPr="00276299">
        <w:rPr>
          <w:b/>
          <w:u w:val="single"/>
        </w:rPr>
        <w:t>While angering China has a negative effect of the arms sales,</w:t>
      </w:r>
      <w:r w:rsidRPr="00781459">
        <w:rPr>
          <w:sz w:val="12"/>
        </w:rPr>
        <w:t xml:space="preserve"> </w:t>
      </w:r>
      <w:r w:rsidRPr="00A24930">
        <w:rPr>
          <w:rStyle w:val="Emphasis"/>
        </w:rPr>
        <w:t>the importance for the United States that they continue consistently outweighs it</w:t>
      </w:r>
      <w:r w:rsidRPr="00781459">
        <w:rPr>
          <w:sz w:val="12"/>
        </w:rPr>
        <w:t xml:space="preserve">. By 2011, China had nearly 2,000 missiles aimed at Taiwan, and more recently in March of this year, it was revealed that Dongfeng 16 (DF-16) medium range ballistic missiles were added to the mix of missiles. Most Taiwanese prefer the current status quo of no independence or reunification. China’s policy of eventual reunification runs counter to this. The provision of arms by the United States ensures that Taiwan can continue on its current path, and that it can resist China’s attempts at “Finlandizing” it. </w:t>
      </w:r>
      <w:r w:rsidRPr="00DC5629">
        <w:rPr>
          <w:rStyle w:val="Emphasis"/>
        </w:rPr>
        <w:t>The status quo has kept the peace between China and Taiwan, and the arms sales have played a key role in sustaining this</w:t>
      </w:r>
      <w:r w:rsidRPr="00781459">
        <w:rPr>
          <w:sz w:val="12"/>
        </w:rPr>
        <w:t xml:space="preserve">. Along with U.S. troops in Japan and South Korea, </w:t>
      </w:r>
      <w:r w:rsidRPr="00276299">
        <w:rPr>
          <w:b/>
          <w:u w:val="single"/>
        </w:rPr>
        <w:t>the sales are one of the most visible signs of American commitment to its allies in the region. The arms sales go beyond verbal support and show the United States providing an ally with tools of hard power</w:t>
      </w:r>
      <w:r w:rsidRPr="00781459">
        <w:rPr>
          <w:sz w:val="12"/>
        </w:rPr>
        <w:t xml:space="preserve">. The United States exports arms to several countries in the region. American weapons account for around 90% of Japan’s weapons imports, 60% of Australia’s, 59% of South Korea’s and 41% of the Philippines’. </w:t>
      </w:r>
      <w:r w:rsidRPr="00276299">
        <w:rPr>
          <w:b/>
          <w:u w:val="single"/>
        </w:rPr>
        <w:t xml:space="preserve">Each sale holds weight because it signals this same commitment to them as it does for Taiwan. </w:t>
      </w:r>
      <w:r w:rsidRPr="00781459">
        <w:rPr>
          <w:sz w:val="12"/>
        </w:rPr>
        <w:t xml:space="preserve">The status quo upheld by the arms deal extends beyond Taiwan. </w:t>
      </w:r>
      <w:r w:rsidRPr="00276299">
        <w:rPr>
          <w:b/>
          <w:u w:val="single"/>
        </w:rPr>
        <w:t xml:space="preserve">Ending an almost </w:t>
      </w:r>
      <w:proofErr w:type="gramStart"/>
      <w:r w:rsidRPr="00276299">
        <w:rPr>
          <w:b/>
          <w:u w:val="single"/>
        </w:rPr>
        <w:t>40 year</w:t>
      </w:r>
      <w:proofErr w:type="gramEnd"/>
      <w:r w:rsidRPr="00276299">
        <w:rPr>
          <w:b/>
          <w:u w:val="single"/>
        </w:rPr>
        <w:t xml:space="preserve"> policy would send shockwaves through the region and could very well encourage Chinese aggression. If the United States ended the sale of arms, China and American allies in the region would likely view it as U.S. appeasement of China</w:t>
      </w:r>
      <w:r w:rsidRPr="00781459">
        <w:rPr>
          <w:sz w:val="12"/>
        </w:rPr>
        <w:t xml:space="preserve">. </w:t>
      </w:r>
      <w:r w:rsidRPr="00276299">
        <w:rPr>
          <w:b/>
          <w:u w:val="single"/>
        </w:rPr>
        <w:t>The perceived weakening of the U.S. could encourage China to take more aggressive actions, potentially sparking a dangerous crisis.</w:t>
      </w:r>
      <w:r w:rsidRPr="00781459">
        <w:rPr>
          <w:sz w:val="12"/>
        </w:rPr>
        <w:t xml:space="preserve"> Furthermore, </w:t>
      </w:r>
      <w:r w:rsidRPr="00276299">
        <w:rPr>
          <w:b/>
          <w:u w:val="single"/>
        </w:rPr>
        <w:t>it could greatly erode the confidence of America’s Asia-Pacific allies, namely South Korea, Japan and the Philippines</w:t>
      </w:r>
      <w:r w:rsidRPr="00781459">
        <w:rPr>
          <w:sz w:val="12"/>
        </w:rPr>
        <w:t xml:space="preserve">, who all have defense treaties with the U.S. </w:t>
      </w:r>
      <w:r w:rsidRPr="00276299">
        <w:rPr>
          <w:b/>
          <w:u w:val="single"/>
        </w:rPr>
        <w:t>These allies may worry that their own arms deals are in jeopardy and that the U.S. is not seriously committed to their defense, forcing them to pursue other options and eroding American influence in the region</w:t>
      </w:r>
      <w:r w:rsidRPr="00781459">
        <w:rPr>
          <w:sz w:val="12"/>
        </w:rPr>
        <w:t xml:space="preserve">. </w:t>
      </w:r>
      <w:r w:rsidRPr="0086450C">
        <w:rPr>
          <w:rStyle w:val="StyleUnderline"/>
        </w:rPr>
        <w:t>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to keep the tensions in the Asia-Pacific from boiling over.</w:t>
      </w:r>
    </w:p>
    <w:p w:rsidR="005E6EFC" w:rsidRDefault="005E6EFC" w:rsidP="005E6EFC"/>
    <w:p w:rsidR="005E6EFC" w:rsidRDefault="005E6EFC" w:rsidP="005E6EFC">
      <w:pPr>
        <w:pStyle w:val="Heading3"/>
      </w:pPr>
      <w:r>
        <w:t xml:space="preserve">2NC Links --- Japan Alliance </w:t>
      </w:r>
    </w:p>
    <w:p w:rsidR="005E6EFC" w:rsidRDefault="005E6EFC" w:rsidP="005E6EFC"/>
    <w:p w:rsidR="005E6EFC" w:rsidRDefault="005E6EFC" w:rsidP="005E6EFC">
      <w:pPr>
        <w:pStyle w:val="Heading4"/>
      </w:pPr>
      <w:r w:rsidRPr="00A24930">
        <w:t xml:space="preserve">The plan </w:t>
      </w:r>
      <w:r w:rsidRPr="00A24930">
        <w:rPr>
          <w:u w:val="single"/>
        </w:rPr>
        <w:t>decks</w:t>
      </w:r>
      <w:r w:rsidRPr="00A24930">
        <w:t xml:space="preserve"> U.S. credibility in the region</w:t>
      </w:r>
      <w:r>
        <w:t xml:space="preserve"> – incon</w:t>
      </w:r>
      <w:r w:rsidR="003F7B58">
        <w:t>si</w:t>
      </w:r>
      <w:r>
        <w:t>st</w:t>
      </w:r>
      <w:r w:rsidR="003F7B58">
        <w:t>e</w:t>
      </w:r>
      <w:r>
        <w:t xml:space="preserve">ncy in the region causes an arms race. </w:t>
      </w:r>
    </w:p>
    <w:p w:rsidR="003F7B58" w:rsidRPr="003F7B58" w:rsidRDefault="003F7B58" w:rsidP="003F7B58"/>
    <w:p w:rsidR="005E6EFC" w:rsidRPr="00A24930" w:rsidRDefault="005E6EFC" w:rsidP="005E6EFC">
      <w:r w:rsidRPr="00A24930">
        <w:t xml:space="preserve">(Nancy </w:t>
      </w:r>
      <w:proofErr w:type="spellStart"/>
      <w:r w:rsidRPr="00A24930">
        <w:rPr>
          <w:rStyle w:val="Style13ptBold"/>
        </w:rPr>
        <w:t>Bernkopf</w:t>
      </w:r>
      <w:proofErr w:type="spellEnd"/>
      <w:r w:rsidRPr="00A24930">
        <w:rPr>
          <w:rStyle w:val="Style13ptBold"/>
        </w:rPr>
        <w:t xml:space="preserve"> and</w:t>
      </w:r>
      <w:r w:rsidRPr="00A24930">
        <w:t xml:space="preserve"> Bonnie </w:t>
      </w:r>
      <w:r w:rsidRPr="00A24930">
        <w:rPr>
          <w:rStyle w:val="Style13ptBold"/>
        </w:rPr>
        <w:t>Glaser</w:t>
      </w:r>
      <w:r w:rsidRPr="00A24930">
        <w:t xml:space="preserve">, Nancy </w:t>
      </w:r>
      <w:proofErr w:type="spellStart"/>
      <w:r w:rsidRPr="00A24930">
        <w:t>Bernkopf</w:t>
      </w:r>
      <w:proofErr w:type="spellEnd"/>
      <w:r w:rsidRPr="00A24930">
        <w:t xml:space="preserve"> Tucker is Professor of History at Georgetown University and at the Edmund A. Walsh School of Foreign Service. She also is a Senior Scholar at the Woodrow Wilson International Center for Scholars and the author of Strait Talk and Bonnie Glaser is a Senior Fellow with the Freeman Chair in China Studies at CSIS and also a Senior Associate with the CSIS Pacific Forum, 11-17-20</w:t>
      </w:r>
      <w:r w:rsidRPr="00A24930">
        <w:rPr>
          <w:rStyle w:val="Style13ptBold"/>
        </w:rPr>
        <w:t>09</w:t>
      </w:r>
      <w:r w:rsidRPr="00A24930">
        <w:t xml:space="preserve">, "Should the United States Abandon Taiwan?," Taylor &amp;amp; Francis, </w:t>
      </w:r>
      <w:hyperlink r:id="rId13" w:history="1">
        <w:r w:rsidRPr="00A24930">
          <w:rPr>
            <w:rStyle w:val="Hyperlink"/>
          </w:rPr>
          <w:t>https://tandfonline.com/doi/abs/10.1080/0163660X.2011.609128?src=recsys&amp;amp;journalCode=rwaq20</w:t>
        </w:r>
      </w:hyperlink>
      <w:r w:rsidRPr="00A24930">
        <w:t xml:space="preserve">) //reem </w:t>
      </w:r>
    </w:p>
    <w:p w:rsidR="005E6EFC" w:rsidRPr="00A24930" w:rsidRDefault="005E6EFC" w:rsidP="005E6EFC">
      <w:pPr>
        <w:rPr>
          <w:sz w:val="14"/>
        </w:rPr>
      </w:pPr>
      <w:r w:rsidRPr="00DC76C7">
        <w:rPr>
          <w:b/>
          <w:bCs/>
          <w:u w:val="single"/>
        </w:rPr>
        <w:t>Washington’s long-term support for Taiwan also has significance for U.S. allies and friends.</w:t>
      </w:r>
      <w:r w:rsidRPr="00A24930">
        <w:rPr>
          <w:sz w:val="14"/>
        </w:rPr>
        <w:t xml:space="preserve"> </w:t>
      </w:r>
      <w:r w:rsidRPr="00DC76C7">
        <w:rPr>
          <w:b/>
          <w:bCs/>
          <w:u w:val="single"/>
        </w:rPr>
        <w:t xml:space="preserve">Asian countries which look to the United States to balance China’s rising power may not want Washington to squander resources and energy on Taiwan, but were it to conversely ignore Taiwan’s security, they would see their own safety threatened. </w:t>
      </w:r>
      <w:r w:rsidRPr="00A24930">
        <w:rPr>
          <w:rStyle w:val="Emphasis"/>
        </w:rPr>
        <w:t xml:space="preserve">U.S. credibility, therefore, is at stake. </w:t>
      </w:r>
      <w:r w:rsidRPr="00DC76C7">
        <w:rPr>
          <w:b/>
          <w:bCs/>
          <w:u w:val="single"/>
        </w:rPr>
        <w:t>U.S. inconstancy could convince American allies and friends to rely less on Washington, undertake an arms race, and/or bandwagon with China.</w:t>
      </w:r>
      <w:r w:rsidRPr="00A24930">
        <w:rPr>
          <w:sz w:val="14"/>
        </w:rPr>
        <w:t xml:space="preserve"> </w:t>
      </w:r>
      <w:r w:rsidRPr="00DC76C7">
        <w:rPr>
          <w:b/>
          <w:bCs/>
          <w:u w:val="single"/>
        </w:rPr>
        <w:t>After the Clinton administration dispatched two aircraft carrier battle groups to the area around Taiwan in the 1995</w:t>
      </w:r>
      <w:r w:rsidRPr="00A24930">
        <w:rPr>
          <w:sz w:val="14"/>
        </w:rPr>
        <w:t xml:space="preserve">—1996 Taiwan Strait crisis, </w:t>
      </w:r>
      <w:r w:rsidRPr="00DC76C7">
        <w:rPr>
          <w:b/>
          <w:bCs/>
          <w:u w:val="single"/>
        </w:rPr>
        <w:t>the region’s confidence in the United States soared and a wave of counterbalancing against China occurred. Japan, Singapore, the Philippines, and other nations all bolstered their security ties with the United States.</w:t>
      </w:r>
      <w:r w:rsidRPr="00A24930">
        <w:rPr>
          <w:sz w:val="14"/>
        </w:rPr>
        <w:t xml:space="preserve"> </w:t>
      </w:r>
      <w:r w:rsidRPr="00A24930">
        <w:rPr>
          <w:rStyle w:val="Emphasis"/>
        </w:rPr>
        <w:t>Forsaking Taiwan would likely have the opposite effect</w:t>
      </w:r>
      <w:r w:rsidRPr="00A24930">
        <w:rPr>
          <w:sz w:val="14"/>
        </w:rPr>
        <w:t xml:space="preserve">. A U.S. decision to abandon Taiwan leading to unification of an unwilling Taiwan with China would be particularly alarming to Japan. Tension between China and Japan remains high, and the resolution of chronic economic, security, and history problems in the foreseeable future appears unlikely. Dependent on sea lanes of supply and communication which pass close to Taiwan, Tokyo would consider itself to be more vulnerable, and it would be. Japan would also be outflanked should China decide to use Taiwan as a military platform. Contested claims to oil fields and islands in the East and South China Seas would be more difficult to defend. </w:t>
      </w:r>
      <w:r w:rsidRPr="00DC76C7">
        <w:rPr>
          <w:b/>
          <w:bCs/>
          <w:u w:val="single"/>
        </w:rPr>
        <w:t>If Japan began to doubt U.S. reliability, that could deal a fatal blow to the U.S.—Japan alliance. Moreover, adding to Japan’s dismay, South Korea, increasingly reliant on its burgeoning economic ties with China, might calculate that if the United States can sever ties to Taiwan, Seoul could be safer renouncing its security alliance with Washington and aligning with Beijing.</w:t>
      </w:r>
      <w:r w:rsidRPr="00A24930">
        <w:rPr>
          <w:sz w:val="14"/>
        </w:rPr>
        <w:t xml:space="preserve"> The current urge to seek protection against a potentially powerful and abusive China has made the United States more welcome across Southeast Asia. Aware that they cannot effectively hedge against China without U.S. collaboration, Southeast Asian nations have quietly repaired rifts and reinvigorated cooperation with Washington. They welcomed Secretary of State Hillary Clinton’s declaration in Thailand in 2009 that ‘‘the United States is back’’ in Asia. Although they don’t share Tokyo’s view of Taiwan’s geostrategic importance, they do worry about freedom of navigation and resource claims in the South China Sea. They would likely interpret a shift in U.S. policy away from Taiwan as a signal of U.S. surrender to Chinese interests, and eventually follow suit.</w:t>
      </w:r>
    </w:p>
    <w:p w:rsidR="005E6EFC" w:rsidRDefault="005E6EFC" w:rsidP="005E6EFC"/>
    <w:p w:rsidR="005E6EFC" w:rsidRDefault="005E6EFC" w:rsidP="005E6EFC"/>
    <w:p w:rsidR="005E6EFC" w:rsidRDefault="005E6EFC" w:rsidP="005E6EFC">
      <w:pPr>
        <w:pStyle w:val="Heading3"/>
      </w:pPr>
      <w:r>
        <w:t>Links: A/S k Alliance</w:t>
      </w:r>
    </w:p>
    <w:p w:rsidR="005E6EFC" w:rsidRDefault="005E6EFC" w:rsidP="005E6EFC"/>
    <w:p w:rsidR="005E6EFC" w:rsidRDefault="005E6EFC" w:rsidP="005E6EFC">
      <w:pPr>
        <w:pStyle w:val="Heading4"/>
      </w:pPr>
      <w:r>
        <w:t xml:space="preserve">Deterrence is effective now, </w:t>
      </w:r>
      <w:r w:rsidRPr="00F5334B">
        <w:rPr>
          <w:u w:val="single"/>
        </w:rPr>
        <w:t>BUT</w:t>
      </w:r>
      <w:r>
        <w:t xml:space="preserve"> U.S. commitment is key.</w:t>
      </w:r>
    </w:p>
    <w:p w:rsidR="003F7B58" w:rsidRPr="003F7B58" w:rsidRDefault="003F7B58" w:rsidP="003F7B58"/>
    <w:p w:rsidR="005E6EFC" w:rsidRPr="00C32F98" w:rsidRDefault="005E6EFC" w:rsidP="005E6EFC">
      <w:r>
        <w:t xml:space="preserve">Jones and Graham 18 [Charlie Lyons, </w:t>
      </w:r>
      <w:r w:rsidRPr="00C32F98">
        <w:t>former intern at the Lowy Institute and holds a Bachelor of Arts in Chinese from the University of Melbourne and has also studied at Peking University, Fudan University and National Taiwan University</w:t>
      </w:r>
      <w:r>
        <w:t xml:space="preserve">, Euan, </w:t>
      </w:r>
      <w:r w:rsidRPr="00C32F98">
        <w:t>Executive Director of La Trobe Asia</w:t>
      </w:r>
      <w:r>
        <w:t xml:space="preserve">, “How Taiwan deters China – and can do better yet,” accessible online at </w:t>
      </w:r>
      <w:hyperlink r:id="rId14" w:history="1">
        <w:r w:rsidRPr="00B2537F">
          <w:rPr>
            <w:rStyle w:val="Hyperlink"/>
          </w:rPr>
          <w:t>https://www.lowyinstitute.org/the-interpreter/how-taiwan-deters-china-and-can-do-better-yet</w:t>
        </w:r>
      </w:hyperlink>
      <w:r>
        <w:t>, published 08/12/18] // BBM</w:t>
      </w:r>
    </w:p>
    <w:p w:rsidR="005E6EFC" w:rsidRPr="00691CCE" w:rsidRDefault="005E6EFC" w:rsidP="005E6EFC">
      <w:pPr>
        <w:rPr>
          <w:sz w:val="12"/>
        </w:rPr>
      </w:pPr>
      <w:r w:rsidRPr="00691CCE">
        <w:rPr>
          <w:sz w:val="12"/>
        </w:rPr>
        <w:t xml:space="preserve">Against the backdrop of China’s rise as a military power, Taiwan’s </w:t>
      </w:r>
      <w:proofErr w:type="spellStart"/>
      <w:r w:rsidRPr="00691CCE">
        <w:rPr>
          <w:sz w:val="12"/>
        </w:rPr>
        <w:t>defence</w:t>
      </w:r>
      <w:proofErr w:type="spellEnd"/>
      <w:r w:rsidRPr="00691CCE">
        <w:rPr>
          <w:sz w:val="12"/>
        </w:rPr>
        <w:t xml:space="preserve"> is often portrayed as a lost cause. However, the Lowy Institute’s Asia Power Index (API) offers insight into why </w:t>
      </w:r>
      <w:r w:rsidRPr="00C32F98">
        <w:rPr>
          <w:rStyle w:val="StyleUnderline"/>
        </w:rPr>
        <w:t xml:space="preserve">Taiwan continues to </w:t>
      </w:r>
      <w:r w:rsidRPr="00C32F98">
        <w:rPr>
          <w:rStyle w:val="Emphasis"/>
        </w:rPr>
        <w:t>deter annexation</w:t>
      </w:r>
      <w:r w:rsidRPr="00C32F98">
        <w:rPr>
          <w:rStyle w:val="StyleUnderline"/>
        </w:rPr>
        <w:t xml:space="preserve"> by China</w:t>
      </w:r>
      <w:r w:rsidRPr="00691CCE">
        <w:rPr>
          <w:sz w:val="12"/>
        </w:rPr>
        <w:t xml:space="preserve">, </w:t>
      </w:r>
      <w:r w:rsidRPr="00C32F98">
        <w:rPr>
          <w:rStyle w:val="StyleUnderline"/>
        </w:rPr>
        <w:t>against seemingly overwhelming odds</w:t>
      </w:r>
      <w:r w:rsidRPr="00691CCE">
        <w:rPr>
          <w:sz w:val="12"/>
        </w:rPr>
        <w:t xml:space="preserve">. The Index also helps explain how </w:t>
      </w:r>
      <w:r w:rsidRPr="00C32F98">
        <w:rPr>
          <w:rStyle w:val="StyleUnderline"/>
        </w:rPr>
        <w:t>Taiwan can maintain deterrence beyond a narrow equation of military power across the Taiwan Strait</w:t>
      </w:r>
      <w:r w:rsidRPr="00691CCE">
        <w:rPr>
          <w:sz w:val="12"/>
        </w:rPr>
        <w:t xml:space="preserve">. The API presents a measure on military capability. China’s People’s Liberation Army (PLA) has 79 major warships to Taiwan’s 26. China has 642 fighters to Taiwan’s 128, and 53 submarines to Taiwan’s four. </w:t>
      </w:r>
      <w:r w:rsidRPr="00C32F98">
        <w:rPr>
          <w:rStyle w:val="StyleUnderline"/>
        </w:rPr>
        <w:t>Assuming a smooth military operation</w:t>
      </w:r>
      <w:r w:rsidRPr="00691CCE">
        <w:rPr>
          <w:sz w:val="12"/>
        </w:rPr>
        <w:t xml:space="preserve">, </w:t>
      </w:r>
      <w:r w:rsidRPr="00C32F98">
        <w:rPr>
          <w:rStyle w:val="StyleUnderline"/>
        </w:rPr>
        <w:t xml:space="preserve">the figures suggest China could </w:t>
      </w:r>
      <w:r w:rsidRPr="00C32F98">
        <w:rPr>
          <w:rStyle w:val="Emphasis"/>
        </w:rPr>
        <w:t>overwhelm</w:t>
      </w:r>
      <w:r w:rsidRPr="00C32F98">
        <w:rPr>
          <w:rStyle w:val="StyleUnderline"/>
        </w:rPr>
        <w:t xml:space="preserve"> Taiwan’s </w:t>
      </w:r>
      <w:proofErr w:type="spellStart"/>
      <w:r w:rsidRPr="00C32F98">
        <w:rPr>
          <w:rStyle w:val="StyleUnderline"/>
        </w:rPr>
        <w:t>defences</w:t>
      </w:r>
      <w:proofErr w:type="spellEnd"/>
      <w:r w:rsidRPr="00C32F98">
        <w:rPr>
          <w:rStyle w:val="StyleUnderline"/>
        </w:rPr>
        <w:t xml:space="preserve"> with relative ease</w:t>
      </w:r>
      <w:r w:rsidRPr="00691CCE">
        <w:rPr>
          <w:sz w:val="12"/>
        </w:rPr>
        <w:t xml:space="preserve">, </w:t>
      </w:r>
      <w:r w:rsidRPr="00C32F98">
        <w:rPr>
          <w:rStyle w:val="StyleUnderline"/>
        </w:rPr>
        <w:t>and attain the</w:t>
      </w:r>
      <w:r w:rsidRPr="00691CCE">
        <w:rPr>
          <w:sz w:val="12"/>
        </w:rPr>
        <w:t xml:space="preserve"> air </w:t>
      </w:r>
      <w:r w:rsidRPr="00C32F98">
        <w:rPr>
          <w:rStyle w:val="StyleUnderline"/>
        </w:rPr>
        <w:t>superiority</w:t>
      </w:r>
      <w:r w:rsidRPr="00691CCE">
        <w:rPr>
          <w:sz w:val="12"/>
        </w:rPr>
        <w:t xml:space="preserve"> and sea control </w:t>
      </w:r>
      <w:r w:rsidRPr="00C32F98">
        <w:rPr>
          <w:rStyle w:val="StyleUnderline"/>
        </w:rPr>
        <w:t>needed to mount a successful amphibious assault</w:t>
      </w:r>
      <w:r w:rsidRPr="00691CCE">
        <w:rPr>
          <w:sz w:val="12"/>
        </w:rPr>
        <w:t xml:space="preserve">, and/or blockade. On these figures, Taiwan’s position appears hopeless. Yet the </w:t>
      </w:r>
      <w:r w:rsidRPr="00C32F98">
        <w:rPr>
          <w:rStyle w:val="StyleUnderline"/>
        </w:rPr>
        <w:t xml:space="preserve">strategic calculus </w:t>
      </w:r>
      <w:r w:rsidRPr="00C32F98">
        <w:rPr>
          <w:rStyle w:val="Emphasis"/>
        </w:rPr>
        <w:t>changes</w:t>
      </w:r>
      <w:r w:rsidRPr="00691CCE">
        <w:rPr>
          <w:sz w:val="12"/>
        </w:rPr>
        <w:t xml:space="preserve"> </w:t>
      </w:r>
      <w:r w:rsidRPr="00C32F98">
        <w:rPr>
          <w:rStyle w:val="StyleUnderline"/>
        </w:rPr>
        <w:t>when the API’s</w:t>
      </w:r>
      <w:r w:rsidRPr="00691CCE">
        <w:rPr>
          <w:sz w:val="12"/>
        </w:rPr>
        <w:t xml:space="preserve"> “</w:t>
      </w:r>
      <w:r w:rsidRPr="00C32F98">
        <w:rPr>
          <w:rStyle w:val="Emphasis"/>
        </w:rPr>
        <w:t>alliance force multiplier</w:t>
      </w:r>
      <w:r w:rsidRPr="00691CCE">
        <w:rPr>
          <w:sz w:val="12"/>
        </w:rPr>
        <w:t xml:space="preserve">” </w:t>
      </w:r>
      <w:r w:rsidRPr="00C32F98">
        <w:rPr>
          <w:rStyle w:val="StyleUnderline"/>
        </w:rPr>
        <w:t>is considered</w:t>
      </w:r>
      <w:r w:rsidRPr="00691CCE">
        <w:rPr>
          <w:sz w:val="12"/>
        </w:rPr>
        <w:t xml:space="preserve">. This sub-measure is the ratio of combined allied military capabilities to a nation’s autonomous military capability. Taiwan’s alliance force multiplier is at a very high 5.7, whereas China’s is just 1.5. </w:t>
      </w:r>
      <w:r w:rsidRPr="00C32F98">
        <w:rPr>
          <w:rStyle w:val="StyleUnderline"/>
        </w:rPr>
        <w:t>Once the</w:t>
      </w:r>
      <w:r w:rsidRPr="00691CCE">
        <w:rPr>
          <w:sz w:val="12"/>
        </w:rPr>
        <w:t xml:space="preserve"> “</w:t>
      </w:r>
      <w:r w:rsidRPr="00C32F98">
        <w:rPr>
          <w:rStyle w:val="StyleUnderline"/>
        </w:rPr>
        <w:t>alliance force multiplier</w:t>
      </w:r>
      <w:r w:rsidRPr="00691CCE">
        <w:rPr>
          <w:sz w:val="12"/>
        </w:rPr>
        <w:t xml:space="preserve">” </w:t>
      </w:r>
      <w:r w:rsidRPr="00C32F98">
        <w:rPr>
          <w:rStyle w:val="StyleUnderline"/>
        </w:rPr>
        <w:t>is included</w:t>
      </w:r>
      <w:r w:rsidRPr="00691CCE">
        <w:rPr>
          <w:sz w:val="12"/>
        </w:rPr>
        <w:t xml:space="preserve">, </w:t>
      </w:r>
      <w:r w:rsidRPr="00C32F98">
        <w:rPr>
          <w:rStyle w:val="StyleUnderline"/>
        </w:rPr>
        <w:t xml:space="preserve">the balance tilts in </w:t>
      </w:r>
      <w:r w:rsidRPr="00C32F98">
        <w:rPr>
          <w:rStyle w:val="Emphasis"/>
        </w:rPr>
        <w:t xml:space="preserve">Taiwan’s </w:t>
      </w:r>
      <w:proofErr w:type="spellStart"/>
      <w:r w:rsidRPr="00C32F98">
        <w:rPr>
          <w:rStyle w:val="Emphasis"/>
        </w:rPr>
        <w:t>favour</w:t>
      </w:r>
      <w:proofErr w:type="spellEnd"/>
      <w:r w:rsidRPr="00691CCE">
        <w:rPr>
          <w:sz w:val="12"/>
        </w:rPr>
        <w:t xml:space="preserve">. Taiwan would have up to 148 major warships to China’s 118, and 730 fighters to 642. The only place where Taiwan lags is in sea-denial, where China would have 79 submarines to Taiwan’s 23. In short, these </w:t>
      </w:r>
      <w:r w:rsidRPr="00C32F98">
        <w:rPr>
          <w:rStyle w:val="StyleUnderline"/>
        </w:rPr>
        <w:t xml:space="preserve">adjusted figures indicate that Taiwan and the US have enough </w:t>
      </w:r>
      <w:r w:rsidRPr="00C32F98">
        <w:rPr>
          <w:rStyle w:val="Emphasis"/>
        </w:rPr>
        <w:t>firepower</w:t>
      </w:r>
      <w:r w:rsidRPr="00691CCE">
        <w:rPr>
          <w:sz w:val="12"/>
        </w:rPr>
        <w:t xml:space="preserve"> </w:t>
      </w:r>
      <w:r w:rsidRPr="00C32F98">
        <w:rPr>
          <w:rStyle w:val="StyleUnderline"/>
        </w:rPr>
        <w:t xml:space="preserve">to inflict </w:t>
      </w:r>
      <w:r w:rsidRPr="00C32F98">
        <w:rPr>
          <w:rStyle w:val="Emphasis"/>
        </w:rPr>
        <w:t>unacceptable costs</w:t>
      </w:r>
      <w:r w:rsidRPr="00691CCE">
        <w:rPr>
          <w:sz w:val="12"/>
        </w:rPr>
        <w:t xml:space="preserve"> </w:t>
      </w:r>
      <w:r w:rsidRPr="00C32F98">
        <w:rPr>
          <w:rStyle w:val="StyleUnderline"/>
        </w:rPr>
        <w:t xml:space="preserve">on the PLA and </w:t>
      </w:r>
      <w:r w:rsidRPr="00C32F98">
        <w:rPr>
          <w:rStyle w:val="Emphasis"/>
        </w:rPr>
        <w:t>deter</w:t>
      </w:r>
      <w:r w:rsidRPr="00C32F98">
        <w:rPr>
          <w:rStyle w:val="StyleUnderline"/>
        </w:rPr>
        <w:t xml:space="preserve"> an invasion</w:t>
      </w:r>
      <w:r w:rsidRPr="00691CCE">
        <w:rPr>
          <w:sz w:val="12"/>
        </w:rPr>
        <w:t xml:space="preserve">. </w:t>
      </w:r>
      <w:r w:rsidRPr="00C32F98">
        <w:rPr>
          <w:rStyle w:val="StyleUnderline"/>
        </w:rPr>
        <w:t>These numbers</w:t>
      </w:r>
      <w:r w:rsidRPr="00691CCE">
        <w:rPr>
          <w:sz w:val="12"/>
        </w:rPr>
        <w:t xml:space="preserve"> derived from Taiwan’s “alliance force multiplier” </w:t>
      </w:r>
      <w:r w:rsidRPr="00C32F98">
        <w:rPr>
          <w:rStyle w:val="StyleUnderline"/>
        </w:rPr>
        <w:t xml:space="preserve">are based on the assumption that the US would have both the political resolve and necessary lead time to undertake a rapid and sustained </w:t>
      </w:r>
      <w:proofErr w:type="spellStart"/>
      <w:r w:rsidRPr="00C32F98">
        <w:rPr>
          <w:rStyle w:val="Emphasis"/>
        </w:rPr>
        <w:t>mobilisation</w:t>
      </w:r>
      <w:proofErr w:type="spellEnd"/>
      <w:r w:rsidRPr="00691CCE">
        <w:rPr>
          <w:sz w:val="12"/>
        </w:rPr>
        <w:t xml:space="preserve">, </w:t>
      </w:r>
      <w:r w:rsidRPr="00C32F98">
        <w:rPr>
          <w:rStyle w:val="StyleUnderline"/>
        </w:rPr>
        <w:t xml:space="preserve">under the </w:t>
      </w:r>
      <w:r w:rsidRPr="00C32F98">
        <w:rPr>
          <w:rStyle w:val="Emphasis"/>
        </w:rPr>
        <w:t>T</w:t>
      </w:r>
      <w:r w:rsidRPr="00691CCE">
        <w:rPr>
          <w:sz w:val="12"/>
        </w:rPr>
        <w:t xml:space="preserve">aiwan </w:t>
      </w:r>
      <w:r w:rsidRPr="00C32F98">
        <w:rPr>
          <w:rStyle w:val="Emphasis"/>
        </w:rPr>
        <w:t>R</w:t>
      </w:r>
      <w:r w:rsidRPr="00691CCE">
        <w:rPr>
          <w:sz w:val="12"/>
        </w:rPr>
        <w:t xml:space="preserve">elations </w:t>
      </w:r>
      <w:r w:rsidRPr="00C32F98">
        <w:rPr>
          <w:rStyle w:val="Emphasis"/>
        </w:rPr>
        <w:t>A</w:t>
      </w:r>
      <w:r w:rsidRPr="00691CCE">
        <w:rPr>
          <w:sz w:val="12"/>
        </w:rPr>
        <w:t xml:space="preserve">ct. That is an open question. Moreover, a theoretical sum of allied military capabilities will likely exceed the effectiveness of these in coalition on the battlefield. Nevertheless, </w:t>
      </w:r>
      <w:r w:rsidRPr="00C32F98">
        <w:rPr>
          <w:rStyle w:val="StyleUnderline"/>
        </w:rPr>
        <w:t xml:space="preserve">Taiwan’s task of deterring China becomes much harder without </w:t>
      </w:r>
      <w:r w:rsidRPr="00C32F98">
        <w:rPr>
          <w:rStyle w:val="Emphasis"/>
        </w:rPr>
        <w:t>allies</w:t>
      </w:r>
      <w:r w:rsidRPr="00691CCE">
        <w:rPr>
          <w:sz w:val="12"/>
        </w:rPr>
        <w:t xml:space="preserve">. In light of this, </w:t>
      </w:r>
      <w:r w:rsidRPr="00C32F98">
        <w:rPr>
          <w:rStyle w:val="StyleUnderline"/>
        </w:rPr>
        <w:t xml:space="preserve">Taiwan needs to concentrate on shoring up </w:t>
      </w:r>
      <w:r w:rsidRPr="00C32F98">
        <w:rPr>
          <w:rStyle w:val="Emphasis"/>
        </w:rPr>
        <w:t>support in Washington</w:t>
      </w:r>
      <w:r w:rsidRPr="00691CCE">
        <w:rPr>
          <w:sz w:val="12"/>
        </w:rPr>
        <w:t xml:space="preserve">, while building on current military strengths and patching up weaknesses. The current Taiwanese government seems to understand the need for a stronger military, pledging to increase </w:t>
      </w:r>
      <w:proofErr w:type="spellStart"/>
      <w:r w:rsidRPr="00691CCE">
        <w:rPr>
          <w:sz w:val="12"/>
        </w:rPr>
        <w:t>defence</w:t>
      </w:r>
      <w:proofErr w:type="spellEnd"/>
      <w:r w:rsidRPr="00691CCE">
        <w:rPr>
          <w:sz w:val="12"/>
        </w:rPr>
        <w:t xml:space="preserve"> spending by more than 5%, pushing military spending above 2% of GDP. Still, challenges remain. The API shows that Taiwan may have trouble in securing its approaches. Investment in shore-based anti-ship cruise missiles and submarines should be a priority, while requests for fast-attack missile boats and minelayers should be approved swiftly. Taiwan’s intelligence and cyber capabilities are also lacking. Given that only 10% of Taiwan’s coastline is suitable for an amphibious landing by the PLA, further investment in hardening anti-invasion </w:t>
      </w:r>
      <w:proofErr w:type="spellStart"/>
      <w:r w:rsidRPr="00691CCE">
        <w:rPr>
          <w:sz w:val="12"/>
        </w:rPr>
        <w:t>defences</w:t>
      </w:r>
      <w:proofErr w:type="spellEnd"/>
      <w:r w:rsidRPr="00691CCE">
        <w:rPr>
          <w:sz w:val="12"/>
        </w:rPr>
        <w:t xml:space="preserve"> should be another priority, to raise the costs of intervention for the PLA. Another area where Taiwan’s armed forces need </w:t>
      </w:r>
      <w:proofErr w:type="spellStart"/>
      <w:r w:rsidRPr="00691CCE">
        <w:rPr>
          <w:sz w:val="12"/>
        </w:rPr>
        <w:t>modernisation</w:t>
      </w:r>
      <w:proofErr w:type="spellEnd"/>
      <w:r w:rsidRPr="00691CCE">
        <w:rPr>
          <w:sz w:val="12"/>
        </w:rPr>
        <w:t xml:space="preserve"> is in “command and control”, a qualitative assessment made by experts on a nation's authority over the armed forces in wartime, where the API scores Taiwan only 59 out of 100. One possible reason for this low score is that there are political frictions between the Kuomintang-influenced military – with its broad sympathy for re-unification – and the pro-independence Democratic Progressive Party. </w:t>
      </w:r>
      <w:proofErr w:type="spellStart"/>
      <w:r w:rsidRPr="00691CCE">
        <w:rPr>
          <w:sz w:val="12"/>
        </w:rPr>
        <w:t>Depoliticising</w:t>
      </w:r>
      <w:proofErr w:type="spellEnd"/>
      <w:r w:rsidRPr="00691CCE">
        <w:rPr>
          <w:sz w:val="12"/>
        </w:rPr>
        <w:t xml:space="preserve"> Taiwan’s armed forces would strengthen civilian control over the military, which would in turn bolster command and control in wartime. President Tsai Ing-wen’s recent speech to the Taiwanese Navy, calling for more “confidence” and “determination”, shows that she is not afraid of asserting her authority as commander-in-chief. But more needs to be done. Another factor weakening Taiwan’s “command and control” score is that the armed forces have long been plagued with spies. Counter-espionage needs greater attention, since the risk of technology leakage to China limits the quality of hardware the US is prepared to sell. Recent prosecutions of a former military officer in Kaohsiung and an engineer for stealing trade secrets for intended use in China suggest that the Tsai administration </w:t>
      </w:r>
      <w:proofErr w:type="spellStart"/>
      <w:r w:rsidRPr="00691CCE">
        <w:rPr>
          <w:sz w:val="12"/>
        </w:rPr>
        <w:t>recognises</w:t>
      </w:r>
      <w:proofErr w:type="spellEnd"/>
      <w:r w:rsidRPr="00691CCE">
        <w:rPr>
          <w:sz w:val="12"/>
        </w:rPr>
        <w:t xml:space="preserve"> the problem. But, again, such efforts need to be intensified. The Tsai administration’s decision to abolish conscription from 2018 was a much-needed reform to </w:t>
      </w:r>
      <w:proofErr w:type="spellStart"/>
      <w:r w:rsidRPr="00691CCE">
        <w:rPr>
          <w:sz w:val="12"/>
        </w:rPr>
        <w:t>professionalise</w:t>
      </w:r>
      <w:proofErr w:type="spellEnd"/>
      <w:r w:rsidRPr="00691CCE">
        <w:rPr>
          <w:sz w:val="12"/>
        </w:rPr>
        <w:t xml:space="preserve"> the armed forces. </w:t>
      </w:r>
      <w:proofErr w:type="gramStart"/>
      <w:r w:rsidRPr="00691CCE">
        <w:rPr>
          <w:sz w:val="12"/>
        </w:rPr>
        <w:t>However</w:t>
      </w:r>
      <w:proofErr w:type="gramEnd"/>
      <w:r w:rsidRPr="00691CCE">
        <w:rPr>
          <w:sz w:val="12"/>
        </w:rPr>
        <w:t xml:space="preserve"> recruiting reserves is still a significant issue for Taiwan, impacting combat effectiveness. Despite these teething issues, building reserve capacity while transitioning to a volunteer force will improve the effectiveness of Taiwan’s military in the long run. Even if the Tsai administration follows this course, Taiwan will still face significant challenges in deterring Beijing. China’s President Xi Jinping has stated that the People’s Republic must achieve the “great rejuvenation” by 2050, which includes “reunification” with Taiwan. This resolve, combined with China’s mounting cross-strait political warfare campaign, makes the problem more acute. </w:t>
      </w:r>
      <w:r w:rsidRPr="00C32F98">
        <w:rPr>
          <w:rStyle w:val="StyleUnderline"/>
        </w:rPr>
        <w:t xml:space="preserve">To </w:t>
      </w:r>
      <w:r w:rsidRPr="00C32F98">
        <w:rPr>
          <w:rStyle w:val="Emphasis"/>
        </w:rPr>
        <w:t>maintain deterrence</w:t>
      </w:r>
      <w:r w:rsidRPr="00691CCE">
        <w:rPr>
          <w:sz w:val="12"/>
        </w:rPr>
        <w:t xml:space="preserve">, </w:t>
      </w:r>
      <w:r w:rsidRPr="00C32F98">
        <w:rPr>
          <w:rStyle w:val="StyleUnderline"/>
        </w:rPr>
        <w:t xml:space="preserve">Taiwan needs to </w:t>
      </w:r>
      <w:r w:rsidRPr="00C32F98">
        <w:rPr>
          <w:rStyle w:val="Emphasis"/>
        </w:rPr>
        <w:t>consolidate ties</w:t>
      </w:r>
      <w:r w:rsidRPr="00691CCE">
        <w:rPr>
          <w:sz w:val="12"/>
        </w:rPr>
        <w:t xml:space="preserve"> </w:t>
      </w:r>
      <w:r w:rsidRPr="00C32F98">
        <w:rPr>
          <w:rStyle w:val="StyleUnderline"/>
        </w:rPr>
        <w:t>with the US</w:t>
      </w:r>
      <w:r w:rsidRPr="00691CCE">
        <w:rPr>
          <w:sz w:val="12"/>
        </w:rPr>
        <w:t xml:space="preserve"> and harden links with other partners in the Indo-Pacific. Lobbying the US to allow Taiwan into multinational military exercises, such as RIMPAC, or the Rim of the Pacific Exercise, would help. Taiwan can also assist Washington by bolstering its ties with Palau and the Marshall Islands, as a counter to growing Chinese influence in US “compact states” in Micronesia. Approving Japan’s or India’s bids to build Taiwan’s next generation submarines would help too. Wherever possible, </w:t>
      </w:r>
      <w:r w:rsidRPr="00C32F98">
        <w:rPr>
          <w:rStyle w:val="StyleUnderline"/>
        </w:rPr>
        <w:t xml:space="preserve">Taiwan must </w:t>
      </w:r>
      <w:r w:rsidRPr="00C32F98">
        <w:rPr>
          <w:rStyle w:val="Emphasis"/>
        </w:rPr>
        <w:t>strengthen</w:t>
      </w:r>
      <w:r w:rsidRPr="00C32F98">
        <w:rPr>
          <w:rStyle w:val="StyleUnderline"/>
        </w:rPr>
        <w:t xml:space="preserve"> its </w:t>
      </w:r>
      <w:proofErr w:type="spellStart"/>
      <w:r w:rsidRPr="00C32F98">
        <w:rPr>
          <w:rStyle w:val="Emphasis"/>
        </w:rPr>
        <w:t>defence</w:t>
      </w:r>
      <w:proofErr w:type="spellEnd"/>
      <w:r w:rsidRPr="00C32F98">
        <w:rPr>
          <w:rStyle w:val="Emphasis"/>
        </w:rPr>
        <w:t xml:space="preserve"> networks</w:t>
      </w:r>
      <w:r w:rsidRPr="00691CCE">
        <w:rPr>
          <w:sz w:val="12"/>
        </w:rPr>
        <w:t>.</w:t>
      </w:r>
    </w:p>
    <w:p w:rsidR="005E6EFC" w:rsidRPr="00691CCE" w:rsidRDefault="005E6EFC" w:rsidP="005E6EFC"/>
    <w:p w:rsidR="005E6EFC" w:rsidRPr="00482780" w:rsidRDefault="005E6EFC" w:rsidP="005E6EFC"/>
    <w:p w:rsidR="008104AA" w:rsidRDefault="008104AA" w:rsidP="008104AA">
      <w:pPr>
        <w:pStyle w:val="Heading3"/>
      </w:pPr>
      <w:r>
        <w:t xml:space="preserve">Links: Mishandle </w:t>
      </w:r>
      <w:proofErr w:type="spellStart"/>
      <w:r>
        <w:t>coll</w:t>
      </w:r>
      <w:proofErr w:type="spellEnd"/>
      <w:r>
        <w:t xml:space="preserve"> U.S. Leadership</w:t>
      </w:r>
    </w:p>
    <w:p w:rsidR="008104AA" w:rsidRDefault="008104AA" w:rsidP="008104AA"/>
    <w:p w:rsidR="008104AA" w:rsidRPr="00A24930" w:rsidRDefault="008104AA" w:rsidP="008104AA">
      <w:pPr>
        <w:pStyle w:val="Heading4"/>
      </w:pPr>
      <w:r>
        <w:t xml:space="preserve">The history of U.S.-Taiwan means that </w:t>
      </w:r>
      <w:proofErr w:type="spellStart"/>
      <w:r>
        <w:t>peoeple</w:t>
      </w:r>
      <w:proofErr w:type="spellEnd"/>
      <w:r>
        <w:t xml:space="preserve"> see Taiwan as the </w:t>
      </w:r>
      <w:r w:rsidRPr="001F15DA">
        <w:rPr>
          <w:u w:val="single"/>
        </w:rPr>
        <w:t>litmus test</w:t>
      </w:r>
      <w:r>
        <w:t xml:space="preserve"> for credibility in the region. </w:t>
      </w:r>
    </w:p>
    <w:p w:rsidR="008104AA" w:rsidRPr="00A24930" w:rsidRDefault="008104AA" w:rsidP="008104AA">
      <w:r w:rsidRPr="00A24930">
        <w:t xml:space="preserve">(Kerry </w:t>
      </w:r>
      <w:proofErr w:type="spellStart"/>
      <w:r w:rsidRPr="00A24930">
        <w:rPr>
          <w:rStyle w:val="Style13ptBold"/>
        </w:rPr>
        <w:t>Dumbaugh</w:t>
      </w:r>
      <w:proofErr w:type="spellEnd"/>
      <w:r w:rsidRPr="00A24930">
        <w:t>, 4-20-20</w:t>
      </w:r>
      <w:r w:rsidRPr="00A24930">
        <w:rPr>
          <w:rStyle w:val="Style13ptBold"/>
        </w:rPr>
        <w:t>07</w:t>
      </w:r>
      <w:r w:rsidRPr="00A24930">
        <w:t xml:space="preserve">, Kerry </w:t>
      </w:r>
      <w:proofErr w:type="spellStart"/>
      <w:r w:rsidRPr="00A24930">
        <w:t>Dumbaugh</w:t>
      </w:r>
      <w:proofErr w:type="spellEnd"/>
      <w:r w:rsidRPr="00A24930">
        <w:t xml:space="preserve"> is a specialist in Asian Affairs, Foreign Affairs, Defense and Trade Division, </w:t>
      </w:r>
      <w:hyperlink r:id="rId15" w:history="1">
        <w:r w:rsidRPr="00A24930">
          <w:rPr>
            <w:rStyle w:val="Hyperlink"/>
          </w:rPr>
          <w:t>https://fas.org/sgp/crs/row/RL33684.pdf</w:t>
        </w:r>
      </w:hyperlink>
      <w:r w:rsidRPr="00A24930">
        <w:t xml:space="preserve">) //reem </w:t>
      </w:r>
    </w:p>
    <w:p w:rsidR="008104AA" w:rsidRPr="00A24930" w:rsidRDefault="008104AA" w:rsidP="008104AA">
      <w:pPr>
        <w:rPr>
          <w:sz w:val="12"/>
        </w:rPr>
      </w:pPr>
      <w:r w:rsidRPr="00A24930">
        <w:rPr>
          <w:sz w:val="12"/>
        </w:rPr>
        <w:t xml:space="preserve">Relatedly, </w:t>
      </w:r>
      <w:r w:rsidRPr="00DC76C7">
        <w:rPr>
          <w:b/>
          <w:bCs/>
          <w:u w:val="single"/>
        </w:rPr>
        <w:t>how effectively the United States handles the Taiwan issue with the PRC could have important consequences for continued U.S. leadership in Asia and possibly around the world. The U.S. commitment to democracy, its history of relations with and support for Taiwan, and Taiwan’s importance as a U.S. “defense and intelligence partner,”12 according to some, significantly raise the stakes of a U.S. policy “failure.”</w:t>
      </w:r>
      <w:r w:rsidRPr="00A24930">
        <w:rPr>
          <w:sz w:val="12"/>
        </w:rPr>
        <w:t xml:space="preserve"> </w:t>
      </w:r>
      <w:r w:rsidRPr="00DC76C7">
        <w:rPr>
          <w:b/>
          <w:bCs/>
          <w:u w:val="single"/>
        </w:rPr>
        <w:t>If U.S. officials are seen as unable to manage the cross-strait issue in a way that avoids a coercive PRC approach to Taiwan, then U.S. regional leadership might be questioned and support for it undermined.</w:t>
      </w:r>
      <w:r w:rsidRPr="00A24930">
        <w:rPr>
          <w:sz w:val="12"/>
        </w:rPr>
        <w:t xml:space="preserve"> Likewise, if the United States is seen to be accommodating to PRC interests in absorbing democratic Taiwan, U.S. friends and allies in Asia could view the United States as a weaker power and less reliable than in the past. Asian democracies and smaller Asian nations could decide that the United States is not likely to be there for them in the event of hostile action from China. They and American Asian allies may be inclined to recalculate their own political and economic alignments in such a way that would give more weight to PRC concerns, creating a “geopolitical realignment in the Western Pacific.”13 For instance, PRC absorption of Taiwan might well spur Japan’s military rearmament — possibly including the consideration of building nuclear weapons — and possibly raise other questions in Japan about the reliability of the U.S. shield. Taiwan’s absorption into the PRC also would expand the PRC’s naval-air projection into the Western Pacific and potentially key sea-lanes important to Japan.</w:t>
      </w:r>
    </w:p>
    <w:p w:rsidR="008104AA" w:rsidRPr="00C8171B" w:rsidRDefault="008104AA" w:rsidP="008104AA"/>
    <w:p w:rsidR="008104AA" w:rsidRDefault="008104AA" w:rsidP="008104AA">
      <w:pPr>
        <w:pStyle w:val="Heading2"/>
      </w:pPr>
      <w:r>
        <w:t>Internals</w:t>
      </w:r>
    </w:p>
    <w:p w:rsidR="005E6EFC" w:rsidRDefault="005E6EFC" w:rsidP="005E6EFC">
      <w:pPr>
        <w:pStyle w:val="Heading3"/>
      </w:pPr>
      <w:r>
        <w:t xml:space="preserve">Internals: Confidence k Credibility </w:t>
      </w:r>
    </w:p>
    <w:p w:rsidR="005E6EFC" w:rsidRDefault="005E6EFC" w:rsidP="005E6EFC"/>
    <w:p w:rsidR="005E6EFC" w:rsidRDefault="005E6EFC" w:rsidP="005E6EFC"/>
    <w:p w:rsidR="005E6EFC" w:rsidRPr="00A24930" w:rsidRDefault="005E6EFC" w:rsidP="005E6EFC">
      <w:pPr>
        <w:pStyle w:val="Heading4"/>
      </w:pPr>
      <w:r>
        <w:t xml:space="preserve">Stopping arms sales sends a </w:t>
      </w:r>
      <w:r w:rsidRPr="00143616">
        <w:rPr>
          <w:u w:val="single"/>
        </w:rPr>
        <w:t>CLEAR</w:t>
      </w:r>
      <w:r>
        <w:t xml:space="preserve"> signal that the U.S. will no longer deter conflict in the region.   </w:t>
      </w:r>
    </w:p>
    <w:p w:rsidR="005E6EFC" w:rsidRPr="00A24930" w:rsidRDefault="005E6EFC" w:rsidP="005E6EFC">
      <w:r w:rsidRPr="00A24930">
        <w:t xml:space="preserve">(Jansen </w:t>
      </w:r>
      <w:proofErr w:type="spellStart"/>
      <w:r w:rsidRPr="00A24930">
        <w:rPr>
          <w:rStyle w:val="Style13ptBold"/>
        </w:rPr>
        <w:t>Tham</w:t>
      </w:r>
      <w:proofErr w:type="spellEnd"/>
      <w:r w:rsidRPr="00A24930">
        <w:t>, 6-15-20</w:t>
      </w:r>
      <w:r w:rsidRPr="00A24930">
        <w:rPr>
          <w:rStyle w:val="Style13ptBold"/>
        </w:rPr>
        <w:t>18</w:t>
      </w:r>
      <w:r w:rsidRPr="00A24930">
        <w:t>, Public policy practitioner with an outward focus on international relations and strategic planning, "Can the United States abandon Taiwan? ," East Asia Forum, https://www.eastasiaforum.org/2018/06/15/can-the-united-states-abandon-taiwan/)</w:t>
      </w:r>
    </w:p>
    <w:p w:rsidR="005E6EFC" w:rsidRPr="00A24930" w:rsidRDefault="005E6EFC" w:rsidP="005E6EFC">
      <w:pPr>
        <w:rPr>
          <w:rStyle w:val="Emphasis"/>
        </w:rPr>
      </w:pPr>
      <w:r w:rsidRPr="00A24930">
        <w:rPr>
          <w:sz w:val="16"/>
        </w:rPr>
        <w:t xml:space="preserve">First, the Trump administration has articulated an Asia policy of a ‘Free and Open Indo-Pacific Strategy’. While the details of this strategy remain unspecified with clarity needed in several areas, the fundamental premise is to ensure that states straddling the Indian and Pacific Oceans remain free from coercion. </w:t>
      </w:r>
      <w:r w:rsidRPr="00A24930">
        <w:rPr>
          <w:rStyle w:val="StyleUnderline"/>
        </w:rPr>
        <w:t>Abandoning Taiwan</w:t>
      </w:r>
      <w:r w:rsidRPr="00A24930">
        <w:rPr>
          <w:sz w:val="16"/>
        </w:rPr>
        <w:t xml:space="preserve"> — ostensibly an Indo-Pacific territory with a vibrant democracy and successive governments that espouse universal human rights — </w:t>
      </w:r>
      <w:r w:rsidRPr="00DC76C7">
        <w:rPr>
          <w:b/>
          <w:bCs/>
          <w:u w:val="single"/>
        </w:rPr>
        <w:t xml:space="preserve">would denigrate the credibility of the administration’s Indo-Pacific policy as it runs counter to the principles of deterring coercion and promoting freedom of governance and fundamental rights. </w:t>
      </w:r>
      <w:r w:rsidRPr="00A24930">
        <w:rPr>
          <w:sz w:val="16"/>
        </w:rPr>
        <w:t xml:space="preserve">This is particularly damaging as the source of coercion is China — a state with communism enshrined in its constitution and a less-than-stellar human rights record. Second, </w:t>
      </w:r>
      <w:r w:rsidRPr="00DC76C7">
        <w:rPr>
          <w:b/>
          <w:bCs/>
          <w:u w:val="single"/>
        </w:rPr>
        <w:t>discontinuing</w:t>
      </w:r>
      <w:r w:rsidRPr="00A24930">
        <w:rPr>
          <w:sz w:val="16"/>
        </w:rPr>
        <w:t xml:space="preserve"> its </w:t>
      </w:r>
      <w:r w:rsidRPr="00DC76C7">
        <w:rPr>
          <w:b/>
          <w:bCs/>
          <w:u w:val="single"/>
        </w:rPr>
        <w:t>backing of Taiwan would severely erode the current balance of power in Asia</w:t>
      </w:r>
      <w:r w:rsidRPr="00A24930">
        <w:rPr>
          <w:sz w:val="16"/>
        </w:rPr>
        <w:t xml:space="preserve">. Beijing’s ongoing moves at consolidating control over its disputed periphery, including </w:t>
      </w:r>
      <w:proofErr w:type="spellStart"/>
      <w:r w:rsidRPr="00A24930">
        <w:rPr>
          <w:sz w:val="16"/>
        </w:rPr>
        <w:t>militarising</w:t>
      </w:r>
      <w:proofErr w:type="spellEnd"/>
      <w:r w:rsidRPr="00A24930">
        <w:rPr>
          <w:sz w:val="16"/>
        </w:rPr>
        <w:t xml:space="preserve"> its installations in the South China Sea, hint at a paradigm shift in the way it is </w:t>
      </w:r>
      <w:proofErr w:type="spellStart"/>
      <w:r w:rsidRPr="00A24930">
        <w:rPr>
          <w:sz w:val="16"/>
        </w:rPr>
        <w:t>utilising</w:t>
      </w:r>
      <w:proofErr w:type="spellEnd"/>
      <w:r w:rsidRPr="00A24930">
        <w:rPr>
          <w:sz w:val="16"/>
        </w:rPr>
        <w:t xml:space="preserve"> its new-found national power in the diplomatic, economic and military spheres. While Beijing constantly decries Washington’s ‘Cold War mentality’ in creating spheres of influence in China’s immediate </w:t>
      </w:r>
      <w:proofErr w:type="spellStart"/>
      <w:r w:rsidRPr="00A24930">
        <w:rPr>
          <w:sz w:val="16"/>
        </w:rPr>
        <w:t>neighbourhood</w:t>
      </w:r>
      <w:proofErr w:type="spellEnd"/>
      <w:r w:rsidRPr="00A24930">
        <w:rPr>
          <w:sz w:val="16"/>
        </w:rPr>
        <w:t xml:space="preserve">, the reality is that states in the vicinity of the middle kingdom want a choice — instead of </w:t>
      </w:r>
      <w:proofErr w:type="spellStart"/>
      <w:r w:rsidRPr="00A24930">
        <w:rPr>
          <w:sz w:val="16"/>
        </w:rPr>
        <w:t>bandwagoning</w:t>
      </w:r>
      <w:proofErr w:type="spellEnd"/>
      <w:r w:rsidRPr="00A24930">
        <w:rPr>
          <w:sz w:val="16"/>
        </w:rPr>
        <w:t xml:space="preserve"> to Beijing’s preferences. </w:t>
      </w:r>
      <w:r w:rsidRPr="00DC76C7">
        <w:rPr>
          <w:b/>
          <w:bCs/>
          <w:u w:val="single"/>
        </w:rPr>
        <w:t xml:space="preserve">The United States provides this choice, allowing states to hedge their bets between the global hegemon and Asia’s rising power. But the United States’ role in balancing China in Asia is credible only insofar as it can maintain the trust and confidence of its treaty allies — such as Japan, South Korea and Australia — and partners like India and Vietnam. </w:t>
      </w:r>
      <w:r w:rsidRPr="00A24930">
        <w:rPr>
          <w:rStyle w:val="Emphasis"/>
        </w:rPr>
        <w:t xml:space="preserve">Abandoning Taiwan to China’s coercion would decimate this trust. </w:t>
      </w:r>
    </w:p>
    <w:p w:rsidR="005E6EFC" w:rsidRDefault="00886A0A" w:rsidP="00886A0A">
      <w:pPr>
        <w:pStyle w:val="Heading3"/>
      </w:pPr>
      <w:r>
        <w:t>Internals: Alliance Cred k Non-</w:t>
      </w:r>
      <w:proofErr w:type="spellStart"/>
      <w:r>
        <w:t>Prolif</w:t>
      </w:r>
      <w:proofErr w:type="spellEnd"/>
    </w:p>
    <w:p w:rsidR="00886A0A" w:rsidRPr="002D52F8" w:rsidRDefault="00886A0A" w:rsidP="00886A0A">
      <w:pPr>
        <w:pStyle w:val="Heading4"/>
      </w:pPr>
      <w:r>
        <w:t xml:space="preserve">Surrendering Taiwan collapses Asian alliance credibility and sparks regional </w:t>
      </w:r>
      <w:proofErr w:type="spellStart"/>
      <w:r>
        <w:t>prolif</w:t>
      </w:r>
      <w:proofErr w:type="spellEnd"/>
    </w:p>
    <w:p w:rsidR="00886A0A" w:rsidRDefault="00886A0A" w:rsidP="00886A0A">
      <w:r w:rsidRPr="002D52F8">
        <w:rPr>
          <w:b/>
          <w:bCs/>
          <w:sz w:val="26"/>
          <w:szCs w:val="26"/>
        </w:rPr>
        <w:t>Easley 16</w:t>
      </w:r>
      <w:r>
        <w:t xml:space="preserve"> (</w:t>
      </w:r>
      <w:r w:rsidRPr="009320EA">
        <w:t xml:space="preserve">Leif-Eric Easley is Assistant Professor in the Division of International Studies at </w:t>
      </w:r>
      <w:proofErr w:type="spellStart"/>
      <w:r w:rsidRPr="009320EA">
        <w:t>Ewha</w:t>
      </w:r>
      <w:proofErr w:type="spellEnd"/>
      <w:r w:rsidRPr="009320EA">
        <w:t xml:space="preserve"> University and Research Fellow at the </w:t>
      </w:r>
      <w:proofErr w:type="spellStart"/>
      <w:r w:rsidRPr="009320EA">
        <w:t>Asan</w:t>
      </w:r>
      <w:proofErr w:type="spellEnd"/>
      <w:r w:rsidRPr="009320EA">
        <w:t xml:space="preserve"> Institute for Policy Studies in Seoul</w:t>
      </w:r>
      <w:r>
        <w:t>,</w:t>
      </w:r>
      <w:r w:rsidRPr="009320EA">
        <w:t xml:space="preserve"> "Grand Bargain or Bad </w:t>
      </w:r>
      <w:proofErr w:type="gramStart"/>
      <w:r w:rsidRPr="009320EA">
        <w:t>Idea?:</w:t>
      </w:r>
      <w:proofErr w:type="gramEnd"/>
      <w:r w:rsidRPr="009320EA">
        <w:t xml:space="preserve"> U.S. Relations with China and Taiwan." International Security, vol. 40 no. 4, 2016, pp. 178-191. Project MUSE, muse.jhu.edu/article/</w:t>
      </w:r>
      <w:proofErr w:type="gramStart"/>
      <w:r w:rsidRPr="009320EA">
        <w:t>617465)SEM</w:t>
      </w:r>
      <w:proofErr w:type="gramEnd"/>
    </w:p>
    <w:p w:rsidR="00886A0A" w:rsidRDefault="00886A0A" w:rsidP="00886A0A">
      <w:pPr>
        <w:rPr>
          <w:rStyle w:val="StyleUnderline"/>
        </w:rPr>
      </w:pPr>
      <w:r w:rsidRPr="002D52F8">
        <w:rPr>
          <w:sz w:val="16"/>
        </w:rPr>
        <w:t xml:space="preserve">THE PERILS OF IGNORING POLITICS Furthermore, </w:t>
      </w:r>
      <w:r w:rsidRPr="00AD5F76">
        <w:rPr>
          <w:rStyle w:val="StyleUnderline"/>
        </w:rPr>
        <w:t>Glaser’s proposed grand bargain is politically infeasible</w:t>
      </w:r>
      <w:r w:rsidRPr="002D52F8">
        <w:rPr>
          <w:sz w:val="16"/>
        </w:rPr>
        <w:t xml:space="preserve">. For accommodation over Taiwan to purchase the peaceful rise of China, Chinese aims should be limited (doubtful), integration with Taiwan should be peaceful (uncertain), and relevant actors would have to play along with the strategic bargain (extremely unlikely). Glaser explains that he is “bounding the analysis” (p. 52), but </w:t>
      </w:r>
      <w:r w:rsidRPr="00AD5F76">
        <w:rPr>
          <w:rStyle w:val="StyleUnderline"/>
        </w:rPr>
        <w:t>excluding the role of actors other than the U.S. and Chinese leaderships produces unrealistic and even counterproductive recommendations</w:t>
      </w:r>
      <w:r w:rsidRPr="002D52F8">
        <w:rPr>
          <w:sz w:val="16"/>
        </w:rPr>
        <w:t xml:space="preserve">.21 </w:t>
      </w:r>
      <w:r w:rsidRPr="00AD5F76">
        <w:rPr>
          <w:rStyle w:val="StyleUnderline"/>
        </w:rPr>
        <w:t xml:space="preserve">Glaser’s analysis </w:t>
      </w:r>
      <w:r w:rsidRPr="00AD5F76">
        <w:rPr>
          <w:rStyle w:val="Emphasis"/>
        </w:rPr>
        <w:t>ignores the role of Taiwan</w:t>
      </w:r>
      <w:r w:rsidRPr="002D52F8">
        <w:rPr>
          <w:sz w:val="16"/>
        </w:rPr>
        <w:t xml:space="preserve">—a free society of more than 23 million— </w:t>
      </w:r>
      <w:r w:rsidRPr="00AD5F76">
        <w:rPr>
          <w:rStyle w:val="StyleUnderline"/>
        </w:rPr>
        <w:t>and makes no mention of identity and political preferences on the island</w:t>
      </w:r>
      <w:r w:rsidRPr="002D52F8">
        <w:rPr>
          <w:sz w:val="16"/>
        </w:rPr>
        <w:t>. Comparing data from 1994 and 2014 reveals that more and more citizens self-identify as Taiwanese (20.2 percent to 60.6 percent), fewer identify as both Taiwanese and Chinese (44.6 percent to 32.5 percent), and the number identifying as Chinese has plummeted (26.2 percent to 3.5 percent).22 The Ma Ying-</w:t>
      </w:r>
      <w:proofErr w:type="spellStart"/>
      <w:r w:rsidRPr="002D52F8">
        <w:rPr>
          <w:sz w:val="16"/>
        </w:rPr>
        <w:t>jeou</w:t>
      </w:r>
      <w:proofErr w:type="spellEnd"/>
      <w:r w:rsidRPr="002D52F8">
        <w:rPr>
          <w:sz w:val="16"/>
        </w:rPr>
        <w:t xml:space="preserve"> administration’s policy of economic integration—culminating in the first-ever cross-strait summit when President Ma met President Xi Jinping in Singapore in November 2015—was greeted with intense domestic skepticism. The recent “Sunflower Movement” against economic integration with China, student protests against proposed China-friendly revisions to history textbooks, and suspicion of Chinese intentions after observing the Hong Kong experience under “one country, two systems” all suggest that </w:t>
      </w:r>
      <w:r w:rsidRPr="00AD5F76">
        <w:rPr>
          <w:rStyle w:val="StyleUnderline"/>
        </w:rPr>
        <w:t xml:space="preserve">a U.S.-China grand bargain would be </w:t>
      </w:r>
      <w:r w:rsidRPr="00AD5F76">
        <w:rPr>
          <w:rStyle w:val="Emphasis"/>
        </w:rPr>
        <w:t>actively</w:t>
      </w:r>
      <w:r w:rsidRPr="00AD5F76">
        <w:rPr>
          <w:rStyle w:val="StyleUnderline"/>
        </w:rPr>
        <w:t xml:space="preserve"> </w:t>
      </w:r>
      <w:r w:rsidRPr="00AD5F76">
        <w:rPr>
          <w:rStyle w:val="Emphasis"/>
        </w:rPr>
        <w:t>resisted</w:t>
      </w:r>
      <w:r w:rsidRPr="00AD5F76">
        <w:rPr>
          <w:rStyle w:val="StyleUnderline"/>
        </w:rPr>
        <w:t xml:space="preserve"> by myriad actors on Taiwan. If decisionmakers in Taipei seriously feared subjugation to Beijing, they might look to defend their democracy with legal measures to </w:t>
      </w:r>
      <w:r w:rsidRPr="00AD5F76">
        <w:rPr>
          <w:rStyle w:val="Emphasis"/>
        </w:rPr>
        <w:t>strengthen</w:t>
      </w:r>
      <w:r w:rsidRPr="00AD5F76">
        <w:rPr>
          <w:rStyle w:val="StyleUnderline"/>
        </w:rPr>
        <w:t xml:space="preserve"> Taiwan’s de facto </w:t>
      </w:r>
      <w:r w:rsidRPr="00AD5F76">
        <w:rPr>
          <w:rStyle w:val="Emphasis"/>
        </w:rPr>
        <w:t>independence</w:t>
      </w:r>
      <w:r w:rsidRPr="002D52F8">
        <w:rPr>
          <w:sz w:val="16"/>
        </w:rPr>
        <w:t xml:space="preserve">23 </w:t>
      </w:r>
      <w:r w:rsidRPr="00AD5F76">
        <w:rPr>
          <w:rStyle w:val="StyleUnderline"/>
        </w:rPr>
        <w:t>or additional deterrent capabilities</w:t>
      </w:r>
      <w:r w:rsidRPr="002D52F8">
        <w:rPr>
          <w:sz w:val="16"/>
        </w:rPr>
        <w:t xml:space="preserve">, [End Page 182] </w:t>
      </w:r>
      <w:r w:rsidRPr="00AD5F76">
        <w:rPr>
          <w:rStyle w:val="Emphasis"/>
        </w:rPr>
        <w:t>not limited to conventional means</w:t>
      </w:r>
      <w:r w:rsidRPr="002D52F8">
        <w:rPr>
          <w:sz w:val="16"/>
        </w:rPr>
        <w:t xml:space="preserve">.24 </w:t>
      </w:r>
      <w:r w:rsidRPr="00AD5F76">
        <w:rPr>
          <w:rStyle w:val="StyleUnderline"/>
        </w:rPr>
        <w:t>Accommodating assertive Chinese nationalism could hasten such outcomes</w:t>
      </w:r>
      <w:r w:rsidRPr="002D52F8">
        <w:rPr>
          <w:sz w:val="16"/>
        </w:rPr>
        <w:t xml:space="preserve">; better for Beijing to accommodate subnational identities, in Hong Kong and elsewhere, to demonstrate good faith and soft power to Taiwan.25 </w:t>
      </w:r>
      <w:r w:rsidRPr="00AD5F76">
        <w:rPr>
          <w:rStyle w:val="StyleUnderline"/>
        </w:rPr>
        <w:t>Glaser</w:t>
      </w:r>
      <w:r w:rsidRPr="002D52F8">
        <w:rPr>
          <w:sz w:val="16"/>
        </w:rPr>
        <w:t xml:space="preserve"> not only sets aside Taiwan’s ability to affect outcomes; he </w:t>
      </w:r>
      <w:r w:rsidRPr="00AD5F76">
        <w:rPr>
          <w:rStyle w:val="StyleUnderline"/>
        </w:rPr>
        <w:t>does not consider the roles of other states in Asia. Japanese, Indian, and Southeast Asian strategists doubt that China’s territorial goals are limited, based on their observation of China’s expanding power projection capabilities and resource needs</w:t>
      </w:r>
      <w:r w:rsidRPr="002D52F8">
        <w:rPr>
          <w:sz w:val="16"/>
        </w:rPr>
        <w:t xml:space="preserve">. Glaser writes that Taiwan is the only dispute important enough to bring the United States and China into conflict, but </w:t>
      </w:r>
      <w:r w:rsidRPr="00AD5F76">
        <w:rPr>
          <w:rStyle w:val="StyleUnderline"/>
        </w:rPr>
        <w:t>the divided Korean Peninsula remains an area where the two could clash</w:t>
      </w:r>
      <w:r w:rsidRPr="002D52F8">
        <w:rPr>
          <w:sz w:val="16"/>
        </w:rPr>
        <w:t xml:space="preserve"> in, for example, a contingency precipitated by a North Korean attack or a race to secure nuclear weapons and fissile material during post-collapse stabilization missions. When political change comes to North Korea, China should be integral to processes of peaceful denuclearization, economic integration, and eventual unification, but Washington’s interests will be tied to close cooperation with Seoul and Tokyo. It would be extremely counterproductive if damaged U.S. credibility motivated leaders in Beijing to expect (and those in Seoul and Tokyo to fear) a U.S.-China deal to seal the fate of Korea. </w:t>
      </w:r>
      <w:r w:rsidRPr="00613044">
        <w:rPr>
          <w:rStyle w:val="StyleUnderline"/>
        </w:rPr>
        <w:t xml:space="preserve">Abandonment of Taiwan would be a greater </w:t>
      </w:r>
      <w:r w:rsidRPr="00613044">
        <w:rPr>
          <w:rStyle w:val="Emphasis"/>
        </w:rPr>
        <w:t>shock for U.S. credibility</w:t>
      </w:r>
      <w:r w:rsidRPr="002D52F8">
        <w:rPr>
          <w:sz w:val="16"/>
        </w:rPr>
        <w:t xml:space="preserve"> than the 2008 financial crisis, Arab Spring, Syrian civil war, or Ukrainian conflict </w:t>
      </w:r>
      <w:r w:rsidRPr="00613044">
        <w:rPr>
          <w:rStyle w:val="StyleUnderline"/>
        </w:rPr>
        <w:t xml:space="preserve">because it would contradict decades of U.S. policy, be a sin of commission rather than omission, and have greater direct relevance to Asia’s geopolitics. A grand bargain with China would not only </w:t>
      </w:r>
      <w:r w:rsidRPr="00613044">
        <w:rPr>
          <w:rStyle w:val="Emphasis"/>
        </w:rPr>
        <w:t>degrade U.S. soft power and alliances</w:t>
      </w:r>
      <w:r w:rsidRPr="00613044">
        <w:rPr>
          <w:rStyle w:val="StyleUnderline"/>
        </w:rPr>
        <w:t xml:space="preserve">; it could drive Asian countries to </w:t>
      </w:r>
      <w:r w:rsidRPr="00613044">
        <w:rPr>
          <w:rStyle w:val="Emphasis"/>
        </w:rPr>
        <w:t>unilaterally enhance their own defenses, fueling an arms race</w:t>
      </w:r>
      <w:r w:rsidRPr="00613044">
        <w:rPr>
          <w:rStyle w:val="StyleUnderline"/>
        </w:rPr>
        <w:t xml:space="preserve"> and further diminishing security in the region. Glaser suggests that such dynamics could be avoided if U.S. leaders visit Japan and South Korea with security treaties</w:t>
      </w:r>
      <w:r w:rsidRPr="002D52F8">
        <w:rPr>
          <w:sz w:val="16"/>
        </w:rPr>
        <w:t xml:space="preserve"> in hand and clarify why those countries are different from Taiwan. </w:t>
      </w:r>
      <w:r w:rsidRPr="00613044">
        <w:rPr>
          <w:rStyle w:val="StyleUnderline"/>
        </w:rPr>
        <w:t xml:space="preserve">Alliances among democracies are based </w:t>
      </w:r>
      <w:r w:rsidRPr="00613044">
        <w:rPr>
          <w:rStyle w:val="Emphasis"/>
        </w:rPr>
        <w:t>not only on treaties</w:t>
      </w:r>
      <w:r w:rsidRPr="00613044">
        <w:rPr>
          <w:rStyle w:val="StyleUnderline"/>
        </w:rPr>
        <w:t xml:space="preserve"> and national interests</w:t>
      </w:r>
      <w:r w:rsidRPr="002D52F8">
        <w:rPr>
          <w:sz w:val="16"/>
        </w:rPr>
        <w:t xml:space="preserve">, however, </w:t>
      </w:r>
      <w:r w:rsidRPr="00613044">
        <w:rPr>
          <w:rStyle w:val="Emphasis"/>
        </w:rPr>
        <w:t>but also on shared values and popular support</w:t>
      </w:r>
      <w:r w:rsidRPr="002D52F8">
        <w:rPr>
          <w:sz w:val="16"/>
        </w:rPr>
        <w:t xml:space="preserve">. </w:t>
      </w:r>
      <w:r w:rsidRPr="00613044">
        <w:rPr>
          <w:rStyle w:val="Emphasis"/>
        </w:rPr>
        <w:t>Perceptions of reliability</w:t>
      </w:r>
      <w:r w:rsidRPr="00613044">
        <w:rPr>
          <w:rStyle w:val="StyleUnderline"/>
        </w:rPr>
        <w:t xml:space="preserve"> affect how people vote and can redirect democratic processes behind alliance cooperation.</w:t>
      </w:r>
      <w:r>
        <w:rPr>
          <w:rStyle w:val="StyleUnderline"/>
        </w:rPr>
        <w:t xml:space="preserve"> </w:t>
      </w:r>
      <w:r w:rsidRPr="002D52F8">
        <w:rPr>
          <w:sz w:val="16"/>
        </w:rPr>
        <w:t xml:space="preserve">Glaser’s decision not to consider U.S. domestic politics is also problematic. The article focuses on what Glaser thinks are U.S. national interests, rather than on what different political parties, branches of government, businesses, civil society groups, and bureaucratic stakeholders consider U.S. interests. Putting aside the moral failings of disregarding U.S.-Taiwan historical commitments, shared values, and human rights, treating Taiwan as a tradable commodity in great power bargaining is a nonstarter in U.S. politics. </w:t>
      </w:r>
      <w:r w:rsidRPr="00613044">
        <w:rPr>
          <w:rStyle w:val="StyleUnderline"/>
        </w:rPr>
        <w:t>Quid pro quo accommodation of China would be resisted in Congress as</w:t>
      </w:r>
      <w:r w:rsidRPr="002D52F8">
        <w:rPr>
          <w:sz w:val="16"/>
        </w:rPr>
        <w:t xml:space="preserve"> [End Page 183] </w:t>
      </w:r>
      <w:r w:rsidRPr="00613044">
        <w:rPr>
          <w:rStyle w:val="StyleUnderline"/>
        </w:rPr>
        <w:t>appeasement or overturned by a subsequent administration</w:t>
      </w:r>
      <w:r w:rsidRPr="002D52F8">
        <w:rPr>
          <w:sz w:val="16"/>
        </w:rPr>
        <w:t xml:space="preserve">. Choosing not to look inside the “black box” of U.S. foreign policy interests, </w:t>
      </w:r>
      <w:r w:rsidRPr="00613044">
        <w:rPr>
          <w:rStyle w:val="StyleUnderline"/>
        </w:rPr>
        <w:t xml:space="preserve">Glaser discounts the </w:t>
      </w:r>
      <w:r w:rsidRPr="00613044">
        <w:rPr>
          <w:rStyle w:val="Emphasis"/>
        </w:rPr>
        <w:t>bipartisan consensus</w:t>
      </w:r>
      <w:r w:rsidRPr="002D52F8">
        <w:rPr>
          <w:sz w:val="16"/>
        </w:rPr>
        <w:t xml:space="preserve">, upheld over five administrations, </w:t>
      </w:r>
      <w:r w:rsidRPr="00613044">
        <w:rPr>
          <w:rStyle w:val="StyleUnderline"/>
        </w:rPr>
        <w:t>to support Taiwan</w:t>
      </w:r>
      <w:r w:rsidRPr="002D52F8">
        <w:rPr>
          <w:sz w:val="16"/>
        </w:rPr>
        <w:t xml:space="preserve"> to an extent that maintains regional stability.26 U.S. policy stresses that a political settlement between China and Taiwan must be decided peacefully and with the assent of the Taiwanese people. </w:t>
      </w:r>
      <w:r w:rsidRPr="009320EA">
        <w:rPr>
          <w:rStyle w:val="StyleUnderline"/>
        </w:rPr>
        <w:t>Supporting Taiwan is</w:t>
      </w:r>
      <w:r w:rsidRPr="002D52F8">
        <w:rPr>
          <w:sz w:val="16"/>
        </w:rPr>
        <w:t xml:space="preserve"> thus not only about preventing conflict, but also </w:t>
      </w:r>
      <w:r w:rsidRPr="009320EA">
        <w:rPr>
          <w:rStyle w:val="StyleUnderline"/>
        </w:rPr>
        <w:t>about showing people on the mainland that Chinese democracy is possible</w:t>
      </w:r>
      <w:r w:rsidRPr="002D52F8">
        <w:rPr>
          <w:sz w:val="16"/>
        </w:rPr>
        <w:t xml:space="preserve">. As more mainlanders visit Taiwan and witness its freedoms, they return home asking why they do not enjoy similar rule of law. This interaction demonstrates how Glaser’s version of U.S. grand strategy in Asia— staying in the region with strong alliances—is incomplete. The National Security Strategy, Quadrennial Defense Review, and other official </w:t>
      </w:r>
      <w:r w:rsidRPr="009320EA">
        <w:rPr>
          <w:rStyle w:val="StyleUnderline"/>
        </w:rPr>
        <w:t>statements include the defense of international norms</w:t>
      </w:r>
      <w:r w:rsidRPr="002D52F8">
        <w:rPr>
          <w:sz w:val="16"/>
        </w:rPr>
        <w:t xml:space="preserve">.27 Such </w:t>
      </w:r>
      <w:r w:rsidRPr="009320EA">
        <w:rPr>
          <w:rStyle w:val="StyleUnderline"/>
        </w:rPr>
        <w:t>norms and values are essential for linking major components of U.S. strategy: legitimizing forward deployment, bringing together allies and regional institutions, and setting standards for China’s peaceful rise.</w:t>
      </w:r>
    </w:p>
    <w:p w:rsidR="00886A0A" w:rsidRDefault="00886A0A" w:rsidP="005E6EFC"/>
    <w:p w:rsidR="00886A0A" w:rsidRPr="0017354D" w:rsidRDefault="00886A0A" w:rsidP="005E6EFC"/>
    <w:p w:rsidR="005E6EFC" w:rsidRDefault="005E6EFC" w:rsidP="008104AA">
      <w:pPr>
        <w:pStyle w:val="Heading1"/>
      </w:pPr>
      <w:r w:rsidRPr="00FF4437">
        <w:t xml:space="preserve">Deterrence DA </w:t>
      </w:r>
    </w:p>
    <w:p w:rsidR="008104AA" w:rsidRPr="008104AA" w:rsidRDefault="008104AA" w:rsidP="008104AA">
      <w:pPr>
        <w:pStyle w:val="Heading2"/>
      </w:pPr>
      <w:r>
        <w:t>Top Shelf</w:t>
      </w:r>
    </w:p>
    <w:p w:rsidR="005E6EFC" w:rsidRPr="00917F65" w:rsidRDefault="005E6EFC" w:rsidP="005E6EFC"/>
    <w:p w:rsidR="005E6EFC" w:rsidRDefault="005E6EFC" w:rsidP="005E6EFC">
      <w:pPr>
        <w:pStyle w:val="Heading3"/>
      </w:pPr>
      <w:r>
        <w:t>1NC/2NC Links</w:t>
      </w:r>
    </w:p>
    <w:p w:rsidR="005E6EFC" w:rsidRDefault="005E6EFC" w:rsidP="005E6EFC"/>
    <w:p w:rsidR="005E6EFC" w:rsidRDefault="005E6EFC" w:rsidP="005E6EFC">
      <w:pPr>
        <w:pStyle w:val="Heading4"/>
      </w:pPr>
      <w:r>
        <w:t>Deterrence solves Chinese aggression and arms sales are key.</w:t>
      </w:r>
    </w:p>
    <w:p w:rsidR="005E6EFC" w:rsidRPr="00A65781" w:rsidRDefault="005E6EFC" w:rsidP="005E6EFC">
      <w:pPr>
        <w:rPr>
          <w:rStyle w:val="Style13ptBold"/>
        </w:rPr>
      </w:pPr>
      <w:r>
        <w:rPr>
          <w:rStyle w:val="Style13ptBold"/>
        </w:rPr>
        <w:t>Cropsey 18</w:t>
      </w:r>
      <w:r w:rsidRPr="00A65781">
        <w:t xml:space="preserve"> [</w:t>
      </w:r>
      <w:r>
        <w:t xml:space="preserve">Seth, </w:t>
      </w:r>
      <w:r w:rsidRPr="00A65781">
        <w:t>Senior Fellow</w:t>
      </w:r>
      <w:r>
        <w:t xml:space="preserve"> at the Hudson Institute, “</w:t>
      </w:r>
      <w:r w:rsidRPr="00A65781">
        <w:t>Taiwan is Key to U.S. Power in Pacific</w:t>
      </w:r>
      <w:r>
        <w:t xml:space="preserve">,” accessible online at </w:t>
      </w:r>
      <w:hyperlink r:id="rId16" w:history="1">
        <w:r w:rsidRPr="00B85DB0">
          <w:rPr>
            <w:rStyle w:val="Hyperlink"/>
          </w:rPr>
          <w:t>https://www.hudson.org/research/14498-taiwan-is-key-to-u-s-power-in-pacific</w:t>
        </w:r>
      </w:hyperlink>
      <w:r>
        <w:t>, published 08/17/18] // BBM</w:t>
      </w:r>
    </w:p>
    <w:p w:rsidR="005E6EFC" w:rsidRPr="00A65781" w:rsidRDefault="005E6EFC" w:rsidP="005E6EFC">
      <w:r>
        <w:t>-- also makes a link claim</w:t>
      </w:r>
    </w:p>
    <w:p w:rsidR="005E6EFC" w:rsidRPr="00AE4CE0" w:rsidRDefault="005E6EFC" w:rsidP="005E6EFC">
      <w:pPr>
        <w:rPr>
          <w:sz w:val="10"/>
        </w:rPr>
      </w:pPr>
      <w:r w:rsidRPr="00AE4CE0">
        <w:rPr>
          <w:sz w:val="10"/>
          <w:szCs w:val="16"/>
        </w:rPr>
        <w:t xml:space="preserve">Sixth-century Chinese military strategist Sun Tzu wrote that “to fight and conquer in all your battles is not supreme excellence; supreme excellence consists in breaking the enemy’s resistance without fighting.” Sun Tzu, skeptical about prolonged warfare, favored swift, decisive action; he preferred deception and psychological warfare to subduing an enemy by force. </w:t>
      </w:r>
      <w:r w:rsidRPr="00AE4CE0">
        <w:rPr>
          <w:sz w:val="10"/>
        </w:rPr>
        <w:t xml:space="preserve">Contemporary Chinese rulers sometimes breathe the same strategic air as their distinguished forebear. The Peoples’ Liberation Army Navy (PLAN) has dispatched warships into the Taiwan Strait and conducted live-fire drills. On more than one occasion, its Xian H-6 bombers have circumnavigated Taiwan; in early summer, a Chinese destroyer and frigate repeated that circumnavigation by sea. And </w:t>
      </w:r>
      <w:r w:rsidRPr="00131DC4">
        <w:rPr>
          <w:rStyle w:val="StyleUnderline"/>
        </w:rPr>
        <w:t xml:space="preserve">Beijing has not renounced the use of </w:t>
      </w:r>
      <w:r w:rsidRPr="00131DC4">
        <w:rPr>
          <w:rStyle w:val="Emphasis"/>
        </w:rPr>
        <w:t>force</w:t>
      </w:r>
      <w:r w:rsidRPr="00131DC4">
        <w:rPr>
          <w:rStyle w:val="StyleUnderline"/>
        </w:rPr>
        <w:t xml:space="preserve"> to seize Taiwan</w:t>
      </w:r>
      <w:r w:rsidRPr="00AE4CE0">
        <w:rPr>
          <w:sz w:val="10"/>
        </w:rPr>
        <w:t xml:space="preserve">. </w:t>
      </w:r>
      <w:r w:rsidRPr="00AE4CE0">
        <w:rPr>
          <w:sz w:val="10"/>
          <w:szCs w:val="16"/>
        </w:rPr>
        <w:t xml:space="preserve">A Chinese military analyst and TV personality told one of Beijing’s state-run media outlets that it is “legitimate” for China “to send strong signals like this,” and that it must be able to deal not only with Taiwan’s military but potential U.S. and Japanese intervention. This is foolish talk. Taiwan possesses 1.6 percent of the mainland’s population; by the most generous estimate, Taiwan’s defense budget is one-twentieth of China’s; the U.S. and Japan would use force against China only if Beijing initiated hostilities. Like Mikhail Gorbachev, who knew NATO would not invade the former Soviet Union, Xi Jinping understands that neither Taiwan, nor the U.S. and Japan, nor any combination of these represents a military threat to the People’s Republic of China (PRC). </w:t>
      </w:r>
      <w:r w:rsidRPr="00131DC4">
        <w:rPr>
          <w:rStyle w:val="StyleUnderline"/>
        </w:rPr>
        <w:t>China’s increasing military exercises are intended to convince the Taiwanese that resisting is useless</w:t>
      </w:r>
      <w:r w:rsidRPr="00AE4CE0">
        <w:rPr>
          <w:sz w:val="10"/>
        </w:rPr>
        <w:t xml:space="preserve">. Sun Tzu would approve: China seeks to achieve its objective — the absorption of democratic Taiwan into authoritarian China — by frightening and bullying. Yet, </w:t>
      </w:r>
      <w:r w:rsidRPr="00131DC4">
        <w:rPr>
          <w:rStyle w:val="StyleUnderline"/>
        </w:rPr>
        <w:t>China</w:t>
      </w:r>
      <w:r w:rsidRPr="00AE4CE0">
        <w:rPr>
          <w:sz w:val="10"/>
        </w:rPr>
        <w:t xml:space="preserve"> also </w:t>
      </w:r>
      <w:r w:rsidRPr="00131DC4">
        <w:rPr>
          <w:rStyle w:val="StyleUnderline"/>
        </w:rPr>
        <w:t xml:space="preserve">is increasing the </w:t>
      </w:r>
      <w:r w:rsidRPr="00131DC4">
        <w:rPr>
          <w:rStyle w:val="Emphasis"/>
        </w:rPr>
        <w:t>amphibious forces</w:t>
      </w:r>
      <w:r w:rsidRPr="00AE4CE0">
        <w:rPr>
          <w:sz w:val="10"/>
        </w:rPr>
        <w:t xml:space="preserve"> </w:t>
      </w:r>
      <w:r w:rsidRPr="00131DC4">
        <w:rPr>
          <w:rStyle w:val="StyleUnderline"/>
        </w:rPr>
        <w:t>needed to put ground troops ashore</w:t>
      </w:r>
      <w:r w:rsidRPr="00AE4CE0">
        <w:rPr>
          <w:sz w:val="10"/>
        </w:rPr>
        <w:t xml:space="preserve">. Since 2007 it has constructed five amphibious ships similar in size and capability to the U.S. Navy’s 25,000-ton USS San Antonio-class LPD (landing platform dock); the Chinese vessels carry up to 800 troops each, along with landing craft and armored vehicles. </w:t>
      </w:r>
      <w:r w:rsidRPr="00131DC4">
        <w:rPr>
          <w:rStyle w:val="StyleUnderline"/>
        </w:rPr>
        <w:t xml:space="preserve">It is building several larger </w:t>
      </w:r>
      <w:r w:rsidRPr="00131DC4">
        <w:rPr>
          <w:rStyle w:val="Emphasis"/>
        </w:rPr>
        <w:t>amphibious ships</w:t>
      </w:r>
      <w:r w:rsidRPr="00AE4CE0">
        <w:rPr>
          <w:sz w:val="10"/>
        </w:rPr>
        <w:t xml:space="preserve"> (40,000 tons), the first of which is to launch in 2020. </w:t>
      </w:r>
      <w:r w:rsidRPr="00131DC4">
        <w:rPr>
          <w:rStyle w:val="StyleUnderline"/>
        </w:rPr>
        <w:t>China is</w:t>
      </w:r>
      <w:r w:rsidRPr="00AE4CE0">
        <w:rPr>
          <w:sz w:val="10"/>
        </w:rPr>
        <w:t xml:space="preserve"> going about </w:t>
      </w:r>
      <w:r w:rsidRPr="00131DC4">
        <w:rPr>
          <w:rStyle w:val="Emphasis"/>
        </w:rPr>
        <w:t>intimidating Taiwan</w:t>
      </w:r>
      <w:r w:rsidRPr="00AE4CE0">
        <w:rPr>
          <w:sz w:val="10"/>
        </w:rPr>
        <w:t xml:space="preserve"> purposefully. </w:t>
      </w:r>
      <w:r w:rsidRPr="00131DC4">
        <w:rPr>
          <w:rStyle w:val="StyleUnderline"/>
        </w:rPr>
        <w:t>The list of provocative behavior is long</w:t>
      </w:r>
      <w:r w:rsidRPr="00AE4CE0">
        <w:rPr>
          <w:sz w:val="10"/>
        </w:rPr>
        <w:t xml:space="preserve">: </w:t>
      </w:r>
      <w:r w:rsidRPr="00131DC4">
        <w:rPr>
          <w:rStyle w:val="StyleUnderline"/>
        </w:rPr>
        <w:t xml:space="preserve">a </w:t>
      </w:r>
      <w:r w:rsidRPr="00131DC4">
        <w:rPr>
          <w:rStyle w:val="Emphasis"/>
        </w:rPr>
        <w:t>build-up</w:t>
      </w:r>
      <w:r w:rsidRPr="00131DC4">
        <w:rPr>
          <w:rStyle w:val="StyleUnderline"/>
        </w:rPr>
        <w:t xml:space="preserve"> of armaments that can be used specifically to </w:t>
      </w:r>
      <w:r w:rsidRPr="00131DC4">
        <w:rPr>
          <w:rStyle w:val="Emphasis"/>
        </w:rPr>
        <w:t>attack Taiwan</w:t>
      </w:r>
      <w:r w:rsidRPr="00AE4CE0">
        <w:rPr>
          <w:sz w:val="10"/>
        </w:rPr>
        <w:t xml:space="preserve">; </w:t>
      </w:r>
      <w:r w:rsidRPr="00131DC4">
        <w:rPr>
          <w:rStyle w:val="StyleUnderline"/>
        </w:rPr>
        <w:t xml:space="preserve">sea and air </w:t>
      </w:r>
      <w:r w:rsidRPr="00131DC4">
        <w:rPr>
          <w:rStyle w:val="Emphasis"/>
        </w:rPr>
        <w:t>exercises</w:t>
      </w:r>
      <w:r w:rsidRPr="00131DC4">
        <w:rPr>
          <w:rStyle w:val="StyleUnderline"/>
        </w:rPr>
        <w:t xml:space="preserve"> targeted at Taiwan</w:t>
      </w:r>
      <w:r w:rsidRPr="00AE4CE0">
        <w:rPr>
          <w:sz w:val="10"/>
        </w:rPr>
        <w:t xml:space="preserve">; </w:t>
      </w:r>
      <w:r w:rsidRPr="00131DC4">
        <w:rPr>
          <w:rStyle w:val="Emphasis"/>
        </w:rPr>
        <w:t>unilaterally expanding</w:t>
      </w:r>
      <w:r w:rsidRPr="00131DC4">
        <w:rPr>
          <w:rStyle w:val="StyleUnderline"/>
        </w:rPr>
        <w:t xml:space="preserve"> its air-defense zone</w:t>
      </w:r>
      <w:r w:rsidRPr="00AE4CE0">
        <w:rPr>
          <w:sz w:val="10"/>
        </w:rPr>
        <w:t xml:space="preserve">; </w:t>
      </w:r>
      <w:r w:rsidRPr="00131DC4">
        <w:rPr>
          <w:rStyle w:val="StyleUnderline"/>
        </w:rPr>
        <w:t xml:space="preserve">sustained efforts to </w:t>
      </w:r>
      <w:r w:rsidRPr="00131DC4">
        <w:rPr>
          <w:rStyle w:val="Emphasis"/>
        </w:rPr>
        <w:t>isolate</w:t>
      </w:r>
      <w:r w:rsidRPr="00131DC4">
        <w:rPr>
          <w:rStyle w:val="StyleUnderline"/>
        </w:rPr>
        <w:t xml:space="preserve"> Taiwan diplomatically</w:t>
      </w:r>
      <w:r w:rsidRPr="00AE4CE0">
        <w:rPr>
          <w:sz w:val="10"/>
        </w:rPr>
        <w:t xml:space="preserve">; Xi Jinping’s 2017 statement to China’s 19th Party Congress that the “Taiwan problem” is part of his plan for “national rejuvenation.” </w:t>
      </w:r>
      <w:r w:rsidRPr="00131DC4">
        <w:rPr>
          <w:rStyle w:val="StyleUnderline"/>
        </w:rPr>
        <w:t xml:space="preserve">All point to </w:t>
      </w:r>
      <w:r w:rsidRPr="00131DC4">
        <w:rPr>
          <w:rStyle w:val="Emphasis"/>
        </w:rPr>
        <w:t xml:space="preserve">increasing pressure </w:t>
      </w:r>
      <w:r w:rsidRPr="00131DC4">
        <w:rPr>
          <w:rStyle w:val="StyleUnderline"/>
        </w:rPr>
        <w:t>on Taiwan’s democratic institutions and sovereignty</w:t>
      </w:r>
      <w:r w:rsidRPr="00AE4CE0">
        <w:rPr>
          <w:sz w:val="10"/>
        </w:rPr>
        <w:t xml:space="preserve">. </w:t>
      </w:r>
      <w:r w:rsidRPr="00131DC4">
        <w:rPr>
          <w:rStyle w:val="StyleUnderline"/>
        </w:rPr>
        <w:t>The U</w:t>
      </w:r>
      <w:r w:rsidRPr="00AE4CE0">
        <w:rPr>
          <w:sz w:val="10"/>
        </w:rPr>
        <w:t xml:space="preserve">nited </w:t>
      </w:r>
      <w:r w:rsidRPr="00131DC4">
        <w:rPr>
          <w:rStyle w:val="StyleUnderline"/>
        </w:rPr>
        <w:t>S</w:t>
      </w:r>
      <w:r w:rsidRPr="00AE4CE0">
        <w:rPr>
          <w:sz w:val="10"/>
        </w:rPr>
        <w:t xml:space="preserve">tates </w:t>
      </w:r>
      <w:r w:rsidRPr="00131DC4">
        <w:rPr>
          <w:rStyle w:val="StyleUnderline"/>
        </w:rPr>
        <w:t xml:space="preserve">has a </w:t>
      </w:r>
      <w:r w:rsidRPr="00131DC4">
        <w:rPr>
          <w:rStyle w:val="Emphasis"/>
        </w:rPr>
        <w:t>large interest</w:t>
      </w:r>
      <w:r w:rsidRPr="00AE4CE0">
        <w:rPr>
          <w:sz w:val="10"/>
        </w:rPr>
        <w:t xml:space="preserve"> </w:t>
      </w:r>
      <w:r w:rsidRPr="00131DC4">
        <w:rPr>
          <w:rStyle w:val="StyleUnderline"/>
        </w:rPr>
        <w:t>in helping Taiwan remain sovereign</w:t>
      </w:r>
      <w:r w:rsidRPr="00AE4CE0">
        <w:rPr>
          <w:sz w:val="10"/>
        </w:rPr>
        <w:t xml:space="preserve"> — </w:t>
      </w:r>
      <w:r w:rsidRPr="00131DC4">
        <w:rPr>
          <w:rStyle w:val="StyleUnderline"/>
        </w:rPr>
        <w:t xml:space="preserve">not only because of its </w:t>
      </w:r>
      <w:r w:rsidRPr="00131DC4">
        <w:rPr>
          <w:rStyle w:val="Emphasis"/>
        </w:rPr>
        <w:t>democratic institutions</w:t>
      </w:r>
      <w:r w:rsidRPr="00AE4CE0">
        <w:rPr>
          <w:sz w:val="10"/>
        </w:rPr>
        <w:t xml:space="preserve"> </w:t>
      </w:r>
      <w:r w:rsidRPr="00131DC4">
        <w:rPr>
          <w:rStyle w:val="StyleUnderline"/>
        </w:rPr>
        <w:t xml:space="preserve">or its </w:t>
      </w:r>
      <w:r w:rsidRPr="00131DC4">
        <w:rPr>
          <w:rStyle w:val="Emphasis"/>
        </w:rPr>
        <w:t>strategic place</w:t>
      </w:r>
      <w:r w:rsidRPr="00131DC4">
        <w:rPr>
          <w:rStyle w:val="StyleUnderline"/>
        </w:rPr>
        <w:t xml:space="preserve"> in the </w:t>
      </w:r>
      <w:r w:rsidRPr="00131DC4">
        <w:rPr>
          <w:rStyle w:val="Emphasis"/>
        </w:rPr>
        <w:t>island chain</w:t>
      </w:r>
      <w:r w:rsidRPr="00131DC4">
        <w:rPr>
          <w:rStyle w:val="StyleUnderline"/>
        </w:rPr>
        <w:t xml:space="preserve"> bracketing China’s east coast</w:t>
      </w:r>
      <w:r w:rsidRPr="00AE4CE0">
        <w:rPr>
          <w:sz w:val="10"/>
        </w:rPr>
        <w:t xml:space="preserve">. </w:t>
      </w:r>
      <w:r w:rsidRPr="00131DC4">
        <w:rPr>
          <w:rStyle w:val="StyleUnderline"/>
        </w:rPr>
        <w:t xml:space="preserve">We are committed by the </w:t>
      </w:r>
      <w:r w:rsidRPr="00131DC4">
        <w:rPr>
          <w:rStyle w:val="Emphasis"/>
        </w:rPr>
        <w:t>T</w:t>
      </w:r>
      <w:r w:rsidRPr="00131DC4">
        <w:rPr>
          <w:rStyle w:val="StyleUnderline"/>
        </w:rPr>
        <w:t xml:space="preserve">aiwan </w:t>
      </w:r>
      <w:r w:rsidRPr="00131DC4">
        <w:rPr>
          <w:rStyle w:val="Emphasis"/>
        </w:rPr>
        <w:t>R</w:t>
      </w:r>
      <w:r w:rsidRPr="00131DC4">
        <w:rPr>
          <w:rStyle w:val="StyleUnderline"/>
        </w:rPr>
        <w:t xml:space="preserve">elations </w:t>
      </w:r>
      <w:r w:rsidRPr="00131DC4">
        <w:rPr>
          <w:rStyle w:val="Emphasis"/>
        </w:rPr>
        <w:t>A</w:t>
      </w:r>
      <w:r w:rsidRPr="00131DC4">
        <w:rPr>
          <w:rStyle w:val="StyleUnderline"/>
        </w:rPr>
        <w:t>ct</w:t>
      </w:r>
      <w:r w:rsidRPr="00AE4CE0">
        <w:rPr>
          <w:sz w:val="10"/>
        </w:rPr>
        <w:t xml:space="preserve"> of 1979 </w:t>
      </w:r>
      <w:r w:rsidRPr="00131DC4">
        <w:rPr>
          <w:rStyle w:val="StyleUnderline"/>
        </w:rPr>
        <w:t>to provide equipment</w:t>
      </w:r>
      <w:r w:rsidRPr="00AE4CE0">
        <w:rPr>
          <w:sz w:val="10"/>
        </w:rPr>
        <w:t xml:space="preserve"> and services </w:t>
      </w:r>
      <w:r w:rsidRPr="00131DC4">
        <w:rPr>
          <w:rStyle w:val="StyleUnderline"/>
        </w:rPr>
        <w:t>Taiwan needs to defend itself</w:t>
      </w:r>
      <w:r w:rsidRPr="00AE4CE0">
        <w:rPr>
          <w:sz w:val="10"/>
        </w:rPr>
        <w:t xml:space="preserve">. </w:t>
      </w:r>
      <w:r w:rsidRPr="00131DC4">
        <w:rPr>
          <w:rStyle w:val="Emphasis"/>
        </w:rPr>
        <w:t>Deterring China</w:t>
      </w:r>
      <w:r w:rsidRPr="00AE4CE0">
        <w:rPr>
          <w:sz w:val="10"/>
        </w:rPr>
        <w:t xml:space="preserve"> </w:t>
      </w:r>
      <w:r w:rsidRPr="00131DC4">
        <w:rPr>
          <w:rStyle w:val="StyleUnderline"/>
        </w:rPr>
        <w:t xml:space="preserve">is the best means to </w:t>
      </w:r>
      <w:r w:rsidRPr="00131DC4">
        <w:rPr>
          <w:rStyle w:val="Emphasis"/>
        </w:rPr>
        <w:t>lower tensions</w:t>
      </w:r>
      <w:r w:rsidRPr="00AE4CE0">
        <w:rPr>
          <w:sz w:val="10"/>
        </w:rPr>
        <w:t xml:space="preserve"> </w:t>
      </w:r>
      <w:r w:rsidRPr="00131DC4">
        <w:rPr>
          <w:rStyle w:val="StyleUnderline"/>
        </w:rPr>
        <w:t xml:space="preserve">and reduce the possibility that Beijing might decide to </w:t>
      </w:r>
      <w:r w:rsidRPr="00131DC4">
        <w:rPr>
          <w:rStyle w:val="Emphasis"/>
        </w:rPr>
        <w:t>use force</w:t>
      </w:r>
      <w:r w:rsidRPr="00AE4CE0">
        <w:rPr>
          <w:sz w:val="10"/>
        </w:rPr>
        <w:t xml:space="preserve"> — </w:t>
      </w:r>
      <w:r w:rsidRPr="00131DC4">
        <w:rPr>
          <w:rStyle w:val="StyleUnderline"/>
        </w:rPr>
        <w:t>but U.S. policy</w:t>
      </w:r>
      <w:r w:rsidRPr="00AE4CE0">
        <w:rPr>
          <w:sz w:val="10"/>
        </w:rPr>
        <w:t xml:space="preserve"> in recent years </w:t>
      </w:r>
      <w:r w:rsidRPr="00131DC4">
        <w:rPr>
          <w:rStyle w:val="StyleUnderline"/>
        </w:rPr>
        <w:t>has alternated between good and dubious</w:t>
      </w:r>
      <w:r w:rsidRPr="00AE4CE0">
        <w:rPr>
          <w:sz w:val="10"/>
        </w:rPr>
        <w:t xml:space="preserve">. An example of the former is Secretary of State Mike Pompeo’s July 30 speech restating U.S. commitment to protect sovereignty in the region “from coercion by other countries,” backed by a pledge of $300 million for Indo-Pacific security. </w:t>
      </w:r>
      <w:proofErr w:type="gramStart"/>
      <w:r w:rsidRPr="00AE4CE0">
        <w:rPr>
          <w:sz w:val="10"/>
        </w:rPr>
        <w:t>Also</w:t>
      </w:r>
      <w:proofErr w:type="gramEnd"/>
      <w:r w:rsidRPr="00AE4CE0">
        <w:rPr>
          <w:sz w:val="10"/>
        </w:rPr>
        <w:t xml:space="preserve"> on the positive side was last month’s transit of the Taiwan Strait by guided missile destroyers USS </w:t>
      </w:r>
      <w:proofErr w:type="spellStart"/>
      <w:r w:rsidRPr="00AE4CE0">
        <w:rPr>
          <w:sz w:val="10"/>
        </w:rPr>
        <w:t>Mustin</w:t>
      </w:r>
      <w:proofErr w:type="spellEnd"/>
      <w:r w:rsidRPr="00AE4CE0">
        <w:rPr>
          <w:sz w:val="10"/>
        </w:rPr>
        <w:t xml:space="preserve"> and USS </w:t>
      </w:r>
      <w:proofErr w:type="spellStart"/>
      <w:r w:rsidRPr="00AE4CE0">
        <w:rPr>
          <w:sz w:val="10"/>
        </w:rPr>
        <w:t>Benfold</w:t>
      </w:r>
      <w:proofErr w:type="spellEnd"/>
      <w:r w:rsidRPr="00AE4CE0">
        <w:rPr>
          <w:sz w:val="10"/>
        </w:rPr>
        <w:t xml:space="preserve">, reminding China that the U.S. remains committed to regional stability and Taiwan’s safety. </w:t>
      </w:r>
      <w:r w:rsidRPr="00AE4CE0">
        <w:rPr>
          <w:sz w:val="10"/>
          <w:szCs w:val="16"/>
        </w:rPr>
        <w:t xml:space="preserve">More such transits are needed — as is overall administration policy as tough-minded about defense as it is about trade. China is not likely to regard the dispatch of an occasional naval vessel as serious American support for Taiwan and the region. An American aircraft carrier has not transited the Taiwan Strait since the USS Kitty Hawk, 11 years ago. China would react with predictable sound and fury if the Trump administration sailed a carrier through the strait. But the broad midsection of the 110-mile-wide strait is international waters, and U.S. policy has long insisted on a legal right to sail unrestricted on the high seas. Another action to underline American support for Taiwan is noted in the 2018 National Defense Authorization Act (NDAA); it specifically expresses Congress’s sense that the administration should order Navy ships to call in Taiwanese ports. </w:t>
      </w:r>
      <w:r w:rsidRPr="004870DF">
        <w:rPr>
          <w:rStyle w:val="StyleUnderline"/>
        </w:rPr>
        <w:t xml:space="preserve">Congress understands the </w:t>
      </w:r>
      <w:r w:rsidRPr="004870DF">
        <w:rPr>
          <w:rStyle w:val="Emphasis"/>
        </w:rPr>
        <w:t>geographic centrality</w:t>
      </w:r>
      <w:r w:rsidRPr="004870DF">
        <w:rPr>
          <w:rStyle w:val="StyleUnderline"/>
        </w:rPr>
        <w:t xml:space="preserve"> of Taiwan in the First Island Chain</w:t>
      </w:r>
      <w:r w:rsidRPr="00AE4CE0">
        <w:rPr>
          <w:sz w:val="10"/>
          <w:szCs w:val="16"/>
        </w:rPr>
        <w:t xml:space="preserve">, </w:t>
      </w:r>
      <w:r w:rsidRPr="004870DF">
        <w:rPr>
          <w:rStyle w:val="StyleUnderline"/>
        </w:rPr>
        <w:t xml:space="preserve">along with the large strategic value of a free Taiwan in preserving </w:t>
      </w:r>
      <w:r w:rsidRPr="004870DF">
        <w:rPr>
          <w:rStyle w:val="Emphasis"/>
        </w:rPr>
        <w:t>America’s position</w:t>
      </w:r>
      <w:r w:rsidRPr="004870DF">
        <w:rPr>
          <w:rStyle w:val="StyleUnderline"/>
        </w:rPr>
        <w:t xml:space="preserve"> as a </w:t>
      </w:r>
      <w:r w:rsidRPr="004870DF">
        <w:rPr>
          <w:rStyle w:val="Emphasis"/>
        </w:rPr>
        <w:t>great power</w:t>
      </w:r>
      <w:r w:rsidRPr="004870DF">
        <w:rPr>
          <w:rStyle w:val="StyleUnderline"/>
        </w:rPr>
        <w:t xml:space="preserve"> in the West Pacific</w:t>
      </w:r>
      <w:r w:rsidRPr="00AE4CE0">
        <w:rPr>
          <w:sz w:val="10"/>
          <w:szCs w:val="16"/>
        </w:rPr>
        <w:t xml:space="preserve">. </w:t>
      </w:r>
      <w:r w:rsidRPr="00AE4CE0">
        <w:rPr>
          <w:sz w:val="10"/>
        </w:rPr>
        <w:t xml:space="preserve">The 2018 NDAA also supports bilateral exercises with Taiwan’s navy and exchanges of senior military officers; this strengthens the ties between Washington and Taipei that improve the interoperability of their military forces. If the Trump administration listens, </w:t>
      </w:r>
      <w:r w:rsidRPr="00131DC4">
        <w:rPr>
          <w:rStyle w:val="StyleUnderline"/>
        </w:rPr>
        <w:t xml:space="preserve">Congress’s </w:t>
      </w:r>
      <w:r w:rsidRPr="00131DC4">
        <w:rPr>
          <w:rStyle w:val="Emphasis"/>
        </w:rPr>
        <w:t>expressed interest</w:t>
      </w:r>
      <w:r w:rsidRPr="00AE4CE0">
        <w:rPr>
          <w:sz w:val="10"/>
        </w:rPr>
        <w:t xml:space="preserve"> </w:t>
      </w:r>
      <w:r w:rsidRPr="00131DC4">
        <w:rPr>
          <w:rStyle w:val="StyleUnderline"/>
        </w:rPr>
        <w:t>and</w:t>
      </w:r>
      <w:r w:rsidRPr="00AE4CE0">
        <w:rPr>
          <w:sz w:val="10"/>
        </w:rPr>
        <w:t xml:space="preserve"> such </w:t>
      </w:r>
      <w:r w:rsidRPr="00131DC4">
        <w:rPr>
          <w:rStyle w:val="StyleUnderline"/>
        </w:rPr>
        <w:t xml:space="preserve">other measures as regular </w:t>
      </w:r>
      <w:r w:rsidRPr="00131DC4">
        <w:rPr>
          <w:rStyle w:val="Emphasis"/>
        </w:rPr>
        <w:t>arms sales</w:t>
      </w:r>
      <w:r w:rsidRPr="00131DC4">
        <w:rPr>
          <w:rStyle w:val="StyleUnderline"/>
        </w:rPr>
        <w:t xml:space="preserve"> to Taiwan</w:t>
      </w:r>
      <w:r w:rsidRPr="00AE4CE0">
        <w:rPr>
          <w:sz w:val="10"/>
        </w:rPr>
        <w:t xml:space="preserve"> — including substantial assistance to help Taiwan build its own submarines and other equipment needed to defend against China’s growing arsenal — </w:t>
      </w:r>
      <w:r w:rsidRPr="00131DC4">
        <w:rPr>
          <w:rStyle w:val="StyleUnderline"/>
        </w:rPr>
        <w:t xml:space="preserve">will help </w:t>
      </w:r>
      <w:r w:rsidRPr="00131DC4">
        <w:rPr>
          <w:rStyle w:val="Emphasis"/>
        </w:rPr>
        <w:t>deter</w:t>
      </w:r>
      <w:r w:rsidRPr="00131DC4">
        <w:rPr>
          <w:rStyle w:val="StyleUnderline"/>
        </w:rPr>
        <w:t xml:space="preserve"> the PRC from precipitous action as well as intimidation</w:t>
      </w:r>
      <w:r w:rsidRPr="00AE4CE0">
        <w:rPr>
          <w:sz w:val="10"/>
        </w:rPr>
        <w:t xml:space="preserve">. </w:t>
      </w:r>
      <w:r w:rsidRPr="00AE4CE0">
        <w:rPr>
          <w:sz w:val="10"/>
          <w:szCs w:val="16"/>
        </w:rPr>
        <w:t xml:space="preserve">As demonstrated by the 2018 National Defense Strategy, the Trump administration regards China as a “strategic competitor.” While the result of tariffs on Chinese goods remains unknown, economic competition between the U.S. and China is central to their broader contest. And China is challenging the U.S.’s technological edge; for example, its $10 billion investment in a quantum computing research facility in Hefei dwarfs the approximately $250 million of annual U.S. federal spending on the same technology, which has extraordinary potential for the security and economy of whichever country holds the whip hand. </w:t>
      </w:r>
      <w:r w:rsidRPr="00AE4CE0">
        <w:rPr>
          <w:sz w:val="10"/>
        </w:rPr>
        <w:t xml:space="preserve">In this competitive relationship, </w:t>
      </w:r>
      <w:r w:rsidRPr="00C64CEF">
        <w:rPr>
          <w:rStyle w:val="StyleUnderline"/>
        </w:rPr>
        <w:t>T</w:t>
      </w:r>
      <w:r w:rsidRPr="00A65781">
        <w:rPr>
          <w:rStyle w:val="StyleUnderline"/>
        </w:rPr>
        <w:t xml:space="preserve">aiwan’s security remains a large portion of America’s interest in </w:t>
      </w:r>
      <w:r w:rsidRPr="00A65781">
        <w:rPr>
          <w:rStyle w:val="Emphasis"/>
        </w:rPr>
        <w:t>future stability</w:t>
      </w:r>
      <w:r w:rsidRPr="00A65781">
        <w:rPr>
          <w:rStyle w:val="StyleUnderline"/>
        </w:rPr>
        <w:t xml:space="preserve"> in the </w:t>
      </w:r>
      <w:r w:rsidRPr="00A65781">
        <w:rPr>
          <w:rStyle w:val="Emphasis"/>
        </w:rPr>
        <w:t>West Pacific</w:t>
      </w:r>
      <w:r w:rsidRPr="00AE4CE0">
        <w:rPr>
          <w:sz w:val="10"/>
        </w:rPr>
        <w:t xml:space="preserve">. </w:t>
      </w:r>
      <w:r w:rsidRPr="00A65781">
        <w:rPr>
          <w:rStyle w:val="StyleUnderline"/>
        </w:rPr>
        <w:t>The U.S. will</w:t>
      </w:r>
      <w:r w:rsidRPr="00AE4CE0">
        <w:rPr>
          <w:sz w:val="10"/>
        </w:rPr>
        <w:t xml:space="preserve"> </w:t>
      </w:r>
      <w:r w:rsidRPr="00A65781">
        <w:rPr>
          <w:rStyle w:val="StyleUnderline"/>
        </w:rPr>
        <w:t>benefit</w:t>
      </w:r>
      <w:r w:rsidRPr="00AE4CE0">
        <w:rPr>
          <w:sz w:val="10"/>
        </w:rPr>
        <w:t xml:space="preserve"> itself and its regional friends </w:t>
      </w:r>
      <w:r w:rsidRPr="00A65781">
        <w:rPr>
          <w:rStyle w:val="StyleUnderline"/>
        </w:rPr>
        <w:t>by increasing</w:t>
      </w:r>
      <w:r w:rsidRPr="00AE4CE0">
        <w:rPr>
          <w:sz w:val="10"/>
        </w:rPr>
        <w:t xml:space="preserve"> its </w:t>
      </w:r>
      <w:r w:rsidRPr="00A65781">
        <w:rPr>
          <w:rStyle w:val="Emphasis"/>
        </w:rPr>
        <w:t>tangible commitment</w:t>
      </w:r>
      <w:r w:rsidRPr="00AE4CE0">
        <w:rPr>
          <w:sz w:val="10"/>
        </w:rPr>
        <w:t xml:space="preserve"> </w:t>
      </w:r>
      <w:r w:rsidRPr="00A65781">
        <w:rPr>
          <w:rStyle w:val="StyleUnderline"/>
        </w:rPr>
        <w:t>to Taiwan</w:t>
      </w:r>
      <w:r w:rsidRPr="00AE4CE0">
        <w:rPr>
          <w:sz w:val="10"/>
        </w:rPr>
        <w:t xml:space="preserve"> and the region, </w:t>
      </w:r>
      <w:r w:rsidRPr="00A65781">
        <w:rPr>
          <w:rStyle w:val="StyleUnderline"/>
        </w:rPr>
        <w:t>in concert with the Trump administration’s</w:t>
      </w:r>
      <w:r w:rsidRPr="00AE4CE0">
        <w:rPr>
          <w:sz w:val="10"/>
        </w:rPr>
        <w:t xml:space="preserve"> </w:t>
      </w:r>
      <w:r w:rsidRPr="00A65781">
        <w:rPr>
          <w:rStyle w:val="Emphasis"/>
        </w:rPr>
        <w:t>correct understanding</w:t>
      </w:r>
      <w:r w:rsidRPr="00AE4CE0">
        <w:rPr>
          <w:sz w:val="10"/>
        </w:rPr>
        <w:t xml:space="preserve"> </w:t>
      </w:r>
      <w:r w:rsidRPr="00A65781">
        <w:rPr>
          <w:rStyle w:val="StyleUnderline"/>
        </w:rPr>
        <w:t>that China is a threat to American and allied interests</w:t>
      </w:r>
      <w:r w:rsidRPr="00AE4CE0">
        <w:rPr>
          <w:sz w:val="10"/>
        </w:rPr>
        <w:t xml:space="preserve">. Alongside his advice on using means other than force to achieve a political objective, Sun Tzu noted that “the opportunity of defeating an enemy is provided by the enemy himself.” </w:t>
      </w:r>
      <w:r w:rsidRPr="00A65781">
        <w:rPr>
          <w:rStyle w:val="StyleUnderline"/>
        </w:rPr>
        <w:t xml:space="preserve">China’s willingness to use force demonstrates the </w:t>
      </w:r>
      <w:r w:rsidRPr="00A65781">
        <w:rPr>
          <w:rStyle w:val="Emphasis"/>
        </w:rPr>
        <w:t>enmity</w:t>
      </w:r>
      <w:r w:rsidRPr="00A65781">
        <w:rPr>
          <w:rStyle w:val="StyleUnderline"/>
        </w:rPr>
        <w:t xml:space="preserve"> it holds for Taiwan</w:t>
      </w:r>
      <w:r w:rsidRPr="00AE4CE0">
        <w:rPr>
          <w:sz w:val="10"/>
        </w:rPr>
        <w:t xml:space="preserve">. </w:t>
      </w:r>
      <w:r w:rsidRPr="00A65781">
        <w:rPr>
          <w:rStyle w:val="StyleUnderline"/>
        </w:rPr>
        <w:t xml:space="preserve">By increasing the </w:t>
      </w:r>
      <w:r w:rsidRPr="00A65781">
        <w:rPr>
          <w:rStyle w:val="Emphasis"/>
        </w:rPr>
        <w:t>deterrent value</w:t>
      </w:r>
      <w:r w:rsidRPr="00AE4CE0">
        <w:rPr>
          <w:sz w:val="10"/>
        </w:rPr>
        <w:t xml:space="preserve"> </w:t>
      </w:r>
      <w:r w:rsidRPr="00A65781">
        <w:rPr>
          <w:rStyle w:val="StyleUnderline"/>
        </w:rPr>
        <w:t>of Taiwan’s</w:t>
      </w:r>
      <w:r w:rsidRPr="00AE4CE0">
        <w:rPr>
          <w:sz w:val="10"/>
        </w:rPr>
        <w:t xml:space="preserve"> </w:t>
      </w:r>
      <w:r w:rsidRPr="00A65781">
        <w:rPr>
          <w:rStyle w:val="StyleUnderline"/>
        </w:rPr>
        <w:t>defenses</w:t>
      </w:r>
      <w:r w:rsidRPr="00AE4CE0">
        <w:rPr>
          <w:sz w:val="10"/>
        </w:rPr>
        <w:t xml:space="preserve"> and those of our other allies in the region, </w:t>
      </w:r>
      <w:r w:rsidRPr="00A65781">
        <w:rPr>
          <w:rStyle w:val="StyleUnderline"/>
        </w:rPr>
        <w:t>the U.S. and Taiwan help deny the PRC the opportunity to accomplish its goal by threat or by force</w:t>
      </w:r>
      <w:r w:rsidRPr="00AE4CE0">
        <w:rPr>
          <w:sz w:val="10"/>
        </w:rPr>
        <w:t>.</w:t>
      </w:r>
    </w:p>
    <w:p w:rsidR="005E6EFC" w:rsidRPr="0052351F" w:rsidRDefault="005E6EFC" w:rsidP="005E6EFC"/>
    <w:p w:rsidR="005E6EFC" w:rsidRDefault="005E6EFC" w:rsidP="005E6EFC">
      <w:pPr>
        <w:rPr>
          <w:sz w:val="16"/>
        </w:rPr>
      </w:pPr>
    </w:p>
    <w:p w:rsidR="005E6EFC" w:rsidRDefault="005E6EFC" w:rsidP="005E6EFC">
      <w:pPr>
        <w:pStyle w:val="Heading3"/>
      </w:pPr>
      <w:r>
        <w:t xml:space="preserve">2NC Overview </w:t>
      </w:r>
    </w:p>
    <w:p w:rsidR="005E6EFC" w:rsidRPr="00917F65" w:rsidRDefault="005E6EFC" w:rsidP="005E6EFC"/>
    <w:p w:rsidR="005E6EFC" w:rsidRDefault="005E6EFC" w:rsidP="005E6EFC">
      <w:pPr>
        <w:pStyle w:val="Heading4"/>
      </w:pPr>
      <w:r>
        <w:t>Cross-Strait tensions are building – only deterrence solves.</w:t>
      </w:r>
    </w:p>
    <w:p w:rsidR="005E6EFC" w:rsidRPr="002A53DF" w:rsidRDefault="005E6EFC" w:rsidP="005E6EFC">
      <w:pPr>
        <w:rPr>
          <w:rStyle w:val="Style13ptBold"/>
        </w:rPr>
      </w:pPr>
      <w:r>
        <w:rPr>
          <w:rStyle w:val="Style13ptBold"/>
        </w:rPr>
        <w:t>Mazza 18</w:t>
      </w:r>
      <w:r w:rsidRPr="002A53DF">
        <w:t xml:space="preserve"> [</w:t>
      </w:r>
      <w:r>
        <w:t>Michael, writer for The American Interest, “</w:t>
      </w:r>
      <w:r w:rsidRPr="002A53DF">
        <w:t>The Coming Crisis in the Taiwan Strait</w:t>
      </w:r>
      <w:r>
        <w:t xml:space="preserve">,” accessible online at </w:t>
      </w:r>
      <w:hyperlink r:id="rId17" w:history="1">
        <w:r w:rsidRPr="00B85DB0">
          <w:rPr>
            <w:rStyle w:val="Hyperlink"/>
          </w:rPr>
          <w:t>https://www.the-american-interest.com/2018/06/28/the-coming-crisis-in-the-taiwan-strait</w:t>
        </w:r>
      </w:hyperlink>
      <w:r>
        <w:t>, published 06/28/18] // BBM</w:t>
      </w:r>
    </w:p>
    <w:p w:rsidR="005E6EFC" w:rsidRPr="00917F65" w:rsidRDefault="005E6EFC" w:rsidP="005E6EFC">
      <w:pPr>
        <w:rPr>
          <w:sz w:val="12"/>
        </w:rPr>
      </w:pPr>
      <w:r w:rsidRPr="00917F65">
        <w:rPr>
          <w:sz w:val="12"/>
        </w:rPr>
        <w:t xml:space="preserve">“The people’s eyes are sharp. Whether this disputed issue can be resolved is an important indicator of how Taiwan people will view the future direction of relations between the two sides of the Taiwan Strait.” So said Taiwan’s Mainland Affairs Council in a statement issued on January 31. The not-so-subtle warning to Beijing: Change course or say goodbye to your dream of unification. This MAC statement was specifically in reference to China’s then-recent unilateral announcement of new commercial flight routes over the Taiwan Strait, but it can also be understood as a response to China’s two-year pressure campaign on the island. </w:t>
      </w:r>
      <w:r w:rsidRPr="004C7376">
        <w:rPr>
          <w:rStyle w:val="StyleUnderline"/>
        </w:rPr>
        <w:t>With the election of Tsai</w:t>
      </w:r>
      <w:r w:rsidRPr="00917F65">
        <w:rPr>
          <w:sz w:val="12"/>
        </w:rPr>
        <w:t xml:space="preserve"> Ing-wen to Taiwan’s presidency in early 2016, </w:t>
      </w:r>
      <w:r w:rsidRPr="004C7376">
        <w:rPr>
          <w:rStyle w:val="StyleUnderline"/>
        </w:rPr>
        <w:t>Beijing</w:t>
      </w:r>
      <w:r w:rsidRPr="00917F65">
        <w:rPr>
          <w:sz w:val="12"/>
        </w:rPr>
        <w:t xml:space="preserve"> wisely </w:t>
      </w:r>
      <w:r w:rsidRPr="004C7376">
        <w:rPr>
          <w:rStyle w:val="StyleUnderline"/>
        </w:rPr>
        <w:t>concluded that its previous charm strategy for bringing about unification had failed</w:t>
      </w:r>
      <w:r w:rsidRPr="00917F65">
        <w:rPr>
          <w:sz w:val="12"/>
        </w:rPr>
        <w:t>. During the previous Ma Ying-</w:t>
      </w:r>
      <w:proofErr w:type="spellStart"/>
      <w:r w:rsidRPr="00917F65">
        <w:rPr>
          <w:sz w:val="12"/>
        </w:rPr>
        <w:t>jeou</w:t>
      </w:r>
      <w:proofErr w:type="spellEnd"/>
      <w:r w:rsidRPr="00917F65">
        <w:rPr>
          <w:sz w:val="12"/>
        </w:rPr>
        <w:t xml:space="preserve"> Administration, Hu Jintao had pursued cross-Strait economic agreements, the obvious rationale being that economic integration would increase the island’s economic reliance on the mainland, eventually making unification inevitable. The people on Taiwan would see the benefits, especially economic, of embracing the People’s Republic and recognize that future attempts to distance themselves from China would hit them where it seems in normal times to hurt most—in their pocketbooks. At the same time, Beijing permitted Taiwan a tad more international space; for example, it didn’t object when Singapore and New Zealand pursued their own free-trade agreements with Taiwan, nor did </w:t>
      </w:r>
      <w:proofErr w:type="gramStart"/>
      <w:r w:rsidRPr="00917F65">
        <w:rPr>
          <w:sz w:val="12"/>
        </w:rPr>
        <w:t>it</w:t>
      </w:r>
      <w:proofErr w:type="gramEnd"/>
      <w:r w:rsidRPr="00917F65">
        <w:rPr>
          <w:sz w:val="12"/>
        </w:rPr>
        <w:t xml:space="preserve"> object to Taiwan’s participation as an observer in the World Health Assembly. </w:t>
      </w:r>
      <w:r w:rsidRPr="004C7376">
        <w:rPr>
          <w:rStyle w:val="StyleUnderline"/>
        </w:rPr>
        <w:t>Perhaps to Beijing’s surprise</w:t>
      </w:r>
      <w:r w:rsidRPr="00917F65">
        <w:rPr>
          <w:sz w:val="12"/>
        </w:rPr>
        <w:t xml:space="preserve">, </w:t>
      </w:r>
      <w:r w:rsidRPr="004C7376">
        <w:rPr>
          <w:rStyle w:val="StyleUnderline"/>
        </w:rPr>
        <w:t>the charm approach did not work</w:t>
      </w:r>
      <w:r w:rsidRPr="00917F65">
        <w:rPr>
          <w:sz w:val="12"/>
        </w:rPr>
        <w:t xml:space="preserve">. If anything, </w:t>
      </w:r>
      <w:r w:rsidRPr="004C7376">
        <w:rPr>
          <w:rStyle w:val="StyleUnderline"/>
        </w:rPr>
        <w:t>familiarity bred greater contempt</w:t>
      </w:r>
      <w:r w:rsidRPr="00917F65">
        <w:rPr>
          <w:sz w:val="12"/>
        </w:rPr>
        <w:t xml:space="preserve">. From the perspective of many in Taiwan, the Economic Cooperation Framework Agreement (ECFA)—a pseudo-FTA between Beijing and Taipei—did not live up to its promise, with GDP growth below 2 percent for most of Ma’s tenure. Indeed, </w:t>
      </w:r>
      <w:r w:rsidRPr="004C7376">
        <w:rPr>
          <w:rStyle w:val="StyleUnderline"/>
        </w:rPr>
        <w:t>many in Taiwan</w:t>
      </w:r>
      <w:r w:rsidRPr="00917F65">
        <w:rPr>
          <w:sz w:val="12"/>
        </w:rPr>
        <w:t xml:space="preserve">, especially among the younger generations, </w:t>
      </w:r>
      <w:r w:rsidRPr="004C7376">
        <w:rPr>
          <w:rStyle w:val="StyleUnderline"/>
        </w:rPr>
        <w:t>were suspicious of tightening cross-Strait ties during Ma’s second term</w:t>
      </w:r>
      <w:r w:rsidRPr="00917F65">
        <w:rPr>
          <w:sz w:val="12"/>
        </w:rPr>
        <w:t xml:space="preserve">. When the ruling Kuomintang (KMT) moved to speed the Cross-Strait Service Trade Agreement through the legislature in March 2014, students and civic groups occupied the Legislative Yuan’s chambers. A March 30 rally attracted more than 100,000 people (116,000 according to police; half a million according to organizers) marching in support of passing a law governing cross-Strait agreements before considering the trade-in-services pact. At the least, </w:t>
      </w:r>
      <w:r w:rsidRPr="004C7376">
        <w:rPr>
          <w:rStyle w:val="StyleUnderline"/>
        </w:rPr>
        <w:t>the</w:t>
      </w:r>
      <w:r w:rsidRPr="00917F65">
        <w:rPr>
          <w:sz w:val="12"/>
        </w:rPr>
        <w:t xml:space="preserve"> so-called </w:t>
      </w:r>
      <w:r w:rsidRPr="004C7376">
        <w:rPr>
          <w:rStyle w:val="StyleUnderline"/>
        </w:rPr>
        <w:t>Sunflower Movement slowed the pace of cross-Strait economic integration</w:t>
      </w:r>
      <w:r w:rsidRPr="00917F65">
        <w:rPr>
          <w:sz w:val="12"/>
        </w:rPr>
        <w:t xml:space="preserve">. Perhaps more importantly, </w:t>
      </w:r>
      <w:r w:rsidRPr="004C7376">
        <w:rPr>
          <w:rStyle w:val="StyleUnderline"/>
        </w:rPr>
        <w:t>it presaged significant electoral setbacks for the KMT in the nine-in-one elections</w:t>
      </w:r>
      <w:r w:rsidRPr="00917F65">
        <w:rPr>
          <w:sz w:val="12"/>
        </w:rPr>
        <w:t xml:space="preserve">—local polls for a variety of leadership positions, from village chiefs to big-city mayors—later that year and in the 2016 general election. </w:t>
      </w:r>
      <w:r w:rsidRPr="004C7376">
        <w:rPr>
          <w:rStyle w:val="StyleUnderline"/>
        </w:rPr>
        <w:t>Following the general election</w:t>
      </w:r>
      <w:r w:rsidRPr="00917F65">
        <w:rPr>
          <w:sz w:val="12"/>
        </w:rPr>
        <w:t xml:space="preserve">, </w:t>
      </w:r>
      <w:r w:rsidRPr="004C7376">
        <w:rPr>
          <w:rStyle w:val="StyleUnderline"/>
        </w:rPr>
        <w:t>the Democratic Progressive Party for the first time in Taiwan’s history captured both the presidency and the legislature</w:t>
      </w:r>
      <w:r w:rsidRPr="00917F65">
        <w:rPr>
          <w:sz w:val="12"/>
        </w:rPr>
        <w:t xml:space="preserve">. </w:t>
      </w:r>
      <w:r w:rsidRPr="004C7376">
        <w:rPr>
          <w:rStyle w:val="StyleUnderline"/>
        </w:rPr>
        <w:t>Beijing attempted to dictate terms to Taipei regarding the basis upon which it would engage with the new Tsai government</w:t>
      </w:r>
      <w:r w:rsidRPr="00917F65">
        <w:rPr>
          <w:sz w:val="12"/>
        </w:rPr>
        <w:t xml:space="preserve"> going forward. </w:t>
      </w:r>
      <w:r w:rsidRPr="004C7376">
        <w:rPr>
          <w:rStyle w:val="StyleUnderline"/>
        </w:rPr>
        <w:t>But Tsai would not be dictated to</w:t>
      </w:r>
      <w:r w:rsidRPr="00917F65">
        <w:rPr>
          <w:sz w:val="12"/>
        </w:rPr>
        <w:t xml:space="preserve">—after all, she has voters to whom she must answer. </w:t>
      </w:r>
      <w:r w:rsidRPr="004C7376">
        <w:rPr>
          <w:rStyle w:val="StyleUnderline"/>
        </w:rPr>
        <w:t xml:space="preserve">China has acted like a </w:t>
      </w:r>
      <w:r w:rsidRPr="004C7376">
        <w:rPr>
          <w:rStyle w:val="Emphasis"/>
        </w:rPr>
        <w:t>petulant child</w:t>
      </w:r>
      <w:r w:rsidRPr="004C7376">
        <w:rPr>
          <w:rStyle w:val="StyleUnderline"/>
        </w:rPr>
        <w:t xml:space="preserve"> in the two years since that election</w:t>
      </w:r>
      <w:r w:rsidRPr="00917F65">
        <w:rPr>
          <w:sz w:val="12"/>
        </w:rPr>
        <w:t xml:space="preserve">, </w:t>
      </w:r>
      <w:r w:rsidRPr="004C7376">
        <w:rPr>
          <w:rStyle w:val="StyleUnderline"/>
        </w:rPr>
        <w:t>but that understates the seriousness of Chinese behavior</w:t>
      </w:r>
      <w:r w:rsidRPr="00917F65">
        <w:rPr>
          <w:sz w:val="12"/>
        </w:rPr>
        <w:t xml:space="preserve">. </w:t>
      </w:r>
      <w:r w:rsidRPr="004C7376">
        <w:rPr>
          <w:rStyle w:val="StyleUnderline"/>
        </w:rPr>
        <w:t xml:space="preserve">China’s </w:t>
      </w:r>
      <w:r w:rsidRPr="004C7376">
        <w:rPr>
          <w:rStyle w:val="Emphasis"/>
        </w:rPr>
        <w:t>pressure campaign</w:t>
      </w:r>
      <w:r w:rsidRPr="004C7376">
        <w:rPr>
          <w:rStyle w:val="StyleUnderline"/>
        </w:rPr>
        <w:t xml:space="preserve"> may be more sophisticated</w:t>
      </w:r>
      <w:r w:rsidRPr="00917F65">
        <w:rPr>
          <w:sz w:val="12"/>
        </w:rPr>
        <w:t xml:space="preserve"> now </w:t>
      </w:r>
      <w:r w:rsidRPr="004C7376">
        <w:rPr>
          <w:rStyle w:val="StyleUnderline"/>
        </w:rPr>
        <w:t>than it was during the</w:t>
      </w:r>
      <w:r w:rsidRPr="00917F65">
        <w:rPr>
          <w:sz w:val="12"/>
        </w:rPr>
        <w:t xml:space="preserve"> 1995-96 </w:t>
      </w:r>
      <w:r w:rsidRPr="004C7376">
        <w:rPr>
          <w:rStyle w:val="Emphasis"/>
        </w:rPr>
        <w:t>Taiwan Strait Crisis</w:t>
      </w:r>
      <w:r w:rsidRPr="00917F65">
        <w:rPr>
          <w:sz w:val="12"/>
        </w:rPr>
        <w:t xml:space="preserve">, when its missile launches bracketing the island both failed to sway Taiwanese voters and, ultimately, demonstrated Beijing’s strategic impotence in the face of the undaunted U.S. commitment to the island’s defense. </w:t>
      </w:r>
      <w:r w:rsidRPr="004C7376">
        <w:rPr>
          <w:rStyle w:val="StyleUnderline"/>
        </w:rPr>
        <w:t>Although it has not recently resorted to displays of force</w:t>
      </w:r>
      <w:r w:rsidRPr="00917F65">
        <w:rPr>
          <w:sz w:val="12"/>
        </w:rPr>
        <w:t xml:space="preserve">, </w:t>
      </w:r>
      <w:r w:rsidRPr="004C7376">
        <w:rPr>
          <w:rStyle w:val="StyleUnderline"/>
        </w:rPr>
        <w:t>its bite today can</w:t>
      </w:r>
      <w:r w:rsidRPr="00917F65">
        <w:rPr>
          <w:sz w:val="12"/>
        </w:rPr>
        <w:t xml:space="preserve"> more closely </w:t>
      </w:r>
      <w:r w:rsidRPr="004C7376">
        <w:rPr>
          <w:rStyle w:val="StyleUnderline"/>
        </w:rPr>
        <w:t>match its bark</w:t>
      </w:r>
      <w:r w:rsidRPr="00917F65">
        <w:rPr>
          <w:sz w:val="12"/>
        </w:rPr>
        <w:t xml:space="preserve">. Beijing’s Frustration Beijing has long looked askance at the Democratic Progressive Party, which Tsai Ing-wen leads, primarily because it has not shared the Kuomintang’s commitment to eventual unification of the island with the mainland. Chen Shui-bian, the first DPP candidate to be elected President of the Republic of China (Taiwan), openly considered a referendum on the island’s sovereignty, leading to a nadir in both cross-Strait and U.S.-Taiwan relations. More generally, the DPP holds that the Republic of China on Taiwan is an independent sovereign state and, therefore, a formal declaration of independence is unnecessary. Unlike the KMT, </w:t>
      </w:r>
      <w:r w:rsidRPr="004C7376">
        <w:rPr>
          <w:rStyle w:val="StyleUnderline"/>
        </w:rPr>
        <w:t>the DPP rejects the</w:t>
      </w:r>
      <w:r w:rsidRPr="00917F65">
        <w:rPr>
          <w:sz w:val="12"/>
        </w:rPr>
        <w:t xml:space="preserve"> “</w:t>
      </w:r>
      <w:r w:rsidRPr="004C7376">
        <w:rPr>
          <w:rStyle w:val="StyleUnderline"/>
        </w:rPr>
        <w:t>’92 consensus</w:t>
      </w:r>
      <w:r w:rsidRPr="00917F65">
        <w:rPr>
          <w:sz w:val="12"/>
        </w:rPr>
        <w:t xml:space="preserve">.”1 </w:t>
      </w:r>
      <w:r w:rsidRPr="004C7376">
        <w:rPr>
          <w:rStyle w:val="StyleUnderline"/>
        </w:rPr>
        <w:t xml:space="preserve">This has </w:t>
      </w:r>
      <w:r w:rsidRPr="004C7376">
        <w:rPr>
          <w:rStyle w:val="Emphasis"/>
        </w:rPr>
        <w:t>deeply frustrated</w:t>
      </w:r>
      <w:r w:rsidRPr="004C7376">
        <w:rPr>
          <w:rStyle w:val="StyleUnderline"/>
        </w:rPr>
        <w:t xml:space="preserve"> Xi </w:t>
      </w:r>
      <w:r w:rsidRPr="00917F65">
        <w:rPr>
          <w:sz w:val="12"/>
        </w:rPr>
        <w:t xml:space="preserve">Jinping. </w:t>
      </w:r>
      <w:r w:rsidRPr="004C7376">
        <w:rPr>
          <w:rStyle w:val="StyleUnderline"/>
        </w:rPr>
        <w:t>Despite Tsai’s</w:t>
      </w:r>
      <w:r w:rsidRPr="00917F65">
        <w:rPr>
          <w:sz w:val="12"/>
        </w:rPr>
        <w:t xml:space="preserve"> oft-repeated </w:t>
      </w:r>
      <w:r w:rsidRPr="004C7376">
        <w:rPr>
          <w:rStyle w:val="StyleUnderline"/>
        </w:rPr>
        <w:t xml:space="preserve">commitment to upholding the cross-Strait </w:t>
      </w:r>
      <w:r w:rsidRPr="004C7376">
        <w:rPr>
          <w:rStyle w:val="Emphasis"/>
        </w:rPr>
        <w:t>status quo</w:t>
      </w:r>
      <w:r w:rsidRPr="00917F65">
        <w:rPr>
          <w:sz w:val="12"/>
        </w:rPr>
        <w:t>—an eminently responsible position given the DPP’s history—</w:t>
      </w:r>
      <w:r w:rsidRPr="004C7376">
        <w:rPr>
          <w:rStyle w:val="StyleUnderline"/>
        </w:rPr>
        <w:t xml:space="preserve">Beijing harbors </w:t>
      </w:r>
      <w:r w:rsidRPr="004C7376">
        <w:rPr>
          <w:rStyle w:val="Emphasis"/>
        </w:rPr>
        <w:t>suspicions</w:t>
      </w:r>
      <w:r w:rsidRPr="004C7376">
        <w:rPr>
          <w:rStyle w:val="StyleUnderline"/>
        </w:rPr>
        <w:t xml:space="preserve"> that her true goal is formal independence</w:t>
      </w:r>
      <w:r w:rsidRPr="00917F65">
        <w:rPr>
          <w:sz w:val="12"/>
        </w:rPr>
        <w:t xml:space="preserve">. </w:t>
      </w:r>
      <w:r w:rsidRPr="004C7376">
        <w:rPr>
          <w:rStyle w:val="StyleUnderline"/>
        </w:rPr>
        <w:t xml:space="preserve">Evidence to support that contention is </w:t>
      </w:r>
      <w:r w:rsidRPr="004C7376">
        <w:rPr>
          <w:rStyle w:val="Emphasis"/>
        </w:rPr>
        <w:t>flimsy</w:t>
      </w:r>
      <w:r w:rsidRPr="00917F65">
        <w:rPr>
          <w:sz w:val="12"/>
        </w:rPr>
        <w:t xml:space="preserve">, </w:t>
      </w:r>
      <w:r w:rsidRPr="004C7376">
        <w:rPr>
          <w:rStyle w:val="StyleUnderline"/>
        </w:rPr>
        <w:t>but that hasn’t stopped China from deriding the Taiwanese President</w:t>
      </w:r>
      <w:r w:rsidRPr="00917F65">
        <w:rPr>
          <w:sz w:val="12"/>
        </w:rPr>
        <w:t xml:space="preserve">. Indeed, given Chinese suspicions, Tsai’s inaugural address should have been reassuring. She contended that “stable and peaceful development of the cross-Strait relationship” should be advanced based upon “existing realities and political foundations,” which she went on to define in terms meant to offer an olive branch to Beijing without betraying Taiwan’s populace: By existing political foundations, I refer to a number of key elements. The first element is the fact of the 1992 talks between the two institutions representing each side across the Strait (SEF &amp; ARATS), when there was joint acknowledgement of setting aside differences to seek common ground. This is a historical fact. The second element is the existing Republic of China constitutional order. The third element pertains to the outcomes of over twenty years of negotiations and interactions across the Strait. And the fourth relates to the democratic principle and prevalent will of the people of Taiwan. The authorities in Beijing, no doubt, found the fourth principle troubling, but as President of a freewheeling democratic polity, she couldn’t very well leave it out. Beijing, however, found it impossible to take (from its perspective) the bad with the very good: namely, the emphasis on the “existing” Republic of China constitution, in which the national boundaries are defined in accordance with those of “one China.”2 China’s Taiwan Affairs Office described Tsai’s speech as an “incomplete test answer.” According to the TAO spokesman, in order to pass Beijing’s test, Tsai would have to confirm “adherence to the common political foundation of the 1992 consensus that embodies the one-China principle.” Tsai has not done so, and is unlikely to change her mind. </w:t>
      </w:r>
      <w:r w:rsidRPr="004C7376">
        <w:rPr>
          <w:rStyle w:val="StyleUnderline"/>
        </w:rPr>
        <w:t>Beijing’s frustrations</w:t>
      </w:r>
      <w:r w:rsidRPr="00917F65">
        <w:rPr>
          <w:sz w:val="12"/>
        </w:rPr>
        <w:t xml:space="preserve">, however, run deeper. They do not </w:t>
      </w:r>
      <w:r w:rsidRPr="004C7376">
        <w:rPr>
          <w:rStyle w:val="StyleUnderline"/>
        </w:rPr>
        <w:t>stem from</w:t>
      </w:r>
      <w:r w:rsidRPr="00917F65">
        <w:rPr>
          <w:sz w:val="12"/>
        </w:rPr>
        <w:t xml:space="preserve"> having to deal with one particular leader or party; they have more to do with </w:t>
      </w:r>
      <w:r w:rsidRPr="004C7376">
        <w:rPr>
          <w:rStyle w:val="StyleUnderline"/>
        </w:rPr>
        <w:t>Taiwanese society itself</w:t>
      </w:r>
      <w:r w:rsidRPr="00917F65">
        <w:rPr>
          <w:sz w:val="12"/>
        </w:rPr>
        <w:t xml:space="preserve">. First, long-term trends are not in China’s favor. Since 1992, surveys have tracked how the people of Taiwan self-identify and their attitudes toward independence and unification. Put simply, since 1992, the share of those surveyed identifying as “Taiwanese” has grown from 17.6 percent to 55.3 percent—hitting a high of 60.6 percent in 2014 during the Ma Administration—while the share of respondents identifying as either “Both Taiwanese and Chinese” (37.3 percent, down from 46.4 percent in 1992) or “Chinese” (3.7 percent, down from 25.5 percent in 1992) has dropped. Accordingly, </w:t>
      </w:r>
      <w:r w:rsidRPr="004C7376">
        <w:rPr>
          <w:rStyle w:val="StyleUnderline"/>
        </w:rPr>
        <w:t>the shares of those favoring unification</w:t>
      </w:r>
      <w:r w:rsidRPr="00917F65">
        <w:rPr>
          <w:sz w:val="12"/>
        </w:rPr>
        <w:t xml:space="preserve">, whether as soon as possible or eventually, </w:t>
      </w:r>
      <w:r w:rsidRPr="004C7376">
        <w:rPr>
          <w:rStyle w:val="StyleUnderline"/>
        </w:rPr>
        <w:t xml:space="preserve">have </w:t>
      </w:r>
      <w:r w:rsidRPr="004C7376">
        <w:rPr>
          <w:rStyle w:val="Emphasis"/>
        </w:rPr>
        <w:t>decreased</w:t>
      </w:r>
      <w:r w:rsidRPr="00917F65">
        <w:rPr>
          <w:sz w:val="12"/>
        </w:rPr>
        <w:t xml:space="preserve">, </w:t>
      </w:r>
      <w:r w:rsidRPr="004C7376">
        <w:rPr>
          <w:rStyle w:val="StyleUnderline"/>
        </w:rPr>
        <w:t>while the shares of respondents favoring independence</w:t>
      </w:r>
      <w:r w:rsidRPr="00917F65">
        <w:rPr>
          <w:sz w:val="12"/>
        </w:rPr>
        <w:t xml:space="preserve"> (again, either as soon as possible or eventually) </w:t>
      </w:r>
      <w:r w:rsidRPr="004C7376">
        <w:rPr>
          <w:rStyle w:val="StyleUnderline"/>
        </w:rPr>
        <w:t>have grown</w:t>
      </w:r>
      <w:r w:rsidRPr="00917F65">
        <w:rPr>
          <w:sz w:val="12"/>
        </w:rPr>
        <w:t xml:space="preserve">. </w:t>
      </w:r>
      <w:r w:rsidRPr="004C7376">
        <w:rPr>
          <w:rStyle w:val="StyleUnderline"/>
        </w:rPr>
        <w:t>Support for maintaining the status quo has grown as well</w:t>
      </w:r>
      <w:r w:rsidRPr="00917F65">
        <w:rPr>
          <w:sz w:val="12"/>
        </w:rPr>
        <w:t xml:space="preserve">. </w:t>
      </w:r>
      <w:r w:rsidRPr="004C7376">
        <w:rPr>
          <w:rStyle w:val="StyleUnderline"/>
        </w:rPr>
        <w:t>Beijing’s efforts to shape the behavior and views of the people on Taiwan</w:t>
      </w:r>
      <w:r w:rsidRPr="00917F65">
        <w:rPr>
          <w:sz w:val="12"/>
        </w:rPr>
        <w:t xml:space="preserve">, moreover, </w:t>
      </w:r>
      <w:r w:rsidRPr="004C7376">
        <w:rPr>
          <w:rStyle w:val="StyleUnderline"/>
        </w:rPr>
        <w:t xml:space="preserve">have largely </w:t>
      </w:r>
      <w:r w:rsidRPr="004C7376">
        <w:rPr>
          <w:rStyle w:val="Emphasis"/>
        </w:rPr>
        <w:t>failed</w:t>
      </w:r>
      <w:r w:rsidRPr="00917F65">
        <w:rPr>
          <w:sz w:val="12"/>
        </w:rPr>
        <w:t xml:space="preserve">. In 1996, China bracketed Taiwan with missile tests in hopes of dissuading citizens from casting their votes for Lee Teng-hui in the island’s first direct presidential election. In the event, turnout was 76 percent, with Lee winning in a landslide. The downturn in cross-Strait ties during the Chen years was one reason for the KMT’s presidential victory during the 2008 election, but that victory did nothing to forestall larger trends in Taiwanese society. Rather, the growth in the share of survey respondents identifying as “Taiwanese” accelerated during the Ma years. As noted, discomfiture with tightening cross-Strait ties rose to the surface during 2014’s Sunflower Movement and is a significant factor in Tsai Ing-wen’s 2016 victory. </w:t>
      </w:r>
      <w:r w:rsidRPr="004C7376">
        <w:rPr>
          <w:rStyle w:val="StyleUnderline"/>
        </w:rPr>
        <w:t>The past two decades of Chinese strategy with respect to Taiwan have shown Beijing that Taiwan’s people are not easily intimidated and that</w:t>
      </w:r>
      <w:r w:rsidRPr="00917F65">
        <w:rPr>
          <w:sz w:val="12"/>
        </w:rPr>
        <w:t>—confounding to Chinese leaders, no doubt—</w:t>
      </w:r>
      <w:r w:rsidRPr="004C7376">
        <w:rPr>
          <w:rStyle w:val="StyleUnderline"/>
        </w:rPr>
        <w:t>economic self-interest is not a primary factor in determining the type of relationship the people of Taiwan seek with their neighbors across the Strait</w:t>
      </w:r>
      <w:r w:rsidRPr="00917F65">
        <w:rPr>
          <w:sz w:val="12"/>
        </w:rPr>
        <w:t xml:space="preserve">. If Taiwan’s people cannot be scared into submission or bought off, if they do not understand Chinese leniency as magnanimity, then what is the best way to bring about peaceful (even if coerced) unification? Beijing lacks an answer to that question; indeed, </w:t>
      </w:r>
      <w:r w:rsidRPr="00D67D90">
        <w:rPr>
          <w:rStyle w:val="StyleUnderline"/>
        </w:rPr>
        <w:t>Beijing seems to have little idea how to deal with a democracy such as Taiwan</w:t>
      </w:r>
      <w:r w:rsidRPr="00917F65">
        <w:rPr>
          <w:sz w:val="12"/>
        </w:rPr>
        <w:t>—</w:t>
      </w:r>
      <w:r w:rsidRPr="00D67D90">
        <w:rPr>
          <w:rStyle w:val="StyleUnderline"/>
        </w:rPr>
        <w:t>and therein lies the problem</w:t>
      </w:r>
      <w:r w:rsidRPr="00917F65">
        <w:rPr>
          <w:sz w:val="12"/>
        </w:rPr>
        <w:t xml:space="preserve">. Xi Jinping’s China Dream </w:t>
      </w:r>
      <w:r w:rsidRPr="00D67D90">
        <w:rPr>
          <w:rStyle w:val="StyleUnderline"/>
        </w:rPr>
        <w:t xml:space="preserve">The </w:t>
      </w:r>
      <w:r w:rsidRPr="00D67D90">
        <w:rPr>
          <w:rStyle w:val="Emphasis"/>
        </w:rPr>
        <w:t>ineffectiveness</w:t>
      </w:r>
      <w:r w:rsidRPr="00917F65">
        <w:rPr>
          <w:sz w:val="12"/>
        </w:rPr>
        <w:t xml:space="preserve"> </w:t>
      </w:r>
      <w:r w:rsidRPr="00D67D90">
        <w:rPr>
          <w:rStyle w:val="StyleUnderline"/>
        </w:rPr>
        <w:t>of Beijing’s approaches for Taiwan</w:t>
      </w:r>
      <w:r w:rsidRPr="00917F65">
        <w:rPr>
          <w:sz w:val="12"/>
        </w:rPr>
        <w:t xml:space="preserve"> thus far </w:t>
      </w:r>
      <w:r w:rsidRPr="00D67D90">
        <w:rPr>
          <w:rStyle w:val="StyleUnderline"/>
        </w:rPr>
        <w:t xml:space="preserve">have been laid bare at a time when </w:t>
      </w:r>
      <w:r w:rsidRPr="00D67D90">
        <w:rPr>
          <w:rStyle w:val="Emphasis"/>
        </w:rPr>
        <w:t>unification</w:t>
      </w:r>
      <w:r w:rsidRPr="00D67D90">
        <w:rPr>
          <w:rStyle w:val="StyleUnderline"/>
        </w:rPr>
        <w:t xml:space="preserve"> is perhaps becoming </w:t>
      </w:r>
      <w:r w:rsidRPr="00D67D90">
        <w:rPr>
          <w:rStyle w:val="Emphasis"/>
        </w:rPr>
        <w:t>more important</w:t>
      </w:r>
      <w:r w:rsidRPr="00D67D90">
        <w:rPr>
          <w:rStyle w:val="StyleUnderline"/>
        </w:rPr>
        <w:t xml:space="preserve"> to the Chinese leadership</w:t>
      </w:r>
      <w:r w:rsidRPr="00917F65">
        <w:rPr>
          <w:sz w:val="12"/>
        </w:rPr>
        <w:t xml:space="preserve">. </w:t>
      </w:r>
      <w:r w:rsidRPr="00D67D90">
        <w:rPr>
          <w:rStyle w:val="StyleUnderline"/>
        </w:rPr>
        <w:t>Since</w:t>
      </w:r>
      <w:r w:rsidRPr="00917F65">
        <w:rPr>
          <w:sz w:val="12"/>
        </w:rPr>
        <w:t xml:space="preserve"> </w:t>
      </w:r>
      <w:r w:rsidRPr="00D67D90">
        <w:rPr>
          <w:rStyle w:val="StyleUnderline"/>
        </w:rPr>
        <w:t>Xi</w:t>
      </w:r>
      <w:r w:rsidRPr="00917F65">
        <w:rPr>
          <w:sz w:val="12"/>
        </w:rPr>
        <w:t xml:space="preserve"> Jinping</w:t>
      </w:r>
      <w:r w:rsidRPr="00D67D90">
        <w:rPr>
          <w:rStyle w:val="StyleUnderline"/>
        </w:rPr>
        <w:t>’s</w:t>
      </w:r>
      <w:r w:rsidRPr="00917F65">
        <w:rPr>
          <w:sz w:val="12"/>
        </w:rPr>
        <w:t xml:space="preserve"> </w:t>
      </w:r>
      <w:r w:rsidRPr="00D67D90">
        <w:rPr>
          <w:rStyle w:val="StyleUnderline"/>
        </w:rPr>
        <w:t>declaration</w:t>
      </w:r>
      <w:r w:rsidRPr="00917F65">
        <w:rPr>
          <w:sz w:val="12"/>
        </w:rPr>
        <w:t xml:space="preserve"> in 2012 </w:t>
      </w:r>
      <w:r w:rsidRPr="00D67D90">
        <w:rPr>
          <w:rStyle w:val="StyleUnderline"/>
        </w:rPr>
        <w:t>that</w:t>
      </w:r>
      <w:r w:rsidRPr="00917F65">
        <w:rPr>
          <w:sz w:val="12"/>
        </w:rPr>
        <w:t xml:space="preserve"> “</w:t>
      </w:r>
      <w:r w:rsidRPr="00D67D90">
        <w:rPr>
          <w:rStyle w:val="StyleUnderline"/>
        </w:rPr>
        <w:t>to realize the great renewal of the Chinese nation is the greatest dream for the Chinese nation in modern history</w:t>
      </w:r>
      <w:r w:rsidRPr="00917F65">
        <w:rPr>
          <w:sz w:val="12"/>
        </w:rPr>
        <w:t xml:space="preserve">,” </w:t>
      </w:r>
      <w:r w:rsidRPr="00D67D90">
        <w:rPr>
          <w:rStyle w:val="StyleUnderline"/>
        </w:rPr>
        <w:t xml:space="preserve">it has become clear that Xi is a leader </w:t>
      </w:r>
      <w:r w:rsidRPr="00D67D90">
        <w:rPr>
          <w:rStyle w:val="Emphasis"/>
        </w:rPr>
        <w:t>cut from a different cloth</w:t>
      </w:r>
      <w:r w:rsidRPr="00D67D90">
        <w:rPr>
          <w:rStyle w:val="StyleUnderline"/>
        </w:rPr>
        <w:t xml:space="preserve"> than his immediate predecessors</w:t>
      </w:r>
      <w:r w:rsidRPr="00917F65">
        <w:rPr>
          <w:sz w:val="12"/>
        </w:rPr>
        <w:t xml:space="preserve">. Through a crackdown on civil society entailing a re-extension of state power, a years-long anti-corruption campaign at times indistinguishable from an old-fashioned purge, and a more assertive foreign policy, </w:t>
      </w:r>
      <w:r w:rsidRPr="00D67D90">
        <w:rPr>
          <w:rStyle w:val="StyleUnderline"/>
        </w:rPr>
        <w:t xml:space="preserve">Xi has sought to </w:t>
      </w:r>
      <w:r w:rsidRPr="00D67D90">
        <w:rPr>
          <w:rStyle w:val="Emphasis"/>
        </w:rPr>
        <w:t>strengthen</w:t>
      </w:r>
      <w:r w:rsidRPr="00D67D90">
        <w:rPr>
          <w:rStyle w:val="StyleUnderline"/>
        </w:rPr>
        <w:t xml:space="preserve"> the role of the CCP at home and his own role within it</w:t>
      </w:r>
      <w:r w:rsidRPr="00917F65">
        <w:rPr>
          <w:sz w:val="12"/>
        </w:rPr>
        <w:t xml:space="preserve">, </w:t>
      </w:r>
      <w:r w:rsidRPr="00D67D90">
        <w:rPr>
          <w:rStyle w:val="StyleUnderline"/>
        </w:rPr>
        <w:t xml:space="preserve">and from that base to </w:t>
      </w:r>
      <w:r w:rsidRPr="00D67D90">
        <w:rPr>
          <w:rStyle w:val="Emphasis"/>
        </w:rPr>
        <w:t>enhance</w:t>
      </w:r>
      <w:r w:rsidRPr="00D67D90">
        <w:rPr>
          <w:rStyle w:val="StyleUnderline"/>
        </w:rPr>
        <w:t xml:space="preserve"> PRC </w:t>
      </w:r>
      <w:r w:rsidRPr="00D67D90">
        <w:rPr>
          <w:rStyle w:val="Emphasis"/>
        </w:rPr>
        <w:t>power abroad</w:t>
      </w:r>
      <w:r w:rsidRPr="00917F65">
        <w:rPr>
          <w:sz w:val="12"/>
        </w:rPr>
        <w:t xml:space="preserve">. At the same time, Xi Jinping has made some big promises. In his work report to the 19th Party Congress last November, </w:t>
      </w:r>
      <w:proofErr w:type="gramStart"/>
      <w:r w:rsidRPr="00917F65">
        <w:rPr>
          <w:sz w:val="12"/>
        </w:rPr>
        <w:t>Xi</w:t>
      </w:r>
      <w:proofErr w:type="gramEnd"/>
      <w:r w:rsidRPr="00917F65">
        <w:rPr>
          <w:sz w:val="12"/>
        </w:rPr>
        <w:t xml:space="preserve"> asserted that by mid-century the CCP would “develop China into a great modern socialist country that is prosperous, strong, democratic, culturally advanced, harmonious, and beautiful.” The Chinese economy, however, may well enter a protracted period of stagnation. Slowing growth, soaring debt, demographic challenges, and the central role of the CCP and of state-owned enterprises in the economy all point to significant headwinds. As Dan Blumenthal and Derek Scissors argue, “Absent powerful pro-market reform that is nowhere in sight, true economic growth will halt by the end of this decade, no matter what the government claims.” </w:t>
      </w:r>
      <w:r w:rsidRPr="00D67D90">
        <w:rPr>
          <w:rStyle w:val="StyleUnderline"/>
        </w:rPr>
        <w:t>To the extent that Xi cannot deliver on promises of widening prosperity</w:t>
      </w:r>
      <w:r w:rsidRPr="00917F65">
        <w:rPr>
          <w:sz w:val="12"/>
        </w:rPr>
        <w:t xml:space="preserve">, </w:t>
      </w:r>
      <w:r w:rsidRPr="00D67D90">
        <w:rPr>
          <w:rStyle w:val="StyleUnderline"/>
        </w:rPr>
        <w:t xml:space="preserve">his other targets become </w:t>
      </w:r>
      <w:r w:rsidRPr="00D67D90">
        <w:rPr>
          <w:rStyle w:val="Emphasis"/>
        </w:rPr>
        <w:t>more important</w:t>
      </w:r>
      <w:r w:rsidRPr="00917F65">
        <w:rPr>
          <w:sz w:val="12"/>
        </w:rPr>
        <w:t xml:space="preserve">. As such, </w:t>
      </w:r>
      <w:r w:rsidRPr="00D67D90">
        <w:rPr>
          <w:rStyle w:val="StyleUnderline"/>
        </w:rPr>
        <w:t xml:space="preserve">his comments on </w:t>
      </w:r>
      <w:r w:rsidRPr="00D67D90">
        <w:rPr>
          <w:rStyle w:val="Emphasis"/>
        </w:rPr>
        <w:t>military power</w:t>
      </w:r>
      <w:r w:rsidRPr="00917F65">
        <w:rPr>
          <w:sz w:val="12"/>
        </w:rPr>
        <w:t xml:space="preserve"> </w:t>
      </w:r>
      <w:r w:rsidRPr="00D67D90">
        <w:rPr>
          <w:rStyle w:val="StyleUnderline"/>
        </w:rPr>
        <w:t>and</w:t>
      </w:r>
      <w:r w:rsidRPr="00917F65">
        <w:rPr>
          <w:sz w:val="12"/>
        </w:rPr>
        <w:t xml:space="preserve"> on </w:t>
      </w:r>
      <w:r w:rsidRPr="00D67D90">
        <w:rPr>
          <w:rStyle w:val="Emphasis"/>
        </w:rPr>
        <w:t>Taiwan</w:t>
      </w:r>
      <w:r w:rsidRPr="00917F65">
        <w:rPr>
          <w:sz w:val="12"/>
        </w:rPr>
        <w:t xml:space="preserve"> to the 19th Party Congress </w:t>
      </w:r>
      <w:r w:rsidRPr="00D67D90">
        <w:rPr>
          <w:rStyle w:val="StyleUnderline"/>
        </w:rPr>
        <w:t xml:space="preserve">take on </w:t>
      </w:r>
      <w:r w:rsidRPr="00D67D90">
        <w:rPr>
          <w:rStyle w:val="Emphasis"/>
        </w:rPr>
        <w:t>added significance</w:t>
      </w:r>
      <w:r w:rsidRPr="00917F65">
        <w:rPr>
          <w:sz w:val="12"/>
        </w:rPr>
        <w:t xml:space="preserve">. Regarding the former, </w:t>
      </w:r>
      <w:proofErr w:type="gramStart"/>
      <w:r w:rsidRPr="00917F65">
        <w:rPr>
          <w:sz w:val="12"/>
        </w:rPr>
        <w:t>Xi</w:t>
      </w:r>
      <w:proofErr w:type="gramEnd"/>
      <w:r w:rsidRPr="00917F65">
        <w:rPr>
          <w:sz w:val="12"/>
        </w:rPr>
        <w:t xml:space="preserve"> asserted, “We will make it our mission to see that by 2035, the modernization of our national defense and our forces is basically completed; and that by the mid-21st century our people’s armed forces have been fully transformed into world-class forces.” </w:t>
      </w:r>
      <w:r w:rsidRPr="00D67D90">
        <w:rPr>
          <w:rStyle w:val="StyleUnderline"/>
        </w:rPr>
        <w:t>With respect to Taiwan</w:t>
      </w:r>
      <w:r w:rsidRPr="00917F65">
        <w:rPr>
          <w:sz w:val="12"/>
        </w:rPr>
        <w:t xml:space="preserve">, </w:t>
      </w:r>
      <w:proofErr w:type="gramStart"/>
      <w:r w:rsidRPr="00D67D90">
        <w:rPr>
          <w:rStyle w:val="StyleUnderline"/>
        </w:rPr>
        <w:t>Xi</w:t>
      </w:r>
      <w:proofErr w:type="gramEnd"/>
      <w:r w:rsidRPr="00D67D90">
        <w:rPr>
          <w:rStyle w:val="StyleUnderline"/>
        </w:rPr>
        <w:t xml:space="preserve"> explained that Taipei’s acceptance of the</w:t>
      </w:r>
      <w:r w:rsidRPr="00917F65">
        <w:rPr>
          <w:sz w:val="12"/>
        </w:rPr>
        <w:t xml:space="preserve"> ’92 consensus and the “</w:t>
      </w:r>
      <w:r w:rsidRPr="00D67D90">
        <w:rPr>
          <w:rStyle w:val="StyleUnderline"/>
        </w:rPr>
        <w:t>One China</w:t>
      </w:r>
      <w:r w:rsidRPr="00917F65">
        <w:rPr>
          <w:sz w:val="12"/>
        </w:rPr>
        <w:t xml:space="preserve">” </w:t>
      </w:r>
      <w:r w:rsidRPr="00D67D90">
        <w:rPr>
          <w:rStyle w:val="StyleUnderline"/>
        </w:rPr>
        <w:t xml:space="preserve">principle is a </w:t>
      </w:r>
      <w:r w:rsidRPr="00D67D90">
        <w:rPr>
          <w:rStyle w:val="Emphasis"/>
        </w:rPr>
        <w:t>precondition</w:t>
      </w:r>
      <w:r w:rsidRPr="00D67D90">
        <w:rPr>
          <w:rStyle w:val="StyleUnderline"/>
        </w:rPr>
        <w:t xml:space="preserve"> for the</w:t>
      </w:r>
      <w:r w:rsidRPr="00917F65">
        <w:rPr>
          <w:sz w:val="12"/>
        </w:rPr>
        <w:t xml:space="preserve"> “peaceful </w:t>
      </w:r>
      <w:r w:rsidRPr="00D67D90">
        <w:rPr>
          <w:rStyle w:val="StyleUnderline"/>
        </w:rPr>
        <w:t>development</w:t>
      </w:r>
      <w:r w:rsidRPr="00917F65">
        <w:rPr>
          <w:sz w:val="12"/>
        </w:rPr>
        <w:t xml:space="preserve">” </w:t>
      </w:r>
      <w:r w:rsidRPr="00D67D90">
        <w:rPr>
          <w:rStyle w:val="StyleUnderline"/>
        </w:rPr>
        <w:t>of cross-Strait relations</w:t>
      </w:r>
      <w:r w:rsidRPr="00917F65">
        <w:rPr>
          <w:sz w:val="12"/>
        </w:rPr>
        <w:t xml:space="preserve"> and for cross-Strait dialogue. Then, in what was one of the biggest applause lines of his speech, </w:t>
      </w:r>
      <w:proofErr w:type="gramStart"/>
      <w:r w:rsidRPr="00917F65">
        <w:rPr>
          <w:sz w:val="12"/>
        </w:rPr>
        <w:t>Xi</w:t>
      </w:r>
      <w:proofErr w:type="gramEnd"/>
      <w:r w:rsidRPr="00917F65">
        <w:rPr>
          <w:sz w:val="12"/>
        </w:rPr>
        <w:t xml:space="preserve"> drew a line in the sand: We stand firm in safeguarding China’s sovereignty and territorial integrity, and will never allow the historical tragedy of national division to repeat itself. Any separatist activity is certain to meet with the resolute opposition of the Chinese people. We have the resolve, the confidence, and the ability to defeat separatist attempts for “Taiwan independence” in any form. We will never allow anyone, any organization, or any political party, at any time or in any form, to separate any part of Chinese territory from China! In case there were any doubts, </w:t>
      </w:r>
      <w:proofErr w:type="gramStart"/>
      <w:r w:rsidRPr="00917F65">
        <w:rPr>
          <w:sz w:val="12"/>
        </w:rPr>
        <w:t>Xi</w:t>
      </w:r>
      <w:proofErr w:type="gramEnd"/>
      <w:r w:rsidRPr="00917F65">
        <w:rPr>
          <w:sz w:val="12"/>
        </w:rPr>
        <w:t xml:space="preserve"> made clear that unification was inextricable from his animating vision of the “China Dream”: Realizing the rejuvenation of the Chinese nation is a dream shared by all of us as Chinese. We remain firm in our conviction that, as long as all the sons and daughters of the Chinese nation, including our compatriots in Hong Kong, Macao, and Taiwan, follow the tide of history, work together for the greater national interests, and keep our nation’s destiny firmly in our own hands, we will, without doubt, be able to achieve the great rejuvenation of the Chinese nation. In time, </w:t>
      </w:r>
      <w:r w:rsidRPr="00D67D90">
        <w:rPr>
          <w:rStyle w:val="StyleUnderline"/>
        </w:rPr>
        <w:t xml:space="preserve">Xi’s definition of national rejuvenation may increasingly </w:t>
      </w:r>
      <w:r w:rsidRPr="00D67D90">
        <w:rPr>
          <w:rStyle w:val="Emphasis"/>
        </w:rPr>
        <w:t>emphasize</w:t>
      </w:r>
      <w:r w:rsidRPr="00D67D90">
        <w:rPr>
          <w:rStyle w:val="StyleUnderline"/>
        </w:rPr>
        <w:t xml:space="preserve"> what might be called</w:t>
      </w:r>
      <w:r w:rsidRPr="00917F65">
        <w:rPr>
          <w:sz w:val="12"/>
        </w:rPr>
        <w:t xml:space="preserve"> “</w:t>
      </w:r>
      <w:r w:rsidRPr="00D67D90">
        <w:rPr>
          <w:rStyle w:val="Emphasis"/>
        </w:rPr>
        <w:t>external</w:t>
      </w:r>
      <w:r w:rsidRPr="00917F65">
        <w:rPr>
          <w:sz w:val="12"/>
        </w:rPr>
        <w:t xml:space="preserve">” </w:t>
      </w:r>
      <w:r w:rsidRPr="00D67D90">
        <w:rPr>
          <w:rStyle w:val="Emphasis"/>
        </w:rPr>
        <w:t>efforts</w:t>
      </w:r>
      <w:r w:rsidRPr="00917F65">
        <w:rPr>
          <w:sz w:val="12"/>
        </w:rPr>
        <w:t>—</w:t>
      </w:r>
      <w:r w:rsidRPr="00D67D90">
        <w:rPr>
          <w:rStyle w:val="StyleUnderline"/>
        </w:rPr>
        <w:t xml:space="preserve">securing contested </w:t>
      </w:r>
      <w:r w:rsidRPr="00D67D90">
        <w:rPr>
          <w:rStyle w:val="Emphasis"/>
        </w:rPr>
        <w:t>territory</w:t>
      </w:r>
      <w:r w:rsidRPr="00917F65">
        <w:rPr>
          <w:sz w:val="12"/>
        </w:rPr>
        <w:t xml:space="preserve">, </w:t>
      </w:r>
      <w:r w:rsidRPr="00D67D90">
        <w:rPr>
          <w:rStyle w:val="Emphasis"/>
        </w:rPr>
        <w:t>unification</w:t>
      </w:r>
      <w:r w:rsidRPr="00D67D90">
        <w:rPr>
          <w:rStyle w:val="StyleUnderline"/>
        </w:rPr>
        <w:t xml:space="preserve"> with Taiwan</w:t>
      </w:r>
      <w:r w:rsidRPr="00917F65">
        <w:rPr>
          <w:sz w:val="12"/>
        </w:rPr>
        <w:t xml:space="preserve">, </w:t>
      </w:r>
      <w:r w:rsidRPr="00D67D90">
        <w:rPr>
          <w:rStyle w:val="Emphasis"/>
        </w:rPr>
        <w:t>influence</w:t>
      </w:r>
      <w:r w:rsidRPr="00D67D90">
        <w:rPr>
          <w:rStyle w:val="StyleUnderline"/>
        </w:rPr>
        <w:t xml:space="preserve"> abroad</w:t>
      </w:r>
      <w:r w:rsidRPr="00917F65">
        <w:rPr>
          <w:sz w:val="12"/>
        </w:rPr>
        <w:t xml:space="preserve">, </w:t>
      </w:r>
      <w:r w:rsidRPr="00D67D90">
        <w:rPr>
          <w:rStyle w:val="Emphasis"/>
        </w:rPr>
        <w:t>military power</w:t>
      </w:r>
      <w:r w:rsidRPr="00917F65">
        <w:rPr>
          <w:sz w:val="12"/>
        </w:rPr>
        <w:t xml:space="preserve">—as the Chinese economy stalls. Indeed, </w:t>
      </w:r>
      <w:r w:rsidRPr="00D67D90">
        <w:rPr>
          <w:rStyle w:val="StyleUnderline"/>
        </w:rPr>
        <w:t xml:space="preserve">the beginnings of such a shift have likely </w:t>
      </w:r>
      <w:r w:rsidRPr="00D67D90">
        <w:rPr>
          <w:rStyle w:val="Emphasis"/>
        </w:rPr>
        <w:t>already occurred</w:t>
      </w:r>
      <w:r w:rsidRPr="00917F65">
        <w:rPr>
          <w:sz w:val="12"/>
        </w:rPr>
        <w:t xml:space="preserve">. </w:t>
      </w:r>
      <w:r w:rsidRPr="00D67D90">
        <w:rPr>
          <w:rStyle w:val="StyleUnderline"/>
        </w:rPr>
        <w:t>China has</w:t>
      </w:r>
      <w:r w:rsidRPr="00917F65">
        <w:rPr>
          <w:sz w:val="12"/>
        </w:rPr>
        <w:t xml:space="preserve"> proven an ability to sustain pressure on Japan around the disputed Senkaku Islands, has made remarkable progress in securing its position in the South China Sea, and </w:t>
      </w:r>
      <w:r w:rsidRPr="00D67D90">
        <w:rPr>
          <w:rStyle w:val="StyleUnderline"/>
        </w:rPr>
        <w:t xml:space="preserve">launched an unrelenting </w:t>
      </w:r>
      <w:r w:rsidRPr="00D67D90">
        <w:rPr>
          <w:rStyle w:val="Emphasis"/>
        </w:rPr>
        <w:t>pressure campaign</w:t>
      </w:r>
      <w:r w:rsidRPr="00D67D90">
        <w:rPr>
          <w:rStyle w:val="StyleUnderline"/>
        </w:rPr>
        <w:t xml:space="preserve"> on Taiwan</w:t>
      </w:r>
      <w:r w:rsidRPr="00917F65">
        <w:rPr>
          <w:sz w:val="12"/>
        </w:rPr>
        <w:t xml:space="preserve"> for which it has, thus far, faced few if any consequences. The Pressure Campaign Beijing met Tsai Ing-wen’s election with harsh words. China’s Taiwan Affairs Office promised to “resolutely oppose any form of separatist activities seeking ‘Taiwan independence.’” The TAO affirmed, “We are willing to strengthen contact and exchange with any parties and groups that recognize that the two sides belong to one China.” In other words, Beijing would not engage with the ruling DPP. Beijing’s first shot across the bow came two months later, two months before Tsai’s inauguration. In 2013, Gambia, one of Taiwan’s few remaining diplomatic allies, broke ties with Taiwan and offered to recognize the People’s Republic as the sole government of China. Beijing’s role in this is uncertain—though it is difficult to believe the Chinese government lacked advance warning—but in any case, China rejected the offer. Ma Ying-</w:t>
      </w:r>
      <w:proofErr w:type="spellStart"/>
      <w:r w:rsidRPr="00917F65">
        <w:rPr>
          <w:sz w:val="12"/>
        </w:rPr>
        <w:t>jeou</w:t>
      </w:r>
      <w:proofErr w:type="spellEnd"/>
      <w:r w:rsidRPr="00917F65">
        <w:rPr>
          <w:sz w:val="12"/>
        </w:rPr>
        <w:t xml:space="preserve"> was still President and cross-Strait relations remained amicable, at least on the surface. </w:t>
      </w:r>
      <w:proofErr w:type="gramStart"/>
      <w:r w:rsidRPr="00917F65">
        <w:rPr>
          <w:sz w:val="12"/>
        </w:rPr>
        <w:t>Thus</w:t>
      </w:r>
      <w:proofErr w:type="gramEnd"/>
      <w:r w:rsidRPr="00917F65">
        <w:rPr>
          <w:sz w:val="12"/>
        </w:rPr>
        <w:t xml:space="preserve"> the CCP pocketed a weapon it could withdraw at any moment. That moment came in March 2016, when Gambia and the PRC established formal diplomatic relations. Then, in June, another shoe dropped: Beijing’s Taiwan Affairs Office announced the suspension of the cross-Strait communication mechanism “because Taiwan did not recognize the 1992 Consensus, the political basis for the One China principle.” Taipei and Beijing have several channels through which to communicate, but China’s decision to cut off this more-or-less official conduit (to Taiwan’s Mainland Affairs Council) sent an unmistakable signal: Our way or the highway. It also suggested that Beijing might now tolerate higher risk in crisis management. Next, Beijing went after Taiwan’s economy. Ma Ying-</w:t>
      </w:r>
      <w:proofErr w:type="spellStart"/>
      <w:r w:rsidRPr="00917F65">
        <w:rPr>
          <w:sz w:val="12"/>
        </w:rPr>
        <w:t>jeou</w:t>
      </w:r>
      <w:proofErr w:type="spellEnd"/>
      <w:r w:rsidRPr="00917F65">
        <w:rPr>
          <w:sz w:val="12"/>
        </w:rPr>
        <w:t xml:space="preserve"> had opened Taiwan to tourism from China; now, China would keep its tourists away from the island. In the five months following Tsai’s inauguration, the number of tourists from China fell by 27.2 percent on a year-on-year basis. Businesses catering specifically to mainland tourists suffered. But despite the drop-off in Chinese visitors, Taiwan had a banner year for tourism in 2016. Southeast Asia, in particular, was a growth market, and for the first time Taipei permitted visa-free entry for travelers from Thailand and Brunei (joining Singapore and Malaysia), while simplifying the visa application process for other Southeast Asian countries. Still, China’s immediate resort to the coercive use of economic leverage—in response to nothing more than Tsai’s refusal to utter a few words—raised concerns soon borne out when China eventually began destroying some imports of food products from Taiwan that were not labeled as made in “Taiwan Area” or “Taiwan Area, China.” The hits kept coming. In December 2016, Taiwan severed diplomatic ties with São Tomé and Príncipe. According to Taiwan’s Foreign Minister at the time, David Lee, São Tomé “disregarded its nearly 20-year friendship with us and approached both sides of the Taiwan Strait to seek the highest bidder.” China was quick to reestablish diplomatic relations with the island nation just five days after Minister Lee’s announcement of the severance. In a statement, the Foreign Ministry laid much of the blame for the switch on Beijing. The following month, Nigeria forced Taiwan to move its trade mission—essentially an unofficial embassy—out of its capital city. The move came as the Nigerian Foreign Minister, following a meeting with his Chinese counterpart, announced that “Taiwan will stop enjoying any privileges because it is not a country that is recognized under international law</w:t>
      </w:r>
      <w:proofErr w:type="gramStart"/>
      <w:r w:rsidRPr="00917F65">
        <w:rPr>
          <w:sz w:val="12"/>
        </w:rPr>
        <w:t>. . . .</w:t>
      </w:r>
      <w:proofErr w:type="gramEnd"/>
      <w:r w:rsidRPr="00917F65">
        <w:rPr>
          <w:sz w:val="12"/>
        </w:rPr>
        <w:t xml:space="preserve"> [W]e </w:t>
      </w:r>
      <w:proofErr w:type="gramStart"/>
      <w:r w:rsidRPr="00917F65">
        <w:rPr>
          <w:sz w:val="12"/>
        </w:rPr>
        <w:t>have</w:t>
      </w:r>
      <w:proofErr w:type="gramEnd"/>
      <w:r w:rsidRPr="00917F65">
        <w:rPr>
          <w:sz w:val="12"/>
        </w:rPr>
        <w:t xml:space="preserve"> taken decision [sic] to abide by One China Policy [sic].” Chinese Foreign Minister Wang Yi announced $40 billion of investments during his visit. In case there were any lingering doubts, </w:t>
      </w:r>
      <w:r w:rsidRPr="00D67D90">
        <w:rPr>
          <w:rStyle w:val="StyleUnderline"/>
        </w:rPr>
        <w:t xml:space="preserve">it became clear in June 2017 that the PRC-Taiwan diplomatic truce was truly </w:t>
      </w:r>
      <w:r w:rsidRPr="00D67D90">
        <w:rPr>
          <w:rStyle w:val="Emphasis"/>
        </w:rPr>
        <w:t>dead</w:t>
      </w:r>
      <w:r w:rsidRPr="00917F65">
        <w:rPr>
          <w:sz w:val="12"/>
        </w:rPr>
        <w:t xml:space="preserve">. </w:t>
      </w:r>
      <w:r w:rsidRPr="00D67D90">
        <w:rPr>
          <w:rStyle w:val="StyleUnderline"/>
        </w:rPr>
        <w:t>That month</w:t>
      </w:r>
      <w:r w:rsidRPr="00917F65">
        <w:rPr>
          <w:sz w:val="12"/>
        </w:rPr>
        <w:t xml:space="preserve">, </w:t>
      </w:r>
      <w:r w:rsidRPr="00D67D90">
        <w:rPr>
          <w:rStyle w:val="StyleUnderline"/>
        </w:rPr>
        <w:t>Panama</w:t>
      </w:r>
      <w:r w:rsidRPr="00917F65">
        <w:rPr>
          <w:sz w:val="12"/>
        </w:rPr>
        <w:t>—</w:t>
      </w:r>
      <w:r w:rsidRPr="00D67D90">
        <w:rPr>
          <w:rStyle w:val="StyleUnderline"/>
        </w:rPr>
        <w:t>one of Taiwan’s largest remaining diplomatic allies</w:t>
      </w:r>
      <w:r w:rsidRPr="00917F65">
        <w:rPr>
          <w:sz w:val="12"/>
        </w:rPr>
        <w:t>—</w:t>
      </w:r>
      <w:r w:rsidRPr="00D67D90">
        <w:rPr>
          <w:rStyle w:val="StyleUnderline"/>
        </w:rPr>
        <w:t>embraced Beijing’s</w:t>
      </w:r>
      <w:r w:rsidRPr="00917F65">
        <w:rPr>
          <w:sz w:val="12"/>
        </w:rPr>
        <w:t xml:space="preserve"> “</w:t>
      </w:r>
      <w:r w:rsidRPr="00D67D90">
        <w:rPr>
          <w:rStyle w:val="StyleUnderline"/>
        </w:rPr>
        <w:t>One China</w:t>
      </w:r>
      <w:r w:rsidRPr="00917F65">
        <w:rPr>
          <w:sz w:val="12"/>
        </w:rPr>
        <w:t xml:space="preserve">” </w:t>
      </w:r>
      <w:r w:rsidRPr="00D67D90">
        <w:rPr>
          <w:rStyle w:val="StyleUnderline"/>
        </w:rPr>
        <w:t>principle and established relations with the PRC</w:t>
      </w:r>
      <w:r w:rsidRPr="00917F65">
        <w:rPr>
          <w:sz w:val="12"/>
        </w:rPr>
        <w:t xml:space="preserve">. Taiwan’s Foreign Minister had little doubt that Beijing was behind this development and was not shy about saying so. </w:t>
      </w:r>
      <w:r w:rsidRPr="00D67D90">
        <w:rPr>
          <w:rStyle w:val="StyleUnderline"/>
        </w:rPr>
        <w:t xml:space="preserve">That interference appears set to </w:t>
      </w:r>
      <w:r w:rsidRPr="00D67D90">
        <w:rPr>
          <w:rStyle w:val="Emphasis"/>
        </w:rPr>
        <w:t>continue</w:t>
      </w:r>
      <w:r w:rsidRPr="00917F65">
        <w:rPr>
          <w:sz w:val="12"/>
        </w:rPr>
        <w:t xml:space="preserve">. Taiwanese leaders feared that Panama might be the first of several Latin American dominoes to fall, and so it was. The Dominican Republic cut ties with Taiwan and established diplomatic relations with the PRC in late April of this year; others in the region are looking wobbly. Less than a month after the Dominican Republic’s decision, Burkina Faso ended its formal relationship with Taiwan, leaving it only one </w:t>
      </w:r>
      <w:proofErr w:type="spellStart"/>
      <w:r w:rsidRPr="00917F65">
        <w:rPr>
          <w:sz w:val="12"/>
        </w:rPr>
        <w:t>diplomatic ally</w:t>
      </w:r>
      <w:proofErr w:type="spellEnd"/>
      <w:r w:rsidRPr="00917F65">
        <w:rPr>
          <w:sz w:val="12"/>
        </w:rPr>
        <w:t xml:space="preserve"> in Africa. Even more concerning is the Vatican’s recent outreach to Beijing, for the Holy See’s decisions carry moral weight. Pope Francis, however, seems intent on reestablishing diplomatic relations with Beijing, a move sure to deal a symbolic blow to Taiwan’s international standing in a way that Gambia’s de-recognition could not. At times, </w:t>
      </w:r>
      <w:r w:rsidRPr="00D67D90">
        <w:rPr>
          <w:rStyle w:val="StyleUnderline"/>
        </w:rPr>
        <w:t xml:space="preserve">Chinese attempts to ensure that Taiwan is not accorded nationhood look quite </w:t>
      </w:r>
      <w:r w:rsidRPr="00D67D90">
        <w:rPr>
          <w:rStyle w:val="Emphasis"/>
        </w:rPr>
        <w:t>petty</w:t>
      </w:r>
      <w:r w:rsidRPr="00917F65">
        <w:rPr>
          <w:sz w:val="12"/>
        </w:rPr>
        <w:t xml:space="preserve">. Since the turn of the year, </w:t>
      </w:r>
      <w:r w:rsidRPr="00D67D90">
        <w:rPr>
          <w:rStyle w:val="StyleUnderline"/>
        </w:rPr>
        <w:t xml:space="preserve">Chinese media have </w:t>
      </w:r>
      <w:r w:rsidRPr="00D67D90">
        <w:rPr>
          <w:rStyle w:val="Emphasis"/>
        </w:rPr>
        <w:t>blasted</w:t>
      </w:r>
      <w:r w:rsidRPr="00D67D90">
        <w:rPr>
          <w:rStyle w:val="StyleUnderline"/>
        </w:rPr>
        <w:t xml:space="preserve"> international corporations for not strictly adhering to Beijing’s</w:t>
      </w:r>
      <w:r w:rsidRPr="00917F65">
        <w:rPr>
          <w:sz w:val="12"/>
        </w:rPr>
        <w:t xml:space="preserve"> “</w:t>
      </w:r>
      <w:r w:rsidRPr="00D67D90">
        <w:rPr>
          <w:rStyle w:val="Emphasis"/>
        </w:rPr>
        <w:t>One China</w:t>
      </w:r>
      <w:r w:rsidRPr="00917F65">
        <w:rPr>
          <w:sz w:val="12"/>
        </w:rPr>
        <w:t xml:space="preserve">” </w:t>
      </w:r>
      <w:r w:rsidRPr="00D67D90">
        <w:rPr>
          <w:rStyle w:val="StyleUnderline"/>
        </w:rPr>
        <w:t>principle</w:t>
      </w:r>
      <w:r w:rsidRPr="00917F65">
        <w:rPr>
          <w:sz w:val="12"/>
        </w:rPr>
        <w:t xml:space="preserve">. Gap, the clothing retailer, was made to apologize for selling a t-shirt that featured a map of China that did not include Taiwan, </w:t>
      </w:r>
      <w:proofErr w:type="spellStart"/>
      <w:r w:rsidRPr="00917F65">
        <w:rPr>
          <w:sz w:val="12"/>
        </w:rPr>
        <w:t>Arunachel</w:t>
      </w:r>
      <w:proofErr w:type="spellEnd"/>
      <w:r w:rsidRPr="00917F65">
        <w:rPr>
          <w:sz w:val="12"/>
        </w:rPr>
        <w:t xml:space="preserve"> Pradesh (an Indian state claimed by China), and the nine-dash line in the South China Sea. Gap was selling the t-shirt in Canada. Marriott, Zara, and nearly 40 international airlines (including Delta, United, and American Airlines) have found themselves in the crosshairs for including Taiwan (and, in some cases, Tibet) on lists of countries where they conduct business. Some targeted companies were quick to update their websites and issue apologies. The Marriott CEO’s apology is representative: Marriott International respects and supports the sovereignty and territorial integrity of China. We don’t support anyone who subverts the sovereignty and territorial integrity of China and we do not intend in any way to encourage or incite any such people or groups. We recognize the severity of the situation and sincerely apologize. Marriott’s embrace of Chinese talking points is distasteful, but not surprising given its business interests in China. It is also difficult to criticize when even U.S. government agencies are taking steps to mollify the CCP. Last year, the Department of State and the U.S. Trade Representative began taking down Taiwan’s flag from their websites—despite the fact that State websites continued to include the flags of North Korea and Iran, with which the United States does not maintain diplomatic relations, and despite the fact that USTR’s continued inclusion of the Hong Kong and Macao flags is apparently considered consistent with the “One China” policy. </w:t>
      </w:r>
      <w:r w:rsidRPr="00D67D90">
        <w:rPr>
          <w:rStyle w:val="StyleUnderline"/>
        </w:rPr>
        <w:t xml:space="preserve">Beijing’s efforts to </w:t>
      </w:r>
      <w:r w:rsidRPr="00D67D90">
        <w:rPr>
          <w:rStyle w:val="Emphasis"/>
        </w:rPr>
        <w:t>limit</w:t>
      </w:r>
      <w:r w:rsidRPr="00D67D90">
        <w:rPr>
          <w:rStyle w:val="StyleUnderline"/>
        </w:rPr>
        <w:t xml:space="preserve"> Taiwan’s</w:t>
      </w:r>
      <w:r w:rsidRPr="00917F65">
        <w:rPr>
          <w:sz w:val="12"/>
        </w:rPr>
        <w:t xml:space="preserve"> “</w:t>
      </w:r>
      <w:r w:rsidRPr="00D67D90">
        <w:rPr>
          <w:rStyle w:val="Emphasis"/>
        </w:rPr>
        <w:t>international presence</w:t>
      </w:r>
      <w:r w:rsidRPr="00917F65">
        <w:rPr>
          <w:sz w:val="12"/>
        </w:rPr>
        <w:t>,” moreover, have extended beyond the poaching of diplomatic allies. In May 2016, the World Health Organization invited Taiwan to send a delegation to the annual World Health Assembly (WHA) as observers, as Taiwan had done for the previous seven years. That invitation, however, came with a threat from Beijing: “Taiwan has been able to attend WHA since 2009 under a special arrangement made on the political basis that both Taipei and Beijing uphold the ‘1992 Consensus.’ In future, if this political basis for cross-Strait ties is destroyed, it will be hard to continue this arrangement.” Unsurprisingly, Taipei’s efforts to secure invitations to the 2017 and 2018 assemblies were futile. Taiwan was likewise barred from attending as mere observers the International Civil Aviation Organization’s (ICAO) triennial assembly in the autumn of 2016 and from attending Interpol’s annual meetings in 2016 and 2017. That exclusion from ICAO took on added significance in January 2018, when China unilaterally announced new civilian flight paths over the Taiwan Strait in contravention of a previous 2015 agreement. In 2015, China announced five new routes over the Strait without consulting the Ma Ying-</w:t>
      </w:r>
      <w:proofErr w:type="spellStart"/>
      <w:r w:rsidRPr="00917F65">
        <w:rPr>
          <w:sz w:val="12"/>
        </w:rPr>
        <w:t>jeou</w:t>
      </w:r>
      <w:proofErr w:type="spellEnd"/>
      <w:r w:rsidRPr="00917F65">
        <w:rPr>
          <w:sz w:val="12"/>
        </w:rPr>
        <w:t xml:space="preserve"> Administration. Following Taipei’s objections, both sides agreed only to establish the M503, running just west of the Taiwan Strait’s median line, and open it only to southbound traffic. At that time, Taipei and Beijing agreed that they would host prior consultations before inaugurating new routes. Fast-forward to January, when Beijing did exactly what it promised not to do: open the M503 to northbound traffic and also establishing three west-east feeder routes to the M503 from Xiamen, Fuzhou, and </w:t>
      </w:r>
      <w:proofErr w:type="spellStart"/>
      <w:r w:rsidRPr="00917F65">
        <w:rPr>
          <w:sz w:val="12"/>
        </w:rPr>
        <w:t>Dongshan</w:t>
      </w:r>
      <w:proofErr w:type="spellEnd"/>
      <w:r w:rsidRPr="00917F65">
        <w:rPr>
          <w:sz w:val="12"/>
        </w:rPr>
        <w:t xml:space="preserve">. Taiwan has raised concerns of both safety—the new routes run by Taiwan’s offshore islands, which have their own airports—and security. In particular, those responsible for ensuring Taiwan’s security worry that PLA aircraft may take advantage of the new routes to approach the island under the guise of commercial airliners. The W122 feeder route from Fuzhou—in what is unlikely to be a mere coincidence—appears to coincide with the shortest distance between Taipei and the mainland. The W122 and the W123 feeder routes, moreover, align with the flight paths PLA aircraft might follow to provide air cover for ships sailing across the Strait from naval bases at Fuzhou and Xiamen. If the W123 were extended across the Strait, it would pass by the Pescadores (a group of Taiwanese offshore islands) and Kaohsiung (one of the world’s top-15 container ports). Moreover, </w:t>
      </w:r>
      <w:r w:rsidRPr="00D67D90">
        <w:rPr>
          <w:rStyle w:val="StyleUnderline"/>
        </w:rPr>
        <w:t xml:space="preserve">should the PLA ever launch an </w:t>
      </w:r>
      <w:r w:rsidRPr="00D67D90">
        <w:rPr>
          <w:rStyle w:val="Emphasis"/>
        </w:rPr>
        <w:t>invasion</w:t>
      </w:r>
      <w:r w:rsidRPr="00D67D90">
        <w:rPr>
          <w:rStyle w:val="StyleUnderline"/>
        </w:rPr>
        <w:t xml:space="preserve"> and successfully establish a beachhead on Taiwan</w:t>
      </w:r>
      <w:r w:rsidRPr="00917F65">
        <w:rPr>
          <w:sz w:val="12"/>
        </w:rPr>
        <w:t xml:space="preserve">, </w:t>
      </w:r>
      <w:r w:rsidRPr="00D67D90">
        <w:rPr>
          <w:rStyle w:val="StyleUnderline"/>
        </w:rPr>
        <w:t xml:space="preserve">Beijing is likely to use </w:t>
      </w:r>
      <w:r w:rsidRPr="00D67D90">
        <w:rPr>
          <w:rStyle w:val="Emphasis"/>
        </w:rPr>
        <w:t>civilian airliners</w:t>
      </w:r>
      <w:r w:rsidRPr="00D67D90">
        <w:rPr>
          <w:rStyle w:val="StyleUnderline"/>
        </w:rPr>
        <w:t xml:space="preserve"> as complements to military transport</w:t>
      </w:r>
      <w:r w:rsidRPr="00917F65">
        <w:rPr>
          <w:sz w:val="12"/>
        </w:rPr>
        <w:t xml:space="preserve"> </w:t>
      </w:r>
      <w:r w:rsidRPr="00D67D90">
        <w:rPr>
          <w:rStyle w:val="StyleUnderline"/>
        </w:rPr>
        <w:t>in order to ferry people and supplies across the Strait</w:t>
      </w:r>
      <w:r w:rsidRPr="00917F65">
        <w:rPr>
          <w:sz w:val="12"/>
        </w:rPr>
        <w:t xml:space="preserve">; civilian pilots using the newly announced air routes would be, in effect, training for an invasion. </w:t>
      </w:r>
      <w:r w:rsidRPr="00D67D90">
        <w:rPr>
          <w:rStyle w:val="StyleUnderline"/>
        </w:rPr>
        <w:t xml:space="preserve">China is </w:t>
      </w:r>
      <w:r w:rsidRPr="00D67D90">
        <w:rPr>
          <w:rStyle w:val="Emphasis"/>
        </w:rPr>
        <w:t>unsettling</w:t>
      </w:r>
      <w:r w:rsidRPr="00D67D90">
        <w:rPr>
          <w:rStyle w:val="StyleUnderline"/>
        </w:rPr>
        <w:t xml:space="preserve"> the security environment in the Taiwan Strait with little regard for the safety of civil aviation</w:t>
      </w:r>
      <w:r w:rsidRPr="00917F65">
        <w:rPr>
          <w:sz w:val="12"/>
        </w:rPr>
        <w:t xml:space="preserve">. At the same time, ICAO’s failure to respond to China’s actions has made plain Taiwan’s isolation on the international stage. China’s challenge to Taiwan’s security goes beyond the imposition of potential dual-use civilian air traffic routes. The pressure campaign has had a clear military component as well. The PLA’s sole aircraft carrier, the Liaoning, sailed through the Taiwan Strait at least three times in 2017. Its first transit in January of that year came after the Liaoning first sailed into the Western Pacific via the </w:t>
      </w:r>
      <w:proofErr w:type="spellStart"/>
      <w:r w:rsidRPr="00917F65">
        <w:rPr>
          <w:sz w:val="12"/>
        </w:rPr>
        <w:t>Miyako</w:t>
      </w:r>
      <w:proofErr w:type="spellEnd"/>
      <w:r w:rsidRPr="00917F65">
        <w:rPr>
          <w:sz w:val="12"/>
        </w:rPr>
        <w:t xml:space="preserve"> Strait and then south toward the South China Sea. Its route home took it north of the Taiwan Strait, thus essentially completing a circumnavigation of the island. The Liaoning has already transited the Strait twice in 2018, skirting the median line on its first trip. In December 2017, in its annual National Defense Report, Taiwan’s Defense Ministry reported that Chinese military aircraft had circled the island 15 times over the previous year. They have continued to do so in 2018. Finally, the pressure campaign includes what some in Taiwan describe as a “soft” approach. In February, China’s Taiwan Affairs Office published the “31 measures,” promulgated with the aim of “sharing with our Taiwan </w:t>
      </w:r>
      <w:proofErr w:type="gramStart"/>
      <w:r w:rsidRPr="00917F65">
        <w:rPr>
          <w:sz w:val="12"/>
        </w:rPr>
        <w:t>compatriots</w:t>
      </w:r>
      <w:proofErr w:type="gramEnd"/>
      <w:r w:rsidRPr="00917F65">
        <w:rPr>
          <w:sz w:val="12"/>
        </w:rPr>
        <w:t xml:space="preserve"> development opportunities in the mainland, and to gradually provide equal treatment for university studies, entrepreneurship, employment, and improved living standards for our Taiwanese compatriots on the mainland.” Put simply, these are incentives meant to attract businesses and people from Taiwan to invest, study, work, and make lives in the People’s Republic. If fully implemented, the measures could benefit the individuals who choose to take advantage of them. Beijing’s intent, however, is clearly malicious. As J. Michael Cole put it, “The ultimate aim, which Beijing has made no secret of, is to break support for Taiwanese independence or the ‘status quo’ and to engineer desire for unification under ‘one China.’” That effort seems likely to fail, but the greater threat is that the incentives will attract top talent from Taiwan to the mainland, thus accelerating a potential “brain drain” on the island, or as Cole puts it, “deny Taiwan the brain trust and talent it needs to build and reinvest itself for the future.” </w:t>
      </w:r>
      <w:r w:rsidRPr="00D67D90">
        <w:rPr>
          <w:rStyle w:val="StyleUnderline"/>
        </w:rPr>
        <w:t xml:space="preserve">Taiwan’s leaders believe the threat is </w:t>
      </w:r>
      <w:r w:rsidRPr="00D67D90">
        <w:rPr>
          <w:rStyle w:val="Emphasis"/>
        </w:rPr>
        <w:t>acute</w:t>
      </w:r>
      <w:r w:rsidRPr="00917F65">
        <w:rPr>
          <w:sz w:val="12"/>
        </w:rPr>
        <w:t xml:space="preserve">. Less than a month after TAO announced the “31 measures,” the Tsai Administration unveiled its own “Four Directions and Eight Strategies.” The four directions are to “attract and retain talent in Taiwan by building a quality education and work environment, maintain Taiwan’s advantages in global supply chains, deepen capital markets and strengthen the cultural audiovisual industry.” Among other things, the eight strategies include “better financial and other support for academics and researchers, funding of innovators, helping businesses to reward talented employees, and improve [sic] the working conditions and pay for medical staff.” Even if the “31 measures” do not ultimately succeed in winning hearts and minds or attracting large numbers of Taiwan’s best and brightest to the mainland, Beijing will have succeeded in forcing Taipei to dedicate limited resources (for example, U.S. $3.4 billion for an innovation fund) to countering China’s effort. Explaining the Pressure Campaign What </w:t>
      </w:r>
      <w:proofErr w:type="gramStart"/>
      <w:r w:rsidRPr="00917F65">
        <w:rPr>
          <w:sz w:val="12"/>
        </w:rPr>
        <w:t>does</w:t>
      </w:r>
      <w:proofErr w:type="gramEnd"/>
      <w:r w:rsidRPr="00917F65">
        <w:rPr>
          <w:sz w:val="12"/>
        </w:rPr>
        <w:t xml:space="preserve"> Xi Jinping hope to achieve with his pressure campaign? Ideally, he would like to see Tsai Ing-wen (not to mention the population at large) relent, accept the ’92 consensus, and embrace unification. Xi presumably knows, however, that storks do not play the piano. Even if Tsai was susceptible to such pressure, the trends on identity and views toward independence versus unification noted above have proven themselves largely unaffected by changes in cross-Strait relations. </w:t>
      </w:r>
      <w:r w:rsidRPr="00D67D90">
        <w:rPr>
          <w:rStyle w:val="StyleUnderline"/>
        </w:rPr>
        <w:t>Xi’s efforts to isolate Taiwan internationally</w:t>
      </w:r>
      <w:r w:rsidRPr="00917F65">
        <w:rPr>
          <w:sz w:val="12"/>
        </w:rPr>
        <w:t xml:space="preserve"> and to gain global acceptance of China’s preferred “One China” narrative </w:t>
      </w:r>
      <w:proofErr w:type="gramStart"/>
      <w:r w:rsidRPr="00D67D90">
        <w:rPr>
          <w:rStyle w:val="StyleUnderline"/>
        </w:rPr>
        <w:t>are</w:t>
      </w:r>
      <w:proofErr w:type="gramEnd"/>
      <w:r w:rsidRPr="00D67D90">
        <w:rPr>
          <w:rStyle w:val="StyleUnderline"/>
        </w:rPr>
        <w:t xml:space="preserve"> intended to </w:t>
      </w:r>
      <w:r w:rsidRPr="00D67D90">
        <w:rPr>
          <w:rStyle w:val="Emphasis"/>
        </w:rPr>
        <w:t>reduce</w:t>
      </w:r>
      <w:r w:rsidRPr="00D67D90">
        <w:rPr>
          <w:rStyle w:val="StyleUnderline"/>
        </w:rPr>
        <w:t xml:space="preserve"> the potential for </w:t>
      </w:r>
      <w:r w:rsidRPr="00D67D90">
        <w:rPr>
          <w:rStyle w:val="Emphasis"/>
        </w:rPr>
        <w:t>foreign interference</w:t>
      </w:r>
      <w:r w:rsidRPr="00D67D90">
        <w:rPr>
          <w:rStyle w:val="StyleUnderline"/>
        </w:rPr>
        <w:t xml:space="preserve"> in Beijing’s plans for the island</w:t>
      </w:r>
      <w:r w:rsidRPr="00917F65">
        <w:rPr>
          <w:sz w:val="12"/>
        </w:rPr>
        <w:t xml:space="preserve">. </w:t>
      </w:r>
      <w:r w:rsidRPr="00D67D90">
        <w:rPr>
          <w:rStyle w:val="StyleUnderline"/>
        </w:rPr>
        <w:t>The fewer governments that maintain diplomatic ties with Taiwan</w:t>
      </w:r>
      <w:r w:rsidRPr="00917F65">
        <w:rPr>
          <w:sz w:val="12"/>
        </w:rPr>
        <w:t xml:space="preserve">, the less foreign appreciation there is for Taiwan’s democracy, the less recognition of the objective reality of Taiwan’s independent statehood, and the more that others adopt the view that cross-Strait ties are an internal Chinese affair, </w:t>
      </w:r>
      <w:r w:rsidRPr="00D67D90">
        <w:rPr>
          <w:rStyle w:val="StyleUnderline"/>
        </w:rPr>
        <w:t xml:space="preserve">the less foreigners will care about or aid the people of Taiwan in the face of </w:t>
      </w:r>
      <w:r w:rsidRPr="00D67D90">
        <w:rPr>
          <w:rStyle w:val="Emphasis"/>
        </w:rPr>
        <w:t>Chinese</w:t>
      </w:r>
      <w:r w:rsidRPr="00917F65">
        <w:rPr>
          <w:sz w:val="12"/>
        </w:rPr>
        <w:t xml:space="preserve"> assertiveness or </w:t>
      </w:r>
      <w:r w:rsidRPr="00D67D90">
        <w:rPr>
          <w:rStyle w:val="Emphasis"/>
        </w:rPr>
        <w:t>aggression</w:t>
      </w:r>
      <w:r w:rsidRPr="00917F65">
        <w:rPr>
          <w:sz w:val="12"/>
        </w:rPr>
        <w:t xml:space="preserve">. Efforts to isolate Taiwan along with the mainland’s mounting military pressure on the island likewise are meant to convince Taiwan’s people that, ultimately, resistance is futile. Beijing’s message to Taipei has been clear: Whether from the sea or from the air, we can threaten you from all approaches. In the past, the Western Pacific had, in effect, provided strategic depth for Taiwan’s navy; in operating more frequently off Taiwan’s east coast, China seeks to end that advantage. </w:t>
      </w:r>
      <w:r w:rsidRPr="00D67D90">
        <w:rPr>
          <w:rStyle w:val="StyleUnderline"/>
        </w:rPr>
        <w:t>Chinese exercises around the island have the additional benefit of putting added strain on Taiwan’s</w:t>
      </w:r>
      <w:r w:rsidRPr="00917F65">
        <w:rPr>
          <w:sz w:val="12"/>
        </w:rPr>
        <w:t xml:space="preserve"> aging, </w:t>
      </w:r>
      <w:r w:rsidRPr="00D67D90">
        <w:rPr>
          <w:rStyle w:val="Emphasis"/>
        </w:rPr>
        <w:t>shrinking fighter inventory</w:t>
      </w:r>
      <w:r w:rsidRPr="00917F65">
        <w:rPr>
          <w:sz w:val="12"/>
        </w:rPr>
        <w:t xml:space="preserve">. While it wears down Taiwan’s military, </w:t>
      </w:r>
      <w:r w:rsidRPr="00D67D90">
        <w:rPr>
          <w:rStyle w:val="StyleUnderline"/>
        </w:rPr>
        <w:t>China hopes to normalize the presence of its own forces</w:t>
      </w:r>
      <w:r w:rsidRPr="00917F65">
        <w:rPr>
          <w:sz w:val="12"/>
        </w:rPr>
        <w:t xml:space="preserve"> on the waters and in the skies around Taiwan. </w:t>
      </w:r>
      <w:r w:rsidRPr="00D67D90">
        <w:rPr>
          <w:rStyle w:val="StyleUnderline"/>
        </w:rPr>
        <w:t>Establishing such a new normal could make strategic</w:t>
      </w:r>
      <w:r w:rsidRPr="00917F65">
        <w:rPr>
          <w:sz w:val="12"/>
        </w:rPr>
        <w:t xml:space="preserve"> and operational </w:t>
      </w:r>
      <w:r w:rsidRPr="00D67D90">
        <w:rPr>
          <w:rStyle w:val="StyleUnderline"/>
        </w:rPr>
        <w:t>surprise easier for Beijing should it ever decide to use force</w:t>
      </w:r>
      <w:r w:rsidRPr="00917F65">
        <w:rPr>
          <w:sz w:val="12"/>
        </w:rPr>
        <w:t>. Finally, Beijing hopes to turn Taiwan’s population against Tsai Ing-wen and the DPP. The latest example of efforts to do so came in the wake of China’s imposition of new flight routes over the Taiwan Strait. China Eastern Airlines and Xiamen Airlines scheduled and sold tickets for 176 round-trip flights between China and Taiwan that would use the new, disputed air routes. Taiwan refused approval for the flights given its ongoing objection to the new flight paths and, as a result, the two airlines canceled all 176 flights, affecting hundreds of Republic of China citizens living on the mainland who had planned trips home for the Lunar New Year. China, of course, blamed Taiwan for their inconvenience. The use of economic leverage noted above is likewise intended to turn voters against the DPP. The CCP surely hopes that Taiwan voters, considering narrowly defined self-interest, will return the KMT to power in 2020. The Coming Crisis A KMT government would likely accept the ’92 consensus as the basis upon which cross-Strait relations can proceed, but unification will remain out of reach. Beijing may recall the public blowback to Ma Ying-</w:t>
      </w:r>
      <w:proofErr w:type="spellStart"/>
      <w:r w:rsidRPr="00917F65">
        <w:rPr>
          <w:sz w:val="12"/>
        </w:rPr>
        <w:t>jeou’s</w:t>
      </w:r>
      <w:proofErr w:type="spellEnd"/>
      <w:r w:rsidRPr="00917F65">
        <w:rPr>
          <w:sz w:val="12"/>
        </w:rPr>
        <w:t xml:space="preserve"> 2011 campaign suggestion that talks on a peace treaty were within reach. A KMT government might be amenable to closer cross-Strait ties, but then again, given the events of Ma’s second term and the societal trends noted earlier, it might not be. As Ellen Bork has noted, even Ma, while running for Taipei Mayor in 1998, described himself in the Taiwanese language as a “new Taiwanese” rather than a mainlander. During his first presidential campaign, Ma ruled out unification during his tenure as President, promising not to undermine the country’s sovereignty, which, he said, was for the citizens of the island to decide. In other words, the KMT is constrained by the changing popular views on identity and unification that are so troubling to Beijing. There is little reason to believe those trends can be reversed or that Taiwan’s people will begin to consider unification more favorably despite the CCP’s continued repressive rule. Indeed, over time, it seems more likely that the KMT will move closer to the DPP on the issue of cross-Strait ties rather than the reverse. Put simply, </w:t>
      </w:r>
      <w:r w:rsidRPr="00D67D90">
        <w:rPr>
          <w:rStyle w:val="StyleUnderline"/>
        </w:rPr>
        <w:t xml:space="preserve">un-coerced unification is </w:t>
      </w:r>
      <w:r w:rsidRPr="00D67D90">
        <w:rPr>
          <w:rStyle w:val="Emphasis"/>
        </w:rPr>
        <w:t>not in the cards</w:t>
      </w:r>
      <w:r w:rsidRPr="00917F65">
        <w:rPr>
          <w:sz w:val="12"/>
        </w:rPr>
        <w:t>. As a result, barring a fundamental Chinese rethink on Taiwan—and there is no evidence to suggest one might be in the offing—</w:t>
      </w:r>
      <w:r w:rsidRPr="00D67D90">
        <w:rPr>
          <w:rStyle w:val="StyleUnderline"/>
        </w:rPr>
        <w:t xml:space="preserve">Beijing is likely to rely ever </w:t>
      </w:r>
      <w:r w:rsidRPr="00D67D90">
        <w:rPr>
          <w:rStyle w:val="Emphasis"/>
        </w:rPr>
        <w:t>more</w:t>
      </w:r>
      <w:r w:rsidRPr="00D67D90">
        <w:rPr>
          <w:rStyle w:val="StyleUnderline"/>
        </w:rPr>
        <w:t xml:space="preserve"> on </w:t>
      </w:r>
      <w:r w:rsidRPr="00D67D90">
        <w:rPr>
          <w:rStyle w:val="Emphasis"/>
        </w:rPr>
        <w:t>coercive measures</w:t>
      </w:r>
      <w:r w:rsidRPr="00D67D90">
        <w:rPr>
          <w:rStyle w:val="StyleUnderline"/>
        </w:rPr>
        <w:t xml:space="preserve"> in its dealings with Taipei</w:t>
      </w:r>
      <w:r w:rsidRPr="00917F65">
        <w:rPr>
          <w:sz w:val="12"/>
        </w:rPr>
        <w:t>. In 2013, Xi Jinping told Taiwan’s delegate to the Asia-Pacific Economic Cooperation forum, former Vice President Vincent Siew Wan-</w:t>
      </w:r>
      <w:proofErr w:type="spellStart"/>
      <w:r w:rsidRPr="00917F65">
        <w:rPr>
          <w:sz w:val="12"/>
        </w:rPr>
        <w:t>chang</w:t>
      </w:r>
      <w:proofErr w:type="spellEnd"/>
      <w:r w:rsidRPr="00917F65">
        <w:rPr>
          <w:sz w:val="12"/>
        </w:rPr>
        <w:t>, that unification should not be delayed: “The issue of the political divide that exists between the two sides must step by step reach a final resolution, and it cannot be passed on from generation to generation.” These comments were perhaps the first indicator that Xi wants unification on his watch, or at least significant progress toward it. His one-on-one meeting with Ma Ying-</w:t>
      </w:r>
      <w:proofErr w:type="spellStart"/>
      <w:r w:rsidRPr="00917F65">
        <w:rPr>
          <w:sz w:val="12"/>
        </w:rPr>
        <w:t>jeou</w:t>
      </w:r>
      <w:proofErr w:type="spellEnd"/>
      <w:r w:rsidRPr="00917F65">
        <w:rPr>
          <w:sz w:val="12"/>
        </w:rPr>
        <w:t xml:space="preserve"> in 2015, his work report to the 19th Party Congress, and the pressure campaign all likewise suggest that Taiwan is a priority for Xi. </w:t>
      </w:r>
      <w:r w:rsidRPr="00D67D90">
        <w:rPr>
          <w:rStyle w:val="StyleUnderline"/>
        </w:rPr>
        <w:t>Beijing is not eager to use force</w:t>
      </w:r>
      <w:r w:rsidRPr="00917F65">
        <w:rPr>
          <w:sz w:val="12"/>
        </w:rPr>
        <w:t xml:space="preserve">, </w:t>
      </w:r>
      <w:r w:rsidRPr="00D67D90">
        <w:rPr>
          <w:rStyle w:val="StyleUnderline"/>
        </w:rPr>
        <w:t xml:space="preserve">but the temptation will </w:t>
      </w:r>
      <w:r w:rsidRPr="00D67D90">
        <w:rPr>
          <w:rStyle w:val="Emphasis"/>
        </w:rPr>
        <w:t>only grow</w:t>
      </w:r>
      <w:r w:rsidRPr="00D67D90">
        <w:rPr>
          <w:rStyle w:val="StyleUnderline"/>
        </w:rPr>
        <w:t xml:space="preserve"> as Taiwan remains unbending in defense of its de facto independence and as China continues to carry out its pressure campaign</w:t>
      </w:r>
      <w:r w:rsidRPr="00917F65">
        <w:rPr>
          <w:sz w:val="12"/>
        </w:rPr>
        <w:t xml:space="preserve"> </w:t>
      </w:r>
      <w:r w:rsidRPr="00D67D90">
        <w:rPr>
          <w:rStyle w:val="StyleUnderline"/>
        </w:rPr>
        <w:t>without incurring substantive costs</w:t>
      </w:r>
      <w:r w:rsidRPr="00917F65">
        <w:rPr>
          <w:sz w:val="12"/>
        </w:rPr>
        <w:t xml:space="preserve">. </w:t>
      </w:r>
      <w:r w:rsidRPr="00D67D90">
        <w:rPr>
          <w:rStyle w:val="StyleUnderline"/>
        </w:rPr>
        <w:t>Under such circumstances</w:t>
      </w:r>
      <w:r w:rsidRPr="00917F65">
        <w:rPr>
          <w:sz w:val="12"/>
        </w:rPr>
        <w:t xml:space="preserve">, accidents and </w:t>
      </w:r>
      <w:r w:rsidRPr="00D67D90">
        <w:rPr>
          <w:rStyle w:val="Emphasis"/>
        </w:rPr>
        <w:t>miscalculations</w:t>
      </w:r>
      <w:r w:rsidRPr="00917F65">
        <w:rPr>
          <w:sz w:val="12"/>
        </w:rPr>
        <w:t xml:space="preserve"> </w:t>
      </w:r>
      <w:r w:rsidRPr="00D67D90">
        <w:rPr>
          <w:rStyle w:val="StyleUnderline"/>
        </w:rPr>
        <w:t xml:space="preserve">become </w:t>
      </w:r>
      <w:r w:rsidRPr="00D67D90">
        <w:rPr>
          <w:rStyle w:val="Emphasis"/>
        </w:rPr>
        <w:t>more likely</w:t>
      </w:r>
      <w:r w:rsidRPr="00917F65">
        <w:rPr>
          <w:sz w:val="12"/>
        </w:rPr>
        <w:t xml:space="preserve">, with the potential for dangerous follow-on effects. Xi may not want to pass on the question of unification to the next generation of Chinese leadership, but it is the freedom of future generations that Taiwan’s leaders believe they must defend now. If there is a middle ground here, it is exceedingly hard to discern. Taiwan’s Options </w:t>
      </w:r>
      <w:r w:rsidRPr="00D67D90">
        <w:rPr>
          <w:rStyle w:val="StyleUnderline"/>
        </w:rPr>
        <w:t>Taiwan</w:t>
      </w:r>
      <w:r w:rsidRPr="00917F65">
        <w:rPr>
          <w:sz w:val="12"/>
        </w:rPr>
        <w:t xml:space="preserve">’s challenges are significant, but not insurmountable. Put simply, it </w:t>
      </w:r>
      <w:r w:rsidRPr="00D67D90">
        <w:rPr>
          <w:rStyle w:val="StyleUnderline"/>
        </w:rPr>
        <w:t xml:space="preserve">must </w:t>
      </w:r>
      <w:r w:rsidRPr="00D67D90">
        <w:rPr>
          <w:rStyle w:val="Emphasis"/>
        </w:rPr>
        <w:t>counter</w:t>
      </w:r>
      <w:r w:rsidRPr="00D67D90">
        <w:rPr>
          <w:rStyle w:val="StyleUnderline"/>
        </w:rPr>
        <w:t xml:space="preserve"> Chinese efforts to isolate it</w:t>
      </w:r>
      <w:r w:rsidRPr="00917F65">
        <w:rPr>
          <w:sz w:val="12"/>
        </w:rPr>
        <w:t xml:space="preserve">; counter Chinese psychological operations targeted at Taiwan’s population; </w:t>
      </w:r>
      <w:r w:rsidRPr="00D67D90">
        <w:rPr>
          <w:rStyle w:val="StyleUnderline"/>
        </w:rPr>
        <w:t>and enhance its defensive capabilities and</w:t>
      </w:r>
      <w:r w:rsidRPr="00917F65">
        <w:rPr>
          <w:sz w:val="12"/>
        </w:rPr>
        <w:t xml:space="preserve">, thus, </w:t>
      </w:r>
      <w:r w:rsidRPr="00D67D90">
        <w:rPr>
          <w:rStyle w:val="StyleUnderline"/>
        </w:rPr>
        <w:t xml:space="preserve">its ability to </w:t>
      </w:r>
      <w:r w:rsidRPr="00D67D90">
        <w:rPr>
          <w:rStyle w:val="Emphasis"/>
        </w:rPr>
        <w:t>deter</w:t>
      </w:r>
      <w:r w:rsidRPr="00D67D90">
        <w:rPr>
          <w:rStyle w:val="StyleUnderline"/>
        </w:rPr>
        <w:t xml:space="preserve"> military actions</w:t>
      </w:r>
      <w:r w:rsidRPr="00917F65">
        <w:rPr>
          <w:sz w:val="12"/>
        </w:rPr>
        <w:t xml:space="preserve">. For Taiwan, these three lines of effort should be mutually reinforcing. Particularly in light of the Vatican’s seeming determination to establish diplomatic ties with Beijing, it is difficult to see how Taiwan could expand its stable of diplomatic allies, at least in the near term. Even so, diplomatic relations are not the be-all and end-all in determining, to use Taiwan’s preferred jargon, a nation’s “international space.” Nor is inclusion in international organizations, though certainly Taipei will not give up on participating in ICAO, the WHO, and others that matter to Taiwan’s interests. Taiwan is deeply enmeshed in the global economy as a major trading economy and an occupant of a key position in global supply chains, notably in the high-tech space. A further embrace of free market principles could make the island into a major site for global business. Were that to proceed, countries like Germany, France, and Canada might not maintain diplomatic ties with Taipei, but they would prioritize the island’s security and stability in the Strait if the likes of Siemens, BNP Paribas, and Manulife were deeply invested in Taiwan. It is for this reason, in part, that Taiwan’s New Southbound Policy, which seeks to develop economic and cultural ties to countries in South Asia, Southeast Asia, and Australasia, is so important. It would lessen Taiwan’s economic reliance on the mainland, while enhancing its own value in the eyes of many countries where China exercises significant influence. Taiwan can also think creatively about engaging in international forums. Its hosting of the first-ever </w:t>
      </w:r>
      <w:proofErr w:type="spellStart"/>
      <w:r w:rsidRPr="00917F65">
        <w:rPr>
          <w:sz w:val="12"/>
        </w:rPr>
        <w:t>Ketagalan</w:t>
      </w:r>
      <w:proofErr w:type="spellEnd"/>
      <w:r w:rsidRPr="00917F65">
        <w:rPr>
          <w:sz w:val="12"/>
        </w:rPr>
        <w:t xml:space="preserve"> Forum in August 2017 and </w:t>
      </w:r>
      <w:proofErr w:type="spellStart"/>
      <w:r w:rsidRPr="00917F65">
        <w:rPr>
          <w:sz w:val="12"/>
        </w:rPr>
        <w:t>Yushan</w:t>
      </w:r>
      <w:proofErr w:type="spellEnd"/>
      <w:r w:rsidRPr="00917F65">
        <w:rPr>
          <w:sz w:val="12"/>
        </w:rPr>
        <w:t xml:space="preserve"> Forum in October 2017 is a step in this direction. As Taiwan’s answer to the Shangri-La Dialogue, the dual forums focused, respectively, on Asia-Pacific security issues and on connectivity with the countries included in the New Southbound Policy. Former Vice President Dick Cheney delivered an address at the former. Several former senior government officials from regional countries—including former Vice Presidents and Foreign Ministers—attended the </w:t>
      </w:r>
      <w:proofErr w:type="spellStart"/>
      <w:r w:rsidRPr="00917F65">
        <w:rPr>
          <w:sz w:val="12"/>
        </w:rPr>
        <w:t>Yushan</w:t>
      </w:r>
      <w:proofErr w:type="spellEnd"/>
      <w:r w:rsidRPr="00917F65">
        <w:rPr>
          <w:sz w:val="12"/>
        </w:rPr>
        <w:t xml:space="preserve"> Forum, along with prominent scholars. Tsai Ing-wen addressed both conferences and met with participants, which in the latter case included a current U.S. government official. The high-level participation is promising for future iterations of the forums and for Taiwan’s engagement with the broader region. Taipei could also consider how it can better use the international organizations in which it does have membership to expand its international space. For example, with U.S. support or perhaps with the United States in the lead, Taiwan might establish one or more issue-specific “caucuses” within the Asia-Pacific Economic Cooperation grouping to coordinate approaches at annual meetings. Doing so would allow Taiwan to engage more deeply with a number of countries in a relatively non-provocative way. Broadly speaking, </w:t>
      </w:r>
      <w:r w:rsidRPr="00D67D90">
        <w:rPr>
          <w:rStyle w:val="StyleUnderline"/>
        </w:rPr>
        <w:t xml:space="preserve">Taiwan should also continue to </w:t>
      </w:r>
      <w:r w:rsidRPr="00D67D90">
        <w:rPr>
          <w:rStyle w:val="Emphasis"/>
        </w:rPr>
        <w:t>deepen</w:t>
      </w:r>
      <w:r w:rsidRPr="00D67D90">
        <w:rPr>
          <w:rStyle w:val="StyleUnderline"/>
        </w:rPr>
        <w:t xml:space="preserve"> its unofficial relations</w:t>
      </w:r>
      <w:r w:rsidRPr="00917F65">
        <w:rPr>
          <w:sz w:val="12"/>
        </w:rPr>
        <w:t xml:space="preserve"> wherever possible. </w:t>
      </w:r>
      <w:r w:rsidRPr="00D67D90">
        <w:rPr>
          <w:rStyle w:val="StyleUnderline"/>
        </w:rPr>
        <w:t>The U</w:t>
      </w:r>
      <w:r w:rsidRPr="00917F65">
        <w:rPr>
          <w:sz w:val="12"/>
        </w:rPr>
        <w:t xml:space="preserve">nited </w:t>
      </w:r>
      <w:r w:rsidRPr="00D67D90">
        <w:rPr>
          <w:rStyle w:val="StyleUnderline"/>
        </w:rPr>
        <w:t>S</w:t>
      </w:r>
      <w:r w:rsidRPr="00917F65">
        <w:rPr>
          <w:sz w:val="12"/>
        </w:rPr>
        <w:t xml:space="preserve">tates </w:t>
      </w:r>
      <w:r w:rsidRPr="00D67D90">
        <w:rPr>
          <w:rStyle w:val="StyleUnderline"/>
        </w:rPr>
        <w:t xml:space="preserve">will remain Taiwan’s </w:t>
      </w:r>
      <w:r w:rsidRPr="00D67D90">
        <w:rPr>
          <w:rStyle w:val="Emphasis"/>
        </w:rPr>
        <w:t>most important</w:t>
      </w:r>
      <w:r w:rsidRPr="00D67D90">
        <w:rPr>
          <w:rStyle w:val="StyleUnderline"/>
        </w:rPr>
        <w:t xml:space="preserve"> foreign partner</w:t>
      </w:r>
      <w:r w:rsidRPr="00917F65">
        <w:rPr>
          <w:sz w:val="12"/>
        </w:rPr>
        <w:t xml:space="preserve">, but countries like Japan, Australia, and India may be willing to expand their dealings with Taipei as Beijing increasingly infringes on their own interests. </w:t>
      </w:r>
      <w:r w:rsidRPr="00D67D90">
        <w:rPr>
          <w:rStyle w:val="Emphasis"/>
        </w:rPr>
        <w:t>Quiet cooperation</w:t>
      </w:r>
      <w:r w:rsidRPr="00917F65">
        <w:rPr>
          <w:sz w:val="12"/>
        </w:rPr>
        <w:t xml:space="preserve"> on issues such as cyber security, disaster relief, and democracy promotion </w:t>
      </w:r>
      <w:r w:rsidRPr="00D67D90">
        <w:rPr>
          <w:rStyle w:val="StyleUnderline"/>
        </w:rPr>
        <w:t xml:space="preserve">is particularly </w:t>
      </w:r>
      <w:r w:rsidRPr="00D67D90">
        <w:rPr>
          <w:rStyle w:val="Emphasis"/>
        </w:rPr>
        <w:t>promising</w:t>
      </w:r>
      <w:r w:rsidRPr="00917F65">
        <w:rPr>
          <w:sz w:val="12"/>
        </w:rPr>
        <w:t xml:space="preserve">. Expanding Taipei’s international space in these ways can reverse the island’s increasing isolation and counter the perception, which China seeks to promote among the island’s population, that Taiwan stands alone in the world. The Tsai government must also counter the Chinese narrative that problems in cross-Strait ties are due to her intransigence. On the one hand, this requires a relatively straightforward public relations effort. The challenge, however, is not simply one of effective government communications. Over the past decade, China’s influence on Taiwan’s media expanded in troubling ways, according to </w:t>
      </w:r>
      <w:proofErr w:type="spellStart"/>
      <w:r w:rsidRPr="00917F65">
        <w:rPr>
          <w:sz w:val="12"/>
        </w:rPr>
        <w:t>Chien</w:t>
      </w:r>
      <w:proofErr w:type="spellEnd"/>
      <w:r w:rsidRPr="00917F65">
        <w:rPr>
          <w:sz w:val="12"/>
        </w:rPr>
        <w:t>-Jung Hsu, a researcher at Australia’s Monash University: First, the PRC uses economic affiliation as a means to coopt some Taiwanese media. It attempts to manage the ownership, editorial content, coverage, and criticism of China in various media by enabling pro-Beijing tycoons to acquire media on the island</w:t>
      </w:r>
      <w:proofErr w:type="gramStart"/>
      <w:r w:rsidRPr="00917F65">
        <w:rPr>
          <w:sz w:val="12"/>
        </w:rPr>
        <w:t>. . . .</w:t>
      </w:r>
      <w:proofErr w:type="gramEnd"/>
      <w:r w:rsidRPr="00917F65">
        <w:rPr>
          <w:sz w:val="12"/>
        </w:rPr>
        <w:t xml:space="preserve"> Second, as the political orientation of business leaders generally pivots on their businesses, the PRC puts pressure on those Taiwan media owners who have invested or intend to invest in China. Thus, those media outlets will tend to side with China or self-censor on any issue related to China</w:t>
      </w:r>
      <w:proofErr w:type="gramStart"/>
      <w:r w:rsidRPr="00917F65">
        <w:rPr>
          <w:sz w:val="12"/>
        </w:rPr>
        <w:t>. . . .</w:t>
      </w:r>
      <w:proofErr w:type="gramEnd"/>
      <w:r w:rsidRPr="00917F65">
        <w:rPr>
          <w:sz w:val="12"/>
        </w:rPr>
        <w:t xml:space="preserve"> Third, the Chinese authorities publish various types of advertorials disguised as news coverage in Taiwanese media. This placement tactic facilitates political influence by providing a source of advertising revenue, often thereby making Taiwan’s media into virtual propaganda agents of the Chinese authorities</w:t>
      </w:r>
      <w:proofErr w:type="gramStart"/>
      <w:r w:rsidRPr="00917F65">
        <w:rPr>
          <w:sz w:val="12"/>
        </w:rPr>
        <w:t>. . . .</w:t>
      </w:r>
      <w:proofErr w:type="gramEnd"/>
      <w:r w:rsidRPr="00917F65">
        <w:rPr>
          <w:sz w:val="12"/>
        </w:rPr>
        <w:t xml:space="preserve"> Above all, increasing and closer cross-Strait economic ties have put China in a dominant position with respect to some Taiwan media. These challenges are difficult to tackle without impinging on freedom of the press or free markets. One option would be for Taiwan’s government to establish an independent media watchdog commission, with half of the members coming from the DPP and half from the KMT. The commission would report on foreign business ties and overseas investments of media conglomerates and their owners, while also tracking and identifying advertorials (essentially, advertisements presented as news coverage). Taiwanese law already outlaws such advertorials; the Act Governing Relations between the People of the Taiwan Area and the People of the Mainland Area bans advertisements from China without prior approval. But enforcement is difficult. More effective enforcement and steeper fines may be necessary to curtail the practice. Taiwan’s Legislative Yuan should also consider imposing a reporting requirement on the Mainland Affairs Council. Each year, in classified and unclassified formats, the MAC should issue a report describing in depth the CCP’s united front work, or influence operations, in Taiwan. Sunlight is an important means for neutering such efforts. Of course, </w:t>
      </w:r>
      <w:r w:rsidRPr="00D67D90">
        <w:rPr>
          <w:rStyle w:val="StyleUnderline"/>
        </w:rPr>
        <w:t>to reassure the population that Taiwan’s fate is not at the mercy of the C</w:t>
      </w:r>
      <w:r w:rsidRPr="00917F65">
        <w:rPr>
          <w:sz w:val="12"/>
        </w:rPr>
        <w:t xml:space="preserve">hinese </w:t>
      </w:r>
      <w:r w:rsidRPr="00D67D90">
        <w:rPr>
          <w:rStyle w:val="StyleUnderline"/>
        </w:rPr>
        <w:t>C</w:t>
      </w:r>
      <w:r w:rsidRPr="00917F65">
        <w:rPr>
          <w:sz w:val="12"/>
        </w:rPr>
        <w:t xml:space="preserve">ommunist </w:t>
      </w:r>
      <w:r w:rsidRPr="00D67D90">
        <w:rPr>
          <w:rStyle w:val="StyleUnderline"/>
        </w:rPr>
        <w:t>P</w:t>
      </w:r>
      <w:r w:rsidRPr="00917F65">
        <w:rPr>
          <w:sz w:val="12"/>
        </w:rPr>
        <w:t xml:space="preserve">arty, </w:t>
      </w:r>
      <w:r w:rsidRPr="00D67D90">
        <w:rPr>
          <w:rStyle w:val="StyleUnderline"/>
        </w:rPr>
        <w:t xml:space="preserve">Taipei must field a military capable of </w:t>
      </w:r>
      <w:r w:rsidRPr="00D67D90">
        <w:rPr>
          <w:rStyle w:val="Emphasis"/>
        </w:rPr>
        <w:t>deterring aggression</w:t>
      </w:r>
      <w:r w:rsidRPr="00D67D90">
        <w:rPr>
          <w:rStyle w:val="StyleUnderline"/>
        </w:rPr>
        <w:t xml:space="preserve"> and</w:t>
      </w:r>
      <w:r w:rsidRPr="00917F65">
        <w:rPr>
          <w:sz w:val="12"/>
        </w:rPr>
        <w:t xml:space="preserve"> of</w:t>
      </w:r>
      <w:r w:rsidRPr="00D67D90">
        <w:rPr>
          <w:rStyle w:val="StyleUnderline"/>
        </w:rPr>
        <w:t xml:space="preserve"> </w:t>
      </w:r>
      <w:r w:rsidRPr="00917F65">
        <w:rPr>
          <w:sz w:val="12"/>
        </w:rPr>
        <w:t xml:space="preserve">successfully </w:t>
      </w:r>
      <w:r w:rsidRPr="00D67D90">
        <w:rPr>
          <w:rStyle w:val="StyleUnderline"/>
        </w:rPr>
        <w:t>defending the island in the event of a conflict</w:t>
      </w:r>
      <w:r w:rsidRPr="00917F65">
        <w:rPr>
          <w:sz w:val="12"/>
        </w:rPr>
        <w:t xml:space="preserve">. Although Taiwan’s armed forces are well trained, </w:t>
      </w:r>
      <w:r w:rsidRPr="00D67D90">
        <w:rPr>
          <w:rStyle w:val="StyleUnderline"/>
        </w:rPr>
        <w:t>deterring and defending against Chinese adventurism is becoming</w:t>
      </w:r>
      <w:r w:rsidRPr="00917F65">
        <w:rPr>
          <w:sz w:val="12"/>
        </w:rPr>
        <w:t xml:space="preserve"> increasingly </w:t>
      </w:r>
      <w:r w:rsidRPr="00D67D90">
        <w:rPr>
          <w:rStyle w:val="Emphasis"/>
        </w:rPr>
        <w:t>difficult</w:t>
      </w:r>
      <w:r w:rsidRPr="00917F65">
        <w:rPr>
          <w:sz w:val="12"/>
        </w:rPr>
        <w:t xml:space="preserve"> </w:t>
      </w:r>
      <w:r w:rsidRPr="00D67D90">
        <w:rPr>
          <w:rStyle w:val="StyleUnderline"/>
        </w:rPr>
        <w:t>as China’s</w:t>
      </w:r>
      <w:r w:rsidRPr="00917F65">
        <w:rPr>
          <w:sz w:val="12"/>
        </w:rPr>
        <w:t xml:space="preserve"> own </w:t>
      </w:r>
      <w:r w:rsidRPr="00D67D90">
        <w:rPr>
          <w:rStyle w:val="StyleUnderline"/>
        </w:rPr>
        <w:t>military capabilities advance</w:t>
      </w:r>
      <w:r w:rsidRPr="00917F65">
        <w:rPr>
          <w:sz w:val="12"/>
        </w:rPr>
        <w:t xml:space="preserve">. Historically a well-equipped force, </w:t>
      </w:r>
      <w:r w:rsidRPr="00D67D90">
        <w:rPr>
          <w:rStyle w:val="StyleUnderline"/>
        </w:rPr>
        <w:t>Taiwan has found it</w:t>
      </w:r>
      <w:r w:rsidRPr="00917F65">
        <w:rPr>
          <w:sz w:val="12"/>
        </w:rPr>
        <w:t xml:space="preserve"> increasingly </w:t>
      </w:r>
      <w:r w:rsidRPr="00D67D90">
        <w:rPr>
          <w:rStyle w:val="Emphasis"/>
        </w:rPr>
        <w:t>difficult</w:t>
      </w:r>
      <w:r w:rsidRPr="00917F65">
        <w:rPr>
          <w:sz w:val="12"/>
        </w:rPr>
        <w:t xml:space="preserve"> </w:t>
      </w:r>
      <w:r w:rsidRPr="00D67D90">
        <w:rPr>
          <w:rStyle w:val="StyleUnderline"/>
        </w:rPr>
        <w:t>to procure modern armaments</w:t>
      </w:r>
      <w:r w:rsidRPr="00917F65">
        <w:rPr>
          <w:sz w:val="12"/>
        </w:rPr>
        <w:t xml:space="preserve"> for its armed forces. In October 2017, </w:t>
      </w:r>
      <w:r w:rsidRPr="00D67D90">
        <w:rPr>
          <w:rStyle w:val="StyleUnderline"/>
        </w:rPr>
        <w:t>Tsai</w:t>
      </w:r>
      <w:r w:rsidRPr="00917F65">
        <w:rPr>
          <w:sz w:val="12"/>
        </w:rPr>
        <w:t xml:space="preserve"> Ing-wen </w:t>
      </w:r>
      <w:r w:rsidRPr="00D67D90">
        <w:rPr>
          <w:rStyle w:val="StyleUnderline"/>
        </w:rPr>
        <w:t>committed to growing Taiwan’s defense budget</w:t>
      </w:r>
      <w:r w:rsidRPr="00917F65">
        <w:rPr>
          <w:sz w:val="12"/>
        </w:rPr>
        <w:t xml:space="preserve"> </w:t>
      </w:r>
      <w:r w:rsidRPr="00D67D90">
        <w:rPr>
          <w:rStyle w:val="StyleUnderline"/>
        </w:rPr>
        <w:t>by</w:t>
      </w:r>
      <w:r w:rsidRPr="00917F65">
        <w:rPr>
          <w:sz w:val="12"/>
        </w:rPr>
        <w:t xml:space="preserve"> </w:t>
      </w:r>
      <w:r w:rsidRPr="00D67D90">
        <w:rPr>
          <w:rStyle w:val="StyleUnderline"/>
        </w:rPr>
        <w:t>2 percent</w:t>
      </w:r>
      <w:r w:rsidRPr="00917F65">
        <w:rPr>
          <w:sz w:val="12"/>
        </w:rPr>
        <w:t xml:space="preserve"> </w:t>
      </w:r>
      <w:r w:rsidRPr="00D67D90">
        <w:rPr>
          <w:rStyle w:val="StyleUnderline"/>
        </w:rPr>
        <w:t>each year</w:t>
      </w:r>
      <w:r w:rsidRPr="00917F65">
        <w:rPr>
          <w:sz w:val="12"/>
        </w:rPr>
        <w:t xml:space="preserve">, </w:t>
      </w:r>
      <w:r w:rsidRPr="00D67D90">
        <w:rPr>
          <w:rStyle w:val="StyleUnderline"/>
        </w:rPr>
        <w:t xml:space="preserve">and as much as </w:t>
      </w:r>
      <w:r w:rsidRPr="00D67D90">
        <w:rPr>
          <w:rStyle w:val="Emphasis"/>
        </w:rPr>
        <w:t>3 percent</w:t>
      </w:r>
      <w:r w:rsidRPr="00917F65">
        <w:rPr>
          <w:sz w:val="12"/>
        </w:rPr>
        <w:t xml:space="preserve"> </w:t>
      </w:r>
      <w:r w:rsidRPr="00D67D90">
        <w:rPr>
          <w:rStyle w:val="StyleUnderline"/>
        </w:rPr>
        <w:t>should</w:t>
      </w:r>
      <w:r w:rsidRPr="00917F65">
        <w:rPr>
          <w:sz w:val="12"/>
        </w:rPr>
        <w:t xml:space="preserve"> another country (namely, </w:t>
      </w:r>
      <w:r w:rsidRPr="00D67D90">
        <w:rPr>
          <w:rStyle w:val="StyleUnderline"/>
        </w:rPr>
        <w:t>the U</w:t>
      </w:r>
      <w:r w:rsidRPr="00917F65">
        <w:rPr>
          <w:sz w:val="12"/>
        </w:rPr>
        <w:t xml:space="preserve">nited </w:t>
      </w:r>
      <w:r w:rsidRPr="00D67D90">
        <w:rPr>
          <w:rStyle w:val="StyleUnderline"/>
        </w:rPr>
        <w:t>S</w:t>
      </w:r>
      <w:r w:rsidRPr="00917F65">
        <w:rPr>
          <w:sz w:val="12"/>
        </w:rPr>
        <w:t xml:space="preserve">tates) </w:t>
      </w:r>
      <w:r w:rsidRPr="00D67D90">
        <w:rPr>
          <w:rStyle w:val="StyleUnderline"/>
        </w:rPr>
        <w:t xml:space="preserve">sell </w:t>
      </w:r>
      <w:r w:rsidRPr="00D67D90">
        <w:rPr>
          <w:rStyle w:val="Emphasis"/>
        </w:rPr>
        <w:t>more arms</w:t>
      </w:r>
      <w:r w:rsidRPr="00917F65">
        <w:rPr>
          <w:sz w:val="12"/>
        </w:rPr>
        <w:t xml:space="preserve"> to the island. She also suggested a special budget for “significant purchase cases” (read: new fighter jets). New monies also should be put toward personnel costs associated with the military’s shift to an all-volunteer force and, given the nature of the threat the PLA poses and the variety of ways the PLA could coerce or use force against Taiwan, toward fielding a mix of high-end and low-end capabilities. Among other contingencies, </w:t>
      </w:r>
      <w:r w:rsidRPr="00D67D90">
        <w:rPr>
          <w:rStyle w:val="StyleUnderline"/>
        </w:rPr>
        <w:t>Taiwan’s forces ideally should have</w:t>
      </w:r>
      <w:r w:rsidRPr="00917F65">
        <w:rPr>
          <w:sz w:val="12"/>
        </w:rPr>
        <w:t xml:space="preserve"> at least </w:t>
      </w:r>
      <w:r w:rsidRPr="00D67D90">
        <w:rPr>
          <w:rStyle w:val="StyleUnderline"/>
        </w:rPr>
        <w:t>a</w:t>
      </w:r>
      <w:r w:rsidRPr="00917F65">
        <w:rPr>
          <w:sz w:val="12"/>
        </w:rPr>
        <w:t xml:space="preserve"> limited </w:t>
      </w:r>
      <w:r w:rsidRPr="00D67D90">
        <w:rPr>
          <w:rStyle w:val="StyleUnderline"/>
        </w:rPr>
        <w:t xml:space="preserve">capacity to </w:t>
      </w:r>
      <w:r w:rsidRPr="00917F65">
        <w:rPr>
          <w:sz w:val="12"/>
        </w:rPr>
        <w:t xml:space="preserve">respond rapidly to any infringement of the median line; defend against </w:t>
      </w:r>
      <w:proofErr w:type="spellStart"/>
      <w:r w:rsidRPr="00917F65">
        <w:rPr>
          <w:sz w:val="12"/>
        </w:rPr>
        <w:t>cyber attacks</w:t>
      </w:r>
      <w:proofErr w:type="spellEnd"/>
      <w:r w:rsidRPr="00917F65">
        <w:rPr>
          <w:sz w:val="12"/>
        </w:rPr>
        <w:t xml:space="preserve">; contest a naval or air blockade; control airspace over the island and deny the PLA air supremacy in the event of hostilities; withstand a decapitation campaign; prevent amphibious landings on offshore islands and the main island; conduct a drawn-out insurgency in the event of an invasion; carry out strike operations on the mainland; and communicate, coordinate, and </w:t>
      </w:r>
      <w:r w:rsidRPr="00D67D90">
        <w:rPr>
          <w:rStyle w:val="Emphasis"/>
        </w:rPr>
        <w:t>interoperate</w:t>
      </w:r>
      <w:r w:rsidRPr="00D67D90">
        <w:rPr>
          <w:rStyle w:val="StyleUnderline"/>
        </w:rPr>
        <w:t xml:space="preserve"> with the U.S. military</w:t>
      </w:r>
      <w:r w:rsidRPr="00917F65">
        <w:rPr>
          <w:sz w:val="12"/>
        </w:rPr>
        <w:t xml:space="preserve"> and those of other partner nations. Taiwan cannot focus on countering an invasion to the exclusion of preparing for other contingencies, as the U.S. Defense Department has at times appeared to urge Taipei to do. A multi-domain defense effective in an array of contingencies of varying intensity is the surest means to deter, and if </w:t>
      </w:r>
      <w:proofErr w:type="gramStart"/>
      <w:r w:rsidRPr="00917F65">
        <w:rPr>
          <w:sz w:val="12"/>
        </w:rPr>
        <w:t>necessary</w:t>
      </w:r>
      <w:proofErr w:type="gramEnd"/>
      <w:r w:rsidRPr="00917F65">
        <w:rPr>
          <w:sz w:val="12"/>
        </w:rPr>
        <w:t xml:space="preserve"> defeat, Chinese aggression. The U.S. Role In recent years, </w:t>
      </w:r>
      <w:r w:rsidRPr="002A53DF">
        <w:rPr>
          <w:rStyle w:val="StyleUnderline"/>
        </w:rPr>
        <w:t>the U.S. government has tended to tie itself in knots over balancing ties with Taipei and Beijing</w:t>
      </w:r>
      <w:r w:rsidRPr="00917F65">
        <w:rPr>
          <w:sz w:val="12"/>
        </w:rPr>
        <w:t xml:space="preserve">. Perhaps the </w:t>
      </w:r>
      <w:proofErr w:type="gramStart"/>
      <w:r w:rsidRPr="00917F65">
        <w:rPr>
          <w:sz w:val="12"/>
        </w:rPr>
        <w:t>best known</w:t>
      </w:r>
      <w:proofErr w:type="gramEnd"/>
      <w:r w:rsidRPr="00917F65">
        <w:rPr>
          <w:sz w:val="12"/>
        </w:rPr>
        <w:t xml:space="preserve"> example of this predilection concerns Taiwan’s request, during the latter Bush years and the Obama Administration, for new F-16 C/D fighter aircraft. As Defense News reported in 2011, “Taiwan’s June 24 petition to submit a letter of request for new F-16 fighter jets was blocked by the U.S. State Department under orders from the U.S. National Security Council, sources in Taipei and Washington said.” In other words, the Obama Administration denied Taiwan’s request to submit a request for the aircraft, thus evading having to make any formal decision on the sale. Problems have continued into the Trump Administration, as evidenced by the website flag removals described above. Presumably an initiative arising from the bureaucracy to ensure compliance with the “one China” policy, the effort was too clever by half, serving only to further isolate Taiwan and give the appearance of distance in the Washington-Taipei bilateral relationship. Ironically, it is a relatively straightforward affair to counter Taiwan’s international isolation within the bounds of the “One China” policy. First, </w:t>
      </w:r>
      <w:r w:rsidRPr="002A53DF">
        <w:rPr>
          <w:rStyle w:val="StyleUnderline"/>
        </w:rPr>
        <w:t>the U</w:t>
      </w:r>
      <w:r w:rsidRPr="00917F65">
        <w:rPr>
          <w:sz w:val="12"/>
        </w:rPr>
        <w:t xml:space="preserve">nited </w:t>
      </w:r>
      <w:r w:rsidRPr="002A53DF">
        <w:rPr>
          <w:rStyle w:val="StyleUnderline"/>
        </w:rPr>
        <w:t>States</w:t>
      </w:r>
      <w:r w:rsidRPr="00917F65">
        <w:rPr>
          <w:sz w:val="12"/>
        </w:rPr>
        <w:t xml:space="preserve"> </w:t>
      </w:r>
      <w:r w:rsidRPr="002A53DF">
        <w:rPr>
          <w:rStyle w:val="StyleUnderline"/>
        </w:rPr>
        <w:t>should drop self-imposed limitations on bilateral engagement</w:t>
      </w:r>
      <w:r w:rsidRPr="00917F65">
        <w:rPr>
          <w:sz w:val="12"/>
        </w:rPr>
        <w:t xml:space="preserve">. American and Taiwanese military officers and civilian officials at all levels should be permitted to meet—in both the United States and Taiwan. The militaries should exercise together in bilateral and multilateral settings. </w:t>
      </w:r>
      <w:r w:rsidRPr="002A53DF">
        <w:rPr>
          <w:rStyle w:val="StyleUnderline"/>
        </w:rPr>
        <w:t xml:space="preserve">When it comes to </w:t>
      </w:r>
      <w:r w:rsidRPr="002A53DF">
        <w:rPr>
          <w:rStyle w:val="Emphasis"/>
        </w:rPr>
        <w:t>arms sales</w:t>
      </w:r>
      <w:r w:rsidRPr="00917F65">
        <w:rPr>
          <w:sz w:val="12"/>
        </w:rPr>
        <w:t xml:space="preserve">, Washington should treat Taiwan as it does countries with which it has diplomatic ties. </w:t>
      </w:r>
      <w:r w:rsidRPr="002A53DF">
        <w:rPr>
          <w:rStyle w:val="StyleUnderline"/>
        </w:rPr>
        <w:t xml:space="preserve">Sales should occur with </w:t>
      </w:r>
      <w:r w:rsidRPr="002A53DF">
        <w:rPr>
          <w:rStyle w:val="Emphasis"/>
        </w:rPr>
        <w:t>regularity</w:t>
      </w:r>
      <w:r w:rsidRPr="00917F65">
        <w:rPr>
          <w:sz w:val="12"/>
        </w:rPr>
        <w:t xml:space="preserve"> rather than in bundles, </w:t>
      </w:r>
      <w:r w:rsidRPr="002A53DF">
        <w:rPr>
          <w:rStyle w:val="StyleUnderline"/>
        </w:rPr>
        <w:t>and they should not be held hostage to the U.S.-China diplomatic calendar</w:t>
      </w:r>
      <w:r w:rsidRPr="00917F65">
        <w:rPr>
          <w:sz w:val="12"/>
        </w:rPr>
        <w:t xml:space="preserve">. To its credit, the Trump Administration has recently approved American industrial participation in Taiwan’s submarine program; it should next convey a willingness to sell Taiwan the platforms it requires to ensure a favorable air balance in the Strait. For too long, Washington has been hesitant to sell Taipei the defensive articles Taipei assesses it needs most. It would be particularly valuable for the Trump Administration to publicly affirm at a senior level that it is U.S. policy, as described in the Taiwan Relations Act: to consider any effort to determine the future of Taiwan by other than peaceful means, including by boycotts or embargoes, a threat to the peace and security of the Western Pacific area and of grave concern to the United States; to provide Taiwan with arms of a defensive character; and to maintain the capacity of the United States to resist any resort to force or other forms of coercion that would jeopardize the security, or the social or economic system, of the people on Taiwan. </w:t>
      </w:r>
      <w:r w:rsidRPr="002A53DF">
        <w:rPr>
          <w:rStyle w:val="StyleUnderline"/>
        </w:rPr>
        <w:t>The Administration should</w:t>
      </w:r>
      <w:r w:rsidRPr="00917F65">
        <w:rPr>
          <w:sz w:val="12"/>
        </w:rPr>
        <w:t xml:space="preserve"> likewise </w:t>
      </w:r>
      <w:r w:rsidRPr="002A53DF">
        <w:rPr>
          <w:rStyle w:val="StyleUnderline"/>
        </w:rPr>
        <w:t xml:space="preserve">affirm that it is </w:t>
      </w:r>
      <w:r w:rsidRPr="002A53DF">
        <w:rPr>
          <w:rStyle w:val="Emphasis"/>
        </w:rPr>
        <w:t>committed</w:t>
      </w:r>
      <w:r w:rsidRPr="002A53DF">
        <w:rPr>
          <w:rStyle w:val="StyleUnderline"/>
        </w:rPr>
        <w:t xml:space="preserve"> to</w:t>
      </w:r>
      <w:r w:rsidRPr="00917F65">
        <w:rPr>
          <w:sz w:val="12"/>
        </w:rPr>
        <w:t xml:space="preserve">, per the TRA, </w:t>
      </w:r>
      <w:r w:rsidRPr="002A53DF">
        <w:rPr>
          <w:rStyle w:val="StyleUnderline"/>
        </w:rPr>
        <w:t>making</w:t>
      </w:r>
      <w:r w:rsidRPr="00917F65">
        <w:rPr>
          <w:sz w:val="12"/>
        </w:rPr>
        <w:t xml:space="preserve"> “</w:t>
      </w:r>
      <w:r w:rsidRPr="002A53DF">
        <w:rPr>
          <w:rStyle w:val="StyleUnderline"/>
        </w:rPr>
        <w:t>available to Taiwan such defense articles and defense services in such quantity as may be necessary to enable Taiwan to maintain a sufficient self-defense capability</w:t>
      </w:r>
      <w:r w:rsidRPr="00917F65">
        <w:rPr>
          <w:sz w:val="12"/>
        </w:rPr>
        <w:t>.”</w:t>
      </w:r>
    </w:p>
    <w:p w:rsidR="005E6EFC" w:rsidRDefault="005E6EFC" w:rsidP="005E6EFC">
      <w:pPr>
        <w:rPr>
          <w:sz w:val="16"/>
        </w:rPr>
      </w:pPr>
    </w:p>
    <w:p w:rsidR="005E4EF9" w:rsidRDefault="005E4EF9" w:rsidP="005E4EF9">
      <w:pPr>
        <w:pStyle w:val="Heading3"/>
      </w:pPr>
      <w:r>
        <w:t>AT: Opacity Trick</w:t>
      </w:r>
    </w:p>
    <w:p w:rsidR="005E4EF9" w:rsidRDefault="005E4EF9" w:rsidP="005E4EF9"/>
    <w:p w:rsidR="005E4EF9" w:rsidRPr="008108C9" w:rsidRDefault="005E4EF9" w:rsidP="005E4EF9">
      <w:pPr>
        <w:pStyle w:val="Heading4"/>
      </w:pPr>
      <w:r>
        <w:t>It backfires---escalates military arms race and ensures conflict.</w:t>
      </w:r>
    </w:p>
    <w:p w:rsidR="005E4EF9" w:rsidRDefault="005E4EF9" w:rsidP="005E4EF9">
      <w:r w:rsidRPr="00FB47E8">
        <w:rPr>
          <w:rStyle w:val="Style13ptBold"/>
        </w:rPr>
        <w:t>Rigger</w:t>
      </w:r>
      <w:r>
        <w:t xml:space="preserve">, </w:t>
      </w:r>
      <w:proofErr w:type="spellStart"/>
      <w:proofErr w:type="gramStart"/>
      <w:r>
        <w:t>Ph.D</w:t>
      </w:r>
      <w:proofErr w:type="spellEnd"/>
      <w:proofErr w:type="gramEnd"/>
      <w:r>
        <w:t xml:space="preserve"> from Harvard in Government, B.A. from Princeton in Public and International Affairs, </w:t>
      </w:r>
      <w:r w:rsidRPr="000144BE">
        <w:t>a Senior Fellow in the Asia Program at the Foreign Policy Research Institute</w:t>
      </w:r>
      <w:r>
        <w:t xml:space="preserve">, </w:t>
      </w:r>
      <w:r w:rsidRPr="000144BE">
        <w:t>Brown Professor of East Asian Politics at Davidson College</w:t>
      </w:r>
      <w:r>
        <w:t>, 11/29/</w:t>
      </w:r>
      <w:r w:rsidRPr="00FB47E8">
        <w:rPr>
          <w:rStyle w:val="Style13ptBold"/>
        </w:rPr>
        <w:t>11</w:t>
      </w:r>
    </w:p>
    <w:p w:rsidR="005E4EF9" w:rsidRPr="00B97AE8" w:rsidRDefault="005E4EF9" w:rsidP="005E4EF9">
      <w:r>
        <w:t>(Shelley, “</w:t>
      </w:r>
      <w:r w:rsidRPr="000144BE">
        <w:t>Why giving up Taiwan will not help us with China</w:t>
      </w:r>
      <w:r>
        <w:t xml:space="preserve">”, </w:t>
      </w:r>
      <w:r w:rsidRPr="000144BE">
        <w:t>http://www.aei.org/publication/why-giving-up-taiwan-will-not-help-us-with-china/</w:t>
      </w:r>
      <w:r>
        <w:t>)//GA</w:t>
      </w:r>
    </w:p>
    <w:p w:rsidR="005E4EF9" w:rsidRDefault="005E4EF9" w:rsidP="005E4EF9">
      <w:pPr>
        <w:rPr>
          <w:sz w:val="16"/>
        </w:rPr>
      </w:pPr>
      <w:r w:rsidRPr="00025FF7">
        <w:rPr>
          <w:rStyle w:val="StyleUnderline"/>
        </w:rPr>
        <w:t>Foreign Affairs published several letters criticizing the Gilley and Glaser articles, especially the two authors’ sanguine view of China’s military deployments</w:t>
      </w:r>
      <w:r w:rsidRPr="00211C7C">
        <w:rPr>
          <w:sz w:val="16"/>
        </w:rPr>
        <w:t xml:space="preserve">. Both authors published rejoinders to their critics in which they made critical concessions. In Gilley’s words, “If China were to reduce its threat to Taiwan by promising verifiable and immediate force reductions, as well as by allowing Taipei to continually expand its role in international organizations, Taiwan may decide that participating in U.S. military planning, purchasing major weapons systems from the United States, and denying offshore naval security to China are no longer worth it. However, </w:t>
      </w:r>
      <w:r w:rsidRPr="007232F7">
        <w:rPr>
          <w:rStyle w:val="StyleUnderline"/>
        </w:rPr>
        <w:t>an implicit U.S. promise to intervene in the event of any invasion of Taiwan would be necessary in order for Taipei to choose to change course</w:t>
      </w:r>
      <w:r w:rsidRPr="00211C7C">
        <w:rPr>
          <w:sz w:val="16"/>
        </w:rPr>
        <w:t>” (emphasis added).[19] Glaser made a similar concession, writing, “</w:t>
      </w:r>
      <w:r w:rsidRPr="001C5D84">
        <w:rPr>
          <w:rStyle w:val="StyleUnderline"/>
        </w:rPr>
        <w:t>The United States could stop selling arms to Taiwan but maintain its pledge to defend Taiwan should China launch an unprovoked attack</w:t>
      </w:r>
      <w:r w:rsidRPr="00211C7C">
        <w:rPr>
          <w:sz w:val="16"/>
        </w:rPr>
        <w:t xml:space="preserve">; it could continue to sell Taiwan arms but make clear that it will not intervene on Taiwan’s behalf should a conflict occur, even if Taiwan did not provoke it; or it could link its continued support to the Taiwanese government’s willingness to refrain from moving toward independence.”[20] Both authors, in other words, admitted that </w:t>
      </w:r>
      <w:r w:rsidRPr="002D3CC9">
        <w:rPr>
          <w:rStyle w:val="StyleUnderline"/>
        </w:rPr>
        <w:t>some kind of US security guarantee was necessary for Taiwan: in exchange for ending arms sales, the United States would need to make an implicit</w:t>
      </w:r>
      <w:r w:rsidRPr="00211C7C">
        <w:rPr>
          <w:sz w:val="16"/>
        </w:rPr>
        <w:t xml:space="preserve"> (or explicit) “</w:t>
      </w:r>
      <w:r w:rsidRPr="002D3CC9">
        <w:rPr>
          <w:rStyle w:val="StyleUnderline"/>
        </w:rPr>
        <w:t>promise to intervene</w:t>
      </w:r>
      <w:r w:rsidRPr="00211C7C">
        <w:rPr>
          <w:sz w:val="16"/>
        </w:rPr>
        <w:t xml:space="preserve">.” </w:t>
      </w:r>
      <w:r w:rsidRPr="002D3CC9">
        <w:rPr>
          <w:rStyle w:val="Emphasis"/>
        </w:rPr>
        <w:t>Three serious problems with this line of argument exist</w:t>
      </w:r>
      <w:r w:rsidRPr="00211C7C">
        <w:rPr>
          <w:sz w:val="16"/>
        </w:rPr>
        <w:t xml:space="preserve">. First, in the absence of arms sales, </w:t>
      </w:r>
      <w:r w:rsidRPr="00CD0884">
        <w:rPr>
          <w:rStyle w:val="Emphasis"/>
        </w:rPr>
        <w:t>a promise to intervene might not be credible</w:t>
      </w:r>
      <w:r w:rsidRPr="00211C7C">
        <w:rPr>
          <w:sz w:val="16"/>
        </w:rPr>
        <w:t xml:space="preserve">. </w:t>
      </w:r>
      <w:r w:rsidRPr="00CD0884">
        <w:rPr>
          <w:rStyle w:val="StyleUnderline"/>
        </w:rPr>
        <w:t>Could the United States mount a successful defense of Taiwan if the island had been disarmed?</w:t>
      </w:r>
      <w:r w:rsidRPr="00211C7C">
        <w:rPr>
          <w:sz w:val="16"/>
        </w:rPr>
        <w:t xml:space="preserve"> </w:t>
      </w:r>
      <w:r w:rsidRPr="00CD0884">
        <w:rPr>
          <w:rStyle w:val="Emphasis"/>
        </w:rPr>
        <w:t>Second, such a policy invites envelope pushing on both sides of the strait</w:t>
      </w:r>
      <w:r w:rsidRPr="00211C7C">
        <w:rPr>
          <w:sz w:val="16"/>
        </w:rPr>
        <w:t xml:space="preserve">. America’s decades-old policy of strategic ambiguity is based on the idea that keeping the two sides guessing about how the United States will react in a crisis restrains Taiwan’s tendency toward recklessness and Beijing’s tendency toward aggression. Gilley and Glaser are recommending the United States ditch that policy. Finally, </w:t>
      </w:r>
      <w:r w:rsidRPr="00CD0884">
        <w:rPr>
          <w:rStyle w:val="Emphasis"/>
        </w:rPr>
        <w:t>trading arms sales for a promise of intervention would completely undermine the thrust of Gilley and Glaser’s original articles</w:t>
      </w:r>
      <w:r w:rsidRPr="00211C7C">
        <w:rPr>
          <w:sz w:val="16"/>
        </w:rPr>
        <w:t xml:space="preserve">. On what basis can we conclude that such a policy would be any less offensive to China than America’s current policy? Indeed, </w:t>
      </w:r>
      <w:r w:rsidRPr="00211C7C">
        <w:rPr>
          <w:rStyle w:val="StyleUnderline"/>
        </w:rPr>
        <w:t>Beijing would probably find the promise of direct military intervention even more of an intrusion into China’s domestic affairs than arms sales</w:t>
      </w:r>
      <w:r w:rsidRPr="00211C7C">
        <w:rPr>
          <w:sz w:val="16"/>
        </w:rPr>
        <w:t xml:space="preserve">. And surely </w:t>
      </w:r>
      <w:r w:rsidRPr="00211C7C">
        <w:rPr>
          <w:rStyle w:val="Emphasis"/>
        </w:rPr>
        <w:t>such a change in US policy would only accelerate</w:t>
      </w:r>
      <w:r w:rsidRPr="00211C7C">
        <w:rPr>
          <w:sz w:val="16"/>
        </w:rPr>
        <w:t xml:space="preserve"> the development Freeman is most concerned about, </w:t>
      </w:r>
      <w:r w:rsidRPr="00211C7C">
        <w:rPr>
          <w:rStyle w:val="Emphasis"/>
        </w:rPr>
        <w:t>an expensive and destabilizing race for military dominance between the United States and the PRC</w:t>
      </w:r>
      <w:r w:rsidRPr="00211C7C">
        <w:rPr>
          <w:sz w:val="16"/>
        </w:rPr>
        <w:t>.</w:t>
      </w:r>
    </w:p>
    <w:p w:rsidR="005E4EF9" w:rsidRPr="005E4EF9" w:rsidRDefault="005E4EF9" w:rsidP="005E4EF9"/>
    <w:p w:rsidR="008104AA" w:rsidRDefault="008104AA" w:rsidP="008104AA">
      <w:pPr>
        <w:pStyle w:val="Heading2"/>
      </w:pPr>
      <w:r>
        <w:t>Uniqueness</w:t>
      </w:r>
    </w:p>
    <w:p w:rsidR="005E6EFC" w:rsidRDefault="005E6EFC" w:rsidP="005E6EFC">
      <w:pPr>
        <w:pStyle w:val="Heading3"/>
      </w:pPr>
      <w:proofErr w:type="spellStart"/>
      <w:r>
        <w:t>Uniq</w:t>
      </w:r>
      <w:proofErr w:type="spellEnd"/>
      <w:r>
        <w:t>: Strength Now</w:t>
      </w:r>
    </w:p>
    <w:p w:rsidR="005E6EFC" w:rsidRDefault="005E6EFC" w:rsidP="005E6EFC"/>
    <w:p w:rsidR="005E6EFC" w:rsidRDefault="005E6EFC" w:rsidP="005E6EFC">
      <w:pPr>
        <w:pStyle w:val="Heading4"/>
      </w:pPr>
      <w:r>
        <w:t xml:space="preserve">And, Trump projecting strength to China now ---- Taiwan is the next strategic area to push China </w:t>
      </w:r>
    </w:p>
    <w:p w:rsidR="005E6EFC" w:rsidRPr="003C3B92" w:rsidRDefault="005E6EFC" w:rsidP="005E6EFC"/>
    <w:p w:rsidR="005E6EFC" w:rsidRPr="00447E37" w:rsidRDefault="005E6EFC" w:rsidP="005E6EFC">
      <w:proofErr w:type="spellStart"/>
      <w:r w:rsidRPr="00447E37">
        <w:rPr>
          <w:rStyle w:val="Style13ptBold"/>
        </w:rPr>
        <w:t>Xiangwei</w:t>
      </w:r>
      <w:proofErr w:type="spellEnd"/>
      <w:r w:rsidRPr="00447E37">
        <w:rPr>
          <w:rStyle w:val="Style13ptBold"/>
        </w:rPr>
        <w:t xml:space="preserve"> 18</w:t>
      </w:r>
      <w:r w:rsidRPr="00447E37">
        <w:t xml:space="preserve"> </w:t>
      </w:r>
      <w:r w:rsidRPr="00447E37">
        <w:rPr>
          <w:sz w:val="16"/>
          <w:szCs w:val="16"/>
        </w:rPr>
        <w:t xml:space="preserve">(Wang </w:t>
      </w:r>
      <w:proofErr w:type="spellStart"/>
      <w:r w:rsidRPr="00447E37">
        <w:rPr>
          <w:sz w:val="16"/>
          <w:szCs w:val="16"/>
        </w:rPr>
        <w:t>Xiangwei</w:t>
      </w:r>
      <w:proofErr w:type="spellEnd"/>
      <w:r w:rsidRPr="00447E37">
        <w:rPr>
          <w:sz w:val="16"/>
          <w:szCs w:val="16"/>
        </w:rPr>
        <w:t xml:space="preserve"> – Former Editor-in-Chief for the South China Morning Post. Columnist and editor for multiple news organizations. &lt;MKIM&gt; “TRUMP’S TRADE WAR WITH CHINA IS JUST HIS OPENING GAMBIT”. 4/14/18. DOA: 10/8/18. https://www.scmp.com/week-asia/opinion/article/2141399/trumps-trade-war-china-just-his-opening-gambit)</w:t>
      </w:r>
    </w:p>
    <w:p w:rsidR="005E6EFC" w:rsidRDefault="005E6EFC" w:rsidP="005E6EFC">
      <w:pPr>
        <w:rPr>
          <w:sz w:val="16"/>
          <w:szCs w:val="16"/>
        </w:rPr>
      </w:pPr>
      <w:r w:rsidRPr="00447E37">
        <w:rPr>
          <w:sz w:val="16"/>
          <w:szCs w:val="16"/>
        </w:rPr>
        <w:t xml:space="preserve">Could the US-China trade war be over before it even starts? The oxymoron may have a ring of truth to it if the latest remarks from the presidents of China and the United States are to be taken seriously. In a speech billed in official media as a major policy announcement, broadcast live on national television and over the internet, Xi Jinping promised on Tuesday to widen foreign investors’ access to China’s financial and manufacturing sectors, lower trade tariffs, greatly expand imports, and strengthen the protection of intellectual property rights. Throughout his speech of nearly 40 minutes, </w:t>
      </w:r>
      <w:proofErr w:type="gramStart"/>
      <w:r w:rsidRPr="00447E37">
        <w:rPr>
          <w:sz w:val="16"/>
          <w:szCs w:val="16"/>
        </w:rPr>
        <w:t>Xi</w:t>
      </w:r>
      <w:proofErr w:type="gramEnd"/>
      <w:r w:rsidRPr="00447E37">
        <w:rPr>
          <w:sz w:val="16"/>
          <w:szCs w:val="16"/>
        </w:rPr>
        <w:t xml:space="preserve"> did not mention China’s trade spats with the US or US President Donald Trump. But Xi appeared to have singled out some pledges to address Trump’s concerns. </w:t>
      </w:r>
      <w:r w:rsidRPr="00447E37">
        <w:rPr>
          <w:b/>
          <w:bCs/>
          <w:u w:val="single"/>
        </w:rPr>
        <w:t>A nasty US-China fight is inevitable</w:t>
      </w:r>
      <w:r w:rsidRPr="00447E37">
        <w:rPr>
          <w:sz w:val="16"/>
          <w:szCs w:val="16"/>
        </w:rPr>
        <w:t xml:space="preserve">. But it needn’t be terminal </w:t>
      </w:r>
      <w:proofErr w:type="gramStart"/>
      <w:r w:rsidRPr="00447E37">
        <w:rPr>
          <w:sz w:val="16"/>
          <w:szCs w:val="16"/>
        </w:rPr>
        <w:t>In</w:t>
      </w:r>
      <w:proofErr w:type="gramEnd"/>
      <w:r w:rsidRPr="00447E37">
        <w:rPr>
          <w:sz w:val="16"/>
          <w:szCs w:val="16"/>
        </w:rPr>
        <w:t xml:space="preserve"> particular, he said China would relax the foreign ownership limit on automobile joint ventures (currently set at 50 per cent) as soon as possible and would “significantly lower” tariffs on imported vehicles. Xi’s pledge came less than a day after Trump complained in a tweet that China imposes a 25 per cent tariff on imported American cars, 10 times the tariff the US imposes on imported Chinese ones. “Does that sound like free or fair trade,” Trump asked. “No, it sounds like STUPID TRADE – going on for years!” Following Xi’s speech, Trump reacted </w:t>
      </w:r>
      <w:proofErr w:type="spellStart"/>
      <w:r w:rsidRPr="00447E37">
        <w:rPr>
          <w:sz w:val="16"/>
          <w:szCs w:val="16"/>
        </w:rPr>
        <w:t>favourably</w:t>
      </w:r>
      <w:proofErr w:type="spellEnd"/>
      <w:r w:rsidRPr="00447E37">
        <w:rPr>
          <w:sz w:val="16"/>
          <w:szCs w:val="16"/>
        </w:rPr>
        <w:t xml:space="preserve">. He tweeted he was thankful of Xi’s promises on tariffs and automobile barriers as well as “his enlightenment on intellectual property and technology transfers”. “We will make great progress together!” he said. In a briefing, the White House press secretary Sarah Huckabee Sanders said the White House was encouraged by Xi’s words but it wanted to see concrete actions from China. She said it intended to keep moving forward with its plans to impose tariffs. Stock markets in Hong Kong, Shanghai, and New York rose strongly on Xi’s comments, but many overseas media </w:t>
      </w:r>
      <w:r w:rsidRPr="00447E37">
        <w:rPr>
          <w:b/>
          <w:bCs/>
          <w:u w:val="single"/>
        </w:rPr>
        <w:t>reports concluded that Xi’s speech contained no big concessions to Trump, thus failing to assuage fears of a trade war</w:t>
      </w:r>
      <w:r w:rsidRPr="00447E37">
        <w:rPr>
          <w:sz w:val="16"/>
          <w:szCs w:val="16"/>
        </w:rPr>
        <w:t xml:space="preserve">. Those overseas media reports may have misread the intention of Xi’s speech, which is more about portraying China as a responsible world leader that embraces multilateralism and </w:t>
      </w:r>
      <w:proofErr w:type="spellStart"/>
      <w:r w:rsidRPr="00447E37">
        <w:rPr>
          <w:sz w:val="16"/>
          <w:szCs w:val="16"/>
        </w:rPr>
        <w:t>globalisation</w:t>
      </w:r>
      <w:proofErr w:type="spellEnd"/>
      <w:r w:rsidRPr="00447E37">
        <w:rPr>
          <w:sz w:val="16"/>
          <w:szCs w:val="16"/>
        </w:rPr>
        <w:t xml:space="preserve"> against Trump’s unilateralism in terms of his America First policies and threatened trade wars. By Chinese protocol, top leaders including Xi usually follow the routine of giving broad outlines and visions at a forum like </w:t>
      </w:r>
      <w:proofErr w:type="spellStart"/>
      <w:r w:rsidRPr="00447E37">
        <w:rPr>
          <w:sz w:val="16"/>
          <w:szCs w:val="16"/>
        </w:rPr>
        <w:t>Boao</w:t>
      </w:r>
      <w:proofErr w:type="spellEnd"/>
      <w:r w:rsidRPr="00447E37">
        <w:rPr>
          <w:sz w:val="16"/>
          <w:szCs w:val="16"/>
        </w:rPr>
        <w:t xml:space="preserve">, avoiding specific targets. Moreover, directly and fully addressing Trump’s concerns in the speech would have been seen as a total capitulation by China, which is out of the question in the current heated climate. It is worth noting that Xi stressed he would see the measures outlined in his speech were released and executed as soon as possible. This may be China’s subtle message to US officials to restart their discussions over trade frictions and ease any suspicions they may have that Xi’s speech was just more shadow boxing by China – great rhetoric but no action. In 2017, Xi gave a rousing speech in Davos about China leading the world as a champion of </w:t>
      </w:r>
      <w:proofErr w:type="spellStart"/>
      <w:r w:rsidRPr="00447E37">
        <w:rPr>
          <w:sz w:val="16"/>
          <w:szCs w:val="16"/>
        </w:rPr>
        <w:t>globalisation</w:t>
      </w:r>
      <w:proofErr w:type="spellEnd"/>
      <w:r w:rsidRPr="00447E37">
        <w:rPr>
          <w:sz w:val="16"/>
          <w:szCs w:val="16"/>
        </w:rPr>
        <w:t xml:space="preserve"> but foreign investors have complained there has been little meaningful progress since. Both US and Chinese officials have confirmed that their discussions over trade frictions have stalled amid the continuing war of words in traditional and social media. One year on, it is time China delivered on Xi’s Davos speech Now with the positive response from Trump and the White House, both sides are expected to resume talks very soon. But </w:t>
      </w:r>
      <w:r w:rsidRPr="00447E37">
        <w:rPr>
          <w:b/>
          <w:bCs/>
          <w:u w:val="single"/>
        </w:rPr>
        <w:t>even if both sides reach comprehensive agreements to avoid a trade war</w:t>
      </w:r>
      <w:r w:rsidRPr="00447E37">
        <w:rPr>
          <w:sz w:val="16"/>
          <w:szCs w:val="16"/>
        </w:rPr>
        <w:t xml:space="preserve"> in the next few months, </w:t>
      </w:r>
      <w:r w:rsidRPr="00447E37">
        <w:rPr>
          <w:b/>
          <w:bCs/>
          <w:u w:val="single"/>
        </w:rPr>
        <w:t>that will not be the end of the downward spiral in their relationship</w:t>
      </w:r>
      <w:r w:rsidRPr="00447E37">
        <w:rPr>
          <w:sz w:val="16"/>
          <w:szCs w:val="16"/>
        </w:rPr>
        <w:t xml:space="preserve">. Now it has become increasingly clear that </w:t>
      </w:r>
      <w:r w:rsidRPr="00447E37">
        <w:rPr>
          <w:b/>
          <w:bCs/>
          <w:u w:val="single"/>
        </w:rPr>
        <w:t>America’s real beef with China is about much more than fixing a trade imbalance – even though that issue may be the trigger</w:t>
      </w:r>
      <w:r w:rsidRPr="00447E37">
        <w:rPr>
          <w:sz w:val="16"/>
          <w:szCs w:val="16"/>
        </w:rPr>
        <w:t xml:space="preserve">. </w:t>
      </w:r>
      <w:r w:rsidRPr="00447E37">
        <w:rPr>
          <w:b/>
          <w:u w:val="single"/>
        </w:rPr>
        <w:t>Trump</w:t>
      </w:r>
      <w:r w:rsidRPr="00447E37">
        <w:rPr>
          <w:sz w:val="16"/>
          <w:szCs w:val="16"/>
        </w:rPr>
        <w:t xml:space="preserve">, or at least some of his senior </w:t>
      </w:r>
      <w:proofErr w:type="spellStart"/>
      <w:r w:rsidRPr="00447E37">
        <w:rPr>
          <w:sz w:val="16"/>
          <w:szCs w:val="16"/>
        </w:rPr>
        <w:t>Sinophobic</w:t>
      </w:r>
      <w:proofErr w:type="spellEnd"/>
      <w:r w:rsidRPr="00447E37">
        <w:rPr>
          <w:sz w:val="16"/>
          <w:szCs w:val="16"/>
        </w:rPr>
        <w:t xml:space="preserve"> advisers, </w:t>
      </w:r>
      <w:r w:rsidRPr="00447E37">
        <w:rPr>
          <w:b/>
          <w:u w:val="single"/>
        </w:rPr>
        <w:t>appears to have a much more sweeping agenda aimed at curbing China’s technological advances</w:t>
      </w:r>
      <w:r w:rsidRPr="00447E37">
        <w:rPr>
          <w:b/>
          <w:bCs/>
          <w:u w:val="single"/>
        </w:rPr>
        <w:t xml:space="preserve"> </w:t>
      </w:r>
      <w:r w:rsidRPr="00447E37">
        <w:rPr>
          <w:sz w:val="16"/>
          <w:szCs w:val="16"/>
        </w:rPr>
        <w:t xml:space="preserve">and thus containing China’s overall economic rise. Peter Navarro, </w:t>
      </w:r>
      <w:r w:rsidRPr="00447E37">
        <w:rPr>
          <w:b/>
          <w:u w:val="single"/>
        </w:rPr>
        <w:t>Trump’s trade adviser</w:t>
      </w:r>
      <w:r w:rsidRPr="00447E37">
        <w:rPr>
          <w:sz w:val="16"/>
          <w:szCs w:val="16"/>
        </w:rPr>
        <w:t xml:space="preserve">, said as much in his op-ed piece in the Financial Times on Monday. The timing was deliberate as it came one day before Xi’s speech. Referring directly to the country’s Made </w:t>
      </w:r>
      <w:proofErr w:type="gramStart"/>
      <w:r w:rsidRPr="00447E37">
        <w:rPr>
          <w:sz w:val="16"/>
          <w:szCs w:val="16"/>
        </w:rPr>
        <w:t>In</w:t>
      </w:r>
      <w:proofErr w:type="gramEnd"/>
      <w:r w:rsidRPr="00447E37">
        <w:rPr>
          <w:sz w:val="16"/>
          <w:szCs w:val="16"/>
        </w:rPr>
        <w:t xml:space="preserve"> China 2025 policy manifesto, he </w:t>
      </w:r>
      <w:r w:rsidRPr="00447E37">
        <w:rPr>
          <w:b/>
          <w:u w:val="single"/>
        </w:rPr>
        <w:t>said if China dominates</w:t>
      </w:r>
      <w:r w:rsidRPr="00447E37">
        <w:rPr>
          <w:b/>
          <w:bCs/>
          <w:u w:val="single"/>
        </w:rPr>
        <w:t xml:space="preserve"> strategic hi-tech industries </w:t>
      </w:r>
      <w:r w:rsidRPr="00447E37">
        <w:rPr>
          <w:sz w:val="16"/>
          <w:szCs w:val="16"/>
        </w:rPr>
        <w:t>including artificial intelligence, robotics and quantum computing, self-driving vehicles, automated machine tooling, and advanced medical devices, “</w:t>
      </w:r>
      <w:r w:rsidRPr="00447E37">
        <w:rPr>
          <w:b/>
          <w:u w:val="single"/>
        </w:rPr>
        <w:t>the US simply will not have an economic future</w:t>
      </w:r>
      <w:r w:rsidRPr="00447E37">
        <w:rPr>
          <w:sz w:val="16"/>
          <w:szCs w:val="16"/>
        </w:rPr>
        <w:t xml:space="preserve">”. Why China’s silence on Xi’s term limits move portends trouble One less talked but equally important reason is that the trade agenda is also driven by the </w:t>
      </w:r>
      <w:r w:rsidRPr="00447E37">
        <w:rPr>
          <w:b/>
          <w:bCs/>
          <w:u w:val="single"/>
        </w:rPr>
        <w:t>ideological hawks in the White House</w:t>
      </w:r>
      <w:r w:rsidRPr="00447E37">
        <w:rPr>
          <w:sz w:val="16"/>
          <w:szCs w:val="16"/>
        </w:rPr>
        <w:t xml:space="preserve"> who </w:t>
      </w:r>
      <w:r w:rsidRPr="00447E37">
        <w:rPr>
          <w:b/>
          <w:bCs/>
          <w:u w:val="single"/>
        </w:rPr>
        <w:t>are disappointed that</w:t>
      </w:r>
      <w:r w:rsidRPr="00447E37">
        <w:rPr>
          <w:sz w:val="16"/>
          <w:szCs w:val="16"/>
        </w:rPr>
        <w:t xml:space="preserve"> nearly 20 years after </w:t>
      </w:r>
      <w:r w:rsidRPr="00447E37">
        <w:rPr>
          <w:b/>
          <w:bCs/>
          <w:u w:val="single"/>
        </w:rPr>
        <w:t>China</w:t>
      </w:r>
      <w:r w:rsidRPr="00447E37">
        <w:rPr>
          <w:sz w:val="16"/>
          <w:szCs w:val="16"/>
        </w:rPr>
        <w:t xml:space="preserve"> joined the WTO, it </w:t>
      </w:r>
      <w:r w:rsidRPr="00447E37">
        <w:rPr>
          <w:b/>
          <w:bCs/>
          <w:u w:val="single"/>
        </w:rPr>
        <w:t>has not turned out as democratic as the West had hoped</w:t>
      </w:r>
      <w:r w:rsidRPr="00447E37">
        <w:rPr>
          <w:sz w:val="16"/>
          <w:szCs w:val="16"/>
        </w:rPr>
        <w:t xml:space="preserve">. In fact, following the decision to repeal the term limits on the presidency, allowing Xi to rule indefinitely, </w:t>
      </w:r>
      <w:r w:rsidRPr="00447E37">
        <w:rPr>
          <w:b/>
          <w:bCs/>
          <w:u w:val="single"/>
        </w:rPr>
        <w:t xml:space="preserve">many see China as going backwards. All this shows that the trade war is most likely to be the opening gambit of a series of moves by Washington to throw China off balance. </w:t>
      </w:r>
      <w:r w:rsidRPr="00447E37">
        <w:rPr>
          <w:b/>
          <w:u w:val="single"/>
        </w:rPr>
        <w:t>The next</w:t>
      </w:r>
      <w:r w:rsidRPr="00447E37">
        <w:rPr>
          <w:b/>
          <w:sz w:val="16"/>
          <w:szCs w:val="16"/>
        </w:rPr>
        <w:t xml:space="preserve"> likely </w:t>
      </w:r>
      <w:r w:rsidRPr="00447E37">
        <w:rPr>
          <w:b/>
          <w:u w:val="single"/>
        </w:rPr>
        <w:t>move will be on Taiwan</w:t>
      </w:r>
      <w:r w:rsidRPr="00447E37">
        <w:rPr>
          <w:sz w:val="16"/>
          <w:szCs w:val="16"/>
        </w:rPr>
        <w:t xml:space="preserve">, one of the most sensitive issues in China-US ties. </w:t>
      </w:r>
      <w:r w:rsidRPr="00447E37">
        <w:rPr>
          <w:b/>
          <w:bCs/>
          <w:u w:val="single"/>
        </w:rPr>
        <w:t>Beijing</w:t>
      </w:r>
      <w:r w:rsidRPr="00447E37">
        <w:rPr>
          <w:sz w:val="16"/>
          <w:szCs w:val="16"/>
        </w:rPr>
        <w:t xml:space="preserve"> sees the island as part of China and </w:t>
      </w:r>
      <w:r w:rsidRPr="00447E37">
        <w:rPr>
          <w:b/>
          <w:bCs/>
          <w:u w:val="single"/>
        </w:rPr>
        <w:t>frowns on any official contact between Taiwan and</w:t>
      </w:r>
      <w:r w:rsidRPr="00447E37">
        <w:rPr>
          <w:sz w:val="16"/>
          <w:szCs w:val="16"/>
        </w:rPr>
        <w:t xml:space="preserve"> other foreign countries, particularly </w:t>
      </w:r>
      <w:r w:rsidRPr="00447E37">
        <w:rPr>
          <w:b/>
          <w:bCs/>
          <w:u w:val="single"/>
        </w:rPr>
        <w:t>the United States</w:t>
      </w:r>
      <w:r w:rsidRPr="00447E37">
        <w:rPr>
          <w:sz w:val="16"/>
          <w:szCs w:val="16"/>
        </w:rPr>
        <w:t xml:space="preserve">. </w:t>
      </w:r>
      <w:r w:rsidRPr="00447E37">
        <w:rPr>
          <w:b/>
          <w:bCs/>
          <w:u w:val="single"/>
        </w:rPr>
        <w:t>Soon after Trump was elected, he started to play the Taiwan card</w:t>
      </w:r>
      <w:r w:rsidRPr="00447E37">
        <w:rPr>
          <w:sz w:val="16"/>
          <w:szCs w:val="16"/>
        </w:rPr>
        <w:t xml:space="preserve"> </w:t>
      </w:r>
      <w:r w:rsidRPr="00447E37">
        <w:rPr>
          <w:b/>
          <w:bCs/>
          <w:u w:val="single"/>
        </w:rPr>
        <w:t>by taking a congratulatory phone call from the Taiwanese president</w:t>
      </w:r>
      <w:r w:rsidRPr="00447E37">
        <w:rPr>
          <w:sz w:val="16"/>
          <w:szCs w:val="16"/>
        </w:rPr>
        <w:t xml:space="preserve"> Tsai Ing-wen in his transition to the White House and made no secret of his wish to use the Taiwan issue to force trade concessions from China. </w:t>
      </w:r>
      <w:r w:rsidRPr="00447E37">
        <w:rPr>
          <w:b/>
          <w:bCs/>
          <w:u w:val="single"/>
        </w:rPr>
        <w:t>Since then, his administration has made several moves to warm ties with Taiwan</w:t>
      </w:r>
      <w:r w:rsidRPr="00447E37">
        <w:rPr>
          <w:sz w:val="16"/>
          <w:szCs w:val="16"/>
        </w:rPr>
        <w:t xml:space="preserve">, including approving the </w:t>
      </w:r>
      <w:proofErr w:type="spellStart"/>
      <w:r w:rsidRPr="00447E37">
        <w:rPr>
          <w:sz w:val="16"/>
          <w:szCs w:val="16"/>
        </w:rPr>
        <w:t>licences</w:t>
      </w:r>
      <w:proofErr w:type="spellEnd"/>
      <w:r w:rsidRPr="00447E37">
        <w:rPr>
          <w:sz w:val="16"/>
          <w:szCs w:val="16"/>
        </w:rPr>
        <w:t xml:space="preserve"> for American firms to sell Taiwan technology to build submarines and signing the Taiwan Travel Act to encourage visits between American and Taiwan officials. </w:t>
      </w:r>
      <w:r w:rsidRPr="00447E37">
        <w:rPr>
          <w:b/>
          <w:bCs/>
          <w:u w:val="single"/>
        </w:rPr>
        <w:t>Another notable example is the recent appointment of John Bolton</w:t>
      </w:r>
      <w:r w:rsidRPr="00447E37">
        <w:rPr>
          <w:sz w:val="16"/>
          <w:szCs w:val="16"/>
        </w:rPr>
        <w:t xml:space="preserve"> </w:t>
      </w:r>
      <w:r w:rsidRPr="00447E37">
        <w:rPr>
          <w:b/>
          <w:bCs/>
          <w:u w:val="single"/>
        </w:rPr>
        <w:t>as the National Security Adviser</w:t>
      </w:r>
      <w:r w:rsidRPr="00447E37">
        <w:rPr>
          <w:sz w:val="16"/>
          <w:szCs w:val="16"/>
        </w:rPr>
        <w:t xml:space="preserve">. </w:t>
      </w:r>
      <w:r w:rsidRPr="00447E37">
        <w:rPr>
          <w:b/>
          <w:bCs/>
          <w:u w:val="single"/>
        </w:rPr>
        <w:t>Bolton is known for taking a very strong pro-Taiwan stance</w:t>
      </w:r>
      <w:r w:rsidRPr="00447E37">
        <w:rPr>
          <w:sz w:val="16"/>
          <w:szCs w:val="16"/>
        </w:rPr>
        <w:t xml:space="preserve"> in the past and there is growing speculation he may visit Taipei in June when the new American Institute, the de facto US embassy, is slated to open. </w:t>
      </w:r>
      <w:r w:rsidRPr="00447E37">
        <w:rPr>
          <w:b/>
          <w:bCs/>
          <w:u w:val="single"/>
        </w:rPr>
        <w:t>If Bolton or some other senior US official makes the trip, China will see that as a major provocation.</w:t>
      </w:r>
      <w:r w:rsidRPr="00447E37">
        <w:rPr>
          <w:sz w:val="16"/>
          <w:szCs w:val="16"/>
        </w:rPr>
        <w:t xml:space="preserve"> </w:t>
      </w:r>
      <w:r w:rsidRPr="00447E37">
        <w:rPr>
          <w:b/>
          <w:bCs/>
          <w:u w:val="single"/>
        </w:rPr>
        <w:t xml:space="preserve">In a related move, </w:t>
      </w:r>
      <w:r w:rsidRPr="00447E37">
        <w:rPr>
          <w:b/>
          <w:u w:val="single"/>
        </w:rPr>
        <w:t>the US is likely to put more pressure on China over the South China Sea</w:t>
      </w:r>
      <w:r w:rsidRPr="00447E37">
        <w:rPr>
          <w:b/>
          <w:bCs/>
          <w:u w:val="single"/>
        </w:rPr>
        <w:t xml:space="preserve"> following reports</w:t>
      </w:r>
      <w:r w:rsidRPr="00447E37">
        <w:rPr>
          <w:sz w:val="16"/>
          <w:szCs w:val="16"/>
        </w:rPr>
        <w:t xml:space="preserve"> last week </w:t>
      </w:r>
      <w:r w:rsidRPr="00447E37">
        <w:rPr>
          <w:b/>
          <w:bCs/>
          <w:u w:val="single"/>
        </w:rPr>
        <w:t>that China had installed communications-jamming equipment</w:t>
      </w:r>
      <w:r w:rsidRPr="00447E37">
        <w:rPr>
          <w:sz w:val="16"/>
          <w:szCs w:val="16"/>
        </w:rPr>
        <w:t xml:space="preserve"> there to assert its authority. In January, Bolton wrote an op-ed piece suggesting that US could accord Taiwan full diplomatic status if China did not back off in the South China Sea. </w:t>
      </w:r>
      <w:r w:rsidRPr="00447E37">
        <w:rPr>
          <w:b/>
          <w:bCs/>
          <w:u w:val="single"/>
        </w:rPr>
        <w:t xml:space="preserve">The US is also more likely to send more warships to the disputed waters </w:t>
      </w:r>
      <w:r w:rsidRPr="00447E37">
        <w:rPr>
          <w:sz w:val="16"/>
          <w:szCs w:val="16"/>
        </w:rPr>
        <w:t xml:space="preserve">in the name of freedom of navigation. </w:t>
      </w:r>
      <w:r w:rsidRPr="00447E37">
        <w:rPr>
          <w:b/>
          <w:bCs/>
          <w:u w:val="single"/>
        </w:rPr>
        <w:t xml:space="preserve">This context helps to explain the unusually strong rhetoric from Chinese officials </w:t>
      </w:r>
      <w:r w:rsidRPr="00447E37">
        <w:rPr>
          <w:sz w:val="16"/>
          <w:szCs w:val="16"/>
        </w:rPr>
        <w:t xml:space="preserve">and media </w:t>
      </w:r>
      <w:r w:rsidRPr="00447E37">
        <w:rPr>
          <w:b/>
          <w:bCs/>
          <w:u w:val="single"/>
        </w:rPr>
        <w:t>over Trump’s decision to impose tariffs worth US$150 billion on Chinese imports</w:t>
      </w:r>
      <w:r w:rsidRPr="00447E37">
        <w:rPr>
          <w:sz w:val="16"/>
          <w:szCs w:val="16"/>
        </w:rPr>
        <w:t xml:space="preserve">. Over the past week, </w:t>
      </w:r>
      <w:r w:rsidRPr="00447E37">
        <w:rPr>
          <w:b/>
          <w:bCs/>
          <w:u w:val="single"/>
        </w:rPr>
        <w:t xml:space="preserve">the Chinese state media has launched an intense campaign to blast Trump and his tariff decision, saying that </w:t>
      </w:r>
      <w:r w:rsidRPr="00447E37">
        <w:rPr>
          <w:b/>
          <w:u w:val="single"/>
        </w:rPr>
        <w:t xml:space="preserve">the Chinese will not be cowered and will retaliate </w:t>
      </w:r>
      <w:r w:rsidRPr="00447E37">
        <w:rPr>
          <w:b/>
          <w:sz w:val="16"/>
          <w:szCs w:val="16"/>
        </w:rPr>
        <w:t xml:space="preserve">in kind </w:t>
      </w:r>
      <w:r w:rsidRPr="00447E37">
        <w:rPr>
          <w:b/>
          <w:u w:val="single"/>
        </w:rPr>
        <w:t>without hesitation</w:t>
      </w:r>
      <w:r w:rsidRPr="00447E37">
        <w:rPr>
          <w:sz w:val="16"/>
          <w:szCs w:val="16"/>
        </w:rPr>
        <w:t xml:space="preserve">. But some of the nationalistic language has become worrisome. Lining up officials and economists to condemn Trump’s unilateral approaches and mounting a robust </w:t>
      </w:r>
      <w:proofErr w:type="spellStart"/>
      <w:r w:rsidRPr="00447E37">
        <w:rPr>
          <w:sz w:val="16"/>
          <w:szCs w:val="16"/>
        </w:rPr>
        <w:t>defence</w:t>
      </w:r>
      <w:proofErr w:type="spellEnd"/>
      <w:r w:rsidRPr="00447E37">
        <w:rPr>
          <w:sz w:val="16"/>
          <w:szCs w:val="16"/>
        </w:rPr>
        <w:t xml:space="preserve"> of </w:t>
      </w:r>
      <w:r w:rsidRPr="00447E37">
        <w:rPr>
          <w:b/>
          <w:bCs/>
          <w:u w:val="single"/>
        </w:rPr>
        <w:t xml:space="preserve">China’s positions is </w:t>
      </w:r>
      <w:r w:rsidRPr="00447E37">
        <w:rPr>
          <w:sz w:val="16"/>
          <w:szCs w:val="16"/>
        </w:rPr>
        <w:t xml:space="preserve">one thing. But comparing the </w:t>
      </w:r>
      <w:r w:rsidRPr="00447E37">
        <w:rPr>
          <w:b/>
          <w:u w:val="single"/>
        </w:rPr>
        <w:t>preparation</w:t>
      </w:r>
      <w:r w:rsidRPr="00447E37">
        <w:rPr>
          <w:b/>
          <w:sz w:val="16"/>
          <w:szCs w:val="16"/>
        </w:rPr>
        <w:t xml:space="preserve">s </w:t>
      </w:r>
      <w:r w:rsidRPr="00447E37">
        <w:rPr>
          <w:b/>
          <w:u w:val="single"/>
        </w:rPr>
        <w:t xml:space="preserve">for a trade war to </w:t>
      </w:r>
      <w:r w:rsidRPr="00447E37">
        <w:rPr>
          <w:b/>
          <w:sz w:val="16"/>
          <w:szCs w:val="16"/>
        </w:rPr>
        <w:t xml:space="preserve">those for </w:t>
      </w:r>
      <w:r w:rsidRPr="00447E37">
        <w:rPr>
          <w:b/>
          <w:u w:val="single"/>
        </w:rPr>
        <w:t>a real war</w:t>
      </w:r>
      <w:r w:rsidRPr="00447E37">
        <w:rPr>
          <w:sz w:val="16"/>
          <w:szCs w:val="16"/>
        </w:rPr>
        <w:t xml:space="preserve"> to fan the nationalistic sentiment is unhelpful. In one of a series of combative commentaries, </w:t>
      </w:r>
      <w:r w:rsidRPr="00447E37">
        <w:rPr>
          <w:b/>
          <w:bCs/>
          <w:u w:val="single"/>
        </w:rPr>
        <w:t>the Global Times</w:t>
      </w:r>
      <w:r w:rsidRPr="00447E37">
        <w:rPr>
          <w:sz w:val="16"/>
          <w:szCs w:val="16"/>
        </w:rPr>
        <w:t xml:space="preserve"> – the hawkish newspaper owned by People’s Daily – </w:t>
      </w:r>
      <w:r w:rsidRPr="00447E37">
        <w:rPr>
          <w:b/>
          <w:bCs/>
          <w:u w:val="single"/>
        </w:rPr>
        <w:t>urged China to fight the trade war with the spirit in which it fought American soldiers in the Korean war</w:t>
      </w:r>
      <w:r w:rsidRPr="00447E37">
        <w:rPr>
          <w:sz w:val="16"/>
          <w:szCs w:val="16"/>
        </w:rPr>
        <w:t xml:space="preserve">. Xinhua went further by dusting off a phrase China used as a final warning to India and Vietnam right before launching military attacks on them in 1962 and in 1978 respectively. All </w:t>
      </w:r>
      <w:r w:rsidRPr="00447E37">
        <w:rPr>
          <w:b/>
          <w:bCs/>
          <w:u w:val="single"/>
        </w:rPr>
        <w:t>this war language may send a strong unified message to the US</w:t>
      </w:r>
      <w:r w:rsidRPr="00447E37">
        <w:rPr>
          <w:sz w:val="16"/>
          <w:szCs w:val="16"/>
        </w:rPr>
        <w:t xml:space="preserve"> but it oversimplifies the evolving and complex bilateral ties between the world’s two largest economies. Following Xi’s speech, official media were at pains to explain Xi’s promises of more economic </w:t>
      </w:r>
      <w:proofErr w:type="spellStart"/>
      <w:r w:rsidRPr="00447E37">
        <w:rPr>
          <w:sz w:val="16"/>
          <w:szCs w:val="16"/>
        </w:rPr>
        <w:t>liberalisation</w:t>
      </w:r>
      <w:proofErr w:type="spellEnd"/>
      <w:r w:rsidRPr="00447E37">
        <w:rPr>
          <w:sz w:val="16"/>
          <w:szCs w:val="16"/>
        </w:rPr>
        <w:t xml:space="preserve"> did not stem from mounting pressure from the US and China was not capitulating. People’s Daily said in a blog that while those measures would benefit many of China’s trade partners, they were “not applicable to those countries which violate WTO rules, and readily launch trade wars against other countries”. As China beats its war drum, who should hear its call? Perhaps such language stems from the historical perspective that China’s opening up was often forced upon it by external forces. But 40 years ago, Deng Xiaoping showed great foresight and wisdom by putting China on the path of reform and opening up. As Xi acknowledged in his speech, Deng’s policies have brought revolutionary changes to China, helping pave the way for it to become the world’s second largest economy and the biggest trading nation. The measures unveiled in Xi’s speech are equally significant and necessary to bring the country’s economy to a new level. It is in China’s own best interests to see them implemented as soon as possible. All the better if implementation of those measures helps repair ties with the US. </w:t>
      </w:r>
    </w:p>
    <w:p w:rsidR="00880CFB" w:rsidRDefault="00880CFB" w:rsidP="005E6EFC">
      <w:pPr>
        <w:rPr>
          <w:sz w:val="16"/>
          <w:szCs w:val="16"/>
        </w:rPr>
      </w:pPr>
    </w:p>
    <w:p w:rsidR="00880CFB" w:rsidRDefault="00880CFB" w:rsidP="00880CFB">
      <w:pPr>
        <w:pStyle w:val="Heading3"/>
      </w:pPr>
      <w:proofErr w:type="spellStart"/>
      <w:r>
        <w:t>Uniq</w:t>
      </w:r>
      <w:proofErr w:type="spellEnd"/>
      <w:r>
        <w:t xml:space="preserve">: Deter Up/Sales Key </w:t>
      </w:r>
    </w:p>
    <w:p w:rsidR="00880CFB" w:rsidRPr="00880CFB" w:rsidRDefault="00880CFB" w:rsidP="00880CFB"/>
    <w:p w:rsidR="00880CFB" w:rsidRDefault="00880CFB" w:rsidP="00880CFB">
      <w:pPr>
        <w:pStyle w:val="Heading4"/>
      </w:pPr>
      <w:r>
        <w:t>Deterrence is high now, but U.S. arms sales are key – new sales check Chinese modernization.</w:t>
      </w:r>
    </w:p>
    <w:p w:rsidR="00880CFB" w:rsidRPr="00706E1D" w:rsidRDefault="00880CFB" w:rsidP="00880CFB">
      <w:pPr>
        <w:rPr>
          <w:rStyle w:val="Style13ptBold"/>
        </w:rPr>
      </w:pPr>
      <w:r>
        <w:rPr>
          <w:rStyle w:val="Style13ptBold"/>
        </w:rPr>
        <w:t>Osborn 6/18</w:t>
      </w:r>
      <w:r w:rsidRPr="00706E1D">
        <w:t xml:space="preserve"> [</w:t>
      </w:r>
      <w:r>
        <w:t xml:space="preserve">Kris, </w:t>
      </w:r>
      <w:r w:rsidRPr="00706E1D">
        <w:t>previously served at the Pentagon as a Highly Qualified Expert with the Office of the Assistant Secretary of the Army - Acquisition, Logistics &amp; Technology</w:t>
      </w:r>
      <w:r>
        <w:t>, “</w:t>
      </w:r>
      <w:r w:rsidRPr="00706E1D">
        <w:t>This Tank Could Stop a Chinese Invasion of Taiwan</w:t>
      </w:r>
      <w:r>
        <w:t>,” accessible online at</w:t>
      </w:r>
      <w:r w:rsidRPr="00706E1D">
        <w:t xml:space="preserve"> </w:t>
      </w:r>
      <w:hyperlink r:id="rId18" w:history="1">
        <w:r w:rsidRPr="00B2537F">
          <w:rPr>
            <w:rStyle w:val="Hyperlink"/>
          </w:rPr>
          <w:t>https://nationalinterest.org/blog/buzz/tank-could-stop-chinese-invasion-taiwan-63122</w:t>
        </w:r>
      </w:hyperlink>
      <w:r>
        <w:t>, published 06/18/19] // BBM</w:t>
      </w:r>
    </w:p>
    <w:p w:rsidR="00880CFB" w:rsidRPr="00E12497" w:rsidRDefault="00880CFB" w:rsidP="00880CFB">
      <w:pPr>
        <w:rPr>
          <w:sz w:val="10"/>
        </w:rPr>
      </w:pPr>
      <w:r w:rsidRPr="00706E1D">
        <w:rPr>
          <w:rStyle w:val="StyleUnderline"/>
        </w:rPr>
        <w:t xml:space="preserve">The Trump administration’s plan to sell </w:t>
      </w:r>
      <w:r w:rsidRPr="00706E1D">
        <w:rPr>
          <w:rStyle w:val="Emphasis"/>
        </w:rPr>
        <w:t>tanks</w:t>
      </w:r>
      <w:r w:rsidRPr="00E12497">
        <w:rPr>
          <w:sz w:val="10"/>
        </w:rPr>
        <w:t xml:space="preserve">, </w:t>
      </w:r>
      <w:r w:rsidRPr="00706E1D">
        <w:rPr>
          <w:rStyle w:val="Emphasis"/>
        </w:rPr>
        <w:t>missiles</w:t>
      </w:r>
      <w:r w:rsidRPr="00E12497">
        <w:rPr>
          <w:sz w:val="10"/>
        </w:rPr>
        <w:t xml:space="preserve"> </w:t>
      </w:r>
      <w:r w:rsidRPr="00706E1D">
        <w:rPr>
          <w:rStyle w:val="StyleUnderline"/>
        </w:rPr>
        <w:t xml:space="preserve">and ground-launched </w:t>
      </w:r>
      <w:r w:rsidRPr="00706E1D">
        <w:rPr>
          <w:rStyle w:val="Emphasis"/>
        </w:rPr>
        <w:t>air defenses</w:t>
      </w:r>
      <w:r w:rsidRPr="00E12497">
        <w:rPr>
          <w:sz w:val="10"/>
        </w:rPr>
        <w:t xml:space="preserve"> </w:t>
      </w:r>
      <w:r w:rsidRPr="00706E1D">
        <w:rPr>
          <w:rStyle w:val="StyleUnderline"/>
        </w:rPr>
        <w:t>to Taiwan embodies</w:t>
      </w:r>
      <w:r w:rsidRPr="00E12497">
        <w:rPr>
          <w:sz w:val="10"/>
        </w:rPr>
        <w:t xml:space="preserve"> what might be called </w:t>
      </w:r>
      <w:r w:rsidRPr="00706E1D">
        <w:rPr>
          <w:rStyle w:val="StyleUnderline"/>
        </w:rPr>
        <w:t xml:space="preserve">a strategic </w:t>
      </w:r>
      <w:r w:rsidRPr="00706E1D">
        <w:rPr>
          <w:rStyle w:val="Emphasis"/>
        </w:rPr>
        <w:t>paradigm shift</w:t>
      </w:r>
      <w:r w:rsidRPr="00E12497">
        <w:rPr>
          <w:sz w:val="10"/>
        </w:rPr>
        <w:t xml:space="preserve"> </w:t>
      </w:r>
      <w:r w:rsidRPr="00706E1D">
        <w:rPr>
          <w:rStyle w:val="StyleUnderline"/>
        </w:rPr>
        <w:t xml:space="preserve">to empower the small island’s </w:t>
      </w:r>
      <w:r w:rsidRPr="00706E1D">
        <w:rPr>
          <w:rStyle w:val="Emphasis"/>
        </w:rPr>
        <w:t>deterrence posture</w:t>
      </w:r>
      <w:r w:rsidRPr="00E12497">
        <w:rPr>
          <w:sz w:val="10"/>
        </w:rPr>
        <w:t xml:space="preserve"> </w:t>
      </w:r>
      <w:r w:rsidRPr="00706E1D">
        <w:rPr>
          <w:rStyle w:val="StyleUnderline"/>
        </w:rPr>
        <w:t>against</w:t>
      </w:r>
      <w:r w:rsidRPr="00E12497">
        <w:rPr>
          <w:sz w:val="10"/>
        </w:rPr>
        <w:t xml:space="preserve"> an often-threatened </w:t>
      </w:r>
      <w:r w:rsidRPr="00706E1D">
        <w:rPr>
          <w:rStyle w:val="StyleUnderline"/>
        </w:rPr>
        <w:t>Chinese invasion</w:t>
      </w:r>
      <w:r w:rsidRPr="00E12497">
        <w:rPr>
          <w:sz w:val="10"/>
        </w:rPr>
        <w:t xml:space="preserve">. While much existing discussion centers upon strengthening Taiwanese air, sea and undersea defenses, </w:t>
      </w:r>
      <w:r w:rsidRPr="00706E1D">
        <w:rPr>
          <w:rStyle w:val="StyleUnderline"/>
        </w:rPr>
        <w:t>there</w:t>
      </w:r>
      <w:r w:rsidRPr="00E12497">
        <w:rPr>
          <w:sz w:val="10"/>
        </w:rPr>
        <w:t xml:space="preserve"> also </w:t>
      </w:r>
      <w:r w:rsidRPr="00706E1D">
        <w:rPr>
          <w:rStyle w:val="StyleUnderline"/>
        </w:rPr>
        <w:t>appears to be an unequivocal need for major land defenses</w:t>
      </w:r>
      <w:r w:rsidRPr="00E12497">
        <w:rPr>
          <w:sz w:val="10"/>
        </w:rPr>
        <w:t xml:space="preserve">. The existing air-sea emphasis is extremely important, yet there are certainly elements of this approach which invite further discussion about the need to provide Taiwan with a strong, armored ground force as well. The proposed $2 billion arms package includes 108 main battle tanks, 250 Stinger anti-air missiles, as well as 409 Javelins and 1,240 TOW anti-tank missiles. </w:t>
      </w:r>
      <w:r w:rsidRPr="00706E1D">
        <w:rPr>
          <w:rStyle w:val="StyleUnderline"/>
        </w:rPr>
        <w:t>Drawing heavily upon a US Pacific presence along with Asian-theater allied support</w:t>
      </w:r>
      <w:r w:rsidRPr="00E12497">
        <w:rPr>
          <w:sz w:val="10"/>
        </w:rPr>
        <w:t xml:space="preserve">, </w:t>
      </w:r>
      <w:r w:rsidRPr="00706E1D">
        <w:rPr>
          <w:rStyle w:val="StyleUnderline"/>
        </w:rPr>
        <w:t xml:space="preserve">a maritime-air Taiwan defense strategy has clearly had a </w:t>
      </w:r>
      <w:r w:rsidRPr="00706E1D">
        <w:rPr>
          <w:rStyle w:val="Emphasis"/>
        </w:rPr>
        <w:t>deterrence impact</w:t>
      </w:r>
      <w:r w:rsidRPr="00706E1D">
        <w:rPr>
          <w:rStyle w:val="StyleUnderline"/>
        </w:rPr>
        <w:t xml:space="preserve"> in recent years</w:t>
      </w:r>
      <w:r w:rsidRPr="00E12497">
        <w:rPr>
          <w:sz w:val="10"/>
        </w:rPr>
        <w:t xml:space="preserve">. </w:t>
      </w:r>
      <w:r w:rsidRPr="00706E1D">
        <w:rPr>
          <w:rStyle w:val="StyleUnderline"/>
        </w:rPr>
        <w:t>Part of this</w:t>
      </w:r>
      <w:r w:rsidRPr="00E12497">
        <w:rPr>
          <w:sz w:val="10"/>
        </w:rPr>
        <w:t xml:space="preserve"> ability to keep a Chinese invasion at bay </w:t>
      </w:r>
      <w:r w:rsidRPr="00706E1D">
        <w:rPr>
          <w:rStyle w:val="StyleUnderline"/>
        </w:rPr>
        <w:t>has</w:t>
      </w:r>
      <w:r w:rsidRPr="00E12497">
        <w:rPr>
          <w:sz w:val="10"/>
        </w:rPr>
        <w:t xml:space="preserve"> naturally </w:t>
      </w:r>
      <w:r w:rsidRPr="00706E1D">
        <w:rPr>
          <w:rStyle w:val="StyleUnderline"/>
        </w:rPr>
        <w:t xml:space="preserve">hinged upon a </w:t>
      </w:r>
      <w:r w:rsidRPr="00706E1D">
        <w:rPr>
          <w:rStyle w:val="Emphasis"/>
        </w:rPr>
        <w:t>strong US posture</w:t>
      </w:r>
      <w:r w:rsidRPr="00706E1D">
        <w:rPr>
          <w:rStyle w:val="StyleUnderline"/>
        </w:rPr>
        <w:t xml:space="preserve"> ensuring defense of the island</w:t>
      </w:r>
      <w:r w:rsidRPr="00E12497">
        <w:rPr>
          <w:sz w:val="10"/>
        </w:rPr>
        <w:t xml:space="preserve">. </w:t>
      </w:r>
      <w:r w:rsidRPr="00706E1D">
        <w:rPr>
          <w:rStyle w:val="StyleUnderline"/>
        </w:rPr>
        <w:t>A cursory look at US arms sales</w:t>
      </w:r>
      <w:r w:rsidRPr="00E12497">
        <w:rPr>
          <w:sz w:val="10"/>
        </w:rPr>
        <w:t xml:space="preserve"> </w:t>
      </w:r>
      <w:r w:rsidRPr="00706E1D">
        <w:rPr>
          <w:rStyle w:val="StyleUnderline"/>
        </w:rPr>
        <w:t>to Taiwan</w:t>
      </w:r>
      <w:r w:rsidRPr="00E12497">
        <w:rPr>
          <w:sz w:val="10"/>
        </w:rPr>
        <w:t xml:space="preserve"> in recent decades </w:t>
      </w:r>
      <w:r w:rsidRPr="00706E1D">
        <w:rPr>
          <w:rStyle w:val="StyleUnderline"/>
        </w:rPr>
        <w:t>reveals a maritime strategic emphasis</w:t>
      </w:r>
      <w:r w:rsidRPr="00E12497">
        <w:rPr>
          <w:sz w:val="10"/>
        </w:rPr>
        <w:t xml:space="preserve">: the US has sold frigates, amphibious ships, harpoons and key air assets such as Chinook and Blackhawk helicopters. </w:t>
      </w:r>
      <w:r w:rsidRPr="00706E1D">
        <w:rPr>
          <w:rStyle w:val="StyleUnderline"/>
        </w:rPr>
        <w:t>While these initiatives are</w:t>
      </w:r>
      <w:r w:rsidRPr="00E12497">
        <w:rPr>
          <w:sz w:val="10"/>
        </w:rPr>
        <w:t xml:space="preserve">, quite obviously, </w:t>
      </w:r>
      <w:r w:rsidRPr="00706E1D">
        <w:rPr>
          <w:rStyle w:val="StyleUnderline"/>
        </w:rPr>
        <w:t>not useless</w:t>
      </w:r>
      <w:r w:rsidRPr="00E12497">
        <w:rPr>
          <w:sz w:val="10"/>
        </w:rPr>
        <w:t xml:space="preserve"> -- </w:t>
      </w:r>
      <w:r w:rsidRPr="00706E1D">
        <w:rPr>
          <w:rStyle w:val="StyleUnderline"/>
        </w:rPr>
        <w:t>there have been some significant factors that have emerged in recent years which</w:t>
      </w:r>
      <w:r w:rsidRPr="00E12497">
        <w:rPr>
          <w:sz w:val="10"/>
        </w:rPr>
        <w:t xml:space="preserve">, without question, </w:t>
      </w:r>
      <w:r w:rsidRPr="00706E1D">
        <w:rPr>
          <w:rStyle w:val="StyleUnderline"/>
        </w:rPr>
        <w:t>change the deterrence landscape</w:t>
      </w:r>
      <w:r w:rsidRPr="00E12497">
        <w:rPr>
          <w:sz w:val="10"/>
        </w:rPr>
        <w:t>. Taiwan received some Patriot (</w:t>
      </w:r>
      <w:r w:rsidRPr="00706E1D">
        <w:rPr>
          <w:rStyle w:val="StyleUnderline"/>
        </w:rPr>
        <w:t>PAC-3</w:t>
      </w:r>
      <w:r w:rsidRPr="00E12497">
        <w:rPr>
          <w:sz w:val="10"/>
        </w:rPr>
        <w:t xml:space="preserve">) air defense missiles during the George W. Bush administration, yet Taiwan has overwhelmingly purchased maritime defenses. They have also received air-to-ground and air-to-air weapons, </w:t>
      </w:r>
      <w:proofErr w:type="spellStart"/>
      <w:r w:rsidRPr="00E12497">
        <w:rPr>
          <w:sz w:val="10"/>
        </w:rPr>
        <w:t>torpedos</w:t>
      </w:r>
      <w:proofErr w:type="spellEnd"/>
      <w:r w:rsidRPr="00E12497">
        <w:rPr>
          <w:sz w:val="10"/>
        </w:rPr>
        <w:t xml:space="preserve">, and ship-fired SM-2 missiles. Simply put, </w:t>
      </w:r>
      <w:r w:rsidRPr="00706E1D">
        <w:rPr>
          <w:rStyle w:val="StyleUnderline"/>
        </w:rPr>
        <w:t>China’s</w:t>
      </w:r>
      <w:r w:rsidRPr="00E12497">
        <w:rPr>
          <w:sz w:val="10"/>
        </w:rPr>
        <w:t xml:space="preserve"> accelerated </w:t>
      </w:r>
      <w:r w:rsidRPr="00706E1D">
        <w:rPr>
          <w:rStyle w:val="Emphasis"/>
        </w:rPr>
        <w:t>naval modernization</w:t>
      </w:r>
      <w:r w:rsidRPr="00E12497">
        <w:rPr>
          <w:sz w:val="10"/>
        </w:rPr>
        <w:t xml:space="preserve"> </w:t>
      </w:r>
      <w:r w:rsidRPr="00706E1D">
        <w:rPr>
          <w:rStyle w:val="Emphasis"/>
        </w:rPr>
        <w:t>plan</w:t>
      </w:r>
      <w:r w:rsidRPr="00E12497">
        <w:rPr>
          <w:sz w:val="10"/>
        </w:rPr>
        <w:t xml:space="preserve"> </w:t>
      </w:r>
      <w:r w:rsidRPr="00706E1D">
        <w:rPr>
          <w:rStyle w:val="StyleUnderline"/>
        </w:rPr>
        <w:t>continues to alarm many at the Pentagon</w:t>
      </w:r>
      <w:r w:rsidRPr="00E12497">
        <w:rPr>
          <w:sz w:val="10"/>
        </w:rPr>
        <w:t xml:space="preserve">. </w:t>
      </w:r>
      <w:r w:rsidRPr="00706E1D">
        <w:rPr>
          <w:rStyle w:val="StyleUnderline"/>
        </w:rPr>
        <w:t>The Chinese are</w:t>
      </w:r>
      <w:r w:rsidRPr="00E12497">
        <w:rPr>
          <w:sz w:val="10"/>
        </w:rPr>
        <w:t xml:space="preserve"> not only on a fast track to build indigenous aircraft carriers but also </w:t>
      </w:r>
      <w:r w:rsidRPr="00706E1D">
        <w:rPr>
          <w:rStyle w:val="Emphasis"/>
        </w:rPr>
        <w:t>moving quickly</w:t>
      </w:r>
      <w:r w:rsidRPr="00706E1D">
        <w:rPr>
          <w:rStyle w:val="StyleUnderline"/>
        </w:rPr>
        <w:t xml:space="preserve"> on new submarines</w:t>
      </w:r>
      <w:r w:rsidRPr="00E12497">
        <w:rPr>
          <w:sz w:val="10"/>
        </w:rPr>
        <w:t xml:space="preserve">, </w:t>
      </w:r>
      <w:r w:rsidRPr="00706E1D">
        <w:rPr>
          <w:rStyle w:val="StyleUnderline"/>
        </w:rPr>
        <w:t>amphibs</w:t>
      </w:r>
      <w:r w:rsidRPr="00E12497">
        <w:rPr>
          <w:sz w:val="10"/>
        </w:rPr>
        <w:t xml:space="preserve">, </w:t>
      </w:r>
      <w:r w:rsidRPr="00706E1D">
        <w:rPr>
          <w:rStyle w:val="StyleUnderline"/>
        </w:rPr>
        <w:t>destroyers</w:t>
      </w:r>
      <w:r w:rsidRPr="00E12497">
        <w:rPr>
          <w:sz w:val="10"/>
        </w:rPr>
        <w:t xml:space="preserve">, </w:t>
      </w:r>
      <w:r w:rsidRPr="00706E1D">
        <w:rPr>
          <w:rStyle w:val="StyleUnderline"/>
        </w:rPr>
        <w:t>corvettes and other maritime assets</w:t>
      </w:r>
      <w:r w:rsidRPr="00E12497">
        <w:rPr>
          <w:sz w:val="10"/>
        </w:rPr>
        <w:t xml:space="preserve">, leading many to assess that the Chinese Navy may in fact be passing the US Navy in sheer size. In effect, </w:t>
      </w:r>
      <w:r w:rsidRPr="00706E1D">
        <w:rPr>
          <w:rStyle w:val="StyleUnderline"/>
        </w:rPr>
        <w:t xml:space="preserve">this means that any kind of Chinese sea-air focused attack could meet with </w:t>
      </w:r>
      <w:r w:rsidRPr="00706E1D">
        <w:rPr>
          <w:rStyle w:val="Emphasis"/>
        </w:rPr>
        <w:t>success</w:t>
      </w:r>
      <w:r w:rsidRPr="00E12497">
        <w:rPr>
          <w:sz w:val="10"/>
        </w:rPr>
        <w:t xml:space="preserve"> at great cost to the pro-US nations in the area. Several Congressional US-China Economic and Security Reviews released in recent years, along with an Office of Naval Intelligence (ONI) report specify concern about Chinese naval weapons and platform modernization. The Chinese are known to be working on more YUZHAO LPDs - amphibious attack vehicles which can carry 800 troops, four helicopters and up to 20 armored vehicles, according to the Congressional assessment. China’s surface fleet is also bolstered by production of at least 60 smaller, fast-moving HOUBEI-class guided missile patrol boats and ongoing deliveries of JIANGDAO light frigates armed with naval guns, torpedoes and anti-ship cruise missiles. Furthermore, while Chinese attack submarine expansion is widely known, an often less-recognized fact is the rapid development of heavily-armed LUYANG III destroyers, equipped with anti-submarine weapons and new, vertically-launched anti-ship cruise missiles. ONI also raised concerns about China’s nuclear-armed ballistic missile submarine force, to include the </w:t>
      </w:r>
      <w:proofErr w:type="spellStart"/>
      <w:r w:rsidRPr="00E12497">
        <w:rPr>
          <w:sz w:val="10"/>
        </w:rPr>
        <w:t>Jin</w:t>
      </w:r>
      <w:proofErr w:type="spellEnd"/>
      <w:r w:rsidRPr="00E12497">
        <w:rPr>
          <w:sz w:val="10"/>
        </w:rPr>
        <w:t xml:space="preserve">-class submarines -- bringing China's “first credible at-sea-second-strike nuclear capability," the ONI report states. The submarine would fire the JL-2 submarine-launched ballistic missile, which has a range of 4,000 nautical miles and would "enable the </w:t>
      </w:r>
      <w:proofErr w:type="spellStart"/>
      <w:r w:rsidRPr="00E12497">
        <w:rPr>
          <w:sz w:val="10"/>
        </w:rPr>
        <w:t>Jin</w:t>
      </w:r>
      <w:proofErr w:type="spellEnd"/>
      <w:r w:rsidRPr="00E12497">
        <w:rPr>
          <w:sz w:val="10"/>
        </w:rPr>
        <w:t xml:space="preserve"> to strike Hawaii, Alaska and possibly western portions of CONUS [continental United States] from East Asian waters," ONI assessed. Given this circumstance, </w:t>
      </w:r>
      <w:r w:rsidRPr="00706E1D">
        <w:rPr>
          <w:rStyle w:val="StyleUnderline"/>
        </w:rPr>
        <w:t xml:space="preserve">it is </w:t>
      </w:r>
      <w:r w:rsidRPr="00E12497">
        <w:rPr>
          <w:sz w:val="10"/>
        </w:rPr>
        <w:t xml:space="preserve">quite </w:t>
      </w:r>
      <w:r w:rsidRPr="00706E1D">
        <w:rPr>
          <w:rStyle w:val="StyleUnderline"/>
        </w:rPr>
        <w:t>reasonable to observe that</w:t>
      </w:r>
      <w:r w:rsidRPr="00E12497">
        <w:rPr>
          <w:sz w:val="10"/>
        </w:rPr>
        <w:t xml:space="preserve">, </w:t>
      </w:r>
      <w:r w:rsidRPr="00706E1D">
        <w:rPr>
          <w:rStyle w:val="StyleUnderline"/>
        </w:rPr>
        <w:t>in the event of</w:t>
      </w:r>
      <w:r w:rsidRPr="00E12497">
        <w:rPr>
          <w:sz w:val="10"/>
        </w:rPr>
        <w:t xml:space="preserve"> some kind </w:t>
      </w:r>
      <w:r w:rsidRPr="00706E1D">
        <w:rPr>
          <w:rStyle w:val="StyleUnderline"/>
        </w:rPr>
        <w:t>Chinese attack</w:t>
      </w:r>
      <w:r w:rsidRPr="00E12497">
        <w:rPr>
          <w:sz w:val="10"/>
        </w:rPr>
        <w:t xml:space="preserve">, </w:t>
      </w:r>
      <w:r w:rsidRPr="00706E1D">
        <w:rPr>
          <w:rStyle w:val="StyleUnderline"/>
        </w:rPr>
        <w:t>Taiwanese and allied maritime power alone may not be sufficient</w:t>
      </w:r>
      <w:r w:rsidRPr="00E12497">
        <w:rPr>
          <w:sz w:val="10"/>
        </w:rPr>
        <w:t xml:space="preserve">. </w:t>
      </w:r>
      <w:r w:rsidRPr="00706E1D">
        <w:rPr>
          <w:rStyle w:val="StyleUnderline"/>
        </w:rPr>
        <w:t>Accordingly</w:t>
      </w:r>
      <w:r w:rsidRPr="00E12497">
        <w:rPr>
          <w:sz w:val="10"/>
        </w:rPr>
        <w:t xml:space="preserve">, </w:t>
      </w:r>
      <w:r w:rsidRPr="00706E1D">
        <w:rPr>
          <w:rStyle w:val="StyleUnderline"/>
        </w:rPr>
        <w:t>a credible ground force</w:t>
      </w:r>
      <w:r w:rsidRPr="00E12497">
        <w:rPr>
          <w:sz w:val="10"/>
        </w:rPr>
        <w:t xml:space="preserve"> fortified by tanks and air-defense missiles </w:t>
      </w:r>
      <w:r w:rsidRPr="00706E1D">
        <w:rPr>
          <w:rStyle w:val="StyleUnderline"/>
        </w:rPr>
        <w:t>does two clear things</w:t>
      </w:r>
      <w:r w:rsidRPr="00E12497">
        <w:rPr>
          <w:sz w:val="10"/>
        </w:rPr>
        <w:t xml:space="preserve">: </w:t>
      </w:r>
      <w:r w:rsidRPr="00706E1D">
        <w:rPr>
          <w:rStyle w:val="StyleUnderline"/>
        </w:rPr>
        <w:t>it could</w:t>
      </w:r>
      <w:r w:rsidRPr="00E12497">
        <w:rPr>
          <w:sz w:val="10"/>
        </w:rPr>
        <w:t xml:space="preserve"> very well further </w:t>
      </w:r>
      <w:r w:rsidRPr="00706E1D">
        <w:rPr>
          <w:rStyle w:val="Emphasis"/>
        </w:rPr>
        <w:t>deter</w:t>
      </w:r>
      <w:r w:rsidRPr="00E12497">
        <w:rPr>
          <w:sz w:val="10"/>
        </w:rPr>
        <w:t xml:space="preserve"> </w:t>
      </w:r>
      <w:r w:rsidRPr="00706E1D">
        <w:rPr>
          <w:rStyle w:val="StyleUnderline"/>
        </w:rPr>
        <w:t>China by virtue of ensuring a high-casualty ground war and</w:t>
      </w:r>
      <w:r w:rsidRPr="00E12497">
        <w:rPr>
          <w:sz w:val="10"/>
        </w:rPr>
        <w:t xml:space="preserve"> also </w:t>
      </w:r>
      <w:r w:rsidRPr="00706E1D">
        <w:rPr>
          <w:rStyle w:val="StyleUnderline"/>
        </w:rPr>
        <w:t>force China to transit heavy forces across the ocean</w:t>
      </w:r>
      <w:r w:rsidRPr="00E12497">
        <w:rPr>
          <w:sz w:val="10"/>
        </w:rPr>
        <w:t xml:space="preserve">. That kind of heavy deployment is never easy, and certainly not without major risk of air and sea attack. </w:t>
      </w:r>
      <w:r w:rsidRPr="00706E1D">
        <w:rPr>
          <w:rStyle w:val="StyleUnderline"/>
        </w:rPr>
        <w:t>Both of these factors seem</w:t>
      </w:r>
      <w:r w:rsidRPr="00E12497">
        <w:rPr>
          <w:sz w:val="10"/>
        </w:rPr>
        <w:t xml:space="preserve">, without question, </w:t>
      </w:r>
      <w:r w:rsidRPr="00706E1D">
        <w:rPr>
          <w:rStyle w:val="StyleUnderline"/>
        </w:rPr>
        <w:t xml:space="preserve">to further </w:t>
      </w:r>
      <w:r w:rsidRPr="00706E1D">
        <w:rPr>
          <w:rStyle w:val="Emphasis"/>
        </w:rPr>
        <w:t>strengthen</w:t>
      </w:r>
      <w:r w:rsidRPr="00706E1D">
        <w:rPr>
          <w:rStyle w:val="StyleUnderline"/>
        </w:rPr>
        <w:t xml:space="preserve"> Taiwan’s </w:t>
      </w:r>
      <w:r w:rsidRPr="00706E1D">
        <w:rPr>
          <w:rStyle w:val="Emphasis"/>
        </w:rPr>
        <w:t>deterrence strategy</w:t>
      </w:r>
      <w:r w:rsidRPr="00E12497">
        <w:rPr>
          <w:sz w:val="10"/>
        </w:rPr>
        <w:t xml:space="preserve">. Even if China believes it would ultimately prevail in a ground invasion against Taiwan, the promise of a credible Taiwanese ground threat does change the equation. </w:t>
      </w:r>
      <w:r w:rsidRPr="00706E1D">
        <w:rPr>
          <w:rStyle w:val="StyleUnderline"/>
        </w:rPr>
        <w:t xml:space="preserve">This could also </w:t>
      </w:r>
      <w:r w:rsidRPr="00706E1D">
        <w:rPr>
          <w:rStyle w:val="Emphasis"/>
        </w:rPr>
        <w:t>decrease</w:t>
      </w:r>
      <w:r w:rsidRPr="00706E1D">
        <w:rPr>
          <w:rStyle w:val="StyleUnderline"/>
        </w:rPr>
        <w:t xml:space="preserve"> the possibility of any needed US intervention</w:t>
      </w:r>
      <w:r w:rsidRPr="00E12497">
        <w:rPr>
          <w:sz w:val="10"/>
        </w:rPr>
        <w:t>. In particular, Javelin anti-tank missiles, TOW missiles and Stinger anti-aircraft weapons would certainly enable a Taiwanese defense force to target Chinese tanks, helicopters, armored vehicles and even drones. Looking back over the past decade, this history underscores the fact that the current Trump administration posture, as evidenced by the proposed sale, signifies what could be called an ambitious new step in US Pacific strategy.</w:t>
      </w:r>
    </w:p>
    <w:p w:rsidR="00880CFB" w:rsidRDefault="00880CFB" w:rsidP="00880CFB"/>
    <w:p w:rsidR="005E6EFC" w:rsidRDefault="005E6EFC" w:rsidP="005E6EFC">
      <w:pPr>
        <w:rPr>
          <w:sz w:val="16"/>
          <w:szCs w:val="16"/>
        </w:rPr>
      </w:pPr>
    </w:p>
    <w:p w:rsidR="008104AA" w:rsidRDefault="008104AA" w:rsidP="008104AA">
      <w:pPr>
        <w:pStyle w:val="Heading2"/>
      </w:pPr>
      <w:r>
        <w:t>Links</w:t>
      </w:r>
    </w:p>
    <w:p w:rsidR="00880CFB" w:rsidRDefault="00880CFB" w:rsidP="00880CFB">
      <w:pPr>
        <w:pStyle w:val="Heading3"/>
      </w:pPr>
      <w:r>
        <w:t>1NC/2NC Resolve Links</w:t>
      </w:r>
    </w:p>
    <w:p w:rsidR="00880CFB" w:rsidRDefault="00880CFB" w:rsidP="00880CFB"/>
    <w:p w:rsidR="00880CFB" w:rsidRDefault="00880CFB" w:rsidP="00880CFB"/>
    <w:p w:rsidR="00880CFB" w:rsidRDefault="00880CFB" w:rsidP="00880CFB">
      <w:pPr>
        <w:pStyle w:val="Heading4"/>
      </w:pPr>
      <w:r>
        <w:t>arms sales key to send signal of resolve to China</w:t>
      </w:r>
    </w:p>
    <w:p w:rsidR="00880CFB" w:rsidRDefault="00880CFB" w:rsidP="00880CFB">
      <w:r w:rsidRPr="00832B4A">
        <w:t xml:space="preserve">Ian </w:t>
      </w:r>
      <w:r w:rsidRPr="00832B4A">
        <w:rPr>
          <w:rStyle w:val="Style13ptBold"/>
        </w:rPr>
        <w:t>Easton ’19</w:t>
      </w:r>
      <w:r>
        <w:t xml:space="preserve"> </w:t>
      </w:r>
      <w:r w:rsidRPr="00832B4A">
        <w:t>is a research fellow at the Project 2049 (where this first appeared) Institute and author of the forthcoming book, The Chinese Invasion Threat: Taiwan's Defense and American Strategy in Asia</w:t>
      </w:r>
      <w:r>
        <w:t>, March 28</w:t>
      </w:r>
      <w:r w:rsidRPr="00832B4A">
        <w:rPr>
          <w:vertAlign w:val="superscript"/>
        </w:rPr>
        <w:t>th</w:t>
      </w:r>
      <w:r>
        <w:t>, 2019, “</w:t>
      </w:r>
      <w:r w:rsidRPr="00832B4A">
        <w:t>Asia's Nightmare Begins: This Is How China Would Try to Invade Taiwan</w:t>
      </w:r>
      <w:r>
        <w:t xml:space="preserve">” from </w:t>
      </w:r>
      <w:r w:rsidRPr="00832B4A">
        <w:t>https://nationalinterest.org/blog/buzz/asias-nightmare-begins-how-china-would-try-invade-taiwan-49492?page=0%2C1</w:t>
      </w:r>
      <w:r>
        <w:t>, accessed 7/3/19 || OES-AT</w:t>
      </w:r>
    </w:p>
    <w:p w:rsidR="00880CFB" w:rsidRDefault="00880CFB" w:rsidP="00880CFB">
      <w:r w:rsidRPr="003D6BCB">
        <w:rPr>
          <w:sz w:val="16"/>
        </w:rPr>
        <w:t xml:space="preserve">The ever-tense political and security environment across the Taiwan Strait necessitates an accurate depiction of PLA capabilities, strengths, and shortfalls. ¶ Various sources from within the People's Republic of </w:t>
      </w:r>
      <w:r w:rsidRPr="00E51796">
        <w:rPr>
          <w:rStyle w:val="StyleUnderline"/>
        </w:rPr>
        <w:t xml:space="preserve">China have allegedly suggested that </w:t>
      </w:r>
      <w:r w:rsidRPr="003D6BCB">
        <w:rPr>
          <w:rStyle w:val="Emphasis"/>
        </w:rPr>
        <w:t>time is running out for Taiwan's democracy</w:t>
      </w:r>
      <w:r w:rsidRPr="00E51796">
        <w:rPr>
          <w:rStyle w:val="StyleUnderline"/>
        </w:rPr>
        <w:t>. In their narrative, China's iron-fisted leader, Xi Jinping, is "losing patience" and could order the invasion of Taiwan in the early 2020s.</w:t>
      </w:r>
      <w:r w:rsidRPr="003D6BCB">
        <w:rPr>
          <w:sz w:val="16"/>
        </w:rPr>
        <w:t xml:space="preserve"> The world's most dangerous flashpoint might witness an overwhelming amphibious blitz, perhaps before July 2021 to mark the 100th anniversary of the founding of the Chinese Communist Party (CCP). ¶ That's the narrative</w:t>
      </w:r>
      <w:r w:rsidRPr="003D6BCB">
        <w:rPr>
          <w:rStyle w:val="StyleUnderline"/>
        </w:rPr>
        <w:t>. The reality is that China will probably not attack Taiwan in such a radical and high-risk fashion</w:t>
      </w:r>
      <w:r w:rsidRPr="003D6BCB">
        <w:rPr>
          <w:sz w:val="16"/>
        </w:rPr>
        <w:t xml:space="preserve">. Xi and his top lieutenants are far more likely to draw-out and escalate the war of nerves across the Taiwan Strait. They will continue using disinformation and other techniques to drain Washington's confidence that Taiwan can be defended, while ramping up subversive activities to undermine the island nation's confidence and willpower. ¶ </w:t>
      </w:r>
      <w:r w:rsidRPr="003D6BCB">
        <w:rPr>
          <w:rStyle w:val="StyleUnderline"/>
        </w:rPr>
        <w:t>Xi will bide his time</w:t>
      </w:r>
      <w:r w:rsidRPr="003D6BCB">
        <w:rPr>
          <w:sz w:val="16"/>
        </w:rPr>
        <w:t xml:space="preserve"> and hope the Taiwanese government cracks under mounting pressure, allowing him to conquer his target cheaply. At the same time, his military generals will continue planning and preparing to deliver on their "sacred" mission. Coercion could easily fail, making invasion a tempting option―especially in a future scenario where the balance of power looks more favorable to Beijing than it does today. ¶ Assessing the Threat: ¶ </w:t>
      </w:r>
      <w:r w:rsidRPr="00E51796">
        <w:rPr>
          <w:rStyle w:val="StyleUnderline"/>
        </w:rPr>
        <w:t>The ever-tense political and security environment across the Taiwan Strait necessitates an accurate depiction of PLA capabilities, strengths, and shortfalls</w:t>
      </w:r>
      <w:r w:rsidRPr="003D6BCB">
        <w:rPr>
          <w:sz w:val="16"/>
        </w:rPr>
        <w:t xml:space="preserve">. ¶ The PLA's strengths are more apparent than its weaknesses. China's military muscle is frequently highlighted and hyped up by the media, both in Beijing and abroad. Undoubtedly, China's ballistic missiles, cyber warfare capabilities, and counter-space weapons make it a force to be reckoned with. Perhaps even more dangerous are its espionage and covert actions abroad to shape foreign policymaking. ¶ But there is always more to the story. Renowned Naval War College professor, Andrew Erickson, makes it clear in his recently published book, Chinese Naval Shipbuilding that while Beijing's fleets are growing at a remarkable clip, </w:t>
      </w:r>
      <w:r w:rsidRPr="003D6BCB">
        <w:rPr>
          <w:rStyle w:val="StyleUnderline"/>
        </w:rPr>
        <w:t xml:space="preserve">the </w:t>
      </w:r>
      <w:r w:rsidRPr="003D6BCB">
        <w:rPr>
          <w:rStyle w:val="Emphasis"/>
        </w:rPr>
        <w:t>PLA Navy</w:t>
      </w:r>
      <w:r w:rsidRPr="003D6BCB">
        <w:rPr>
          <w:rStyle w:val="StyleUnderline"/>
        </w:rPr>
        <w:t xml:space="preserve"> is </w:t>
      </w:r>
      <w:r w:rsidRPr="003D6BCB">
        <w:rPr>
          <w:rStyle w:val="Emphasis"/>
        </w:rPr>
        <w:t>not ready to support</w:t>
      </w:r>
      <w:r w:rsidRPr="003D6BCB">
        <w:rPr>
          <w:rStyle w:val="StyleUnderline"/>
        </w:rPr>
        <w:t xml:space="preserve"> the </w:t>
      </w:r>
      <w:r w:rsidRPr="003D6BCB">
        <w:rPr>
          <w:rStyle w:val="Emphasis"/>
        </w:rPr>
        <w:t>invasion of Taiwan</w:t>
      </w:r>
      <w:r w:rsidRPr="003D6BCB">
        <w:rPr>
          <w:rStyle w:val="StyleUnderline"/>
        </w:rPr>
        <w:t>. The Chinese navy still lacks the lift capacity and the air defense capability it needs.</w:t>
      </w:r>
      <w:r w:rsidRPr="003D6BCB">
        <w:rPr>
          <w:sz w:val="16"/>
        </w:rPr>
        <w:t xml:space="preserve"> Nonetheless, the situation will almost certainly look very different tomorrow than it does today. ¶ Dennis </w:t>
      </w:r>
      <w:proofErr w:type="spellStart"/>
      <w:r w:rsidRPr="003D6BCB">
        <w:rPr>
          <w:sz w:val="16"/>
        </w:rPr>
        <w:t>Blasko</w:t>
      </w:r>
      <w:proofErr w:type="spellEnd"/>
      <w:r w:rsidRPr="003D6BCB">
        <w:rPr>
          <w:sz w:val="16"/>
        </w:rPr>
        <w:t xml:space="preserve">, author of The Chinese Army Today, observes that the CCP's ground forces, like the navy, are not yet ready for the ultimate fight. For invasion to be a realistic option, China would have to have far more helicopters, paratroopers, special operators, amphibious mechanized divisions, and marines. Moreover, the PLA would need to build a solid non-commissioned officer corps and provide better training to unit leaders up and down the entire chain of command. Much of this work has already begun and will start to bear fruit over the next decade. ¶ Taiwan's Anti-Invasion Strategy: ¶ So how do Taiwanese military experts plan to defend their country against attack, and how can the United States help? ¶ Taiwan is at the tail end of a transit from a conscription force to an all-volunteer military. Building an elite force of professional warriors is a good thing. It gives Taiwan a comparative advantage. China has no national army and relies mostly on short-term draftees. ¶ According to a recent RAND Corporation report, </w:t>
      </w:r>
      <w:r w:rsidRPr="003D6BCB">
        <w:rPr>
          <w:rStyle w:val="StyleUnderline"/>
        </w:rPr>
        <w:t>Taiwan could augment its all-volunteer military with elite reserve force units, further enhancing its ability to counter Chinese threats in the electromagnetic, air, and sea domains. Taiwan's armed forces could also benefit from new training opportunities. Bilateral training exercises and joint humanitarian missions with the U.S. military would give Taiwan a much-needed shot in the arm</w:t>
      </w:r>
      <w:r w:rsidRPr="003D6BCB">
        <w:rPr>
          <w:sz w:val="16"/>
        </w:rPr>
        <w:t xml:space="preserve">. ¶ Modern wars are increasingly decided not by brute force, but by brainpower. This can only be harnessed with advanced training. One of Taiwan's primary defense goals is to prepare the island for the shock of a lightning war waged by the Peoples Liberation Army (PLA). Doing so requires highly-motivated personnel who are organized, trained, and equipped to meet an enemy invasion campaign with overwhelming resistance. ¶ </w:t>
      </w:r>
      <w:r w:rsidRPr="00E51796">
        <w:rPr>
          <w:rStyle w:val="StyleUnderline"/>
        </w:rPr>
        <w:t xml:space="preserve">The asymmetry of size and economy across the Taiwan Strait requires defense planners on the island to harness every aspect of power, bringing a wide range of latent capabilities to bear when needed. </w:t>
      </w:r>
      <w:r w:rsidRPr="003D6BCB">
        <w:rPr>
          <w:sz w:val="16"/>
        </w:rPr>
        <w:t xml:space="preserve">Taiwan's all-out defense strategy calls for mobilizing the entire country, gearing-up every able-bodied man and woman in support of anti-invasion operations. ¶ As Lauren Dickey of Kings College London points out, Taiwan's Ministry of National Defense (MND) is constantly honing its ability to repulse Chinese invasion. Every year, MND conducts intensive national and local-level military exercises, testing and sharpening plans to defend the island in the event of enemy landings. ¶ It is estimated that </w:t>
      </w:r>
      <w:r w:rsidRPr="00E51796">
        <w:rPr>
          <w:rStyle w:val="StyleUnderline"/>
        </w:rPr>
        <w:t>Taiwan will have approximately four weeks advanced warning of a Chinese invasion. Given China's skill in the dark arts of strategic deception, this cannot be taken for grante</w:t>
      </w:r>
      <w:r w:rsidRPr="003D6BCB">
        <w:rPr>
          <w:sz w:val="16"/>
        </w:rPr>
        <w:t xml:space="preserve">d. Yet the vast scale of the PLA's envisioned amphibious operations necessarily means its offensive intentions would be foreshadowed. ¶ Warning signs would include troop movements, reserve mobilization, industrial stockpiling, military drills, media signaling, diplomatic messaging, and sabotage against Taiwan. </w:t>
      </w:r>
      <w:r w:rsidRPr="00501C71">
        <w:rPr>
          <w:rStyle w:val="StyleUnderline"/>
        </w:rPr>
        <w:t>The most obvious and worrisome sign would be the gathering of massive fleets of civilian and naval vessels at known amphibious staging areas in southeast China</w:t>
      </w:r>
      <w:r w:rsidRPr="003D6BCB">
        <w:rPr>
          <w:sz w:val="16"/>
        </w:rPr>
        <w:t xml:space="preserve">. ¶ As all this was playing out, Taiwan's president, her cabinet advisors, and parliamentary leaders would debate their response options. They would weigh intelligence pouring in from radars, satellites, listening posts, and agents in China. Their most obvious option would be to increase readiness levels and mobilize the island to gun-down an enemy attack. ¶ It would not take long to mine the maritime lines of approach across the Taiwan Strait, nor to fortify invasion beaches, ports, and airstrips. It would take only slightly longer to man all inland key points like bridges and power stations, and to evacuate non-essential personnel from potential battle zones. But accomplishing this would require a colossal workforce in the form of mobilized army reservists and contractors. For this reason, </w:t>
      </w:r>
      <w:r w:rsidRPr="003D6BCB">
        <w:rPr>
          <w:rStyle w:val="StyleUnderline"/>
        </w:rPr>
        <w:t xml:space="preserve">Taiwan maintains the ability to mobilize up to two and a half million men and nearly one million civil defense workers in just a few </w:t>
      </w:r>
      <w:proofErr w:type="spellStart"/>
      <w:r w:rsidRPr="003D6BCB">
        <w:rPr>
          <w:rStyle w:val="StyleUnderline"/>
        </w:rPr>
        <w:t>days time</w:t>
      </w:r>
      <w:proofErr w:type="spellEnd"/>
      <w:r w:rsidRPr="003D6BCB">
        <w:rPr>
          <w:sz w:val="16"/>
        </w:rPr>
        <w:t>. ¶ Tests of the emergency mobilization system are carried out on a yearly basis at sites across Taiwan, Penghu, and the outer islands (</w:t>
      </w:r>
      <w:proofErr w:type="spellStart"/>
      <w:r w:rsidRPr="003D6BCB">
        <w:rPr>
          <w:sz w:val="16"/>
        </w:rPr>
        <w:t>Kimen</w:t>
      </w:r>
      <w:proofErr w:type="spellEnd"/>
      <w:r w:rsidRPr="003D6BCB">
        <w:rPr>
          <w:sz w:val="16"/>
        </w:rPr>
        <w:t xml:space="preserve"> and Matsu). Their results are impressive. They indicate that citizen-soldiers will muster at marshalling posts in extraordinary numbers and at rapid speeds. ¶ Taiwan’s all-out defense mobilization plan entails more than just bringing latent military capabilities into action. The Cabinet Office (Executive Yuan) and its subordinate ministries such as the Ministry of Transportation, Ministry of the Interior, and Ministry of Economic Affairs (among others) all play a role in the integration of civil defense units for homeland defense. ¶ The Way Forward: ¶ Taiwan's government and military (like the rest of Taiwanese society) are far tougher than they get credit for. But they can only do so much by themselves. The Pentagon has a critical role to play in assisting Taiwan maximize its war fighting capabilities. With America's help, Taiwan can make sure its defense investments factor into Beijing's calculations and, hopefully, prevent a future invasion from occurring in the first place. ¶ The RAND report suggests the establishment of a joint working group, led on the U.S. side by an assistant secretary of defense. Indeed, Taiwanese forces would benefit from new types of professional military education and technical training in the United States. American mentors could support Taiwan’s continued transit to a potent all-volunteer force and help create a more strategically focused reserve force. ¶ </w:t>
      </w:r>
      <w:r w:rsidRPr="003D6BCB">
        <w:rPr>
          <w:rStyle w:val="StyleUnderline"/>
        </w:rPr>
        <w:t xml:space="preserve">Taiwanese troops also need regular and dependable arms sales, something that unfortunately was denied them by the Bush and Obama administrations. For Taiwan, the </w:t>
      </w:r>
      <w:r w:rsidRPr="003D6BCB">
        <w:rPr>
          <w:rStyle w:val="Emphasis"/>
        </w:rPr>
        <w:t>positive operational and tactical effects of American weapons systems are indisputable</w:t>
      </w:r>
      <w:r w:rsidRPr="003D6BCB">
        <w:rPr>
          <w:rStyle w:val="StyleUnderline"/>
        </w:rPr>
        <w:t>. The Trump administration should offer Taiwan the same capabilities it is offering Japan and South Korea, including new stealth fighter jets, missile defense batteries, and destroyers</w:t>
      </w:r>
      <w:r w:rsidRPr="003D6BCB">
        <w:rPr>
          <w:sz w:val="16"/>
        </w:rPr>
        <w:t xml:space="preserve">. ¶ In addition, American companies should be unchained by Washington, allowing them to compete for access to Taiwan's Indigenous Defense Submarine program. </w:t>
      </w:r>
      <w:r w:rsidRPr="003D6BCB">
        <w:rPr>
          <w:rStyle w:val="StyleUnderline"/>
        </w:rPr>
        <w:t xml:space="preserve">Even more important than firepower would be the huge morale boosting effects such material support would have on recruitment and retention on the island―and the </w:t>
      </w:r>
      <w:r w:rsidRPr="003D6BCB">
        <w:rPr>
          <w:rStyle w:val="Emphasis"/>
        </w:rPr>
        <w:t>powerful signal of purpose and resolve it would send to China</w:t>
      </w:r>
      <w:r w:rsidRPr="003D6BCB">
        <w:rPr>
          <w:rStyle w:val="StyleUnderline"/>
        </w:rPr>
        <w:t>.</w:t>
      </w:r>
      <w:r w:rsidRPr="003D6BCB">
        <w:rPr>
          <w:sz w:val="16"/>
        </w:rPr>
        <w:t xml:space="preserve"> </w:t>
      </w:r>
    </w:p>
    <w:p w:rsidR="00880CFB" w:rsidRPr="000A2B5E" w:rsidRDefault="00880CFB" w:rsidP="00880CFB"/>
    <w:p w:rsidR="00880CFB" w:rsidRDefault="00880CFB" w:rsidP="00880CFB">
      <w:pPr>
        <w:pStyle w:val="Heading3"/>
      </w:pPr>
      <w:r>
        <w:t>2NC China Engulfs Taiwan</w:t>
      </w:r>
    </w:p>
    <w:p w:rsidR="00880CFB" w:rsidRDefault="00880CFB" w:rsidP="00880CFB"/>
    <w:p w:rsidR="00880CFB" w:rsidRDefault="00880CFB" w:rsidP="00880CFB"/>
    <w:p w:rsidR="00880CFB" w:rsidRDefault="00880CFB" w:rsidP="00880CFB">
      <w:pPr>
        <w:pStyle w:val="Heading4"/>
      </w:pPr>
      <w:r>
        <w:t>China would take Taiwan by force – that ensures broader Chinese power projection.</w:t>
      </w:r>
    </w:p>
    <w:p w:rsidR="00880CFB" w:rsidRPr="00C64CEF" w:rsidRDefault="00880CFB" w:rsidP="00880CFB">
      <w:pPr>
        <w:rPr>
          <w:rStyle w:val="Style13ptBold"/>
        </w:rPr>
      </w:pPr>
      <w:r>
        <w:rPr>
          <w:rStyle w:val="Style13ptBold"/>
        </w:rPr>
        <w:t>Rehman 14</w:t>
      </w:r>
      <w:r w:rsidRPr="00C64CEF">
        <w:t xml:space="preserve"> [</w:t>
      </w:r>
      <w:proofErr w:type="spellStart"/>
      <w:r>
        <w:t>Iskander</w:t>
      </w:r>
      <w:proofErr w:type="spellEnd"/>
      <w:r>
        <w:t xml:space="preserve">, </w:t>
      </w:r>
      <w:r w:rsidRPr="00FD1577">
        <w:t>associate in the Nuclear Policy Program at the Carnegie Endowment for International Peace</w:t>
      </w:r>
      <w:r>
        <w:t>, “</w:t>
      </w:r>
      <w:r w:rsidRPr="00FD1577">
        <w:t>Why Taiwan Matters</w:t>
      </w:r>
      <w:r>
        <w:t xml:space="preserve">,” accessible online at </w:t>
      </w:r>
      <w:hyperlink r:id="rId19" w:history="1">
        <w:r w:rsidRPr="00B85DB0">
          <w:rPr>
            <w:rStyle w:val="Hyperlink"/>
          </w:rPr>
          <w:t>https://nationalinterest.org/commentary/why-taiwan-matters-9971</w:t>
        </w:r>
      </w:hyperlink>
      <w:r>
        <w:t>, published 02/28/14] // BBM</w:t>
      </w:r>
    </w:p>
    <w:p w:rsidR="00880CFB" w:rsidRPr="00974692" w:rsidRDefault="00880CFB" w:rsidP="00880CFB">
      <w:pPr>
        <w:rPr>
          <w:sz w:val="12"/>
        </w:rPr>
      </w:pPr>
      <w:r w:rsidRPr="00C64CEF">
        <w:rPr>
          <w:rStyle w:val="StyleUnderline"/>
        </w:rPr>
        <w:t>Abandoning Taiwan might</w:t>
      </w:r>
      <w:r w:rsidRPr="00974692">
        <w:rPr>
          <w:sz w:val="12"/>
        </w:rPr>
        <w:t xml:space="preserve"> considerably </w:t>
      </w:r>
      <w:r w:rsidRPr="00C64CEF">
        <w:rPr>
          <w:rStyle w:val="Emphasis"/>
        </w:rPr>
        <w:t>enhance</w:t>
      </w:r>
      <w:r w:rsidRPr="00974692">
        <w:rPr>
          <w:sz w:val="12"/>
        </w:rPr>
        <w:t xml:space="preserve"> </w:t>
      </w:r>
      <w:r w:rsidRPr="00C64CEF">
        <w:rPr>
          <w:rStyle w:val="StyleUnderline"/>
        </w:rPr>
        <w:t>China’s military and geostrategic position in Asia</w:t>
      </w:r>
      <w:r w:rsidRPr="00974692">
        <w:rPr>
          <w:sz w:val="12"/>
        </w:rPr>
        <w:t xml:space="preserve">, </w:t>
      </w:r>
      <w:r w:rsidRPr="00C64CEF">
        <w:rPr>
          <w:rStyle w:val="StyleUnderline"/>
        </w:rPr>
        <w:t>and severely weaken that of the U</w:t>
      </w:r>
      <w:r w:rsidRPr="00974692">
        <w:rPr>
          <w:sz w:val="12"/>
        </w:rPr>
        <w:t xml:space="preserve">nited </w:t>
      </w:r>
      <w:r w:rsidRPr="00C64CEF">
        <w:rPr>
          <w:rStyle w:val="StyleUnderline"/>
        </w:rPr>
        <w:t>S</w:t>
      </w:r>
      <w:r w:rsidRPr="00974692">
        <w:rPr>
          <w:sz w:val="12"/>
        </w:rPr>
        <w:t xml:space="preserve">tates </w:t>
      </w:r>
      <w:r w:rsidRPr="00C64CEF">
        <w:rPr>
          <w:rStyle w:val="StyleUnderline"/>
        </w:rPr>
        <w:t>and</w:t>
      </w:r>
      <w:r w:rsidRPr="00974692">
        <w:rPr>
          <w:sz w:val="12"/>
        </w:rPr>
        <w:t xml:space="preserve"> its </w:t>
      </w:r>
      <w:r w:rsidRPr="00C64CEF">
        <w:rPr>
          <w:rStyle w:val="StyleUnderline"/>
        </w:rPr>
        <w:t>allies</w:t>
      </w:r>
      <w:r w:rsidRPr="00974692">
        <w:rPr>
          <w:sz w:val="12"/>
        </w:rPr>
        <w:t xml:space="preserve">. </w:t>
      </w:r>
      <w:r w:rsidRPr="00C64CEF">
        <w:rPr>
          <w:rStyle w:val="StyleUnderline"/>
        </w:rPr>
        <w:t>Proponents</w:t>
      </w:r>
      <w:r w:rsidRPr="00974692">
        <w:rPr>
          <w:sz w:val="12"/>
        </w:rPr>
        <w:t xml:space="preserve"> of abandonment also tend to </w:t>
      </w:r>
      <w:r w:rsidRPr="00C64CEF">
        <w:rPr>
          <w:rStyle w:val="Emphasis"/>
        </w:rPr>
        <w:t>overlook</w:t>
      </w:r>
      <w:r w:rsidRPr="00974692">
        <w:rPr>
          <w:sz w:val="12"/>
        </w:rPr>
        <w:t xml:space="preserve"> </w:t>
      </w:r>
      <w:r w:rsidRPr="00C64CEF">
        <w:rPr>
          <w:rStyle w:val="StyleUnderline"/>
        </w:rPr>
        <w:t>the</w:t>
      </w:r>
      <w:r w:rsidRPr="00974692">
        <w:rPr>
          <w:sz w:val="12"/>
        </w:rPr>
        <w:t xml:space="preserve"> considerable </w:t>
      </w:r>
      <w:r w:rsidRPr="00C64CEF">
        <w:rPr>
          <w:rStyle w:val="Emphasis"/>
        </w:rPr>
        <w:t>geostrategic significance</w:t>
      </w:r>
      <w:r w:rsidRPr="00974692">
        <w:rPr>
          <w:sz w:val="12"/>
        </w:rPr>
        <w:t xml:space="preserve"> </w:t>
      </w:r>
      <w:r w:rsidRPr="00C64CEF">
        <w:rPr>
          <w:rStyle w:val="StyleUnderline"/>
        </w:rPr>
        <w:t>of Taiwan</w:t>
      </w:r>
      <w:r w:rsidRPr="00974692">
        <w:rPr>
          <w:sz w:val="12"/>
        </w:rPr>
        <w:t xml:space="preserve">. Famously termed “the cork in the bottle” of the South China Sea by Admiral Ernest King, and dubbed an “unsinkable aircraft carrier” by General Douglas MacArthur, </w:t>
      </w:r>
      <w:r w:rsidRPr="00C64CEF">
        <w:rPr>
          <w:rStyle w:val="StyleUnderline"/>
        </w:rPr>
        <w:t>Taiwan occupies an enviable position at the heart of maritime Asia</w:t>
      </w:r>
      <w:r w:rsidRPr="00974692">
        <w:rPr>
          <w:sz w:val="12"/>
        </w:rPr>
        <w:t xml:space="preserve">, with the Luzon strait to its south, the East China Sea to its north, and the Philippine Sea to its East. As U.S. Naval War College professors James Holmes and </w:t>
      </w:r>
      <w:proofErr w:type="spellStart"/>
      <w:r w:rsidRPr="00974692">
        <w:rPr>
          <w:sz w:val="12"/>
        </w:rPr>
        <w:t>Toshi</w:t>
      </w:r>
      <w:proofErr w:type="spellEnd"/>
      <w:r w:rsidRPr="00974692">
        <w:rPr>
          <w:sz w:val="12"/>
        </w:rPr>
        <w:t xml:space="preserve"> Yoshihara have documented, Chinese strategists are well aware of Taiwan’s rarefied strategic location, and frequently refer to the island as the “Gibraltar of the East,” and as a future “springboard to the Pacific.” </w:t>
      </w:r>
      <w:r w:rsidRPr="00C64CEF">
        <w:rPr>
          <w:rStyle w:val="StyleUnderline"/>
        </w:rPr>
        <w:t>Authoritative Chinese writings</w:t>
      </w:r>
      <w:r w:rsidRPr="00974692">
        <w:rPr>
          <w:sz w:val="12"/>
        </w:rPr>
        <w:t xml:space="preserve"> </w:t>
      </w:r>
      <w:r w:rsidRPr="00C64CEF">
        <w:rPr>
          <w:rStyle w:val="StyleUnderline"/>
        </w:rPr>
        <w:t>such as The Science of Military Strategy</w:t>
      </w:r>
      <w:r w:rsidRPr="00974692">
        <w:rPr>
          <w:sz w:val="12"/>
        </w:rPr>
        <w:t xml:space="preserve"> </w:t>
      </w:r>
      <w:r w:rsidRPr="00C64CEF">
        <w:rPr>
          <w:rStyle w:val="StyleUnderline"/>
        </w:rPr>
        <w:t>posit that</w:t>
      </w:r>
      <w:r w:rsidRPr="00974692">
        <w:rPr>
          <w:sz w:val="12"/>
        </w:rPr>
        <w:t xml:space="preserve"> </w:t>
      </w:r>
      <w:r w:rsidRPr="00C64CEF">
        <w:rPr>
          <w:rStyle w:val="StyleUnderline"/>
        </w:rPr>
        <w:t>If Taiwan should be alienated from the mainland</w:t>
      </w:r>
      <w:r w:rsidRPr="00974692">
        <w:rPr>
          <w:sz w:val="12"/>
        </w:rPr>
        <w:t xml:space="preserve">, </w:t>
      </w:r>
      <w:r w:rsidRPr="00C64CEF">
        <w:rPr>
          <w:rStyle w:val="StyleUnderline"/>
        </w:rPr>
        <w:t>China will</w:t>
      </w:r>
      <w:r w:rsidRPr="00974692">
        <w:rPr>
          <w:sz w:val="12"/>
        </w:rPr>
        <w:t xml:space="preserve"> forever </w:t>
      </w:r>
      <w:r w:rsidRPr="00C64CEF">
        <w:rPr>
          <w:rStyle w:val="StyleUnderline"/>
        </w:rPr>
        <w:t xml:space="preserve">be </w:t>
      </w:r>
      <w:r w:rsidRPr="00C64CEF">
        <w:rPr>
          <w:rStyle w:val="Emphasis"/>
        </w:rPr>
        <w:t>locked</w:t>
      </w:r>
      <w:r w:rsidRPr="00C64CEF">
        <w:rPr>
          <w:rStyle w:val="StyleUnderline"/>
        </w:rPr>
        <w:t xml:space="preserve"> to the west side of the first chain of islands in the West Pacifi</w:t>
      </w:r>
      <w:r w:rsidRPr="00974692">
        <w:rPr>
          <w:sz w:val="12"/>
        </w:rPr>
        <w:t xml:space="preserve">c, </w:t>
      </w:r>
      <w:r w:rsidRPr="00C64CEF">
        <w:rPr>
          <w:rStyle w:val="StyleUnderline"/>
        </w:rPr>
        <w:t>and</w:t>
      </w:r>
      <w:r w:rsidRPr="00974692">
        <w:rPr>
          <w:sz w:val="12"/>
        </w:rPr>
        <w:t>…</w:t>
      </w:r>
      <w:r w:rsidRPr="00C64CEF">
        <w:rPr>
          <w:rStyle w:val="StyleUnderline"/>
        </w:rPr>
        <w:t>the essential strategic space for China’s rejuvenation will be lost</w:t>
      </w:r>
      <w:r w:rsidRPr="00974692">
        <w:rPr>
          <w:sz w:val="12"/>
        </w:rPr>
        <w:t xml:space="preserve">. </w:t>
      </w:r>
      <w:r w:rsidRPr="00C64CEF">
        <w:rPr>
          <w:rStyle w:val="StyleUnderline"/>
        </w:rPr>
        <w:t>China</w:t>
      </w:r>
      <w:r w:rsidRPr="00974692">
        <w:rPr>
          <w:sz w:val="12"/>
        </w:rPr>
        <w:t xml:space="preserve"> clearly, therefore, </w:t>
      </w:r>
      <w:r w:rsidRPr="00C64CEF">
        <w:rPr>
          <w:rStyle w:val="StyleUnderline"/>
        </w:rPr>
        <w:t>views Taiwan as</w:t>
      </w:r>
      <w:r w:rsidRPr="00974692">
        <w:rPr>
          <w:sz w:val="12"/>
        </w:rPr>
        <w:t xml:space="preserve"> </w:t>
      </w:r>
      <w:r w:rsidRPr="00C64CEF">
        <w:rPr>
          <w:rStyle w:val="StyleUnderline"/>
        </w:rPr>
        <w:t>a</w:t>
      </w:r>
      <w:r w:rsidRPr="00974692">
        <w:rPr>
          <w:sz w:val="12"/>
        </w:rPr>
        <w:t xml:space="preserve"> </w:t>
      </w:r>
      <w:r w:rsidRPr="00C64CEF">
        <w:rPr>
          <w:rStyle w:val="Emphasis"/>
        </w:rPr>
        <w:t>highly valuable</w:t>
      </w:r>
      <w:r w:rsidRPr="00974692">
        <w:rPr>
          <w:sz w:val="12"/>
        </w:rPr>
        <w:t xml:space="preserve"> </w:t>
      </w:r>
      <w:r w:rsidRPr="00C64CEF">
        <w:rPr>
          <w:rStyle w:val="StyleUnderline"/>
        </w:rPr>
        <w:t>geostrategic asset</w:t>
      </w:r>
      <w:r w:rsidRPr="00974692">
        <w:rPr>
          <w:sz w:val="12"/>
        </w:rPr>
        <w:t xml:space="preserve">, </w:t>
      </w:r>
      <w:r w:rsidRPr="00C64CEF">
        <w:rPr>
          <w:rStyle w:val="StyleUnderline"/>
        </w:rPr>
        <w:t>rather than</w:t>
      </w:r>
      <w:r w:rsidRPr="00974692">
        <w:rPr>
          <w:sz w:val="12"/>
        </w:rPr>
        <w:t xml:space="preserve"> merely </w:t>
      </w:r>
      <w:r w:rsidRPr="00C64CEF">
        <w:rPr>
          <w:rStyle w:val="StyleUnderline"/>
        </w:rPr>
        <w:t>as</w:t>
      </w:r>
      <w:r w:rsidRPr="00974692">
        <w:rPr>
          <w:sz w:val="12"/>
        </w:rPr>
        <w:t xml:space="preserve"> </w:t>
      </w:r>
      <w:r w:rsidRPr="00C64CEF">
        <w:rPr>
          <w:rStyle w:val="StyleUnderline"/>
        </w:rPr>
        <w:t>an unresolved territorial issue</w:t>
      </w:r>
      <w:r w:rsidRPr="00974692">
        <w:rPr>
          <w:sz w:val="12"/>
        </w:rPr>
        <w:t xml:space="preserve">—and for good reason. Indeed, </w:t>
      </w:r>
      <w:r w:rsidRPr="00C64CEF">
        <w:rPr>
          <w:rStyle w:val="StyleUnderline"/>
        </w:rPr>
        <w:t>if China were to occupy Taiwan</w:t>
      </w:r>
      <w:r w:rsidRPr="00974692">
        <w:rPr>
          <w:sz w:val="12"/>
        </w:rPr>
        <w:t xml:space="preserve">, </w:t>
      </w:r>
      <w:r w:rsidRPr="00C64CEF">
        <w:rPr>
          <w:rStyle w:val="StyleUnderline"/>
        </w:rPr>
        <w:t>Chinese naval and air forces could</w:t>
      </w:r>
      <w:r w:rsidRPr="00974692">
        <w:rPr>
          <w:sz w:val="12"/>
        </w:rPr>
        <w:t xml:space="preserve"> finally </w:t>
      </w:r>
      <w:r w:rsidRPr="00C64CEF">
        <w:rPr>
          <w:rStyle w:val="StyleUnderline"/>
        </w:rPr>
        <w:t>break out of the</w:t>
      </w:r>
      <w:r w:rsidRPr="00974692">
        <w:rPr>
          <w:sz w:val="12"/>
        </w:rPr>
        <w:t xml:space="preserve"> psychological and geographic </w:t>
      </w:r>
      <w:r w:rsidRPr="00C64CEF">
        <w:rPr>
          <w:rStyle w:val="Emphasis"/>
        </w:rPr>
        <w:t>barrier</w:t>
      </w:r>
      <w:r w:rsidRPr="00974692">
        <w:rPr>
          <w:sz w:val="12"/>
        </w:rPr>
        <w:t xml:space="preserve"> </w:t>
      </w:r>
      <w:r w:rsidRPr="00C64CEF">
        <w:rPr>
          <w:rStyle w:val="StyleUnderline"/>
        </w:rPr>
        <w:t>formed by</w:t>
      </w:r>
      <w:r w:rsidRPr="00974692">
        <w:rPr>
          <w:sz w:val="12"/>
        </w:rPr>
        <w:t xml:space="preserve"> what Chinese naval strategists commonly refer to as “</w:t>
      </w:r>
      <w:r w:rsidRPr="00C64CEF">
        <w:rPr>
          <w:rStyle w:val="StyleUnderline"/>
        </w:rPr>
        <w:t xml:space="preserve">the </w:t>
      </w:r>
      <w:r w:rsidRPr="00C64CEF">
        <w:rPr>
          <w:rStyle w:val="Emphasis"/>
        </w:rPr>
        <w:t>first island chain</w:t>
      </w:r>
      <w:r w:rsidRPr="00974692">
        <w:rPr>
          <w:sz w:val="12"/>
        </w:rPr>
        <w:t xml:space="preserve">.” Moreover, China would be able to directly threaten Japan’s southwestern approaches, and potentially sever its air and sea lines of communication. </w:t>
      </w:r>
      <w:r w:rsidRPr="00C64CEF">
        <w:rPr>
          <w:rStyle w:val="StyleUnderline"/>
        </w:rPr>
        <w:t xml:space="preserve">After winning control over the Taiwanese islet of </w:t>
      </w:r>
      <w:proofErr w:type="spellStart"/>
      <w:r w:rsidRPr="00C64CEF">
        <w:rPr>
          <w:rStyle w:val="StyleUnderline"/>
        </w:rPr>
        <w:t>Itu</w:t>
      </w:r>
      <w:proofErr w:type="spellEnd"/>
      <w:r w:rsidRPr="00C64CEF">
        <w:rPr>
          <w:rStyle w:val="StyleUnderline"/>
        </w:rPr>
        <w:t xml:space="preserve"> Aba</w:t>
      </w:r>
      <w:r w:rsidRPr="00974692">
        <w:rPr>
          <w:sz w:val="12"/>
        </w:rPr>
        <w:t xml:space="preserve"> in the South China Sea, which forms the largest island in the </w:t>
      </w:r>
      <w:proofErr w:type="spellStart"/>
      <w:r w:rsidRPr="00974692">
        <w:rPr>
          <w:sz w:val="12"/>
        </w:rPr>
        <w:t>Spratlys</w:t>
      </w:r>
      <w:proofErr w:type="spellEnd"/>
      <w:r w:rsidRPr="00974692">
        <w:rPr>
          <w:sz w:val="12"/>
        </w:rPr>
        <w:t xml:space="preserve">, </w:t>
      </w:r>
      <w:r w:rsidRPr="00C64CEF">
        <w:rPr>
          <w:rStyle w:val="StyleUnderline"/>
        </w:rPr>
        <w:t xml:space="preserve">the PLA would also be in a position to exert </w:t>
      </w:r>
      <w:r w:rsidRPr="00C64CEF">
        <w:rPr>
          <w:rStyle w:val="Emphasis"/>
        </w:rPr>
        <w:t>stronger pressure</w:t>
      </w:r>
      <w:r w:rsidRPr="00974692">
        <w:rPr>
          <w:sz w:val="12"/>
        </w:rPr>
        <w:t xml:space="preserve"> </w:t>
      </w:r>
      <w:r w:rsidRPr="00C64CEF">
        <w:rPr>
          <w:rStyle w:val="StyleUnderline"/>
        </w:rPr>
        <w:t>on smaller littoral states throughout</w:t>
      </w:r>
      <w:r w:rsidRPr="00974692">
        <w:rPr>
          <w:sz w:val="12"/>
        </w:rPr>
        <w:t xml:space="preserve"> maritime </w:t>
      </w:r>
      <w:r w:rsidRPr="00C64CEF">
        <w:rPr>
          <w:rStyle w:val="StyleUnderline"/>
        </w:rPr>
        <w:t>Southeast Asia</w:t>
      </w:r>
      <w:r w:rsidRPr="00974692">
        <w:rPr>
          <w:sz w:val="12"/>
        </w:rPr>
        <w:t xml:space="preserve">. Chinese </w:t>
      </w:r>
      <w:r w:rsidRPr="00C64CEF">
        <w:rPr>
          <w:rStyle w:val="StyleUnderline"/>
        </w:rPr>
        <w:t>submarines</w:t>
      </w:r>
      <w:r w:rsidRPr="00974692">
        <w:rPr>
          <w:sz w:val="12"/>
        </w:rPr>
        <w:t xml:space="preserve"> stationed at the Taiwanese deep-water bases at Hualien and </w:t>
      </w:r>
      <w:proofErr w:type="spellStart"/>
      <w:r w:rsidRPr="00974692">
        <w:rPr>
          <w:sz w:val="12"/>
        </w:rPr>
        <w:t>Su</w:t>
      </w:r>
      <w:proofErr w:type="spellEnd"/>
      <w:r w:rsidRPr="00974692">
        <w:rPr>
          <w:sz w:val="12"/>
        </w:rPr>
        <w:t xml:space="preserve"> </w:t>
      </w:r>
      <w:proofErr w:type="spellStart"/>
      <w:r w:rsidRPr="00974692">
        <w:rPr>
          <w:sz w:val="12"/>
        </w:rPr>
        <w:t>Auo</w:t>
      </w:r>
      <w:proofErr w:type="spellEnd"/>
      <w:r w:rsidRPr="00974692">
        <w:rPr>
          <w:sz w:val="12"/>
        </w:rPr>
        <w:t xml:space="preserve"> </w:t>
      </w:r>
      <w:r w:rsidRPr="00C64CEF">
        <w:rPr>
          <w:rStyle w:val="StyleUnderline"/>
        </w:rPr>
        <w:t>would enjoy unfettered access to deep Pacific waters</w:t>
      </w:r>
      <w:r w:rsidRPr="00974692">
        <w:rPr>
          <w:sz w:val="12"/>
        </w:rPr>
        <w:t xml:space="preserve">, both </w:t>
      </w:r>
      <w:r w:rsidRPr="00C64CEF">
        <w:rPr>
          <w:rStyle w:val="StyleUnderline"/>
        </w:rPr>
        <w:t>expanding their operational reach and rendering them more difficult to detect and prosecute</w:t>
      </w:r>
      <w:r w:rsidRPr="00974692">
        <w:rPr>
          <w:sz w:val="12"/>
        </w:rPr>
        <w:t xml:space="preserve"> </w:t>
      </w:r>
      <w:r w:rsidRPr="00C64CEF">
        <w:rPr>
          <w:rStyle w:val="StyleUnderline"/>
        </w:rPr>
        <w:t>in the event of conflict</w:t>
      </w:r>
      <w:r w:rsidRPr="00974692">
        <w:rPr>
          <w:sz w:val="12"/>
        </w:rPr>
        <w:t xml:space="preserve">. U.S. forces might then find themselves wrestling with a similar challenge to that faced by the Royal Navy following the fall of France in World War II. Indeed, in the summer of 1940, German U-boats, which had previously been primarily confined to the North Sea and English Channel, were berthed in newly acquired deep-sea ports along the French Atlantic coastline. From these new bases along the Bay of Biscay, they could rapidly disperse into the deeper waters of the Atlantic Ocean, enabling them to pose a far greater threat to allied shipping. </w:t>
      </w:r>
      <w:r w:rsidRPr="00C64CEF">
        <w:rPr>
          <w:rStyle w:val="StyleUnderline"/>
        </w:rPr>
        <w:t>Chinese occupation of radar sites on Taiwan’s mountaintops would also allow the PLA to monitor and target</w:t>
      </w:r>
      <w:r w:rsidRPr="00974692">
        <w:rPr>
          <w:sz w:val="12"/>
        </w:rPr>
        <w:t xml:space="preserve"> American and Japanese </w:t>
      </w:r>
      <w:r w:rsidRPr="00C64CEF">
        <w:rPr>
          <w:rStyle w:val="StyleUnderline"/>
        </w:rPr>
        <w:t>naval deployments with greater ease</w:t>
      </w:r>
      <w:r w:rsidRPr="00974692">
        <w:rPr>
          <w:sz w:val="12"/>
        </w:rPr>
        <w:t>. More importantly, notes one observer, “</w:t>
      </w:r>
      <w:r w:rsidRPr="00C64CEF">
        <w:rPr>
          <w:rStyle w:val="StyleUnderline"/>
        </w:rPr>
        <w:t>The Taiwan Strait would become an inland waterway</w:t>
      </w:r>
      <w:r w:rsidRPr="00974692">
        <w:rPr>
          <w:sz w:val="12"/>
        </w:rPr>
        <w:t xml:space="preserve">,” </w:t>
      </w:r>
      <w:r w:rsidRPr="00C64CEF">
        <w:rPr>
          <w:rStyle w:val="StyleUnderline"/>
        </w:rPr>
        <w:t>allowing China to interdict the heavy flow of container traffic that transits through the strait on a daily basis</w:t>
      </w:r>
      <w:r w:rsidRPr="00974692">
        <w:rPr>
          <w:sz w:val="12"/>
        </w:rPr>
        <w:t xml:space="preserve">. Thus, in many ways, a </w:t>
      </w:r>
      <w:r w:rsidRPr="00C64CEF">
        <w:rPr>
          <w:rStyle w:val="StyleUnderline"/>
        </w:rPr>
        <w:t>Chinese occupation of Taiwan would amount to</w:t>
      </w:r>
      <w:r w:rsidRPr="00974692">
        <w:rPr>
          <w:sz w:val="12"/>
        </w:rPr>
        <w:t xml:space="preserve"> nothing less than </w:t>
      </w:r>
      <w:r w:rsidRPr="00C64CEF">
        <w:rPr>
          <w:rStyle w:val="StyleUnderline"/>
        </w:rPr>
        <w:t xml:space="preserve">a </w:t>
      </w:r>
      <w:r w:rsidRPr="00C64CEF">
        <w:rPr>
          <w:rStyle w:val="Emphasis"/>
        </w:rPr>
        <w:t>tectonic shift</w:t>
      </w:r>
      <w:r w:rsidRPr="00974692">
        <w:rPr>
          <w:sz w:val="12"/>
        </w:rPr>
        <w:t xml:space="preserve"> </w:t>
      </w:r>
      <w:r w:rsidRPr="00C64CEF">
        <w:rPr>
          <w:rStyle w:val="StyleUnderline"/>
        </w:rPr>
        <w:t>in the geostrategic balance of power in Asia</w:t>
      </w:r>
      <w:r w:rsidRPr="00974692">
        <w:rPr>
          <w:sz w:val="12"/>
        </w:rPr>
        <w:t xml:space="preserve">, much as a successful Ottoman absorption of the isle of Malta would have transformed the entire equilibrium of forces in the Mediterranean of the sixteenth century. </w:t>
      </w:r>
      <w:r w:rsidRPr="00C64CEF">
        <w:rPr>
          <w:rStyle w:val="StyleUnderline"/>
        </w:rPr>
        <w:t>A</w:t>
      </w:r>
      <w:r w:rsidRPr="00974692">
        <w:rPr>
          <w:sz w:val="12"/>
        </w:rPr>
        <w:t xml:space="preserve"> “</w:t>
      </w:r>
      <w:r w:rsidRPr="00C64CEF">
        <w:rPr>
          <w:rStyle w:val="StyleUnderline"/>
        </w:rPr>
        <w:t>post-Taiwan</w:t>
      </w:r>
      <w:r w:rsidRPr="00974692">
        <w:rPr>
          <w:sz w:val="12"/>
        </w:rPr>
        <w:t xml:space="preserve">” </w:t>
      </w:r>
      <w:r w:rsidRPr="00C64CEF">
        <w:rPr>
          <w:rStyle w:val="StyleUnderline"/>
        </w:rPr>
        <w:t xml:space="preserve">PRC would find its geostrategic position in Asia </w:t>
      </w:r>
      <w:r w:rsidRPr="00C64CEF">
        <w:rPr>
          <w:rStyle w:val="Emphasis"/>
        </w:rPr>
        <w:t>greatly strengthened</w:t>
      </w:r>
      <w:r w:rsidRPr="00974692">
        <w:rPr>
          <w:sz w:val="12"/>
        </w:rPr>
        <w:t xml:space="preserve">, </w:t>
      </w:r>
      <w:r w:rsidRPr="00C64CEF">
        <w:rPr>
          <w:rStyle w:val="StyleUnderline"/>
        </w:rPr>
        <w:t xml:space="preserve">that of the U.S. and its allies </w:t>
      </w:r>
      <w:r w:rsidRPr="00C64CEF">
        <w:rPr>
          <w:rStyle w:val="Emphasis"/>
        </w:rPr>
        <w:t>considerably weakened</w:t>
      </w:r>
      <w:r w:rsidRPr="00974692">
        <w:rPr>
          <w:sz w:val="12"/>
        </w:rPr>
        <w:t xml:space="preserve">, </w:t>
      </w:r>
      <w:r w:rsidRPr="00C64CEF">
        <w:rPr>
          <w:rStyle w:val="StyleUnderline"/>
        </w:rPr>
        <w:t>and would be at far greater liberty to coerce its neighbors</w:t>
      </w:r>
      <w:r w:rsidRPr="00974692">
        <w:rPr>
          <w:sz w:val="12"/>
        </w:rPr>
        <w:t xml:space="preserve">. Moreover, </w:t>
      </w:r>
      <w:r w:rsidRPr="00C64CEF">
        <w:rPr>
          <w:rStyle w:val="StyleUnderline"/>
        </w:rPr>
        <w:t>history suggests that</w:t>
      </w:r>
      <w:r w:rsidRPr="00974692">
        <w:rPr>
          <w:sz w:val="12"/>
        </w:rPr>
        <w:t xml:space="preserve"> </w:t>
      </w:r>
      <w:r w:rsidRPr="00C64CEF">
        <w:rPr>
          <w:rStyle w:val="StyleUnderline"/>
        </w:rPr>
        <w:t>sudden territorial gains</w:t>
      </w:r>
      <w:r w:rsidRPr="00974692">
        <w:rPr>
          <w:sz w:val="12"/>
        </w:rPr>
        <w:t xml:space="preserve"> frequently </w:t>
      </w:r>
      <w:r w:rsidRPr="00C64CEF">
        <w:rPr>
          <w:rStyle w:val="StyleUnderline"/>
        </w:rPr>
        <w:t xml:space="preserve">foster desire amongst nationalistic elites for </w:t>
      </w:r>
      <w:r w:rsidRPr="00C64CEF">
        <w:rPr>
          <w:rStyle w:val="Emphasis"/>
        </w:rPr>
        <w:t>further expansion</w:t>
      </w:r>
      <w:r w:rsidRPr="00974692">
        <w:rPr>
          <w:sz w:val="12"/>
        </w:rPr>
        <w:t xml:space="preserve">, particularly if the state in question harbors concerns over the security of its extended periphery or over its future vulnerability to economic disruption. As China’s resource penuries and dependence on seaborne energy imports continue to grow, this is an important element to keep in consideration. In this light, </w:t>
      </w:r>
      <w:r w:rsidRPr="00C64CEF">
        <w:rPr>
          <w:rStyle w:val="StyleUnderline"/>
        </w:rPr>
        <w:t>the</w:t>
      </w:r>
      <w:r w:rsidRPr="00974692">
        <w:rPr>
          <w:sz w:val="12"/>
        </w:rPr>
        <w:t xml:space="preserve"> continued </w:t>
      </w:r>
      <w:r w:rsidRPr="00C64CEF">
        <w:rPr>
          <w:rStyle w:val="Emphasis"/>
        </w:rPr>
        <w:t>lack of resolution</w:t>
      </w:r>
      <w:r w:rsidRPr="00C64CEF">
        <w:rPr>
          <w:rStyle w:val="StyleUnderline"/>
        </w:rPr>
        <w:t xml:space="preserve"> over Taiwan has</w:t>
      </w:r>
      <w:r w:rsidRPr="00974692">
        <w:rPr>
          <w:sz w:val="12"/>
        </w:rPr>
        <w:t xml:space="preserve">, in effect, </w:t>
      </w:r>
      <w:r w:rsidRPr="00C64CEF">
        <w:rPr>
          <w:rStyle w:val="StyleUnderline"/>
        </w:rPr>
        <w:t xml:space="preserve">been largely </w:t>
      </w:r>
      <w:r w:rsidRPr="00C64CEF">
        <w:rPr>
          <w:rStyle w:val="Emphasis"/>
        </w:rPr>
        <w:t>beneficial</w:t>
      </w:r>
      <w:r w:rsidRPr="00974692">
        <w:rPr>
          <w:sz w:val="12"/>
        </w:rPr>
        <w:t xml:space="preserve">, </w:t>
      </w:r>
      <w:r w:rsidRPr="00C64CEF">
        <w:rPr>
          <w:rStyle w:val="StyleUnderline"/>
        </w:rPr>
        <w:t>rather than detrimental</w:t>
      </w:r>
      <w:r w:rsidRPr="00974692">
        <w:rPr>
          <w:sz w:val="12"/>
        </w:rPr>
        <w:t xml:space="preserve">, </w:t>
      </w:r>
      <w:r w:rsidRPr="00C64CEF">
        <w:rPr>
          <w:rStyle w:val="StyleUnderline"/>
        </w:rPr>
        <w:t xml:space="preserve">to American grand strategy in Asia by </w:t>
      </w:r>
      <w:r w:rsidRPr="00C64CEF">
        <w:rPr>
          <w:rStyle w:val="Emphasis"/>
        </w:rPr>
        <w:t>focusing</w:t>
      </w:r>
      <w:r w:rsidRPr="00C64CEF">
        <w:rPr>
          <w:rStyle w:val="StyleUnderline"/>
        </w:rPr>
        <w:t xml:space="preserve"> the PLA’s strategic attention</w:t>
      </w:r>
      <w:r w:rsidRPr="00974692">
        <w:rPr>
          <w:sz w:val="12"/>
        </w:rPr>
        <w:t xml:space="preserve">, thus </w:t>
      </w:r>
      <w:r w:rsidRPr="00C64CEF">
        <w:rPr>
          <w:rStyle w:val="StyleUnderline"/>
        </w:rPr>
        <w:t>diverting it from potentially more ambitious undertakings overseas</w:t>
      </w:r>
      <w:r w:rsidRPr="00974692">
        <w:rPr>
          <w:sz w:val="12"/>
        </w:rPr>
        <w:t xml:space="preserve">. </w:t>
      </w:r>
      <w:r w:rsidRPr="00C64CEF">
        <w:rPr>
          <w:rStyle w:val="StyleUnderline"/>
        </w:rPr>
        <w:t xml:space="preserve">If China </w:t>
      </w:r>
      <w:r w:rsidRPr="00C64CEF">
        <w:rPr>
          <w:rStyle w:val="Emphasis"/>
        </w:rPr>
        <w:t xml:space="preserve">gained control </w:t>
      </w:r>
      <w:r w:rsidRPr="00C64CEF">
        <w:rPr>
          <w:rStyle w:val="StyleUnderline"/>
        </w:rPr>
        <w:t>over Taiwan</w:t>
      </w:r>
      <w:r w:rsidRPr="00974692">
        <w:rPr>
          <w:sz w:val="12"/>
        </w:rPr>
        <w:t xml:space="preserve">, </w:t>
      </w:r>
      <w:r w:rsidRPr="00C64CEF">
        <w:rPr>
          <w:rStyle w:val="StyleUnderline"/>
        </w:rPr>
        <w:t>the nature of its military competition with the U</w:t>
      </w:r>
      <w:r w:rsidRPr="00974692">
        <w:rPr>
          <w:sz w:val="12"/>
        </w:rPr>
        <w:t xml:space="preserve">nited </w:t>
      </w:r>
      <w:r w:rsidRPr="00C64CEF">
        <w:rPr>
          <w:rStyle w:val="StyleUnderline"/>
        </w:rPr>
        <w:t>S</w:t>
      </w:r>
      <w:r w:rsidRPr="00974692">
        <w:rPr>
          <w:sz w:val="12"/>
        </w:rPr>
        <w:t xml:space="preserve">tates </w:t>
      </w:r>
      <w:r w:rsidRPr="00C64CEF">
        <w:rPr>
          <w:rStyle w:val="StyleUnderline"/>
        </w:rPr>
        <w:t>would</w:t>
      </w:r>
      <w:r w:rsidRPr="00974692">
        <w:rPr>
          <w:sz w:val="12"/>
        </w:rPr>
        <w:t xml:space="preserve"> undoubtedly </w:t>
      </w:r>
      <w:r w:rsidRPr="00C64CEF">
        <w:rPr>
          <w:rStyle w:val="Emphasis"/>
        </w:rPr>
        <w:t>change</w:t>
      </w:r>
      <w:r w:rsidRPr="00974692">
        <w:rPr>
          <w:sz w:val="12"/>
        </w:rPr>
        <w:t xml:space="preserve">, </w:t>
      </w:r>
      <w:r w:rsidRPr="00C64CEF">
        <w:rPr>
          <w:rStyle w:val="StyleUnderline"/>
        </w:rPr>
        <w:t xml:space="preserve">and take on a more </w:t>
      </w:r>
      <w:r w:rsidRPr="00C64CEF">
        <w:rPr>
          <w:rStyle w:val="Emphasis"/>
        </w:rPr>
        <w:t>global character</w:t>
      </w:r>
      <w:r w:rsidRPr="00974692">
        <w:rPr>
          <w:sz w:val="12"/>
        </w:rPr>
        <w:t xml:space="preserve">. After having spent several decades focusing primarily on </w:t>
      </w:r>
      <w:proofErr w:type="spellStart"/>
      <w:r w:rsidRPr="00974692">
        <w:rPr>
          <w:sz w:val="12"/>
        </w:rPr>
        <w:t>antiaccess</w:t>
      </w:r>
      <w:proofErr w:type="spellEnd"/>
      <w:r w:rsidRPr="00974692">
        <w:rPr>
          <w:sz w:val="12"/>
        </w:rPr>
        <w:t xml:space="preserve"> and area denial, </w:t>
      </w:r>
      <w:r w:rsidRPr="00C64CEF">
        <w:rPr>
          <w:rStyle w:val="StyleUnderline"/>
        </w:rPr>
        <w:t>the PLA would now be able to invest</w:t>
      </w:r>
      <w:r w:rsidRPr="00974692">
        <w:rPr>
          <w:sz w:val="12"/>
        </w:rPr>
        <w:t xml:space="preserve"> more intensely </w:t>
      </w:r>
      <w:r w:rsidRPr="00C64CEF">
        <w:rPr>
          <w:rStyle w:val="StyleUnderline"/>
        </w:rPr>
        <w:t xml:space="preserve">in air and naval assets better suited for </w:t>
      </w:r>
      <w:r w:rsidRPr="00C64CEF">
        <w:rPr>
          <w:rStyle w:val="Emphasis"/>
        </w:rPr>
        <w:t>power projection</w:t>
      </w:r>
      <w:r w:rsidRPr="00974692">
        <w:rPr>
          <w:sz w:val="12"/>
        </w:rPr>
        <w:t xml:space="preserve">. As Robert D. Kaplan notes: </w:t>
      </w:r>
      <w:r w:rsidRPr="00C64CEF">
        <w:rPr>
          <w:rStyle w:val="StyleUnderline"/>
        </w:rPr>
        <w:t>If China succeeds in</w:t>
      </w:r>
      <w:r w:rsidRPr="00974692">
        <w:rPr>
          <w:sz w:val="12"/>
        </w:rPr>
        <w:t xml:space="preserve">, in effect, </w:t>
      </w:r>
      <w:r w:rsidRPr="00C64CEF">
        <w:rPr>
          <w:rStyle w:val="StyleUnderline"/>
        </w:rPr>
        <w:t>consolidating Taiwan</w:t>
      </w:r>
      <w:r w:rsidRPr="00974692">
        <w:rPr>
          <w:sz w:val="12"/>
        </w:rPr>
        <w:t xml:space="preserve">, not only will its navy be in an advantageous strategic position vis-à-vis the first island chain, but [...] </w:t>
      </w:r>
      <w:r w:rsidRPr="00C64CEF">
        <w:rPr>
          <w:rStyle w:val="StyleUnderline"/>
        </w:rPr>
        <w:t>its national energies</w:t>
      </w:r>
      <w:r w:rsidRPr="00974692">
        <w:rPr>
          <w:sz w:val="12"/>
        </w:rPr>
        <w:t xml:space="preserve"> [...] </w:t>
      </w:r>
      <w:r w:rsidRPr="00C64CEF">
        <w:rPr>
          <w:rStyle w:val="StyleUnderline"/>
        </w:rPr>
        <w:t>will be</w:t>
      </w:r>
      <w:r w:rsidRPr="00974692">
        <w:rPr>
          <w:sz w:val="12"/>
        </w:rPr>
        <w:t xml:space="preserve"> just as dramatically </w:t>
      </w:r>
      <w:r w:rsidRPr="00C64CEF">
        <w:rPr>
          <w:rStyle w:val="StyleUnderline"/>
        </w:rPr>
        <w:t>freed up to look outward in terms of power projection</w:t>
      </w:r>
      <w:r w:rsidRPr="00974692">
        <w:rPr>
          <w:sz w:val="12"/>
        </w:rPr>
        <w:t xml:space="preserve">, </w:t>
      </w:r>
      <w:r w:rsidRPr="00C64CEF">
        <w:rPr>
          <w:rStyle w:val="StyleUnderline"/>
        </w:rPr>
        <w:t>to a degree that has so far been impossible</w:t>
      </w:r>
      <w:r w:rsidRPr="00974692">
        <w:rPr>
          <w:sz w:val="12"/>
        </w:rPr>
        <w:t>. Proponents of offshore balancing argue that American grand strategy should return to its core roots, and limit its ambitions to preventing a peer competitor from gaining control over Eurasia. Forsaking Taiwan might paradoxically precipitate, rather than prevent, such an outcome.</w:t>
      </w:r>
    </w:p>
    <w:p w:rsidR="00880CFB" w:rsidRPr="00974692" w:rsidRDefault="00880CFB" w:rsidP="00880CFB"/>
    <w:p w:rsidR="00880CFB" w:rsidRPr="00C40F5F" w:rsidRDefault="00880CFB" w:rsidP="00880CFB"/>
    <w:p w:rsidR="005E6EFC" w:rsidRDefault="005E6EFC" w:rsidP="005E6EFC">
      <w:pPr>
        <w:pStyle w:val="Heading3"/>
      </w:pPr>
      <w:r>
        <w:t>Links: A/S k Deterrence</w:t>
      </w:r>
    </w:p>
    <w:p w:rsidR="005E6EFC" w:rsidRDefault="005E6EFC" w:rsidP="005E6EFC"/>
    <w:p w:rsidR="005E6EFC" w:rsidRDefault="005E6EFC" w:rsidP="005E6EFC">
      <w:pPr>
        <w:pStyle w:val="Heading4"/>
      </w:pPr>
      <w:r>
        <w:t xml:space="preserve">Arms sales are key to effective deterrence – Taiwan would get </w:t>
      </w:r>
      <w:r>
        <w:rPr>
          <w:u w:val="single"/>
        </w:rPr>
        <w:t>bodied</w:t>
      </w:r>
      <w:r>
        <w:t xml:space="preserve"> absent U.S. support.</w:t>
      </w:r>
    </w:p>
    <w:p w:rsidR="005E6EFC" w:rsidRPr="0039608E" w:rsidRDefault="005E6EFC" w:rsidP="005E6EFC">
      <w:pPr>
        <w:rPr>
          <w:rStyle w:val="Style13ptBold"/>
        </w:rPr>
      </w:pPr>
      <w:r w:rsidRPr="0039608E">
        <w:rPr>
          <w:rStyle w:val="Style13ptBold"/>
        </w:rPr>
        <w:t>Economist 19</w:t>
      </w:r>
      <w:r w:rsidRPr="0039608E">
        <w:t xml:space="preserve"> [</w:t>
      </w:r>
      <w:r>
        <w:t>“</w:t>
      </w:r>
      <w:r w:rsidRPr="0039608E">
        <w:t>Dire strait; Defending Taiwan</w:t>
      </w:r>
      <w:r>
        <w:t xml:space="preserve">,” accessible online at </w:t>
      </w:r>
      <w:hyperlink r:id="rId20" w:history="1">
        <w:r w:rsidRPr="00B85DB0">
          <w:rPr>
            <w:rStyle w:val="Hyperlink"/>
          </w:rPr>
          <w:t>https://www.economist.com/asia/2019/01/26/chinas-might-is-forcing-taiwan-to-rethink-its-military-strategy</w:t>
        </w:r>
      </w:hyperlink>
      <w:r>
        <w:t>, published 01/26/19] // BBM</w:t>
      </w:r>
    </w:p>
    <w:p w:rsidR="005E6EFC" w:rsidRPr="00D24009" w:rsidRDefault="005E6EFC" w:rsidP="005E6EFC">
      <w:pPr>
        <w:rPr>
          <w:sz w:val="12"/>
        </w:rPr>
      </w:pPr>
      <w:r w:rsidRPr="00D24009">
        <w:rPr>
          <w:sz w:val="12"/>
        </w:rPr>
        <w:t xml:space="preserve">China's growing might </w:t>
      </w:r>
      <w:proofErr w:type="gramStart"/>
      <w:r w:rsidRPr="00D24009">
        <w:rPr>
          <w:sz w:val="12"/>
        </w:rPr>
        <w:t>is</w:t>
      </w:r>
      <w:proofErr w:type="gramEnd"/>
      <w:r w:rsidRPr="00D24009">
        <w:rPr>
          <w:sz w:val="12"/>
        </w:rPr>
        <w:t xml:space="preserve"> forcing Taiwan to overhaul its military strategy TAIWAN "MUST and will" be reunited with the mainland, declared Xi Jinping, China's president, on January 2nd. Chinese leaders have been saying such things since the retreating Nationalists separated the island from the rest of the country after losing the civil war to the Communists in 1949. But </w:t>
      </w:r>
      <w:proofErr w:type="spellStart"/>
      <w:r w:rsidRPr="00D24009">
        <w:rPr>
          <w:sz w:val="12"/>
        </w:rPr>
        <w:t>Mr</w:t>
      </w:r>
      <w:proofErr w:type="spellEnd"/>
      <w:r w:rsidRPr="00D24009">
        <w:rPr>
          <w:sz w:val="12"/>
        </w:rPr>
        <w:t xml:space="preserve"> Xi has done more than just talk: he has sent bombers and warships to circle the island, held live-fire drills in the narrow Taiwan Strait and, Taiwanese generals say, instructed the People's Liberation Army (PLA) to be capable of seizing Taiwan by force by next year. </w:t>
      </w:r>
      <w:r w:rsidRPr="0039608E">
        <w:rPr>
          <w:rStyle w:val="StyleUnderline"/>
        </w:rPr>
        <w:t>Back in 1996</w:t>
      </w:r>
      <w:r w:rsidRPr="00D24009">
        <w:rPr>
          <w:sz w:val="12"/>
        </w:rPr>
        <w:t xml:space="preserve">, </w:t>
      </w:r>
      <w:r w:rsidRPr="0039608E">
        <w:rPr>
          <w:rStyle w:val="StyleUnderline"/>
        </w:rPr>
        <w:t>the most recent cross-strait crisis</w:t>
      </w:r>
      <w:r w:rsidRPr="00D24009">
        <w:rPr>
          <w:sz w:val="12"/>
        </w:rPr>
        <w:t xml:space="preserve">, </w:t>
      </w:r>
      <w:r w:rsidRPr="0039608E">
        <w:rPr>
          <w:rStyle w:val="StyleUnderline"/>
        </w:rPr>
        <w:t xml:space="preserve">China's military spending was barely </w:t>
      </w:r>
      <w:r w:rsidRPr="0039608E">
        <w:rPr>
          <w:rStyle w:val="Emphasis"/>
        </w:rPr>
        <w:t>twice</w:t>
      </w:r>
      <w:r w:rsidRPr="0039608E">
        <w:rPr>
          <w:rStyle w:val="StyleUnderline"/>
        </w:rPr>
        <w:t xml:space="preserve"> Taiwan's</w:t>
      </w:r>
      <w:r w:rsidRPr="00D24009">
        <w:rPr>
          <w:sz w:val="12"/>
        </w:rPr>
        <w:t xml:space="preserve">. </w:t>
      </w:r>
      <w:r w:rsidRPr="0039608E">
        <w:rPr>
          <w:rStyle w:val="StyleUnderline"/>
        </w:rPr>
        <w:t xml:space="preserve">Now it is </w:t>
      </w:r>
      <w:r w:rsidRPr="0039608E">
        <w:rPr>
          <w:rStyle w:val="Emphasis"/>
        </w:rPr>
        <w:t>15 times</w:t>
      </w:r>
      <w:r w:rsidRPr="0039608E">
        <w:rPr>
          <w:rStyle w:val="StyleUnderline"/>
        </w:rPr>
        <w:t xml:space="preserve"> greater</w:t>
      </w:r>
      <w:r w:rsidRPr="00D24009">
        <w:rPr>
          <w:sz w:val="12"/>
        </w:rPr>
        <w:t xml:space="preserve">. </w:t>
      </w:r>
      <w:r w:rsidRPr="0039608E">
        <w:rPr>
          <w:rStyle w:val="StyleUnderline"/>
        </w:rPr>
        <w:t xml:space="preserve">That has left Taiwanese leaders rushing to </w:t>
      </w:r>
      <w:r w:rsidRPr="0039608E">
        <w:rPr>
          <w:rStyle w:val="Emphasis"/>
        </w:rPr>
        <w:t>rethink</w:t>
      </w:r>
      <w:r w:rsidRPr="0039608E">
        <w:rPr>
          <w:rStyle w:val="StyleUnderline"/>
        </w:rPr>
        <w:t xml:space="preserve"> their </w:t>
      </w:r>
      <w:proofErr w:type="spellStart"/>
      <w:r w:rsidRPr="0039608E">
        <w:rPr>
          <w:rStyle w:val="StyleUnderline"/>
        </w:rPr>
        <w:t>defences</w:t>
      </w:r>
      <w:proofErr w:type="spellEnd"/>
      <w:r w:rsidRPr="00D24009">
        <w:rPr>
          <w:sz w:val="12"/>
        </w:rPr>
        <w:t xml:space="preserve">. </w:t>
      </w:r>
      <w:r w:rsidRPr="0039608E">
        <w:rPr>
          <w:rStyle w:val="StyleUnderline"/>
        </w:rPr>
        <w:t>Taiwan already does a great deal to make itself indigestible to invaders</w:t>
      </w:r>
      <w:r w:rsidRPr="00D24009">
        <w:rPr>
          <w:sz w:val="12"/>
        </w:rPr>
        <w:t xml:space="preserve">. </w:t>
      </w:r>
      <w:r w:rsidRPr="0039608E">
        <w:rPr>
          <w:rStyle w:val="StyleUnderline"/>
        </w:rPr>
        <w:t>The island is</w:t>
      </w:r>
      <w:r w:rsidRPr="00D24009">
        <w:rPr>
          <w:sz w:val="12"/>
        </w:rPr>
        <w:t xml:space="preserve"> "</w:t>
      </w:r>
      <w:r w:rsidRPr="0039608E">
        <w:rPr>
          <w:rStyle w:val="Emphasis"/>
        </w:rPr>
        <w:t>honeycombed</w:t>
      </w:r>
      <w:r w:rsidRPr="00D24009">
        <w:rPr>
          <w:sz w:val="12"/>
        </w:rPr>
        <w:t xml:space="preserve"> </w:t>
      </w:r>
      <w:r w:rsidRPr="0039608E">
        <w:rPr>
          <w:rStyle w:val="StyleUnderline"/>
        </w:rPr>
        <w:t>with bunkers</w:t>
      </w:r>
      <w:r w:rsidRPr="00D24009">
        <w:rPr>
          <w:sz w:val="12"/>
        </w:rPr>
        <w:t xml:space="preserve">", says Ian Easton of the Project 2049 Institute, an American think-tank. </w:t>
      </w:r>
      <w:r w:rsidRPr="0039608E">
        <w:rPr>
          <w:rStyle w:val="Emphasis"/>
        </w:rPr>
        <w:t>Tanks</w:t>
      </w:r>
      <w:r w:rsidRPr="0039608E">
        <w:rPr>
          <w:rStyle w:val="StyleUnderline"/>
        </w:rPr>
        <w:t xml:space="preserve"> are hidden away in bustling </w:t>
      </w:r>
      <w:proofErr w:type="spellStart"/>
      <w:r w:rsidRPr="0039608E">
        <w:rPr>
          <w:rStyle w:val="StyleUnderline"/>
        </w:rPr>
        <w:t>neighbourhoods</w:t>
      </w:r>
      <w:proofErr w:type="spellEnd"/>
      <w:r w:rsidRPr="0039608E">
        <w:rPr>
          <w:rStyle w:val="StyleUnderline"/>
        </w:rPr>
        <w:t xml:space="preserve"> of Taipei</w:t>
      </w:r>
      <w:r w:rsidRPr="00D24009">
        <w:rPr>
          <w:sz w:val="12"/>
        </w:rPr>
        <w:t xml:space="preserve">. </w:t>
      </w:r>
      <w:r w:rsidRPr="0039608E">
        <w:rPr>
          <w:rStyle w:val="StyleUnderline"/>
        </w:rPr>
        <w:t>The</w:t>
      </w:r>
      <w:r w:rsidRPr="00D24009">
        <w:rPr>
          <w:sz w:val="12"/>
        </w:rPr>
        <w:t xml:space="preserve"> Sun </w:t>
      </w:r>
      <w:proofErr w:type="spellStart"/>
      <w:r w:rsidRPr="00D24009">
        <w:rPr>
          <w:sz w:val="12"/>
        </w:rPr>
        <w:t>Yat-sen</w:t>
      </w:r>
      <w:proofErr w:type="spellEnd"/>
      <w:r w:rsidRPr="00D24009">
        <w:rPr>
          <w:sz w:val="12"/>
        </w:rPr>
        <w:t xml:space="preserve"> Memorial </w:t>
      </w:r>
      <w:r w:rsidRPr="0039608E">
        <w:rPr>
          <w:rStyle w:val="StyleUnderline"/>
        </w:rPr>
        <w:t>Highway Number One was built</w:t>
      </w:r>
      <w:r w:rsidRPr="00D24009">
        <w:rPr>
          <w:sz w:val="12"/>
        </w:rPr>
        <w:t xml:space="preserve"> </w:t>
      </w:r>
      <w:r w:rsidRPr="0039608E">
        <w:rPr>
          <w:rStyle w:val="StyleUnderline"/>
        </w:rPr>
        <w:t>to handle</w:t>
      </w:r>
      <w:r w:rsidRPr="00D24009">
        <w:rPr>
          <w:sz w:val="12"/>
        </w:rPr>
        <w:t xml:space="preserve"> not only rush-hour traffic, but also </w:t>
      </w:r>
      <w:r w:rsidRPr="0039608E">
        <w:rPr>
          <w:rStyle w:val="StyleUnderline"/>
        </w:rPr>
        <w:t>ten-</w:t>
      </w:r>
      <w:proofErr w:type="spellStart"/>
      <w:r w:rsidRPr="0039608E">
        <w:rPr>
          <w:rStyle w:val="StyleUnderline"/>
        </w:rPr>
        <w:t>tonne</w:t>
      </w:r>
      <w:proofErr w:type="spellEnd"/>
      <w:r w:rsidRPr="0039608E">
        <w:rPr>
          <w:rStyle w:val="StyleUnderline"/>
        </w:rPr>
        <w:t xml:space="preserve"> fighter jets</w:t>
      </w:r>
      <w:r w:rsidRPr="00D24009">
        <w:rPr>
          <w:sz w:val="12"/>
        </w:rPr>
        <w:t xml:space="preserve">, since the island's airfields would quickly be destroyed by Chinese missiles should war break out. </w:t>
      </w:r>
      <w:r w:rsidRPr="0039608E">
        <w:rPr>
          <w:rStyle w:val="StyleUnderline"/>
        </w:rPr>
        <w:t>America</w:t>
      </w:r>
      <w:r w:rsidRPr="00D24009">
        <w:rPr>
          <w:sz w:val="12"/>
        </w:rPr>
        <w:t xml:space="preserve">, Taiwan's closest military ally, </w:t>
      </w:r>
      <w:r w:rsidRPr="0039608E">
        <w:rPr>
          <w:rStyle w:val="StyleUnderline"/>
        </w:rPr>
        <w:t>has urged the island to move further towards a</w:t>
      </w:r>
      <w:r w:rsidRPr="00D24009">
        <w:rPr>
          <w:sz w:val="12"/>
        </w:rPr>
        <w:t xml:space="preserve"> "</w:t>
      </w:r>
      <w:r w:rsidRPr="0039608E">
        <w:rPr>
          <w:rStyle w:val="Emphasis"/>
        </w:rPr>
        <w:t>porcupine strategy</w:t>
      </w:r>
      <w:r w:rsidRPr="00D24009">
        <w:rPr>
          <w:sz w:val="12"/>
        </w:rPr>
        <w:t xml:space="preserve">". </w:t>
      </w:r>
      <w:r w:rsidRPr="0039608E">
        <w:rPr>
          <w:rStyle w:val="StyleUnderline"/>
        </w:rPr>
        <w:t>It wants Taiwan to acquire smaller</w:t>
      </w:r>
      <w:r w:rsidRPr="00D24009">
        <w:rPr>
          <w:sz w:val="12"/>
        </w:rPr>
        <w:t xml:space="preserve">, </w:t>
      </w:r>
      <w:r w:rsidRPr="0039608E">
        <w:rPr>
          <w:rStyle w:val="StyleUnderline"/>
        </w:rPr>
        <w:t>cheaper and more mobile weapons that could wear down Chinese forces</w:t>
      </w:r>
      <w:r w:rsidRPr="00D24009">
        <w:rPr>
          <w:sz w:val="12"/>
        </w:rPr>
        <w:t xml:space="preserve"> close to Taiwan's shores, </w:t>
      </w:r>
      <w:r w:rsidRPr="0039608E">
        <w:rPr>
          <w:rStyle w:val="StyleUnderline"/>
        </w:rPr>
        <w:t>in the place of big</w:t>
      </w:r>
      <w:r w:rsidRPr="00D24009">
        <w:rPr>
          <w:sz w:val="12"/>
        </w:rPr>
        <w:t xml:space="preserve">, </w:t>
      </w:r>
      <w:r w:rsidRPr="0039608E">
        <w:rPr>
          <w:rStyle w:val="StyleUnderline"/>
        </w:rPr>
        <w:t>lumbering and expensive kit</w:t>
      </w:r>
      <w:r w:rsidRPr="00D24009">
        <w:rPr>
          <w:sz w:val="12"/>
        </w:rPr>
        <w:t xml:space="preserve"> such as warplanes and battleships, </w:t>
      </w:r>
      <w:r w:rsidRPr="0039608E">
        <w:rPr>
          <w:rStyle w:val="StyleUnderline"/>
        </w:rPr>
        <w:t>which are better suited to projecting firepower onto China's mainland</w:t>
      </w:r>
      <w:r w:rsidRPr="00D24009">
        <w:rPr>
          <w:sz w:val="12"/>
        </w:rPr>
        <w:t xml:space="preserve">. </w:t>
      </w:r>
      <w:r w:rsidRPr="0039608E">
        <w:rPr>
          <w:rStyle w:val="StyleUnderline"/>
        </w:rPr>
        <w:t xml:space="preserve">Taiwanese planners have </w:t>
      </w:r>
      <w:r w:rsidRPr="0039608E">
        <w:rPr>
          <w:rStyle w:val="Emphasis"/>
        </w:rPr>
        <w:t>taken note</w:t>
      </w:r>
      <w:r w:rsidRPr="00D24009">
        <w:rPr>
          <w:sz w:val="12"/>
        </w:rPr>
        <w:t xml:space="preserve">. In 2017 the country's top military officer launched the "Overall </w:t>
      </w:r>
      <w:proofErr w:type="spellStart"/>
      <w:r w:rsidRPr="00D24009">
        <w:rPr>
          <w:sz w:val="12"/>
        </w:rPr>
        <w:t>Defence</w:t>
      </w:r>
      <w:proofErr w:type="spellEnd"/>
      <w:r w:rsidRPr="00D24009">
        <w:rPr>
          <w:sz w:val="12"/>
        </w:rPr>
        <w:t xml:space="preserve"> Concept". That </w:t>
      </w:r>
      <w:r w:rsidRPr="0039608E">
        <w:rPr>
          <w:rStyle w:val="StyleUnderline"/>
        </w:rPr>
        <w:t>strategy</w:t>
      </w:r>
      <w:r w:rsidRPr="00D24009">
        <w:rPr>
          <w:sz w:val="12"/>
        </w:rPr>
        <w:t xml:space="preserve">, endorsed by Tsai Ing-wen, the president, </w:t>
      </w:r>
      <w:r w:rsidRPr="0039608E">
        <w:rPr>
          <w:rStyle w:val="StyleUnderline"/>
        </w:rPr>
        <w:t>embraces the porcupine ethos</w:t>
      </w:r>
      <w:r w:rsidRPr="00D24009">
        <w:rPr>
          <w:sz w:val="12"/>
        </w:rPr>
        <w:t xml:space="preserve">. </w:t>
      </w:r>
      <w:r w:rsidRPr="0039608E">
        <w:rPr>
          <w:rStyle w:val="StyleUnderline"/>
        </w:rPr>
        <w:t xml:space="preserve">One priority is </w:t>
      </w:r>
      <w:r w:rsidRPr="0039608E">
        <w:rPr>
          <w:rStyle w:val="Emphasis"/>
        </w:rPr>
        <w:t>intelligent sea mines</w:t>
      </w:r>
      <w:r w:rsidRPr="00D24009">
        <w:rPr>
          <w:sz w:val="12"/>
        </w:rPr>
        <w:t xml:space="preserve">, which can scoot around and so evade sweeping. Some are more advanced than anything in America's arsenal. Another focus is unmanned platforms, such as remote-controlled sentry guns to guard outlying islands and armed drones to patrol the coastline. Third is an emphasis on missiles. Taiwan is churning out </w:t>
      </w:r>
      <w:proofErr w:type="spellStart"/>
      <w:r w:rsidRPr="00D24009">
        <w:rPr>
          <w:sz w:val="12"/>
        </w:rPr>
        <w:t>Hsiung</w:t>
      </w:r>
      <w:proofErr w:type="spellEnd"/>
      <w:r w:rsidRPr="00D24009">
        <w:rPr>
          <w:sz w:val="12"/>
        </w:rPr>
        <w:t xml:space="preserve"> Feng cruise missiles by the hundreds. These can be placed not only on small, zippy speedboats rather than bulky destroyers, but also in unmarked lorries. Such rocket-laden vehicles are hidden "in places you cannot imagine", says one official, and could continue to operate from anywhere on the road network long after invaders had obliterated Taiwan's fighter jets. Better yet, they are far cheaper than warplanes. Yet not everyone is willing to jettison traditional ways of war. The new </w:t>
      </w:r>
      <w:proofErr w:type="spellStart"/>
      <w:r w:rsidRPr="00D24009">
        <w:rPr>
          <w:sz w:val="12"/>
        </w:rPr>
        <w:t>defence</w:t>
      </w:r>
      <w:proofErr w:type="spellEnd"/>
      <w:r w:rsidRPr="00D24009">
        <w:rPr>
          <w:sz w:val="12"/>
        </w:rPr>
        <w:t xml:space="preserve"> policy appeals to the president and her staff not only for its military virtues, but also because it </w:t>
      </w:r>
      <w:proofErr w:type="spellStart"/>
      <w:r w:rsidRPr="00D24009">
        <w:rPr>
          <w:sz w:val="12"/>
        </w:rPr>
        <w:t>favours</w:t>
      </w:r>
      <w:proofErr w:type="spellEnd"/>
      <w:r w:rsidRPr="00D24009">
        <w:rPr>
          <w:sz w:val="12"/>
        </w:rPr>
        <w:t xml:space="preserve"> the smaller systems that Taiwan can build itself. But the top brass has reasons beyond vanity to defend their shiny objects. They concede that </w:t>
      </w:r>
      <w:r w:rsidRPr="0039608E">
        <w:rPr>
          <w:rStyle w:val="StyleUnderline"/>
        </w:rPr>
        <w:t>heavy</w:t>
      </w:r>
      <w:r w:rsidRPr="0039608E">
        <w:rPr>
          <w:rStyle w:val="Emphasis"/>
        </w:rPr>
        <w:t xml:space="preserve"> tanks</w:t>
      </w:r>
      <w:r w:rsidRPr="00D24009">
        <w:rPr>
          <w:sz w:val="12"/>
        </w:rPr>
        <w:t xml:space="preserve">, </w:t>
      </w:r>
      <w:r w:rsidRPr="0039608E">
        <w:rPr>
          <w:rStyle w:val="StyleUnderline"/>
        </w:rPr>
        <w:t>big</w:t>
      </w:r>
      <w:r w:rsidRPr="0039608E">
        <w:rPr>
          <w:rStyle w:val="Emphasis"/>
        </w:rPr>
        <w:t xml:space="preserve"> ships</w:t>
      </w:r>
      <w:r w:rsidRPr="00D24009">
        <w:rPr>
          <w:sz w:val="12"/>
        </w:rPr>
        <w:t xml:space="preserve"> </w:t>
      </w:r>
      <w:r w:rsidRPr="0039608E">
        <w:rPr>
          <w:rStyle w:val="StyleUnderline"/>
        </w:rPr>
        <w:t xml:space="preserve">and fancy </w:t>
      </w:r>
      <w:r w:rsidRPr="0039608E">
        <w:rPr>
          <w:rStyle w:val="Emphasis"/>
        </w:rPr>
        <w:t>warplanes</w:t>
      </w:r>
      <w:r w:rsidRPr="00D24009">
        <w:rPr>
          <w:sz w:val="12"/>
        </w:rPr>
        <w:t xml:space="preserve"> may not survive a head-to-head conflict with China. But they </w:t>
      </w:r>
      <w:r w:rsidRPr="0039608E">
        <w:rPr>
          <w:rStyle w:val="StyleUnderline"/>
        </w:rPr>
        <w:t xml:space="preserve">act as a </w:t>
      </w:r>
      <w:r w:rsidRPr="0039608E">
        <w:rPr>
          <w:rStyle w:val="Emphasis"/>
        </w:rPr>
        <w:t>deterrent</w:t>
      </w:r>
      <w:r w:rsidRPr="00D24009">
        <w:rPr>
          <w:sz w:val="12"/>
        </w:rPr>
        <w:t xml:space="preserve"> and boost morale. Missiles cannot fend off prowling Chinese bombers nor speedboats patrol stormy oceans. "Parades are a form of deterrence, certainly in Asia," notes Drew Thompson, who used to help shape policy on Taiwan at America's Department of </w:t>
      </w:r>
      <w:proofErr w:type="spellStart"/>
      <w:r w:rsidRPr="00D24009">
        <w:rPr>
          <w:sz w:val="12"/>
        </w:rPr>
        <w:t>Defence</w:t>
      </w:r>
      <w:proofErr w:type="spellEnd"/>
      <w:r w:rsidRPr="00D24009">
        <w:rPr>
          <w:sz w:val="12"/>
        </w:rPr>
        <w:t xml:space="preserve">. "Big-ticket items parade well." </w:t>
      </w:r>
      <w:r w:rsidRPr="0039608E">
        <w:rPr>
          <w:rStyle w:val="StyleUnderline"/>
        </w:rPr>
        <w:t>They also let Taiwan take the fight to China</w:t>
      </w:r>
      <w:r w:rsidRPr="00D24009">
        <w:rPr>
          <w:sz w:val="12"/>
        </w:rPr>
        <w:t xml:space="preserve">. </w:t>
      </w:r>
      <w:r w:rsidRPr="0039608E">
        <w:rPr>
          <w:rStyle w:val="StyleUnderline"/>
        </w:rPr>
        <w:t>Taiwan's American-made frigates would eventually be blown out of the water</w:t>
      </w:r>
      <w:r w:rsidRPr="00D24009">
        <w:rPr>
          <w:sz w:val="12"/>
        </w:rPr>
        <w:t xml:space="preserve">, </w:t>
      </w:r>
      <w:r w:rsidRPr="0039608E">
        <w:rPr>
          <w:rStyle w:val="StyleUnderline"/>
        </w:rPr>
        <w:t xml:space="preserve">but not before their potent torpedoes might inflict </w:t>
      </w:r>
      <w:r w:rsidRPr="0039608E">
        <w:rPr>
          <w:rStyle w:val="Emphasis"/>
        </w:rPr>
        <w:t>serious damage</w:t>
      </w:r>
      <w:r w:rsidRPr="0039608E">
        <w:rPr>
          <w:rStyle w:val="StyleUnderline"/>
        </w:rPr>
        <w:t xml:space="preserve"> on Chinese ships</w:t>
      </w:r>
      <w:r w:rsidRPr="00D24009">
        <w:rPr>
          <w:sz w:val="12"/>
        </w:rPr>
        <w:t xml:space="preserve">. That would not only boost the morale of islanders facing a hailstorm of missiles, it might also induce caution in </w:t>
      </w:r>
      <w:proofErr w:type="spellStart"/>
      <w:r w:rsidRPr="00D24009">
        <w:rPr>
          <w:sz w:val="12"/>
        </w:rPr>
        <w:t>Mr</w:t>
      </w:r>
      <w:proofErr w:type="spellEnd"/>
      <w:r w:rsidRPr="00D24009">
        <w:rPr>
          <w:sz w:val="12"/>
        </w:rPr>
        <w:t xml:space="preserve"> Xi. The problem is that showcase weapons are expensive. Even domestically built submarines--Taiwan hopes to make eight--cost more than $1bn apiece; the entire annual </w:t>
      </w:r>
      <w:proofErr w:type="spellStart"/>
      <w:r w:rsidRPr="00D24009">
        <w:rPr>
          <w:sz w:val="12"/>
        </w:rPr>
        <w:t>defence</w:t>
      </w:r>
      <w:proofErr w:type="spellEnd"/>
      <w:r w:rsidRPr="00D24009">
        <w:rPr>
          <w:sz w:val="12"/>
        </w:rPr>
        <w:t xml:space="preserve"> budget is just $11bn. Money is even tighter because Taiwan is scrapping conscription and shifting to an all-volunteer force. And since salaried soldiers are pricier, their numbers are fewer. Taiwan's armed forces have shed more than 150,000 people since China's cross-strait muscle-flexing in 1996, leaving 215,000. The country's reserve force, its second line of </w:t>
      </w:r>
      <w:proofErr w:type="spellStart"/>
      <w:r w:rsidRPr="00D24009">
        <w:rPr>
          <w:sz w:val="12"/>
        </w:rPr>
        <w:t>defence</w:t>
      </w:r>
      <w:proofErr w:type="spellEnd"/>
      <w:r w:rsidRPr="00D24009">
        <w:rPr>
          <w:sz w:val="12"/>
        </w:rPr>
        <w:t xml:space="preserve">, will also shrink with every passing year. Even so, any return to compulsory enlistment would be electoral suicide, politicians say. </w:t>
      </w:r>
      <w:r w:rsidRPr="0039608E">
        <w:rPr>
          <w:rStyle w:val="Emphasis"/>
        </w:rPr>
        <w:t>American arms</w:t>
      </w:r>
      <w:r w:rsidRPr="00D24009">
        <w:rPr>
          <w:sz w:val="12"/>
        </w:rPr>
        <w:t xml:space="preserve">, even big, expensive ones at odds with the porcupine philosophy, </w:t>
      </w:r>
      <w:r w:rsidRPr="0039608E">
        <w:rPr>
          <w:rStyle w:val="StyleUnderline"/>
        </w:rPr>
        <w:t>also serve a diplomatic purpose</w:t>
      </w:r>
      <w:r w:rsidRPr="00D24009">
        <w:rPr>
          <w:sz w:val="12"/>
        </w:rPr>
        <w:t xml:space="preserve">. </w:t>
      </w:r>
      <w:r w:rsidRPr="0039608E">
        <w:rPr>
          <w:rStyle w:val="StyleUnderline"/>
        </w:rPr>
        <w:t>America's involvement in a war could be the difference between Taiwan's survival and extinction</w:t>
      </w:r>
      <w:r w:rsidRPr="00D24009">
        <w:rPr>
          <w:sz w:val="12"/>
        </w:rPr>
        <w:t xml:space="preserve">. </w:t>
      </w:r>
      <w:r w:rsidRPr="0039608E">
        <w:rPr>
          <w:rStyle w:val="StyleUnderline"/>
        </w:rPr>
        <w:t>Just eight American submarines could sink 40% of China's amphibious fleet in the first week of fighting</w:t>
      </w:r>
      <w:r w:rsidRPr="00D24009">
        <w:rPr>
          <w:sz w:val="12"/>
        </w:rPr>
        <w:t xml:space="preserve">, according to computer simulations by the RAND Corporation, a think-tank. Although America does not have diplomatic relations with Taiwan, it maintains close ties. Some 3,500-4,000 Pentagon officials travel to Taiwan every year, an average of more than 100 per day. Arms sales have </w:t>
      </w:r>
      <w:proofErr w:type="spellStart"/>
      <w:r w:rsidRPr="00D24009">
        <w:rPr>
          <w:sz w:val="12"/>
        </w:rPr>
        <w:t>totalled</w:t>
      </w:r>
      <w:proofErr w:type="spellEnd"/>
      <w:r w:rsidRPr="00D24009">
        <w:rPr>
          <w:sz w:val="12"/>
        </w:rPr>
        <w:t xml:space="preserve"> more than $15bn since 2010. The relationship is deepening in some respects. </w:t>
      </w:r>
      <w:r w:rsidRPr="0039608E">
        <w:rPr>
          <w:rStyle w:val="Emphasis"/>
        </w:rPr>
        <w:t>Arms transfers</w:t>
      </w:r>
      <w:r w:rsidRPr="00D24009">
        <w:rPr>
          <w:sz w:val="12"/>
        </w:rPr>
        <w:t xml:space="preserve"> were previously bundled into big packages that reliably aroused Chinese anger; they </w:t>
      </w:r>
      <w:r w:rsidRPr="0039608E">
        <w:rPr>
          <w:rStyle w:val="StyleUnderline"/>
        </w:rPr>
        <w:t xml:space="preserve">are now growing </w:t>
      </w:r>
      <w:r w:rsidRPr="0039608E">
        <w:rPr>
          <w:rStyle w:val="Emphasis"/>
        </w:rPr>
        <w:t>more routine</w:t>
      </w:r>
      <w:r w:rsidRPr="00D24009">
        <w:rPr>
          <w:sz w:val="12"/>
        </w:rPr>
        <w:t xml:space="preserve">. The administration of Donald Trump is stacked with senior officials who know Taiwan well and </w:t>
      </w:r>
      <w:proofErr w:type="spellStart"/>
      <w:r w:rsidRPr="00D24009">
        <w:rPr>
          <w:sz w:val="12"/>
        </w:rPr>
        <w:t>sympathise</w:t>
      </w:r>
      <w:proofErr w:type="spellEnd"/>
      <w:r w:rsidRPr="00D24009">
        <w:rPr>
          <w:sz w:val="12"/>
        </w:rPr>
        <w:t xml:space="preserve"> with its plight. </w:t>
      </w:r>
      <w:proofErr w:type="spellStart"/>
      <w:r w:rsidRPr="00D24009">
        <w:rPr>
          <w:sz w:val="12"/>
        </w:rPr>
        <w:t>Mr</w:t>
      </w:r>
      <w:proofErr w:type="spellEnd"/>
      <w:r w:rsidRPr="00D24009">
        <w:rPr>
          <w:sz w:val="12"/>
        </w:rPr>
        <w:t xml:space="preserve"> Trump delighted Taiwan's leaders by holding a taboo-busting phone call with </w:t>
      </w:r>
      <w:proofErr w:type="spellStart"/>
      <w:r w:rsidRPr="00D24009">
        <w:rPr>
          <w:sz w:val="12"/>
        </w:rPr>
        <w:t>Ms</w:t>
      </w:r>
      <w:proofErr w:type="spellEnd"/>
      <w:r w:rsidRPr="00D24009">
        <w:rPr>
          <w:sz w:val="12"/>
        </w:rPr>
        <w:t xml:space="preserve"> Tsai when he was president-elect. Last year he also signed the Taiwan Travel Act, which encourages senior American officials to visit the island and vice versa. If </w:t>
      </w:r>
      <w:r w:rsidRPr="0039608E">
        <w:rPr>
          <w:rStyle w:val="StyleUnderline"/>
        </w:rPr>
        <w:t xml:space="preserve">arms sales help </w:t>
      </w:r>
      <w:r w:rsidRPr="0039608E">
        <w:rPr>
          <w:rStyle w:val="Emphasis"/>
        </w:rPr>
        <w:t>bolster</w:t>
      </w:r>
      <w:r w:rsidRPr="0039608E">
        <w:rPr>
          <w:rStyle w:val="StyleUnderline"/>
        </w:rPr>
        <w:t xml:space="preserve"> America's </w:t>
      </w:r>
      <w:r w:rsidRPr="0039608E">
        <w:rPr>
          <w:rStyle w:val="Emphasis"/>
        </w:rPr>
        <w:t>commitment</w:t>
      </w:r>
      <w:r w:rsidRPr="0039608E">
        <w:rPr>
          <w:rStyle w:val="StyleUnderline"/>
        </w:rPr>
        <w:t xml:space="preserve"> to Taiwan</w:t>
      </w:r>
      <w:r w:rsidRPr="00D24009">
        <w:rPr>
          <w:sz w:val="12"/>
        </w:rPr>
        <w:t xml:space="preserve">, so much the better. Though </w:t>
      </w:r>
      <w:proofErr w:type="spellStart"/>
      <w:r w:rsidRPr="00D24009">
        <w:rPr>
          <w:sz w:val="12"/>
        </w:rPr>
        <w:t>Mr</w:t>
      </w:r>
      <w:proofErr w:type="spellEnd"/>
      <w:r w:rsidRPr="00D24009">
        <w:rPr>
          <w:sz w:val="12"/>
        </w:rPr>
        <w:t xml:space="preserve"> Xi clearly feels obliged to continue to hound Taiwan about reunification, he has thus far avoided laying down a firm timeline. The relatively slow growth of China's amphibious fleet casts </w:t>
      </w:r>
      <w:proofErr w:type="gramStart"/>
      <w:r w:rsidRPr="00D24009">
        <w:rPr>
          <w:sz w:val="12"/>
        </w:rPr>
        <w:t>doubt</w:t>
      </w:r>
      <w:proofErr w:type="gramEnd"/>
      <w:r w:rsidRPr="00D24009">
        <w:rPr>
          <w:sz w:val="12"/>
        </w:rPr>
        <w:t xml:space="preserve"> on the idea that the PLA is working flat out to be ready to invade. Nor has it been conducting big amphibious exercises. There is still time for Taiwan to sharpen its quills.</w:t>
      </w:r>
    </w:p>
    <w:p w:rsidR="005E6EFC" w:rsidRDefault="005E6EFC" w:rsidP="005E6EFC">
      <w:pPr>
        <w:pStyle w:val="Heading4"/>
      </w:pPr>
      <w:r>
        <w:t>U.S. arms sales are key to credible deterrence in Taiwan – it’s on the brink.</w:t>
      </w:r>
    </w:p>
    <w:p w:rsidR="005E6EFC" w:rsidRPr="004C7376" w:rsidRDefault="005E6EFC" w:rsidP="005E6EFC">
      <w:pPr>
        <w:rPr>
          <w:rStyle w:val="Style13ptBold"/>
        </w:rPr>
      </w:pPr>
      <w:r>
        <w:rPr>
          <w:rStyle w:val="Style13ptBold"/>
        </w:rPr>
        <w:t>Dickey 16</w:t>
      </w:r>
      <w:r w:rsidRPr="004C7376">
        <w:t xml:space="preserve"> [</w:t>
      </w:r>
      <w:r>
        <w:t xml:space="preserve">Lauren, </w:t>
      </w:r>
      <w:r w:rsidRPr="004C7376">
        <w:t>PhD student in the Department of War Studies at King’s College and the Political Science Department at the National University of Singapore</w:t>
      </w:r>
      <w:r>
        <w:t>, “</w:t>
      </w:r>
      <w:r w:rsidRPr="004C7376">
        <w:t>Reestablishing Deterrence: A Guide For Taiwan’s New President</w:t>
      </w:r>
      <w:r>
        <w:t xml:space="preserve">,” accessible online at </w:t>
      </w:r>
      <w:hyperlink r:id="rId21" w:history="1">
        <w:r w:rsidRPr="00B85DB0">
          <w:rPr>
            <w:rStyle w:val="Hyperlink"/>
          </w:rPr>
          <w:t>https://warontherocks.com/2016/01/reestablishing-deterrence-a-guide-for-taiwans-new-president</w:t>
        </w:r>
      </w:hyperlink>
      <w:r>
        <w:t>, published 01/20/16] // BBM</w:t>
      </w:r>
    </w:p>
    <w:p w:rsidR="005E6EFC" w:rsidRPr="00D24009" w:rsidRDefault="005E6EFC" w:rsidP="005E6EFC">
      <w:pPr>
        <w:rPr>
          <w:sz w:val="12"/>
        </w:rPr>
      </w:pPr>
      <w:r w:rsidRPr="00D24009">
        <w:rPr>
          <w:sz w:val="12"/>
        </w:rPr>
        <w:t xml:space="preserve">After a landslide victory, Taiwan’s president-elect Tsai Ing-wen and the Democratic Progressive Party (DPP) face no shortage of hurdles ahead. The Taiwanese electorate hopes to see presidential priority given to boosting a lagging economy and mitigating societal pressures springing from volatile property prices. The decisions made by the Tsai administration in managing Taiwan’s economy will undoubtedly spill over into the security realm and management of the island’s relationship with mainland China. While Tsai has said that she intends to safeguard stability, continue communication with the mainland, and avoid both provocation and surprises, the specifics of her policy toward the mainland — not to mention Beijing’s reaction — remain largely undetermined. Last week at War on the Rocks, Jennifer Turner outlined six strategic options the DPP will likely be weighing as it looks to formulate the defense strategy of a new administration. She cautiously concludes that </w:t>
      </w:r>
      <w:r w:rsidRPr="00A463A9">
        <w:rPr>
          <w:rStyle w:val="StyleUnderline"/>
        </w:rPr>
        <w:t>no single strategic paradigm is a panacea to the threat posed by China</w:t>
      </w:r>
      <w:r w:rsidRPr="00D24009">
        <w:rPr>
          <w:sz w:val="12"/>
        </w:rPr>
        <w:t xml:space="preserve">, </w:t>
      </w:r>
      <w:r w:rsidRPr="00A463A9">
        <w:rPr>
          <w:rStyle w:val="StyleUnderline"/>
        </w:rPr>
        <w:t>pressure from the U</w:t>
      </w:r>
      <w:r w:rsidRPr="00D24009">
        <w:rPr>
          <w:sz w:val="12"/>
        </w:rPr>
        <w:t xml:space="preserve">nited </w:t>
      </w:r>
      <w:r w:rsidRPr="00A463A9">
        <w:rPr>
          <w:rStyle w:val="StyleUnderline"/>
        </w:rPr>
        <w:t>S</w:t>
      </w:r>
      <w:r w:rsidRPr="00D24009">
        <w:rPr>
          <w:sz w:val="12"/>
        </w:rPr>
        <w:t xml:space="preserve">tates </w:t>
      </w:r>
      <w:r w:rsidRPr="00A463A9">
        <w:rPr>
          <w:rStyle w:val="StyleUnderline"/>
        </w:rPr>
        <w:t>to do more on defense</w:t>
      </w:r>
      <w:r w:rsidRPr="00D24009">
        <w:rPr>
          <w:sz w:val="12"/>
        </w:rPr>
        <w:t>, an</w:t>
      </w:r>
      <w:r w:rsidRPr="00A463A9">
        <w:rPr>
          <w:rStyle w:val="StyleUnderline"/>
        </w:rPr>
        <w:t>d downward domestic pressure on Taiwanese defense spending</w:t>
      </w:r>
      <w:r w:rsidRPr="00D24009">
        <w:rPr>
          <w:sz w:val="12"/>
        </w:rPr>
        <w:t xml:space="preserve">. Turner is right. There is no easy, one-size-fits-all remedy amid these competing interests and challenges. None of Turner’s suggested strategies are mutually exclusive, nor should they be perceived as such. </w:t>
      </w:r>
      <w:r w:rsidRPr="00A463A9">
        <w:rPr>
          <w:rStyle w:val="StyleUnderline"/>
        </w:rPr>
        <w:t xml:space="preserve">What stems from these strategic options is a demand for Taiwan to focus first and foremost on strengthening indigenous elements of national strength as the most reliable strategy for a continued </w:t>
      </w:r>
      <w:r w:rsidRPr="00A463A9">
        <w:rPr>
          <w:rStyle w:val="Emphasis"/>
        </w:rPr>
        <w:t>deterrent posture</w:t>
      </w:r>
      <w:r w:rsidRPr="00D24009">
        <w:rPr>
          <w:sz w:val="12"/>
        </w:rPr>
        <w:t xml:space="preserve">. </w:t>
      </w:r>
      <w:r w:rsidRPr="00A463A9">
        <w:rPr>
          <w:rStyle w:val="StyleUnderline"/>
        </w:rPr>
        <w:t xml:space="preserve">A stronger Taiwan can only be the product of a society that believes in the value of </w:t>
      </w:r>
      <w:r w:rsidRPr="00A463A9">
        <w:rPr>
          <w:rStyle w:val="Emphasis"/>
        </w:rPr>
        <w:t>deterrence</w:t>
      </w:r>
      <w:r w:rsidRPr="00D24009">
        <w:rPr>
          <w:sz w:val="12"/>
        </w:rPr>
        <w:t xml:space="preserve"> and defense posture, as well as a government that is willing to lead the electorate in steps necessary to enhance both hard and soft power capabilities. More importantly, </w:t>
      </w:r>
      <w:r w:rsidRPr="00A463A9">
        <w:rPr>
          <w:rStyle w:val="StyleUnderline"/>
        </w:rPr>
        <w:t>a stronger Taiwan does not have to come at the cost of closer ties with mainland China</w:t>
      </w:r>
      <w:r w:rsidRPr="00D24009">
        <w:rPr>
          <w:sz w:val="12"/>
        </w:rPr>
        <w:t xml:space="preserve">. The good news: Tsai and her team already have a starting point from which to begin rethinking and revising the island’s defense strategy. Strategic guidelines and frameworks have been delineated in the Taiwanese Ministry of National Defense’s 2015 National Defense Report and DPP Defense Blue Papers. These reports offer good reason to believe that Tsai has a tentative vision for balancing economic reforms with the demands of Taiwan’s active deterrent posture, all while avoiding inciting Chinese aggression. The question is whether Tsai’s defense vision, when taken out of policy documents and put into practice, will sufficiently account for the threat environment Taiwan currently faces. Regardless of which strategic paradigm Tsai ultimately subscribes to, her administration’s defense policy will likely build upon the MND report’s identification of six core security challenges facing Taiwan: the rapid expansion of mainland China’s military strength; maritime rights and sovereignty claims over disputed islands; defense resource constraints; the military recruitment challenge of a decreasing proportion of able-bodied individuals within the Taiwanese population; network attacks; and challenges to the will to fight (or, what is translated “defense consciousness”). Of these challenges, the most concerning in the minds of Taiwanese defense strategists is the expansion of the People’s Liberation Army (PLA). If defense spending statistics are not convincing enough, the reality of China’s diversifying military capabilities was demonstrated in the PLA’s September 2015 parade to commemorate its World War II victory over Japan, recent announcements of Su-35 purchases, a second aircraft carrier in development, and ongoing PLA organizational reforms. </w:t>
      </w:r>
      <w:r w:rsidRPr="00A463A9">
        <w:rPr>
          <w:rStyle w:val="StyleUnderline"/>
        </w:rPr>
        <w:t xml:space="preserve">The </w:t>
      </w:r>
      <w:r w:rsidRPr="00A463A9">
        <w:rPr>
          <w:rStyle w:val="Emphasis"/>
        </w:rPr>
        <w:t>threat environment</w:t>
      </w:r>
      <w:r w:rsidRPr="00A463A9">
        <w:rPr>
          <w:rStyle w:val="StyleUnderline"/>
        </w:rPr>
        <w:t xml:space="preserve"> created by China’s military modernization requires a special sort of policy response from Taiwan</w:t>
      </w:r>
      <w:r w:rsidRPr="00D24009">
        <w:rPr>
          <w:sz w:val="12"/>
        </w:rPr>
        <w:t xml:space="preserve">: </w:t>
      </w:r>
      <w:r w:rsidRPr="00A463A9">
        <w:rPr>
          <w:rStyle w:val="StyleUnderline"/>
        </w:rPr>
        <w:t xml:space="preserve">Taiwanese defense must grow increasingly </w:t>
      </w:r>
      <w:r w:rsidRPr="00A463A9">
        <w:rPr>
          <w:rStyle w:val="Emphasis"/>
        </w:rPr>
        <w:t>asymmetric</w:t>
      </w:r>
      <w:r w:rsidRPr="00D24009">
        <w:rPr>
          <w:sz w:val="12"/>
        </w:rPr>
        <w:t xml:space="preserve">. </w:t>
      </w:r>
      <w:r w:rsidRPr="00A463A9">
        <w:rPr>
          <w:rStyle w:val="StyleUnderline"/>
        </w:rPr>
        <w:t>Each and every</w:t>
      </w:r>
      <w:r w:rsidRPr="00D24009">
        <w:rPr>
          <w:sz w:val="12"/>
        </w:rPr>
        <w:t xml:space="preserve"> policy point and </w:t>
      </w:r>
      <w:r w:rsidRPr="00A463A9">
        <w:rPr>
          <w:rStyle w:val="StyleUnderline"/>
        </w:rPr>
        <w:t xml:space="preserve">military capability must have an inherent capacity to </w:t>
      </w:r>
      <w:r w:rsidRPr="00A463A9">
        <w:rPr>
          <w:rStyle w:val="Emphasis"/>
        </w:rPr>
        <w:t>deter</w:t>
      </w:r>
      <w:r w:rsidRPr="00D24009">
        <w:rPr>
          <w:sz w:val="12"/>
        </w:rPr>
        <w:t xml:space="preserve">. </w:t>
      </w:r>
      <w:r w:rsidRPr="00A463A9">
        <w:rPr>
          <w:rStyle w:val="StyleUnderline"/>
        </w:rPr>
        <w:t xml:space="preserve">As much as deterrence rests upon </w:t>
      </w:r>
      <w:r w:rsidRPr="00A463A9">
        <w:rPr>
          <w:rStyle w:val="Emphasis"/>
        </w:rPr>
        <w:t>hardware</w:t>
      </w:r>
      <w:r w:rsidRPr="00D24009">
        <w:rPr>
          <w:sz w:val="12"/>
        </w:rPr>
        <w:t xml:space="preserve"> with the aims of both denying and punishing an opponent, Patrick Morgan aptly notes that </w:t>
      </w:r>
      <w:r w:rsidRPr="00A463A9">
        <w:rPr>
          <w:rStyle w:val="StyleUnderline"/>
        </w:rPr>
        <w:t xml:space="preserve">deterrence is also a complex </w:t>
      </w:r>
      <w:r w:rsidRPr="00A463A9">
        <w:rPr>
          <w:rStyle w:val="Emphasis"/>
        </w:rPr>
        <w:t>psychological phenomenon</w:t>
      </w:r>
      <w:r w:rsidRPr="00D24009">
        <w:rPr>
          <w:sz w:val="12"/>
        </w:rPr>
        <w:t xml:space="preserve">. </w:t>
      </w:r>
      <w:r w:rsidRPr="00A463A9">
        <w:rPr>
          <w:rStyle w:val="StyleUnderline"/>
        </w:rPr>
        <w:t xml:space="preserve">Deterrence allows decision-makers to </w:t>
      </w:r>
      <w:r w:rsidRPr="00A463A9">
        <w:rPr>
          <w:rStyle w:val="Emphasis"/>
        </w:rPr>
        <w:t>restructure</w:t>
      </w:r>
      <w:r w:rsidRPr="00A463A9">
        <w:rPr>
          <w:rStyle w:val="StyleUnderline"/>
        </w:rPr>
        <w:t xml:space="preserve"> the set of alternatives available to their rivals</w:t>
      </w:r>
      <w:r w:rsidRPr="00D24009">
        <w:rPr>
          <w:sz w:val="12"/>
        </w:rPr>
        <w:t xml:space="preserve">, </w:t>
      </w:r>
      <w:r w:rsidRPr="00A463A9">
        <w:rPr>
          <w:rStyle w:val="StyleUnderline"/>
        </w:rPr>
        <w:t xml:space="preserve">a restructuring that aims to </w:t>
      </w:r>
      <w:r w:rsidRPr="00A463A9">
        <w:rPr>
          <w:rStyle w:val="Emphasis"/>
        </w:rPr>
        <w:t>exclude</w:t>
      </w:r>
      <w:r w:rsidRPr="00A463A9">
        <w:rPr>
          <w:rStyle w:val="StyleUnderline"/>
        </w:rPr>
        <w:t xml:space="preserve"> the use of force from consideration</w:t>
      </w:r>
      <w:r w:rsidRPr="00D24009">
        <w:rPr>
          <w:sz w:val="12"/>
        </w:rPr>
        <w:t xml:space="preserve">. For Tsai and her administration, </w:t>
      </w:r>
      <w:r w:rsidRPr="00A463A9">
        <w:rPr>
          <w:rStyle w:val="StyleUnderline"/>
        </w:rPr>
        <w:t>the basis for defense decisions</w:t>
      </w:r>
      <w:r w:rsidRPr="00D24009">
        <w:rPr>
          <w:sz w:val="12"/>
        </w:rPr>
        <w:t xml:space="preserve"> and policy guidelines </w:t>
      </w:r>
      <w:r w:rsidRPr="00A463A9">
        <w:rPr>
          <w:rStyle w:val="StyleUnderline"/>
        </w:rPr>
        <w:t>should be investments</w:t>
      </w:r>
      <w:r w:rsidRPr="00D24009">
        <w:rPr>
          <w:sz w:val="12"/>
        </w:rPr>
        <w:t xml:space="preserve"> and reforms </w:t>
      </w:r>
      <w:r w:rsidRPr="00A463A9">
        <w:rPr>
          <w:rStyle w:val="StyleUnderline"/>
        </w:rPr>
        <w:t xml:space="preserve">that bolster the island’s </w:t>
      </w:r>
      <w:r w:rsidRPr="00A463A9">
        <w:rPr>
          <w:rStyle w:val="Emphasis"/>
        </w:rPr>
        <w:t>deterrence capacities</w:t>
      </w:r>
      <w:r w:rsidRPr="00D24009">
        <w:rPr>
          <w:sz w:val="12"/>
        </w:rPr>
        <w:t xml:space="preserve"> and alter mainland China’s perception of the Taiwanese military. Investments in enhancing Taiwan’s security that do not come at the cost of the status quo would naturally foster the continued support of “big brother” Washington, as Turner noted. Tsai will have to formulate her defense policy in the face of increased difficulties stemming from the current state of Taiwan’s armed forces. She will not abandon Taiwan’s ongoing transition from a conscript military to an all-volunteer force (AVF). Yet the combination of slow economic growth and a shrinking labor pool resulting from Taiwan’s low birthrate and public disdain for the Taiwanese military establishment dissuades many able-bodied </w:t>
      </w:r>
      <w:proofErr w:type="gramStart"/>
      <w:r w:rsidRPr="00D24009">
        <w:rPr>
          <w:sz w:val="12"/>
        </w:rPr>
        <w:t>youth</w:t>
      </w:r>
      <w:proofErr w:type="gramEnd"/>
      <w:r w:rsidRPr="00D24009">
        <w:rPr>
          <w:sz w:val="12"/>
        </w:rPr>
        <w:t xml:space="preserve"> from service in uniform. Add to this mix the current antiquated state of much of Taiwan’s armed forces: Even with the boost in platforms and capabilities brought by a recent U.S. weapons sale, the Taiwanese military establishment is equipped with aging Dutch-built </w:t>
      </w:r>
      <w:proofErr w:type="spellStart"/>
      <w:r w:rsidRPr="00D24009">
        <w:rPr>
          <w:sz w:val="12"/>
        </w:rPr>
        <w:t>Zwaardvis</w:t>
      </w:r>
      <w:proofErr w:type="spellEnd"/>
      <w:r w:rsidRPr="00D24009">
        <w:rPr>
          <w:sz w:val="12"/>
        </w:rPr>
        <w:t xml:space="preserve"> submarines, ex-World War II-era U.S. Navy submarines, and a mixture of indigenous fighter jets, French Mirage 2000-5s, and U.S. F-5s and F-16s. </w:t>
      </w:r>
      <w:r w:rsidRPr="00A463A9">
        <w:rPr>
          <w:rStyle w:val="StyleUnderline"/>
        </w:rPr>
        <w:t xml:space="preserve">To provide </w:t>
      </w:r>
      <w:r w:rsidRPr="00A463A9">
        <w:rPr>
          <w:rStyle w:val="Emphasis"/>
        </w:rPr>
        <w:t>credible</w:t>
      </w:r>
      <w:r w:rsidRPr="00A463A9">
        <w:rPr>
          <w:rStyle w:val="StyleUnderline"/>
        </w:rPr>
        <w:t xml:space="preserve"> offensive and defensive capabilities</w:t>
      </w:r>
      <w:r w:rsidRPr="00D24009">
        <w:rPr>
          <w:sz w:val="12"/>
        </w:rPr>
        <w:t xml:space="preserve">, </w:t>
      </w:r>
      <w:r w:rsidRPr="00A463A9">
        <w:rPr>
          <w:rStyle w:val="StyleUnderline"/>
        </w:rPr>
        <w:t xml:space="preserve">the Taiwanese military will have to embark upon a long-overdue </w:t>
      </w:r>
      <w:r w:rsidRPr="00A463A9">
        <w:rPr>
          <w:rStyle w:val="Emphasis"/>
        </w:rPr>
        <w:t>modernization</w:t>
      </w:r>
      <w:r w:rsidRPr="00D24009">
        <w:rPr>
          <w:sz w:val="12"/>
        </w:rPr>
        <w:t xml:space="preserve">. Additionally, even with the support of her constituents and majority in the island’s parliament, </w:t>
      </w:r>
      <w:r w:rsidRPr="00A463A9">
        <w:rPr>
          <w:rStyle w:val="StyleUnderline"/>
        </w:rPr>
        <w:t xml:space="preserve">funding shortfalls may hinder any updates to defensive capabilities </w:t>
      </w:r>
      <w:r w:rsidRPr="00D24009">
        <w:rPr>
          <w:sz w:val="12"/>
        </w:rPr>
        <w:t>under Tsai. Taiwan’s $10.7 billion defense budget in 2015 saw a 2.6 percent actual increase from the prior year, but remained short of the minimum 3 percent mark of total GDP that President Ma Ying-</w:t>
      </w:r>
      <w:proofErr w:type="spellStart"/>
      <w:r w:rsidRPr="00D24009">
        <w:rPr>
          <w:sz w:val="12"/>
        </w:rPr>
        <w:t>jeou</w:t>
      </w:r>
      <w:proofErr w:type="spellEnd"/>
      <w:r w:rsidRPr="00D24009">
        <w:rPr>
          <w:sz w:val="12"/>
        </w:rPr>
        <w:t xml:space="preserve"> had promised to maintain. Additional budget strains stem from the transition to an AVF; personnel costs have increased to around 45 percent of the defense budget. This has forced a reallocation of funding away from operations and investments. Even as the Taiwan military downsizes its active duty force to fewer than 200,000 servicemembers, the budgetary shifts further reflect the demand of covering higher salaries and recruitment/retention costs inherent in an AVF. An expansion of government welfare programs has also left less money for enhanced national security. Taken in sum, these current trends suggest that the Taiwanese military will continue to be plagued by shrinking numbers, rising personnel costs, and a tight budget well into Tsai’s first term. Addressing the need to urgently mend flaws caused by President Ma’s defense policies — aging capabilities, rising costs, and declining numbers of personnel — the defense agenda for the DPP focuses broadly on three themes: (a) larger investments in Taiwan’s defense; (b) better equipment and training; and (c) a greater peacetime presence. The DPP envisions combining cyber and electronic warfare capabilities from the civilian sector with existing military capabilities to form an information technology corps, or “cyber army,” a proposal that strikingly resembles U.S. Secretary of Defense Ash Carter’s “cyber warriors” plan. Tsai ambitiously plans to decrease reliance on foreign arms exports through stronger domestic procurement. According to Taiwan Institute of Economic Research deputy director Kung Ming-</w:t>
      </w:r>
      <w:proofErr w:type="spellStart"/>
      <w:r w:rsidRPr="00D24009">
        <w:rPr>
          <w:sz w:val="12"/>
        </w:rPr>
        <w:t>hsin</w:t>
      </w:r>
      <w:proofErr w:type="spellEnd"/>
      <w:r w:rsidRPr="00D24009">
        <w:rPr>
          <w:sz w:val="12"/>
        </w:rPr>
        <w:t xml:space="preserve">, this shift would generate $12.17 billion through an inter-linking of defense industries and 8,000 jobs. What Kung fails to acknowledge, however, is the likely resulting increase of the relative expense of weapons procured in Taiwan. Tsai further envisions strengthening missile defense, developing hardened capabilities that can survive missile attacks, increasing asymmetric capabilities, preserving strike capabilities, and establishing a rapid response ground force. Even achieving these planned security updates for Taiwan in the next four to eight years of DPP leadership will be a tall order for the Taipei government and its defense budget. Given such far-reaching demands upon the island’s defense policy, the task ahead for Tsai involves defining immediate priorities and working within existing defense constraints. An Action Plan for Tsai’s Defense Policy Though the 2015 report issued by the Ministry of National Defense has set an important foundation, the change of administration signals an important juncture for the DPP to re-conceptualize Taiwan’s defense policy. </w:t>
      </w:r>
      <w:r w:rsidRPr="004C7376">
        <w:rPr>
          <w:rStyle w:val="StyleUnderline"/>
        </w:rPr>
        <w:t>Defense policy</w:t>
      </w:r>
      <w:r w:rsidRPr="00D24009">
        <w:rPr>
          <w:sz w:val="12"/>
        </w:rPr>
        <w:t xml:space="preserve"> under Tsai </w:t>
      </w:r>
      <w:r w:rsidRPr="004C7376">
        <w:rPr>
          <w:rStyle w:val="StyleUnderline"/>
        </w:rPr>
        <w:t xml:space="preserve">must place renewed emphasis on </w:t>
      </w:r>
      <w:r w:rsidRPr="004C7376">
        <w:rPr>
          <w:rStyle w:val="Emphasis"/>
        </w:rPr>
        <w:t>credible deterrence</w:t>
      </w:r>
      <w:r w:rsidRPr="004C7376">
        <w:rPr>
          <w:rStyle w:val="StyleUnderline"/>
        </w:rPr>
        <w:t xml:space="preserve"> first</w:t>
      </w:r>
      <w:r w:rsidRPr="00D24009">
        <w:rPr>
          <w:sz w:val="12"/>
        </w:rPr>
        <w:t xml:space="preserve">, </w:t>
      </w:r>
      <w:r w:rsidRPr="004C7376">
        <w:rPr>
          <w:rStyle w:val="StyleUnderline"/>
        </w:rPr>
        <w:t>with securing continued</w:t>
      </w:r>
      <w:r w:rsidRPr="00D24009">
        <w:rPr>
          <w:sz w:val="12"/>
        </w:rPr>
        <w:t xml:space="preserve"> “</w:t>
      </w:r>
      <w:r w:rsidRPr="004C7376">
        <w:rPr>
          <w:rStyle w:val="StyleUnderline"/>
        </w:rPr>
        <w:t>big brother</w:t>
      </w:r>
      <w:r w:rsidRPr="00D24009">
        <w:rPr>
          <w:sz w:val="12"/>
        </w:rPr>
        <w:t xml:space="preserve">” </w:t>
      </w:r>
      <w:r w:rsidRPr="004C7376">
        <w:rPr>
          <w:rStyle w:val="StyleUnderline"/>
        </w:rPr>
        <w:t>support from the U</w:t>
      </w:r>
      <w:r w:rsidRPr="00D24009">
        <w:rPr>
          <w:sz w:val="12"/>
        </w:rPr>
        <w:t xml:space="preserve">nited </w:t>
      </w:r>
      <w:r w:rsidRPr="004C7376">
        <w:rPr>
          <w:rStyle w:val="StyleUnderline"/>
        </w:rPr>
        <w:t>S</w:t>
      </w:r>
      <w:r w:rsidRPr="00D24009">
        <w:rPr>
          <w:sz w:val="12"/>
        </w:rPr>
        <w:t xml:space="preserve">tates </w:t>
      </w:r>
      <w:r w:rsidRPr="004C7376">
        <w:rPr>
          <w:rStyle w:val="StyleUnderline"/>
        </w:rPr>
        <w:t>as an ancillary objective</w:t>
      </w:r>
      <w:r w:rsidRPr="00D24009">
        <w:rPr>
          <w:sz w:val="12"/>
        </w:rPr>
        <w:t xml:space="preserve">. War is in no one’s interest, but </w:t>
      </w:r>
      <w:r w:rsidRPr="004C7376">
        <w:rPr>
          <w:rStyle w:val="Emphasis"/>
        </w:rPr>
        <w:t>weakness</w:t>
      </w:r>
      <w:r w:rsidRPr="00D24009">
        <w:rPr>
          <w:sz w:val="12"/>
        </w:rPr>
        <w:t xml:space="preserve"> </w:t>
      </w:r>
      <w:r w:rsidRPr="004C7376">
        <w:rPr>
          <w:rStyle w:val="StyleUnderline"/>
        </w:rPr>
        <w:t xml:space="preserve">will never placate a </w:t>
      </w:r>
      <w:r w:rsidRPr="004C7376">
        <w:rPr>
          <w:rStyle w:val="Emphasis"/>
        </w:rPr>
        <w:t>bullying</w:t>
      </w:r>
      <w:r w:rsidRPr="00D24009">
        <w:rPr>
          <w:sz w:val="12"/>
        </w:rPr>
        <w:t xml:space="preserve">, </w:t>
      </w:r>
      <w:r w:rsidRPr="004C7376">
        <w:rPr>
          <w:rStyle w:val="StyleUnderline"/>
        </w:rPr>
        <w:t>reunification-driven China</w:t>
      </w:r>
      <w:r w:rsidRPr="00D24009">
        <w:rPr>
          <w:sz w:val="12"/>
        </w:rPr>
        <w:t xml:space="preserve">. Taiwan must adopt a defense policy that truly changes Beijing’s decision matrix. While these decisions ultimately rest in the hands of the Taiwanese people and government, a few proposals merit immediate consideration by the incoming Tsai administration. Procure, purchase, and upgrade where realistic. As argued in a 2014 report from the Center for Strategic and Budgetary Assessments, Taiwan must “focus on capabilities that allow it to raise the military costs of aggression while … expanding conflict to exact maximum economic and political costs.” Asymmetry should dominate the agenda of Taiwanese strategists as a necessary building block in both deterrence and defense. Taipei’s persistent focus on costly indigenous submarine development may fast be rendered inconsequential by developments on the mainland, such as improved anti-submarine warfare capabilities of the Gaoxin-6 patrol aircraft and growing numbers of Type 056 </w:t>
      </w:r>
      <w:proofErr w:type="spellStart"/>
      <w:r w:rsidRPr="00D24009">
        <w:rPr>
          <w:sz w:val="12"/>
        </w:rPr>
        <w:t>Jiangdao</w:t>
      </w:r>
      <w:proofErr w:type="spellEnd"/>
      <w:r w:rsidRPr="00D24009">
        <w:rPr>
          <w:sz w:val="12"/>
        </w:rPr>
        <w:t xml:space="preserve">-class corvettes. Instead, Taiwan could consider platforms that would specifically target weaknesses of existing Chinese capabilities. As a start, these could include other anti-surface warfare capabilities (such as midget submarines and stronger ISR capabilities) and anti-submarine capabilities (such as maritime patrol aircraft and anti-submarine helicopters). All such efforts would further allow Taiwan to show the United States that it is serious about its own defense and ready to support the rebalance. Avoid unrealistic shopping lists. Now that </w:t>
      </w:r>
      <w:r w:rsidRPr="00A463A9">
        <w:rPr>
          <w:rStyle w:val="StyleUnderline"/>
        </w:rPr>
        <w:t>U.S. weapons sales to Taiwan</w:t>
      </w:r>
      <w:r w:rsidRPr="00D24009">
        <w:rPr>
          <w:sz w:val="12"/>
        </w:rPr>
        <w:t xml:space="preserve"> appear to </w:t>
      </w:r>
      <w:r w:rsidRPr="00A463A9">
        <w:rPr>
          <w:rStyle w:val="StyleUnderline"/>
        </w:rPr>
        <w:t>have resumed</w:t>
      </w:r>
      <w:r w:rsidRPr="00D24009">
        <w:rPr>
          <w:sz w:val="12"/>
        </w:rPr>
        <w:t xml:space="preserve"> after a four-year hiatus, the Tsai administration may well be back on the market each year looking to buy U.S. platforms. Long before drawing up a wish list of platforms, officials at the Ministry of National Defense and the Tsai team should scrutinize how desired systems integrate with existing Taiwanese capabilities and training. Possessing a capability and using it properly are two entirely different things. Equally important, the Taiwanese legislature would be wise to appropriate the necessary funds for purchasing the requested quantity of U.S. arms. Sincerity of commitment is requisite from Taiwan before foreign nations — the United States or others — see talks on arms sales through to completion. Evaluate existing doctrine. Ma’s rapprochement with the mainland damaged the military’s core mission of national defense. As a result, Tsai’s defense policy agenda is quite simple, on the surface: She must realign actions and mission. Since Taiwan’s military power will never match the growing might of mainland China, the island must reinvigorate an effective defense strategy and train and equip its armed forces to support that strategy. Defense policy has focused heavily upon the Taiwanese navy and air force as the first line of defense, which came at the expense of the readiness of the Taiwanese army and marine corps. As a retired U.S. Army officer recently wrote, Taiwan’s army is organized conventionally and ill-prepared in its current state to fight a war of attrition. Meanwhile, the self-destruction of Taiwan’s marine corps creates an equally dangerous gap in defense doctrine. With only 9,000 personnel — down from 16,000 just a few years ago — today’s Taiwanese marine corps is “heavy, mechanized, and not particularly mobile.” Additionally, the Taiwanese navy must continue transitioning from a sea-control to a sea-denial fleet, a change matching the reality of a Chinese navy that is no longer a paltry match for the Taiwanese. Finally, the air force must deepen anti-access/area-denial (A2/AD) capabilities by continuing to distribute its fighter fleet across as much of the island as possible. Boost public opinion of the Taiwanese armed forces. The DPP Defense Blue Papers acknowledged one of the most important elements of comprehensive national defense: the mutual support of civil society and the military. A necessary element of boosting how the Taiwanese think about servicemembers entails an examination of personnel and manpower policies. The DPP has outlined, albeit vaguely, an intent to “refine” Taiwan’s </w:t>
      </w:r>
      <w:proofErr w:type="gramStart"/>
      <w:r w:rsidRPr="00D24009">
        <w:rPr>
          <w:sz w:val="12"/>
        </w:rPr>
        <w:t>veterans</w:t>
      </w:r>
      <w:proofErr w:type="gramEnd"/>
      <w:r w:rsidRPr="00D24009">
        <w:rPr>
          <w:sz w:val="12"/>
        </w:rPr>
        <w:t xml:space="preserve"> affairs policies by boosting support for servicemember education, offering civil-military dual employable jobs at the Ministry of National Defense, and integrating veterans hospitals, homes, and care facilities into an overarching network. But what the DPP has failed to discuss is how to repair the military’s image so that able-bodied Taiwanese consider the armed forces as suitable career paths. As in the ongoing debates surrounding the U.S. military, limited career mobility and few educational or career opportunities dissuade young Taiwanese. The challenge is to strike a balance between the costs of transitioning to an AVF — including higher salaries for servicemembers — and the costs of offering better benefits amid other demands on the already limited defense budget. The Future of Taiwan Depends on Deterrence Tsai has reassured constituents that, compared with the defense policy under Ma, her administration will offer a cohesive, unified view of the requisite steps toward an “obstacle-free environment.” </w:t>
      </w:r>
      <w:r w:rsidRPr="00A463A9">
        <w:rPr>
          <w:rStyle w:val="StyleUnderline"/>
        </w:rPr>
        <w:t xml:space="preserve">Taipei must necessarily maintain an ability to </w:t>
      </w:r>
      <w:r w:rsidRPr="00A463A9">
        <w:rPr>
          <w:rStyle w:val="Emphasis"/>
        </w:rPr>
        <w:t>deter and deny</w:t>
      </w:r>
      <w:r w:rsidRPr="00A463A9">
        <w:rPr>
          <w:rStyle w:val="StyleUnderline"/>
        </w:rPr>
        <w:t xml:space="preserve"> Chinese </w:t>
      </w:r>
      <w:r w:rsidRPr="00A463A9">
        <w:rPr>
          <w:rStyle w:val="Emphasis"/>
        </w:rPr>
        <w:t>access</w:t>
      </w:r>
      <w:r w:rsidRPr="00A463A9">
        <w:rPr>
          <w:rStyle w:val="StyleUnderline"/>
        </w:rPr>
        <w:t xml:space="preserve"> to the spaces surrounding Taiwan in addition to the island itself</w:t>
      </w:r>
      <w:r w:rsidRPr="00D24009">
        <w:rPr>
          <w:sz w:val="12"/>
        </w:rPr>
        <w:t xml:space="preserve">. </w:t>
      </w:r>
      <w:r w:rsidRPr="00A463A9">
        <w:rPr>
          <w:rStyle w:val="StyleUnderline"/>
        </w:rPr>
        <w:t xml:space="preserve">Cross-Strait </w:t>
      </w:r>
      <w:r w:rsidRPr="00A463A9">
        <w:rPr>
          <w:rStyle w:val="Emphasis"/>
        </w:rPr>
        <w:t>crisis stability</w:t>
      </w:r>
      <w:r w:rsidRPr="00D24009">
        <w:rPr>
          <w:sz w:val="12"/>
        </w:rPr>
        <w:t xml:space="preserve"> </w:t>
      </w:r>
      <w:r w:rsidRPr="00A463A9">
        <w:rPr>
          <w:rStyle w:val="StyleUnderline"/>
        </w:rPr>
        <w:t xml:space="preserve">depends upon </w:t>
      </w:r>
      <w:r w:rsidRPr="00A463A9">
        <w:rPr>
          <w:rStyle w:val="Emphasis"/>
        </w:rPr>
        <w:t>reconstructing</w:t>
      </w:r>
      <w:r w:rsidRPr="00A463A9">
        <w:rPr>
          <w:rStyle w:val="StyleUnderline"/>
        </w:rPr>
        <w:t xml:space="preserve"> psychological considerations</w:t>
      </w:r>
      <w:r w:rsidRPr="00D24009">
        <w:rPr>
          <w:sz w:val="12"/>
        </w:rPr>
        <w:t xml:space="preserve"> </w:t>
      </w:r>
      <w:r w:rsidRPr="00A463A9">
        <w:rPr>
          <w:rStyle w:val="StyleUnderline"/>
        </w:rPr>
        <w:t xml:space="preserve">in Beijing and eliminating any </w:t>
      </w:r>
      <w:r w:rsidRPr="00A463A9">
        <w:rPr>
          <w:rStyle w:val="Emphasis"/>
        </w:rPr>
        <w:t>perceived incentives</w:t>
      </w:r>
      <w:r w:rsidRPr="00A463A9">
        <w:rPr>
          <w:rStyle w:val="StyleUnderline"/>
        </w:rPr>
        <w:t xml:space="preserve"> for a preemptive strike</w:t>
      </w:r>
      <w:r w:rsidRPr="00D24009">
        <w:rPr>
          <w:sz w:val="12"/>
        </w:rPr>
        <w:t xml:space="preserve">. To be sure, some of </w:t>
      </w:r>
      <w:r w:rsidRPr="00A463A9">
        <w:rPr>
          <w:rStyle w:val="StyleUnderline"/>
        </w:rPr>
        <w:t xml:space="preserve">Taiwan’s ability to </w:t>
      </w:r>
      <w:r w:rsidRPr="00A463A9">
        <w:rPr>
          <w:rStyle w:val="Emphasis"/>
        </w:rPr>
        <w:t>strengthen</w:t>
      </w:r>
      <w:r w:rsidRPr="00A463A9">
        <w:rPr>
          <w:rStyle w:val="StyleUnderline"/>
        </w:rPr>
        <w:t xml:space="preserve"> and bolster credible deterrent capabilities also depends upon the </w:t>
      </w:r>
      <w:r w:rsidRPr="00A463A9">
        <w:rPr>
          <w:rStyle w:val="Emphasis"/>
        </w:rPr>
        <w:t>support</w:t>
      </w:r>
      <w:r w:rsidRPr="00A463A9">
        <w:rPr>
          <w:rStyle w:val="StyleUnderline"/>
        </w:rPr>
        <w:t xml:space="preserve"> of the U</w:t>
      </w:r>
      <w:r w:rsidRPr="00D24009">
        <w:rPr>
          <w:sz w:val="12"/>
        </w:rPr>
        <w:t xml:space="preserve">nited </w:t>
      </w:r>
      <w:r w:rsidRPr="00A463A9">
        <w:rPr>
          <w:rStyle w:val="StyleUnderline"/>
        </w:rPr>
        <w:t>S</w:t>
      </w:r>
      <w:r w:rsidRPr="00D24009">
        <w:rPr>
          <w:sz w:val="12"/>
        </w:rPr>
        <w:t>tate</w:t>
      </w:r>
      <w:r w:rsidRPr="00A463A9">
        <w:rPr>
          <w:rStyle w:val="StyleUnderline"/>
        </w:rPr>
        <w:t>s</w:t>
      </w:r>
      <w:r w:rsidRPr="00D24009">
        <w:rPr>
          <w:sz w:val="12"/>
        </w:rPr>
        <w:t xml:space="preserve">. </w:t>
      </w:r>
      <w:r w:rsidRPr="00A463A9">
        <w:rPr>
          <w:rStyle w:val="StyleUnderline"/>
        </w:rPr>
        <w:t xml:space="preserve">Given the island’s location in the </w:t>
      </w:r>
      <w:r w:rsidRPr="00A463A9">
        <w:rPr>
          <w:rStyle w:val="Emphasis"/>
        </w:rPr>
        <w:t>first island chain</w:t>
      </w:r>
      <w:r w:rsidRPr="00D24009">
        <w:rPr>
          <w:sz w:val="12"/>
        </w:rPr>
        <w:t xml:space="preserve">, </w:t>
      </w:r>
      <w:r w:rsidRPr="00A463A9">
        <w:rPr>
          <w:rStyle w:val="StyleUnderline"/>
        </w:rPr>
        <w:t>the U</w:t>
      </w:r>
      <w:r w:rsidRPr="00D24009">
        <w:rPr>
          <w:sz w:val="12"/>
        </w:rPr>
        <w:t xml:space="preserve">nited </w:t>
      </w:r>
      <w:r w:rsidRPr="00A463A9">
        <w:rPr>
          <w:rStyle w:val="StyleUnderline"/>
        </w:rPr>
        <w:t>S</w:t>
      </w:r>
      <w:r w:rsidRPr="00D24009">
        <w:rPr>
          <w:sz w:val="12"/>
        </w:rPr>
        <w:t xml:space="preserve">tates </w:t>
      </w:r>
      <w:r w:rsidRPr="00A463A9">
        <w:rPr>
          <w:rStyle w:val="StyleUnderline"/>
        </w:rPr>
        <w:t xml:space="preserve">has a </w:t>
      </w:r>
      <w:r w:rsidRPr="00A463A9">
        <w:rPr>
          <w:rStyle w:val="Emphasis"/>
        </w:rPr>
        <w:t>strong interest</w:t>
      </w:r>
      <w:r w:rsidRPr="00D24009">
        <w:rPr>
          <w:sz w:val="12"/>
        </w:rPr>
        <w:t xml:space="preserve"> </w:t>
      </w:r>
      <w:r w:rsidRPr="00A463A9">
        <w:rPr>
          <w:rStyle w:val="StyleUnderline"/>
        </w:rPr>
        <w:t>in</w:t>
      </w:r>
      <w:r w:rsidRPr="00D24009">
        <w:rPr>
          <w:sz w:val="12"/>
        </w:rPr>
        <w:t xml:space="preserve"> a </w:t>
      </w:r>
      <w:r w:rsidRPr="00A463A9">
        <w:rPr>
          <w:rStyle w:val="StyleUnderline"/>
        </w:rPr>
        <w:t>robust Taiwanese defense</w:t>
      </w:r>
      <w:r w:rsidRPr="00D24009">
        <w:rPr>
          <w:sz w:val="12"/>
        </w:rPr>
        <w:t xml:space="preserve">. Yet without priority given to building Taiwan’s indigenous defense capabilities, </w:t>
      </w:r>
      <w:r w:rsidRPr="00A463A9">
        <w:rPr>
          <w:rStyle w:val="StyleUnderline"/>
        </w:rPr>
        <w:t xml:space="preserve">the island will lack a back-up plan should Washington’s commitment </w:t>
      </w:r>
      <w:r w:rsidRPr="00A463A9">
        <w:rPr>
          <w:rStyle w:val="Emphasis"/>
        </w:rPr>
        <w:t>waver</w:t>
      </w:r>
      <w:r w:rsidRPr="00D24009">
        <w:rPr>
          <w:sz w:val="12"/>
        </w:rPr>
        <w:t>. It is up to the new administration to ensure policy, procurement, and planning reflect the demands of making Taiwan stronger and enhancing powers of both deterrence and denial while avoiding any moves that would threaten the political status quo.</w:t>
      </w:r>
    </w:p>
    <w:p w:rsidR="005E6EFC" w:rsidRDefault="005E6EFC" w:rsidP="005E6EFC"/>
    <w:p w:rsidR="005E6EFC" w:rsidRDefault="005E6EFC" w:rsidP="005E6EFC">
      <w:pPr>
        <w:pStyle w:val="Heading3"/>
      </w:pPr>
      <w:r>
        <w:t>Links: New A/S k Deter</w:t>
      </w:r>
    </w:p>
    <w:p w:rsidR="005E6EFC" w:rsidRDefault="005E6EFC" w:rsidP="005E6EFC">
      <w:pPr>
        <w:pStyle w:val="Heading4"/>
      </w:pPr>
      <w:r>
        <w:t>New packages are uniquely key to bolster deterrence.</w:t>
      </w:r>
    </w:p>
    <w:p w:rsidR="005E6EFC" w:rsidRPr="00EB0B75" w:rsidRDefault="005E6EFC" w:rsidP="005E6EFC">
      <w:r w:rsidRPr="00EB0B75">
        <w:rPr>
          <w:rStyle w:val="Style13ptBold"/>
        </w:rPr>
        <w:t>Wong and Edmondson 6/6</w:t>
      </w:r>
      <w:r>
        <w:t xml:space="preserve"> [Edward,</w:t>
      </w:r>
      <w:r w:rsidRPr="00EB0B75">
        <w:t xml:space="preserve"> diplomatic and international correspondent for The New York Times who reports on foreign policy from Washington</w:t>
      </w:r>
      <w:r>
        <w:t xml:space="preserve">, Catie, </w:t>
      </w:r>
      <w:r w:rsidRPr="00EB0B75">
        <w:t>reporter in the Washington bureau of The New York Times, covering Congress</w:t>
      </w:r>
      <w:r>
        <w:t>, accessible online at</w:t>
      </w:r>
      <w:r w:rsidRPr="00EB0B75">
        <w:t xml:space="preserve"> </w:t>
      </w:r>
      <w:hyperlink r:id="rId22" w:history="1">
        <w:r w:rsidRPr="00B2537F">
          <w:rPr>
            <w:rStyle w:val="Hyperlink"/>
          </w:rPr>
          <w:t>https://www.nytimes.com/2019/06/06/us/politics/trump-taiwan-arms-sale.html</w:t>
        </w:r>
      </w:hyperlink>
      <w:r>
        <w:t>, published 06/06/19] // BBM</w:t>
      </w:r>
    </w:p>
    <w:p w:rsidR="005E6EFC" w:rsidRPr="00691CCE" w:rsidRDefault="005E6EFC" w:rsidP="005E6EFC">
      <w:pPr>
        <w:rPr>
          <w:sz w:val="12"/>
        </w:rPr>
      </w:pPr>
      <w:r w:rsidRPr="00691CCE">
        <w:rPr>
          <w:sz w:val="12"/>
        </w:rPr>
        <w:t xml:space="preserve">PARIS — </w:t>
      </w:r>
      <w:r w:rsidRPr="00EB0B75">
        <w:rPr>
          <w:rStyle w:val="StyleUnderline"/>
        </w:rPr>
        <w:t>The Trump administration is proposing to sell more than $2 billion worth of</w:t>
      </w:r>
      <w:r w:rsidRPr="00691CCE">
        <w:rPr>
          <w:sz w:val="12"/>
        </w:rPr>
        <w:t xml:space="preserve"> tanks and other </w:t>
      </w:r>
      <w:r w:rsidRPr="00EB0B75">
        <w:rPr>
          <w:rStyle w:val="StyleUnderline"/>
        </w:rPr>
        <w:t>military equipment to Taiwan</w:t>
      </w:r>
      <w:r w:rsidRPr="00691CCE">
        <w:rPr>
          <w:sz w:val="12"/>
        </w:rPr>
        <w:t xml:space="preserve">, American officials said on Thursday. The sale would add to tensions between the United States and China, which are already clashing over trade, communications technology and a military buildup in the Pacific region. </w:t>
      </w:r>
      <w:r w:rsidRPr="00EB0B75">
        <w:rPr>
          <w:rStyle w:val="StyleUnderline"/>
        </w:rPr>
        <w:t xml:space="preserve">The sale would be one of the </w:t>
      </w:r>
      <w:r w:rsidRPr="00EB0B75">
        <w:rPr>
          <w:rStyle w:val="Emphasis"/>
        </w:rPr>
        <w:t>largest</w:t>
      </w:r>
      <w:r w:rsidRPr="00EB0B75">
        <w:rPr>
          <w:rStyle w:val="StyleUnderline"/>
        </w:rPr>
        <w:t xml:space="preserve"> to Taiwan in recent years by the U</w:t>
      </w:r>
      <w:r w:rsidRPr="00691CCE">
        <w:rPr>
          <w:sz w:val="12"/>
        </w:rPr>
        <w:t xml:space="preserve">nited </w:t>
      </w:r>
      <w:r w:rsidRPr="00EB0B75">
        <w:rPr>
          <w:rStyle w:val="StyleUnderline"/>
        </w:rPr>
        <w:t>S</w:t>
      </w:r>
      <w:r w:rsidRPr="00691CCE">
        <w:rPr>
          <w:sz w:val="12"/>
        </w:rPr>
        <w:t xml:space="preserve">tates. The single costliest part of the package is 108 M1A2 Abrams tanks, the officials said, and the deal would also resupply some weapons, including portable anti-tank missile systems. The United States does not give national recognition to Taiwan, a de facto independent island off the southeast coast of China that the Chinese Communist Party intends to bring back eventually under the control of Beijing, by force if necessary. But the Taiwan Relations Act obligates the United States government to help Taiwan maintain self-defense capabilities, and each administration has sold it arms packages. The United States is Taiwan’s main arms supplier. </w:t>
      </w:r>
      <w:r w:rsidRPr="00EB0B75">
        <w:rPr>
          <w:rStyle w:val="StyleUnderline"/>
        </w:rPr>
        <w:t>The Taiwan defense ministry requested the weapons in the latest package</w:t>
      </w:r>
      <w:r w:rsidRPr="00691CCE">
        <w:rPr>
          <w:sz w:val="12"/>
        </w:rPr>
        <w:t xml:space="preserve">, which was first reported by Reuters on Wednesday. Congress would have to be notified of the deal before it could go forward. </w:t>
      </w:r>
      <w:r w:rsidRPr="00EB0B75">
        <w:rPr>
          <w:rStyle w:val="StyleUnderline"/>
        </w:rPr>
        <w:t>Trump administration officials have become</w:t>
      </w:r>
      <w:r w:rsidRPr="00691CCE">
        <w:rPr>
          <w:sz w:val="12"/>
        </w:rPr>
        <w:t xml:space="preserve"> increasingly </w:t>
      </w:r>
      <w:r w:rsidRPr="00EB0B75">
        <w:rPr>
          <w:rStyle w:val="Emphasis"/>
        </w:rPr>
        <w:t>worried</w:t>
      </w:r>
      <w:r w:rsidRPr="00EB0B75">
        <w:rPr>
          <w:rStyle w:val="StyleUnderline"/>
        </w:rPr>
        <w:t xml:space="preserve"> about the intentions of Chinese leaders toward Taiwan</w:t>
      </w:r>
      <w:r w:rsidRPr="00691CCE">
        <w:rPr>
          <w:sz w:val="12"/>
        </w:rPr>
        <w:t xml:space="preserve">, </w:t>
      </w:r>
      <w:r w:rsidRPr="00EB0B75">
        <w:rPr>
          <w:rStyle w:val="StyleUnderline"/>
        </w:rPr>
        <w:t>and</w:t>
      </w:r>
      <w:r w:rsidRPr="00691CCE">
        <w:rPr>
          <w:sz w:val="12"/>
        </w:rPr>
        <w:t xml:space="preserve"> they also </w:t>
      </w:r>
      <w:r w:rsidRPr="00EB0B75">
        <w:rPr>
          <w:rStyle w:val="StyleUnderline"/>
        </w:rPr>
        <w:t xml:space="preserve">regard Taiwan as an important </w:t>
      </w:r>
      <w:r w:rsidRPr="00EB0B75">
        <w:rPr>
          <w:rStyle w:val="Emphasis"/>
        </w:rPr>
        <w:t>counterweight</w:t>
      </w:r>
      <w:r w:rsidRPr="00EB0B75">
        <w:rPr>
          <w:rStyle w:val="StyleUnderline"/>
        </w:rPr>
        <w:t xml:space="preserve"> to China</w:t>
      </w:r>
      <w:r w:rsidRPr="00691CCE">
        <w:rPr>
          <w:sz w:val="12"/>
        </w:rPr>
        <w:t xml:space="preserve"> in the region. 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 </w:t>
      </w:r>
      <w:r w:rsidRPr="00EB0B75">
        <w:rPr>
          <w:rStyle w:val="StyleUnderline"/>
        </w:rPr>
        <w:t xml:space="preserve">The proposed purchase of tanks and missiles is consistent with Taiwan’s </w:t>
      </w:r>
      <w:r w:rsidRPr="00EB0B75">
        <w:rPr>
          <w:rStyle w:val="Emphasis"/>
        </w:rPr>
        <w:t>deterrence strategy</w:t>
      </w:r>
      <w:r w:rsidRPr="00691CCE">
        <w:rPr>
          <w:sz w:val="12"/>
        </w:rPr>
        <w:t>, said Bonnie S. Glaser, a senior adviser for Asia at the Center for Strategic and International Studies. “</w:t>
      </w:r>
      <w:r w:rsidRPr="00EB0B75">
        <w:rPr>
          <w:rStyle w:val="StyleUnderline"/>
        </w:rPr>
        <w:t xml:space="preserve">They would help </w:t>
      </w:r>
      <w:r w:rsidRPr="00EB0B75">
        <w:rPr>
          <w:rStyle w:val="Emphasis"/>
        </w:rPr>
        <w:t>prevent an invasion</w:t>
      </w:r>
      <w:r w:rsidRPr="00691CCE">
        <w:rPr>
          <w:sz w:val="12"/>
        </w:rPr>
        <w:t xml:space="preserve">, </w:t>
      </w:r>
      <w:r w:rsidRPr="00EB0B75">
        <w:rPr>
          <w:rStyle w:val="StyleUnderline"/>
        </w:rPr>
        <w:t>making it difficult for an invading P.L.A. force to establish a beachhead in northern Taiwan</w:t>
      </w:r>
      <w:r w:rsidRPr="00691CCE">
        <w:rPr>
          <w:sz w:val="12"/>
        </w:rPr>
        <w:t xml:space="preserve">,” she said, referring to the People’s Liberation Army. “I expect the Trump administration to approve this package, as part of a policy of bolstering Taiwan’s defenses.” She added that </w:t>
      </w:r>
      <w:r w:rsidRPr="00EB0B75">
        <w:rPr>
          <w:rStyle w:val="StyleUnderline"/>
        </w:rPr>
        <w:t xml:space="preserve">the next package was likely to be for </w:t>
      </w:r>
      <w:r w:rsidRPr="00EB0B75">
        <w:rPr>
          <w:rStyle w:val="Emphasis"/>
        </w:rPr>
        <w:t>66 F-16 fighter jets</w:t>
      </w:r>
      <w:r w:rsidRPr="00691CCE">
        <w:rPr>
          <w:sz w:val="12"/>
        </w:rPr>
        <w:t>, a sale that members of Congress have been informed is currently under discussion, according to an American official. The Defense Department referred questions about the proposed sale to the State Department on Thursday. The State Department said it does not comment on proposed arms sales until officials formally notify Congress. Arms packages to Taiwan have grown in cost in recent years, in part because of technological advancement. During the Obama administration, the costliest package was approved in 2011. Almost the entire amount of that $5.8 billion package consisted of upgrades to an aging fleet of F-16’s that Taiwan had bought in 1992. Taiwan had requested a new batch of five dozen F-16’s, but did not get them. President Trump has made trade the centerpiece of the relationship between the United States and China, but his top Asia policy officials are also focused on the military rivalry. The United States has previously approved two weapons deals with Taiwan during Mr. Trump’s presidency, one two years ago for $1.4 billion and another last year for $330 million. 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as the United States does with other countries. On his Europe trip this week, Mr. Trump spoke with Western officials about American concerns over China, including over a potential security threat if European nations allowed the Chinese company Huawei to build next-generation 5G communications networks. The two top China policy officials in the White House’s National Security Council were on a list of 130 or so attendees last weekend at the secretive Bilderberg Meeting in Montreux, Switzerland, an annual gathering of Western political and business leaders. Secretary of State Mike Pompeo also spoke with European officials about China during his four-country tour of Europe that began last Friday in Germany and ended early Wednesday in Britain. “</w:t>
      </w:r>
      <w:r w:rsidRPr="00EB0B75">
        <w:rPr>
          <w:rStyle w:val="StyleUnderline"/>
        </w:rPr>
        <w:t xml:space="preserve">China wants to be the </w:t>
      </w:r>
      <w:r w:rsidRPr="00EB0B75">
        <w:rPr>
          <w:rStyle w:val="Emphasis"/>
        </w:rPr>
        <w:t>dominant</w:t>
      </w:r>
      <w:r w:rsidRPr="00EB0B75">
        <w:rPr>
          <w:rStyle w:val="StyleUnderline"/>
        </w:rPr>
        <w:t xml:space="preserve"> economic and military power of the world</w:t>
      </w:r>
      <w:r w:rsidRPr="00691CCE">
        <w:rPr>
          <w:sz w:val="12"/>
        </w:rPr>
        <w:t>, spreading its authoritarian vision for society and its corrupt practices worldwide,” Mr. Pompeo said at a news conference on Monday at The Hague with Stef Blok, the Dutch foreign minister. “We talked today about these shared concerns and as well as the concerns about technology — infrastructure and technology and the 5G infrastructure network.”</w:t>
      </w:r>
    </w:p>
    <w:p w:rsidR="005E6EFC" w:rsidRDefault="005E6EFC" w:rsidP="005E6EFC"/>
    <w:p w:rsidR="005E6EFC" w:rsidRPr="00565DFA" w:rsidRDefault="005E6EFC" w:rsidP="005E6EFC"/>
    <w:p w:rsidR="005E6EFC" w:rsidRPr="00D24009" w:rsidRDefault="005E6EFC" w:rsidP="005E6EFC"/>
    <w:p w:rsidR="008104AA" w:rsidRDefault="008104AA" w:rsidP="008104AA">
      <w:pPr>
        <w:pStyle w:val="Heading2"/>
      </w:pPr>
      <w:r>
        <w:t>Impacts</w:t>
      </w:r>
    </w:p>
    <w:p w:rsidR="005E6EFC" w:rsidRDefault="005E6EFC" w:rsidP="005E6EFC">
      <w:pPr>
        <w:pStyle w:val="Heading3"/>
      </w:pPr>
      <w:r>
        <w:t>Impacts: Deterrence Works/Credible</w:t>
      </w:r>
    </w:p>
    <w:p w:rsidR="005E6EFC" w:rsidRPr="0008591C" w:rsidRDefault="005E6EFC" w:rsidP="005E6EFC"/>
    <w:p w:rsidR="005E6EFC" w:rsidRDefault="005E6EFC" w:rsidP="005E6EFC">
      <w:pPr>
        <w:pStyle w:val="Heading4"/>
      </w:pPr>
      <w:r>
        <w:t>Deterrence works – Taiwan can defeat China with US arms, and the PLA knows it</w:t>
      </w:r>
    </w:p>
    <w:p w:rsidR="005E6EFC" w:rsidRPr="00F60587" w:rsidRDefault="005E6EFC" w:rsidP="005E6EFC">
      <w:r w:rsidRPr="00F60587">
        <w:rPr>
          <w:b/>
          <w:bCs/>
          <w:sz w:val="26"/>
          <w:szCs w:val="26"/>
        </w:rPr>
        <w:t>Greer 18</w:t>
      </w:r>
      <w:r w:rsidRPr="00F60587">
        <w:rPr>
          <w:sz w:val="26"/>
          <w:szCs w:val="26"/>
        </w:rPr>
        <w:t xml:space="preserve"> </w:t>
      </w:r>
      <w:r w:rsidRPr="00F60587">
        <w:t xml:space="preserve">(Tanner Greer is a writer and analyst formerly based out of Beijing. His research focuses on the evolution of East Asian strategic thought from the time of </w:t>
      </w:r>
      <w:proofErr w:type="spellStart"/>
      <w:r w:rsidRPr="00F60587">
        <w:t>Sunzi</w:t>
      </w:r>
      <w:proofErr w:type="spellEnd"/>
      <w:r w:rsidRPr="00F60587">
        <w:t xml:space="preserve"> to today, 9-25-2018, "Taiwan Can Win a War </w:t>
      </w:r>
      <w:proofErr w:type="gramStart"/>
      <w:r w:rsidRPr="00F60587">
        <w:t>With</w:t>
      </w:r>
      <w:proofErr w:type="gramEnd"/>
      <w:r w:rsidRPr="00F60587">
        <w:t xml:space="preserve"> China," Foreign Policy, https://foreignpolicy.com/2018/09/25/taiwan-can-win-a-war-with-china/</w:t>
      </w:r>
      <w:r>
        <w:t>)SEM</w:t>
      </w:r>
    </w:p>
    <w:p w:rsidR="005E6EFC" w:rsidRDefault="005E6EFC" w:rsidP="005E6EFC">
      <w:pPr>
        <w:rPr>
          <w:rStyle w:val="StyleUnderline"/>
        </w:rPr>
      </w:pPr>
      <w:r w:rsidRPr="00F60587">
        <w:rPr>
          <w:sz w:val="16"/>
        </w:rPr>
        <w:t xml:space="preserve">When Chinese President Xi Jinping spoke to the 19th Party Congress about the future of Taiwan last year, his message was ominous and unequivocal: “We have firm will, full confidence, and sufficient capability to defeat any form of Taiwan independence secession plot. We will never allow any person, any organization, or any political party to split any part of the Chinese territory from China at any time or in any form.” This remark drew the longest applause of his entire three-hour speech—but it’s not a new message. </w:t>
      </w:r>
      <w:r w:rsidRPr="00730B00">
        <w:rPr>
          <w:rStyle w:val="StyleUnderline"/>
        </w:rPr>
        <w:t>The invincibility of Chinese arms in the face of Taiwanese “separatists”</w:t>
      </w:r>
      <w:r w:rsidRPr="00F60587">
        <w:rPr>
          <w:sz w:val="16"/>
        </w:rPr>
        <w:t xml:space="preserve"> and the inevitability of reunification </w:t>
      </w:r>
      <w:r w:rsidRPr="00730B00">
        <w:rPr>
          <w:rStyle w:val="StyleUnderline"/>
        </w:rPr>
        <w:t>are constant Chinese Communist Party themes</w:t>
      </w:r>
      <w:r w:rsidRPr="00F60587">
        <w:rPr>
          <w:sz w:val="16"/>
        </w:rPr>
        <w:t xml:space="preserve">. At its base, the threat made by Xi is that the People’s Liberation Army has the power to defeat the Taiwanese military and destroy its democracy by force, if need be. Xi understands the consequences of failure here. “We have the determination, the ability and the preparedness to deal with Taiwanese independence,” he stated in 2016, “and if we do not deal with it, we will be overthrown.” </w:t>
      </w:r>
      <w:r w:rsidRPr="00730B00">
        <w:rPr>
          <w:rStyle w:val="StyleUnderline"/>
        </w:rPr>
        <w:t>China has already ratcheted up economic and diplomatic pressure on the island</w:t>
      </w:r>
      <w:r w:rsidRPr="00F60587">
        <w:rPr>
          <w:sz w:val="16"/>
        </w:rPr>
        <w:t xml:space="preserve"> since the 2016 election of Tsai Ing-wen and the independence-friendly Democratic Progressive Party. Saber-rattling around the Taiwan Strait has been common. </w:t>
      </w:r>
      <w:r w:rsidRPr="00730B00">
        <w:rPr>
          <w:rStyle w:val="StyleUnderline"/>
        </w:rPr>
        <w:t>But China might not be able to deliver on its repeated threats</w:t>
      </w:r>
      <w:r w:rsidRPr="00F60587">
        <w:rPr>
          <w:sz w:val="16"/>
        </w:rPr>
        <w:t xml:space="preserve">. Despite the vast discrepancy in size between the two countries, </w:t>
      </w:r>
      <w:r w:rsidRPr="00730B00">
        <w:rPr>
          <w:rStyle w:val="Emphasis"/>
        </w:rPr>
        <w:t>there’s a real possibility that Taiwan could fight off a Chinese attack—even without direct aid from the United States.</w:t>
      </w:r>
      <w:r>
        <w:rPr>
          <w:rStyle w:val="StyleUnderline"/>
        </w:rPr>
        <w:t xml:space="preserve"> </w:t>
      </w:r>
      <w:r w:rsidRPr="00F60587">
        <w:rPr>
          <w:sz w:val="16"/>
        </w:rPr>
        <w:t xml:space="preserve">Two recent studies, one by Michael Beckley, a political scientist at Tufts University, and the other by Ian Easton, a fellow at the Project 2049 Institute, in his book The Chinese Invasion Threat: Taiwan’s Defense and American Strategy in Asia, provide us with a clearer picture of what a war between Taiwan and the mainland might look like. </w:t>
      </w:r>
      <w:r w:rsidRPr="00730B00">
        <w:rPr>
          <w:rStyle w:val="StyleUnderline"/>
        </w:rPr>
        <w:t>Grounded in statistics, training manuals, and planning documents from the PLA itself, and informed by simulations and studies</w:t>
      </w:r>
      <w:r w:rsidRPr="00F60587">
        <w:rPr>
          <w:sz w:val="16"/>
        </w:rPr>
        <w:t xml:space="preserve"> conducted by both the U.S. Defense Department and the Taiwanese Ministry of National Defense, </w:t>
      </w:r>
      <w:r w:rsidRPr="00730B00">
        <w:rPr>
          <w:rStyle w:val="StyleUnderline"/>
        </w:rPr>
        <w:t>this research presents a very different picture of a cross-strait conflict than that hawked by the party’s official announcements.</w:t>
      </w:r>
      <w:r>
        <w:rPr>
          <w:rStyle w:val="StyleUnderline"/>
        </w:rPr>
        <w:t xml:space="preserve"> </w:t>
      </w:r>
      <w:r w:rsidRPr="00730B00">
        <w:rPr>
          <w:rStyle w:val="StyleUnderline"/>
        </w:rPr>
        <w:t xml:space="preserve">Chinese commanders fear they may be forced into armed contest with an enemy that is </w:t>
      </w:r>
      <w:r w:rsidRPr="00730B00">
        <w:rPr>
          <w:rStyle w:val="Emphasis"/>
        </w:rPr>
        <w:t>better trained</w:t>
      </w:r>
      <w:r w:rsidRPr="00730B00">
        <w:rPr>
          <w:rStyle w:val="StyleUnderline"/>
        </w:rPr>
        <w:t xml:space="preserve">, </w:t>
      </w:r>
      <w:r w:rsidRPr="00730B00">
        <w:rPr>
          <w:rStyle w:val="Emphasis"/>
        </w:rPr>
        <w:t>better</w:t>
      </w:r>
      <w:r w:rsidRPr="00730B00">
        <w:rPr>
          <w:rStyle w:val="StyleUnderline"/>
        </w:rPr>
        <w:t xml:space="preserve"> </w:t>
      </w:r>
      <w:r w:rsidRPr="00730B00">
        <w:rPr>
          <w:rStyle w:val="Emphasis"/>
        </w:rPr>
        <w:t>motivated</w:t>
      </w:r>
      <w:r w:rsidRPr="00730B00">
        <w:rPr>
          <w:rStyle w:val="StyleUnderline"/>
        </w:rPr>
        <w:t xml:space="preserve">, and </w:t>
      </w:r>
      <w:r w:rsidRPr="00730B00">
        <w:rPr>
          <w:rStyle w:val="Emphasis"/>
        </w:rPr>
        <w:t>better</w:t>
      </w:r>
      <w:r w:rsidRPr="00730B00">
        <w:rPr>
          <w:rStyle w:val="StyleUnderline"/>
        </w:rPr>
        <w:t xml:space="preserve"> </w:t>
      </w:r>
      <w:r w:rsidRPr="00730B00">
        <w:rPr>
          <w:rStyle w:val="Emphasis"/>
        </w:rPr>
        <w:t>prepared</w:t>
      </w:r>
      <w:r w:rsidRPr="00730B00">
        <w:rPr>
          <w:rStyle w:val="StyleUnderline"/>
        </w:rPr>
        <w:t xml:space="preserve"> for the rigors of warfare than troops the PLA could throw against them. A cross-strait war looks far less like an inevitable victory for China than it does a </w:t>
      </w:r>
      <w:r w:rsidRPr="00730B00">
        <w:rPr>
          <w:rStyle w:val="Emphasis"/>
        </w:rPr>
        <w:t>staggeringly risky gamble.</w:t>
      </w:r>
      <w:r>
        <w:rPr>
          <w:rStyle w:val="Emphasis"/>
        </w:rPr>
        <w:t xml:space="preserve"> </w:t>
      </w:r>
      <w:r w:rsidRPr="00F60587">
        <w:rPr>
          <w:sz w:val="16"/>
        </w:rPr>
        <w:t xml:space="preserve">Chinese army documents imagine that this gamble will begin with missiles. For months, the PLA’s Rocket Force will have been preparing this opening salvo; from the second war begins until the day the invasion commences, these missiles will scream toward the Taiwanese coast, with airfields, communication hubs, radar equipment, transportation nodes, and government offices in their sights. Concurrently, party sleeper agents or special forces discreetly ferried across the strait will begin an assassination campaign targeting the president and her Cabinet, other leaders of the Democratic Progressive Party, officials at key bureaucracies, prominent media personalities, important scientists or engineers, and their families. The goal of all this is twofold. In the narrower tactical sense, </w:t>
      </w:r>
      <w:r w:rsidRPr="00730B00">
        <w:rPr>
          <w:rStyle w:val="StyleUnderline"/>
        </w:rPr>
        <w:t>the PLA hopes to destroy</w:t>
      </w:r>
      <w:r w:rsidRPr="00F60587">
        <w:rPr>
          <w:sz w:val="16"/>
        </w:rPr>
        <w:t xml:space="preserve"> as much of </w:t>
      </w:r>
      <w:r w:rsidRPr="00730B00">
        <w:rPr>
          <w:rStyle w:val="StyleUnderline"/>
        </w:rPr>
        <w:t>the Taiwanese Air Force on the ground</w:t>
      </w:r>
      <w:r w:rsidRPr="00F60587">
        <w:rPr>
          <w:sz w:val="16"/>
        </w:rPr>
        <w:t xml:space="preserve"> as it can and from that point forward keep things chaotic enough on the ground that the Taiwan’s Air Force cannot sortie fast enough to challenge China’s control of the air. The missile campaign’s second aim is simpler: paralysis. With the president dead, leadership mute, communications down, and transportation impossible, the Taiwanese forces will be left rudderless, demoralized, and disoriented. This “shock and awe” campaign will pave the way for the invasion proper. </w:t>
      </w:r>
      <w:r w:rsidRPr="00730B00">
        <w:rPr>
          <w:rStyle w:val="StyleUnderline"/>
        </w:rPr>
        <w:t>This invasion will be the largest amphibious operation in human history</w:t>
      </w:r>
      <w:r w:rsidRPr="00F60587">
        <w:rPr>
          <w:sz w:val="16"/>
        </w:rPr>
        <w:t xml:space="preserve">.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 Confused, cut off, and overwhelmed, the Taiwanese forces who have survived thus far will soon run out of supplies and be forced to abandon the beaches.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 </w:t>
      </w:r>
      <w:r w:rsidRPr="00730B00">
        <w:rPr>
          <w:rStyle w:val="StyleUnderline"/>
        </w:rPr>
        <w:t>This is the best-case scenario for the PLA.</w:t>
      </w:r>
      <w:r w:rsidRPr="00F60587">
        <w:rPr>
          <w:sz w:val="16"/>
        </w:rPr>
        <w:t xml:space="preserve"> </w:t>
      </w:r>
      <w:r w:rsidRPr="00730B00">
        <w:rPr>
          <w:rStyle w:val="Emphasis"/>
        </w:rPr>
        <w:t>But an island docile and defeated two weeks after D-Day is not a guaranteed outcome</w:t>
      </w:r>
      <w:r w:rsidRPr="00730B00">
        <w:rPr>
          <w:rStyle w:val="StyleUnderline"/>
        </w:rPr>
        <w:t xml:space="preserve">. One of the central hurdles facing the offensive is surprise. The PLA simply will not have it. The invasion will happen in April or October. Because of the </w:t>
      </w:r>
      <w:r w:rsidRPr="00730B00">
        <w:rPr>
          <w:rStyle w:val="Emphasis"/>
        </w:rPr>
        <w:t>challenges posed by the strait’s weather</w:t>
      </w:r>
      <w:r w:rsidRPr="00730B00">
        <w:rPr>
          <w:rStyle w:val="StyleUnderline"/>
        </w:rPr>
        <w:t xml:space="preserve">, a transport fleet can only make it across the strait in one of these two four-week windows. The scale of the invasion will be so large that </w:t>
      </w:r>
      <w:r w:rsidRPr="00730B00">
        <w:rPr>
          <w:rStyle w:val="Emphasis"/>
        </w:rPr>
        <w:t>strategic surprise will not be possible</w:t>
      </w:r>
      <w:r w:rsidRPr="00730B00">
        <w:rPr>
          <w:rStyle w:val="StyleUnderline"/>
        </w:rPr>
        <w:t xml:space="preserve">, especially given the </w:t>
      </w:r>
      <w:r w:rsidRPr="00730B00">
        <w:rPr>
          <w:rStyle w:val="Emphasis"/>
        </w:rPr>
        <w:t>extensive mutual penetration</w:t>
      </w:r>
      <w:r w:rsidRPr="00730B00">
        <w:rPr>
          <w:rStyle w:val="StyleUnderline"/>
        </w:rPr>
        <w:t xml:space="preserve"> of each side by the other’s intelligence agencies.</w:t>
      </w:r>
      <w:r>
        <w:rPr>
          <w:rStyle w:val="StyleUnderline"/>
        </w:rPr>
        <w:t xml:space="preserve"> </w:t>
      </w:r>
      <w:r w:rsidRPr="00F60587">
        <w:rPr>
          <w:sz w:val="16"/>
        </w:rPr>
        <w:t xml:space="preserve">Easton estimates that Taiwanese, American, and Japanese </w:t>
      </w:r>
      <w:r w:rsidRPr="00730B00">
        <w:rPr>
          <w:rStyle w:val="StyleUnderline"/>
        </w:rPr>
        <w:t>leaders will know that the PLA is preparing for a cross-strait war more than 60 days before hostilities begin</w:t>
      </w:r>
      <w:r w:rsidRPr="00F60587">
        <w:rPr>
          <w:sz w:val="16"/>
        </w:rPr>
        <w:t xml:space="preserve">. They will know for certain that an invasion will happen more than 30 days before the first missiles are fired. </w:t>
      </w:r>
      <w:r w:rsidRPr="00730B00">
        <w:rPr>
          <w:rStyle w:val="StyleUnderline"/>
        </w:rPr>
        <w:t>This will give the Taiwanese</w:t>
      </w:r>
      <w:r w:rsidRPr="00730B00">
        <w:rPr>
          <w:rStyle w:val="Emphasis"/>
        </w:rPr>
        <w:t xml:space="preserve"> ample time</w:t>
      </w:r>
      <w:r w:rsidRPr="00730B00">
        <w:rPr>
          <w:rStyle w:val="StyleUnderline"/>
        </w:rPr>
        <w:t xml:space="preserve"> to move much of their command and control infrastructure into hardened mountain tunnels, move their fleet out of vulnerable ports, detain suspected agents and intelligence operatives, litter the ocean with sea mines, disperse and camouflage army units across the country, put the economy on war footing, and distribute weapons to Taiwan’s 2.5 million reservists.</w:t>
      </w:r>
      <w:r>
        <w:rPr>
          <w:rStyle w:val="StyleUnderline"/>
        </w:rPr>
        <w:t xml:space="preserve"> </w:t>
      </w:r>
      <w:r w:rsidRPr="00F60587">
        <w:rPr>
          <w:sz w:val="16"/>
        </w:rPr>
        <w:t xml:space="preserve">There are only 13 </w:t>
      </w:r>
      <w:r w:rsidRPr="00730B00">
        <w:rPr>
          <w:rStyle w:val="StyleUnderline"/>
        </w:rPr>
        <w:t>beaches</w:t>
      </w:r>
      <w:r w:rsidRPr="00F60587">
        <w:rPr>
          <w:sz w:val="16"/>
        </w:rPr>
        <w:t xml:space="preserve"> on Taiwan’s western coast that the PLA could possibly land at. Each of these </w:t>
      </w:r>
      <w:r w:rsidRPr="00730B00">
        <w:rPr>
          <w:rStyle w:val="StyleUnderline"/>
        </w:rPr>
        <w:t>has already been prepared for a potential conflict. Long underground tunnels</w:t>
      </w:r>
      <w:r w:rsidRPr="00F60587">
        <w:rPr>
          <w:sz w:val="16"/>
        </w:rPr>
        <w:t>—complete with hardened, subterranean supply depots—</w:t>
      </w:r>
      <w:r w:rsidRPr="00730B00">
        <w:rPr>
          <w:rStyle w:val="StyleUnderline"/>
        </w:rPr>
        <w:t>crisscross the landing sites.</w:t>
      </w:r>
      <w:r w:rsidRPr="00F60587">
        <w:rPr>
          <w:sz w:val="16"/>
        </w:rPr>
        <w:t xml:space="preserve"> The berm of each beach has been covered with razor-leaf plants. Chemical treatment plants are common in many beach towns—meaning that </w:t>
      </w:r>
      <w:r w:rsidRPr="00730B00">
        <w:rPr>
          <w:rStyle w:val="StyleUnderline"/>
        </w:rPr>
        <w:t>invaders must prepare for the clouds of toxic gas</w:t>
      </w:r>
      <w:r w:rsidRPr="00F60587">
        <w:rPr>
          <w:sz w:val="16"/>
        </w:rPr>
        <w:t xml:space="preserve"> any indiscriminate saturation bombing on their part will release. This is how things stand in times of peace. </w:t>
      </w:r>
      <w:r w:rsidRPr="00730B00">
        <w:rPr>
          <w:rStyle w:val="StyleUnderline"/>
        </w:rPr>
        <w:t xml:space="preserve">As war approaches, each beach will be turned into a </w:t>
      </w:r>
      <w:r w:rsidRPr="00730B00">
        <w:rPr>
          <w:rStyle w:val="Emphasis"/>
        </w:rPr>
        <w:t>workshop of horrors</w:t>
      </w:r>
      <w:r w:rsidRPr="00F60587">
        <w:rPr>
          <w:sz w:val="16"/>
        </w:rPr>
        <w:t xml:space="preserve">. The path from these beaches to the capital has been painstakingly mapped; once a state of emergency has been declared, </w:t>
      </w:r>
      <w:r w:rsidRPr="00730B00">
        <w:rPr>
          <w:rStyle w:val="StyleUnderline"/>
        </w:rPr>
        <w:t>each step of the journey will be complicated or booby-trapped.</w:t>
      </w:r>
      <w:r w:rsidRPr="00F60587">
        <w:rPr>
          <w:sz w:val="16"/>
        </w:rPr>
        <w:t xml:space="preserve"> PLA war manuals warn soldiers that skyscrapers and rock outcrops will have steel cords strung between them to entangle helicopters; </w:t>
      </w:r>
      <w:r w:rsidRPr="00730B00">
        <w:rPr>
          <w:rStyle w:val="StyleUnderline"/>
        </w:rPr>
        <w:t>tunnels, bridges, and overpasses will be rigged with munitions</w:t>
      </w:r>
      <w:r w:rsidRPr="00F60587">
        <w:rPr>
          <w:sz w:val="16"/>
        </w:rPr>
        <w:t xml:space="preserve"> (to be destroyed only at the last possible moment); and building after building in Taiwan’s dense urban core will be transformed into small redoubts meant to drag Chinese units into drawn-out fights over each city street. </w:t>
      </w:r>
      <w:r w:rsidRPr="00730B00">
        <w:rPr>
          <w:rStyle w:val="StyleUnderline"/>
        </w:rPr>
        <w:t xml:space="preserve">To understand the </w:t>
      </w:r>
      <w:r w:rsidRPr="00730B00">
        <w:rPr>
          <w:rStyle w:val="Emphasis"/>
        </w:rPr>
        <w:t>real strength of these defenses</w:t>
      </w:r>
      <w:r w:rsidRPr="00730B00">
        <w:rPr>
          <w:rStyle w:val="StyleUnderline"/>
        </w:rPr>
        <w:t>, imagine them as a PLA grunt would experience them</w:t>
      </w:r>
      <w:r w:rsidRPr="00F60587">
        <w:rPr>
          <w:sz w:val="16"/>
        </w:rPr>
        <w:t xml:space="preserve">. Like most privates, he is a countryside boy from a poor province. He has been told his entire life that Taiwan has been totally and fatally eclipsed by Chinese power. He will be eager to put the separatists in their place. Yet events will not work out as he has imagined. In the weeks leading up to war, he discovers that his older cousin—whose remittances support their grandparents in the Anhui countryside—has lost her job in Shanghai. All wire money transfers from Taipei have stopped, and the millions of Chinese who are employed by Taiwanese companies have had their pay suspended. Our private celebrates the opening of hostilities in </w:t>
      </w:r>
      <w:proofErr w:type="spellStart"/>
      <w:r w:rsidRPr="00F60587">
        <w:rPr>
          <w:sz w:val="16"/>
        </w:rPr>
        <w:t>Shanwei</w:t>
      </w:r>
      <w:proofErr w:type="spellEnd"/>
      <w:r w:rsidRPr="00F60587">
        <w:rPr>
          <w:sz w:val="16"/>
        </w:rPr>
        <w:t xml:space="preserve">, where he is rushed through a three-week training course on fighting in the fetid and unfamiliar jungles of China’s south. By now, the PLA has put him in a media blackout, but still rumors creep in: Yesterday it was whispered that the 10-hour delay in their train schedule had nothing to do with an overwhelmed transportation system and everything to do with Taiwanese saboteurs. Today’s whispers report that the commander of the 1st Marine Brigade in Zhanjiang was assassinated. Tomorrow, men will wonder if rolling power outages really are just an attempt to save power for the war effort. But by the time he reaches the staging area in Fuzhou, the myth of China’s invincibility has been shattered by more than rumors. The gray ruins of Fuzhou’s PLA offices are his first introduction to the terror of missile attack. Perhaps he takes comfort in the fact that the salvos coming from Taiwan do not seem to match the number of salvos streaking toward it—but abstractions like this can only do so much to shore up broken nerves, and he doesn’t have the time to acclimate himself to the shock. Blast by terrifying blast, his </w:t>
      </w:r>
      <w:r w:rsidRPr="00730B00">
        <w:rPr>
          <w:rStyle w:val="StyleUnderline"/>
        </w:rPr>
        <w:t>confidence that the Chinese army can keep him safe is chipped away.</w:t>
      </w:r>
      <w:r w:rsidRPr="00F60587">
        <w:rPr>
          <w:sz w:val="16"/>
        </w:rPr>
        <w:t xml:space="preserve"> The last, most terrible salvo comes as he embarks—he is one of the lucky few setting </w:t>
      </w:r>
      <w:proofErr w:type="gramStart"/>
      <w:r w:rsidRPr="00F60587">
        <w:rPr>
          <w:sz w:val="16"/>
        </w:rPr>
        <w:t>foot</w:t>
      </w:r>
      <w:proofErr w:type="gramEnd"/>
      <w:r w:rsidRPr="00F60587">
        <w:rPr>
          <w:sz w:val="16"/>
        </w:rPr>
        <w:t xml:space="preserve"> on a proper amphibious assault boat, not a civilian vessel converted to war use in the eleventh hour—but this is only the first of many horrors on the waters. Some </w:t>
      </w:r>
      <w:r w:rsidRPr="00730B00">
        <w:rPr>
          <w:rStyle w:val="StyleUnderline"/>
        </w:rPr>
        <w:t>transports are sunk by Taiwanese torpedoes, released by submarines</w:t>
      </w:r>
      <w:r w:rsidRPr="00F60587">
        <w:rPr>
          <w:sz w:val="16"/>
        </w:rPr>
        <w:t xml:space="preserve"> held in reserve for this day. </w:t>
      </w:r>
      <w:r w:rsidRPr="00730B00">
        <w:rPr>
          <w:rStyle w:val="StyleUnderline"/>
        </w:rPr>
        <w:t>Airborne Harpoon missiles, fired by F-16s leaving the safety of cavernous, nuclear-proof mountain bunkers</w:t>
      </w:r>
      <w:r w:rsidRPr="00F60587">
        <w:rPr>
          <w:sz w:val="16"/>
        </w:rPr>
        <w:t xml:space="preserve"> for the first time in the war, will destroy others. The greatest casualties, however, will be caused by sea mines. </w:t>
      </w:r>
      <w:r w:rsidRPr="00730B00">
        <w:rPr>
          <w:rStyle w:val="StyleUnderline"/>
        </w:rPr>
        <w:t>Minefield after minefield must be crossed by every ship</w:t>
      </w:r>
      <w:r w:rsidRPr="00F60587">
        <w:rPr>
          <w:sz w:val="16"/>
        </w:rPr>
        <w:t xml:space="preserve"> in the flotilla, some a harrowing eight miles in width. Seasick thanks to the strait’s rough waves, our grunt can do nothing but pray his ship safely makes it across. As he approaches land, the psychological pressure increases. The first craft to cross the shore will be met, as Easton’s research shows, with a sudden wall of flame springing up from the water from the miles of oil-filled pipeline sunk underneath. As his ship makes it through the fire (he is lucky; others around it are speared or entangled on sea traps) </w:t>
      </w:r>
      <w:r w:rsidRPr="00730B00">
        <w:rPr>
          <w:rStyle w:val="StyleUnderline"/>
        </w:rPr>
        <w:t>he faces</w:t>
      </w:r>
      <w:r w:rsidRPr="00F60587">
        <w:rPr>
          <w:sz w:val="16"/>
        </w:rPr>
        <w:t xml:space="preserve"> what Easton describes as a mile’s worth of “</w:t>
      </w:r>
      <w:r w:rsidRPr="00730B00">
        <w:rPr>
          <w:rStyle w:val="StyleUnderline"/>
        </w:rPr>
        <w:t>razor wire nets, hook boards, skin-peeling planks, barbed wire fences, wire obstacles, spike strips, landmines, anti-tank barrier walls, anti-tank obstacles … bamboo spikes, felled trees, truck shipping containers, and junkyard cars</w:t>
      </w:r>
      <w:r w:rsidRPr="00F60587">
        <w:rPr>
          <w:sz w:val="16"/>
        </w:rPr>
        <w:t xml:space="preserve">.” At this stage, </w:t>
      </w:r>
      <w:r w:rsidRPr="00730B00">
        <w:rPr>
          <w:rStyle w:val="StyleUnderline"/>
        </w:rPr>
        <w:t>his safety depends largely on whether the Chinese Air Force has been able to able to distinguish between real artillery pieces from the hundreds of decoy targets and dummy equipment</w:t>
      </w:r>
      <w:r w:rsidRPr="00F60587">
        <w:rPr>
          <w:sz w:val="16"/>
        </w:rPr>
        <w:t xml:space="preserve"> PLA manuals believe the Taiwanese Army has created. The odds are against him: As Beckley notes in a study published last fall, in the 1990 to 1991 Gulf War, the 88,500 tons of ordnance dropped by the U.S.-led coalition did not destroy a single Iraqi road-mobile missile launcher. NATO’s 78-day campaign aimed at Serbian air defenses only managed to destroy three of Serbia’s 22 mobile-missile batteries. </w:t>
      </w:r>
      <w:r w:rsidRPr="00730B00">
        <w:rPr>
          <w:rStyle w:val="StyleUnderline"/>
        </w:rPr>
        <w:t>There is no reason to think that the Chinese Air Force will have a higher success rate when targeting Taiwan’s mobile artillery and missile defense.</w:t>
      </w:r>
      <w:r w:rsidRPr="00F60587">
        <w:rPr>
          <w:sz w:val="16"/>
        </w:rPr>
        <w:t xml:space="preserve"> But if our grunt survives the initial barrages on the beach, </w:t>
      </w:r>
      <w:r w:rsidRPr="00730B00">
        <w:rPr>
          <w:rStyle w:val="StyleUnderline"/>
        </w:rPr>
        <w:t>he still must fight his way through the main Taiwanese Army groups, 2.5 million armed reservists dispersed in the dense cities and jungles of Taiwan, and miles of mines, booby traps, and debris</w:t>
      </w:r>
      <w:r w:rsidRPr="00F60587">
        <w:rPr>
          <w:sz w:val="16"/>
        </w:rPr>
        <w:t xml:space="preserve">. This is an enormous thing to ask of a private who has no personal experience with war. It is an even great thing to ask it of a private who naively believed in his own army’s invincibility. </w:t>
      </w:r>
      <w:r w:rsidRPr="00730B00">
        <w:rPr>
          <w:rStyle w:val="StyleUnderline"/>
        </w:rPr>
        <w:t xml:space="preserve">This sketch makes sense of the anxiety the PLA officer manuals express. They know war would be a terrific gamble, even if they only admit it to each other. Yet it this also makes sense of the party’s violent reactions to even the smallest of </w:t>
      </w:r>
      <w:r w:rsidRPr="00730B00">
        <w:rPr>
          <w:rStyle w:val="Emphasis"/>
        </w:rPr>
        <w:t>arms sales to Taiwan</w:t>
      </w:r>
      <w:r w:rsidRPr="00730B00">
        <w:rPr>
          <w:rStyle w:val="StyleUnderline"/>
        </w:rPr>
        <w:t xml:space="preserve">. </w:t>
      </w:r>
      <w:r w:rsidRPr="00F60587">
        <w:rPr>
          <w:sz w:val="16"/>
        </w:rPr>
        <w:t xml:space="preserve">Their passion betrays their angst. They understand what Western gloom-and-doomsters do not. </w:t>
      </w:r>
      <w:r w:rsidRPr="00F60587">
        <w:rPr>
          <w:rStyle w:val="StyleUnderline"/>
        </w:rPr>
        <w:t>American analysts use terms like “mature precision-strike regime” and “anti-access and area denial warfare” to describe technological trends that make it extremely difficult to project naval and airpower near enemy shores. Costs favor the defense: It is much cheaper to build a ship-killing missile than it is to build a ship.</w:t>
      </w:r>
      <w:r>
        <w:rPr>
          <w:rStyle w:val="StyleUnderline"/>
        </w:rPr>
        <w:t xml:space="preserve"> </w:t>
      </w:r>
      <w:r w:rsidRPr="00F60587">
        <w:rPr>
          <w:sz w:val="16"/>
        </w:rPr>
        <w:t xml:space="preserve">But if this means that the Chinese army can counter U.S. force projection at a fraction of America’s costs, it also means that the </w:t>
      </w:r>
      <w:r w:rsidRPr="00F60587">
        <w:rPr>
          <w:rStyle w:val="StyleUnderline"/>
        </w:rPr>
        <w:t>democracies straddling the East Asian rim can deter Chinese aggression at a fraction of the PLA’s costs</w:t>
      </w:r>
      <w:r w:rsidRPr="00F60587">
        <w:rPr>
          <w:sz w:val="16"/>
        </w:rPr>
        <w:t xml:space="preserve">. In an era that favors defense, </w:t>
      </w:r>
      <w:r w:rsidRPr="00F60587">
        <w:rPr>
          <w:rStyle w:val="StyleUnderline"/>
        </w:rPr>
        <w:t>small nations like Taiwan do not need a PLA-sized military budget to keep the Chinese at bay</w:t>
      </w:r>
      <w:r w:rsidRPr="00F60587">
        <w:rPr>
          <w:sz w:val="16"/>
        </w:rPr>
        <w:t xml:space="preserve">. 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recent poll found that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w:t>
      </w:r>
      <w:r w:rsidRPr="00730B00">
        <w:rPr>
          <w:rStyle w:val="StyleUnderline"/>
        </w:rPr>
        <w:t>Westerners and Taiwanese should be more optimistic about the defense of Taiwan</w:t>
      </w:r>
      <w:r w:rsidRPr="00F60587">
        <w:rPr>
          <w:sz w:val="16"/>
        </w:rPr>
        <w:t xml:space="preserve"> than is now normal. Yes, the Taiwanese Army projects that it can only hold off its enemy for two weeks after the landing—but </w:t>
      </w:r>
      <w:r w:rsidRPr="00730B00">
        <w:rPr>
          <w:rStyle w:val="StyleUnderline"/>
        </w:rPr>
        <w:t>the PLA</w:t>
      </w:r>
      <w:r w:rsidRPr="00F60587">
        <w:rPr>
          <w:sz w:val="16"/>
        </w:rPr>
        <w:t xml:space="preserve"> also </w:t>
      </w:r>
      <w:r w:rsidRPr="00730B00">
        <w:rPr>
          <w:rStyle w:val="StyleUnderline"/>
        </w:rPr>
        <w:t xml:space="preserve">believes that if it cannot defeat the Taiwanese forces in under two weeks, </w:t>
      </w:r>
      <w:r w:rsidRPr="00730B00">
        <w:rPr>
          <w:rStyle w:val="Emphasis"/>
        </w:rPr>
        <w:t>it will lose the war</w:t>
      </w:r>
      <w:r w:rsidRPr="00730B00">
        <w:rPr>
          <w:rStyle w:val="StyleUnderline"/>
        </w:rPr>
        <w:t>!</w:t>
      </w:r>
      <w:r w:rsidRPr="00F60587">
        <w:rPr>
          <w:sz w:val="16"/>
        </w:rPr>
        <w:t xml:space="preserve"> Yes, the disparity between the military budgets on both sides of the strait is large, and growing—but </w:t>
      </w:r>
      <w:r w:rsidRPr="00730B00">
        <w:rPr>
          <w:rStyle w:val="StyleUnderline"/>
        </w:rPr>
        <w:t>the Taiwanese do not need parity to deter Chinese aggression. All they need is the freedom to purchase the sort of arms that make invasion unthinkable. If that political battle can be resolved in the halls of Washington, the party will not have the power to threaten battle on the shores of Taiwan</w:t>
      </w:r>
      <w:r>
        <w:rPr>
          <w:rStyle w:val="StyleUnderline"/>
        </w:rPr>
        <w:t>.</w:t>
      </w:r>
    </w:p>
    <w:p w:rsidR="005E6EFC" w:rsidRPr="00AB34DE" w:rsidRDefault="005E6EFC" w:rsidP="005E6EFC">
      <w:pPr>
        <w:pStyle w:val="Heading3"/>
      </w:pPr>
      <w:r>
        <w:t xml:space="preserve">Impacts: </w:t>
      </w:r>
      <w:r w:rsidRPr="00AB34DE">
        <w:t xml:space="preserve">Aggressive China </w:t>
      </w:r>
      <w:proofErr w:type="spellStart"/>
      <w:r w:rsidRPr="00AB34DE">
        <w:t>Inev</w:t>
      </w:r>
      <w:proofErr w:type="spellEnd"/>
      <w:r w:rsidRPr="00AB34DE">
        <w:t xml:space="preserve">/Deter Solves </w:t>
      </w:r>
    </w:p>
    <w:p w:rsidR="005E6EFC" w:rsidRPr="00AB34DE" w:rsidRDefault="005E6EFC" w:rsidP="005E6EFC"/>
    <w:p w:rsidR="005E6EFC" w:rsidRDefault="005E6EFC" w:rsidP="005E6EFC">
      <w:pPr>
        <w:pStyle w:val="Heading4"/>
      </w:pPr>
      <w:r w:rsidRPr="00FD1577">
        <w:t>Aggressive Chinese posturing is inevitable – deterrence is key.</w:t>
      </w:r>
    </w:p>
    <w:p w:rsidR="005E6EFC" w:rsidRPr="00FD1577" w:rsidRDefault="005E6EFC" w:rsidP="005E6EFC">
      <w:pPr>
        <w:rPr>
          <w:rStyle w:val="Style13ptBold"/>
        </w:rPr>
      </w:pPr>
      <w:r>
        <w:rPr>
          <w:rStyle w:val="Style13ptBold"/>
        </w:rPr>
        <w:t>Weichert 18</w:t>
      </w:r>
      <w:r w:rsidRPr="00FD1577">
        <w:t xml:space="preserve"> [</w:t>
      </w:r>
      <w:r>
        <w:t xml:space="preserve">Brandon J., </w:t>
      </w:r>
      <w:r w:rsidRPr="007D2732">
        <w:t>former Congressional staffer and founder of The Weichert Report: World News Done Right</w:t>
      </w:r>
      <w:r>
        <w:t>, “</w:t>
      </w:r>
      <w:r w:rsidRPr="007D2732">
        <w:t>Balancing the Equation with China by Arming Taiwan</w:t>
      </w:r>
      <w:r>
        <w:t xml:space="preserve">,” accessible online at </w:t>
      </w:r>
      <w:hyperlink r:id="rId23" w:history="1">
        <w:r w:rsidRPr="00B85DB0">
          <w:rPr>
            <w:rStyle w:val="Hyperlink"/>
          </w:rPr>
          <w:t>https://theweichertreport.com/2018/01/19/balancing-the-equation-with-china-by-arming-taiwan</w:t>
        </w:r>
      </w:hyperlink>
      <w:r>
        <w:t>, published 01/19/18] // BBM</w:t>
      </w:r>
    </w:p>
    <w:p w:rsidR="005E6EFC" w:rsidRPr="0008591C" w:rsidRDefault="005E6EFC" w:rsidP="005E6EFC">
      <w:pPr>
        <w:rPr>
          <w:sz w:val="12"/>
        </w:rPr>
      </w:pPr>
      <w:r w:rsidRPr="0008591C">
        <w:rPr>
          <w:sz w:val="12"/>
        </w:rPr>
        <w:t xml:space="preserve">As American politics is consumed with the prospect of (yet another) government shutdown, the People’s Republic of China has taken possession of the first batch of the highly advanced, Russian-built S-400 anti-aircraft missile defense system. For the uninitiated, the S-400 system is considered by many experts to be the best anti-aircraft system ever built. It can fire four missiles at once and can potentially track and destroy stealth fighters–including advanced American stealth planes, like the much-ballyhooed F-35 Joint Strike Fighter. The system can fire four missiles simultaneously at multiple targets, at varying altitudes and distances–as far out as 400 km (about 248 miles). The S-400 batteries are being placed in China’s southeastern province of Fujian, according to the Asia Times Online. As they report, the issue at hand is that not only can these missile batteries be used for defensive purposes, but depending on the missile that is loaded into these launchers, the weapons can threaten the Senkaku Islands (which are contested by both the Chinese and the Japanese governments and have thus far been the source of much friction in the region), and more importantly, can vastly complicate Taiwan’s already-threatened defensive position. </w:t>
      </w:r>
      <w:r w:rsidRPr="00FD1577">
        <w:rPr>
          <w:rStyle w:val="StyleUnderline"/>
        </w:rPr>
        <w:t xml:space="preserve">China has gone through a political and economic </w:t>
      </w:r>
      <w:r w:rsidRPr="00FD1577">
        <w:rPr>
          <w:rStyle w:val="Emphasis"/>
        </w:rPr>
        <w:t>transformation</w:t>
      </w:r>
      <w:r w:rsidRPr="0008591C">
        <w:rPr>
          <w:sz w:val="12"/>
        </w:rPr>
        <w:t xml:space="preserve"> not just over the last 30 years, but also in the last five. </w:t>
      </w:r>
      <w:r w:rsidRPr="00FD1577">
        <w:rPr>
          <w:rStyle w:val="StyleUnderline"/>
        </w:rPr>
        <w:t>Since Xi</w:t>
      </w:r>
      <w:r w:rsidRPr="0008591C">
        <w:rPr>
          <w:sz w:val="12"/>
        </w:rPr>
        <w:t xml:space="preserve"> Jinping </w:t>
      </w:r>
      <w:r w:rsidRPr="00FD1577">
        <w:rPr>
          <w:rStyle w:val="StyleUnderline"/>
        </w:rPr>
        <w:t>rose to power</w:t>
      </w:r>
      <w:r w:rsidRPr="0008591C">
        <w:rPr>
          <w:sz w:val="12"/>
        </w:rPr>
        <w:t xml:space="preserve">, </w:t>
      </w:r>
      <w:r w:rsidRPr="00FD1577">
        <w:rPr>
          <w:rStyle w:val="StyleUnderline"/>
        </w:rPr>
        <w:t xml:space="preserve">a greater degree of </w:t>
      </w:r>
      <w:r w:rsidRPr="00FD1577">
        <w:rPr>
          <w:rStyle w:val="Emphasis"/>
        </w:rPr>
        <w:t>militarism</w:t>
      </w:r>
      <w:r w:rsidRPr="0008591C">
        <w:rPr>
          <w:sz w:val="12"/>
        </w:rPr>
        <w:t xml:space="preserve">, </w:t>
      </w:r>
      <w:r w:rsidRPr="00FD1577">
        <w:rPr>
          <w:rStyle w:val="Emphasis"/>
        </w:rPr>
        <w:t>nationalism</w:t>
      </w:r>
      <w:r w:rsidRPr="0008591C">
        <w:rPr>
          <w:sz w:val="12"/>
        </w:rPr>
        <w:t xml:space="preserve">, </w:t>
      </w:r>
      <w:r w:rsidRPr="00FD1577">
        <w:rPr>
          <w:rStyle w:val="StyleUnderline"/>
        </w:rPr>
        <w:t xml:space="preserve">and </w:t>
      </w:r>
      <w:r w:rsidRPr="00FD1577">
        <w:rPr>
          <w:rStyle w:val="Emphasis"/>
        </w:rPr>
        <w:t>centralization of power</w:t>
      </w:r>
      <w:r w:rsidRPr="00FD1577">
        <w:rPr>
          <w:rStyle w:val="StyleUnderline"/>
        </w:rPr>
        <w:t xml:space="preserve"> has occurred</w:t>
      </w:r>
      <w:r w:rsidRPr="0008591C">
        <w:rPr>
          <w:sz w:val="12"/>
        </w:rPr>
        <w:t xml:space="preserve">. Under Xi, “corrupt” political and military leaders have been arrested and tried for various “crimes” (in many cases, their only crimes were being potential rivals to Xi’s power). Hong Kong has experienced a retinue of political perturbations between the democratically-minded Hong </w:t>
      </w:r>
      <w:proofErr w:type="spellStart"/>
      <w:r w:rsidRPr="0008591C">
        <w:rPr>
          <w:sz w:val="12"/>
        </w:rPr>
        <w:t>Kongers</w:t>
      </w:r>
      <w:proofErr w:type="spellEnd"/>
      <w:r w:rsidRPr="0008591C">
        <w:rPr>
          <w:sz w:val="12"/>
        </w:rPr>
        <w:t xml:space="preserve"> and their Communist Party overlords. </w:t>
      </w:r>
      <w:r w:rsidRPr="00FD1577">
        <w:rPr>
          <w:rStyle w:val="StyleUnderline"/>
        </w:rPr>
        <w:t xml:space="preserve">China’s military has undergone a historic </w:t>
      </w:r>
      <w:r w:rsidRPr="00FD1577">
        <w:rPr>
          <w:rStyle w:val="Emphasis"/>
        </w:rPr>
        <w:t>modernization</w:t>
      </w:r>
      <w:r w:rsidRPr="00FD1577">
        <w:rPr>
          <w:rStyle w:val="StyleUnderline"/>
        </w:rPr>
        <w:t xml:space="preserve"> campaign</w:t>
      </w:r>
      <w:r w:rsidRPr="0008591C">
        <w:rPr>
          <w:sz w:val="12"/>
        </w:rPr>
        <w:t xml:space="preserve">. The Chinese economy has surprisingly weathered a series of economic storms fairly well to the point that the Chinese economy is stronger and more well-suited for global competition than at any other point over the last eight years. And, </w:t>
      </w:r>
      <w:r w:rsidRPr="00FD1577">
        <w:rPr>
          <w:rStyle w:val="StyleUnderline"/>
        </w:rPr>
        <w:t>under Xi</w:t>
      </w:r>
      <w:r w:rsidRPr="0008591C">
        <w:rPr>
          <w:sz w:val="12"/>
        </w:rPr>
        <w:t xml:space="preserve">, </w:t>
      </w:r>
      <w:r w:rsidRPr="00FD1577">
        <w:rPr>
          <w:rStyle w:val="StyleUnderline"/>
        </w:rPr>
        <w:t xml:space="preserve">China has </w:t>
      </w:r>
      <w:r w:rsidRPr="00FD1577">
        <w:rPr>
          <w:rStyle w:val="Emphasis"/>
        </w:rPr>
        <w:t>switched</w:t>
      </w:r>
      <w:r w:rsidRPr="00FD1577">
        <w:rPr>
          <w:rStyle w:val="StyleUnderline"/>
        </w:rPr>
        <w:t xml:space="preserve"> from its</w:t>
      </w:r>
      <w:r w:rsidRPr="0008591C">
        <w:rPr>
          <w:sz w:val="12"/>
        </w:rPr>
        <w:t xml:space="preserve"> “</w:t>
      </w:r>
      <w:r w:rsidRPr="00FD1577">
        <w:rPr>
          <w:rStyle w:val="StyleUnderline"/>
        </w:rPr>
        <w:t>peaceful rise</w:t>
      </w:r>
      <w:r w:rsidRPr="0008591C">
        <w:rPr>
          <w:sz w:val="12"/>
        </w:rPr>
        <w:t xml:space="preserve">” </w:t>
      </w:r>
      <w:r w:rsidRPr="00FD1577">
        <w:rPr>
          <w:rStyle w:val="StyleUnderline"/>
        </w:rPr>
        <w:t>strategy of wooing</w:t>
      </w:r>
      <w:r w:rsidRPr="0008591C">
        <w:rPr>
          <w:sz w:val="12"/>
        </w:rPr>
        <w:t xml:space="preserve"> its </w:t>
      </w:r>
      <w:r w:rsidRPr="00FD1577">
        <w:rPr>
          <w:rStyle w:val="StyleUnderline"/>
        </w:rPr>
        <w:t xml:space="preserve">dubious neighbors with </w:t>
      </w:r>
      <w:r w:rsidRPr="00FD1577">
        <w:rPr>
          <w:rStyle w:val="Emphasis"/>
        </w:rPr>
        <w:t>soft power</w:t>
      </w:r>
      <w:r w:rsidRPr="0008591C">
        <w:rPr>
          <w:sz w:val="12"/>
        </w:rPr>
        <w:t xml:space="preserve"> </w:t>
      </w:r>
      <w:r w:rsidRPr="00FD1577">
        <w:rPr>
          <w:rStyle w:val="StyleUnderline"/>
        </w:rPr>
        <w:t xml:space="preserve">to </w:t>
      </w:r>
      <w:r w:rsidRPr="00FD1577">
        <w:rPr>
          <w:rStyle w:val="Emphasis"/>
        </w:rPr>
        <w:t>threatening</w:t>
      </w:r>
      <w:r w:rsidRPr="0008591C">
        <w:rPr>
          <w:sz w:val="12"/>
        </w:rPr>
        <w:t xml:space="preserve"> and cajoling </w:t>
      </w:r>
      <w:r w:rsidRPr="00FD1577">
        <w:rPr>
          <w:rStyle w:val="StyleUnderline"/>
        </w:rPr>
        <w:t>them</w:t>
      </w:r>
      <w:r w:rsidRPr="0008591C">
        <w:rPr>
          <w:sz w:val="12"/>
        </w:rPr>
        <w:t xml:space="preserve">, in much the same way that the Chinese emperors of old did. Enter Taiwan. For decades, Taiwan has been a deep wound in the Chinese Communist Party’s psyche. During the heady days of the Cold War, the West viewed Taiwan as an “unsinkable aircraft carrier.” It was a source of power projection for the United States deep into China, thereby complicating the Chinese government’s attempts to expand their sphere of influence outward. Since those days, many changes have occurred in the United States as well as in Taiwan and China itself. First, the United States has become untethered from its once-erstwhile Taiwanese allies. Since the great rapprochement between the United States and China under President Richard Nixon, Taiwan has been increasingly isolated on the world stage. Under President Jimmy Carter, the United States made the egregious error of kowtowing to China’s demands of recognizing the government in Beijing as the only legitimate government of China (and Taiwan) without allowing for Taiwan to fall back under China’s rule. Second, the founding party of Taiwan’s independent government, the </w:t>
      </w:r>
      <w:proofErr w:type="spellStart"/>
      <w:r w:rsidRPr="0008591C">
        <w:rPr>
          <w:sz w:val="12"/>
        </w:rPr>
        <w:t>Guomindang</w:t>
      </w:r>
      <w:proofErr w:type="spellEnd"/>
      <w:r w:rsidRPr="0008591C">
        <w:rPr>
          <w:sz w:val="12"/>
        </w:rPr>
        <w:t xml:space="preserve"> (GMD), has morphed from a fiercely anti-Chinese Communist Party movement into a nominally friendly pro-China party, seeking greater ties with the mainland (which would ultimately lead to reunification). Third, the Chinese, as noted above, have switched from a more pro-trade, conciliatory approach to Taiwan into a more forceful stance. Currently, China is feeling its oats, as it were. Since the election of Donald Trump into office, the world has wrongly assumed that the United States was abandoning its traditional role as the guarantor of the international system. Now, the world looks around for a new guarantor of the international order. Many are looking to the economic juggernaut of Germany or the economic and military power of China. Within these shifting views of America’s role in the world, is an implicit assumption that a rising great power like China will be able to have its way in what it perceives as its sphere of influence. Since the end of the Chinese Civil War, the Beijing government has viewed Taiwan as a breakaway province–the place that their rivals in the Chinese Civil War had fled to after losing the war. </w:t>
      </w:r>
      <w:r w:rsidRPr="00FD1577">
        <w:rPr>
          <w:rStyle w:val="StyleUnderline"/>
        </w:rPr>
        <w:t>To the Chinese</w:t>
      </w:r>
      <w:r w:rsidRPr="0008591C">
        <w:rPr>
          <w:sz w:val="12"/>
        </w:rPr>
        <w:t xml:space="preserve">, </w:t>
      </w:r>
      <w:r w:rsidRPr="00FD1577">
        <w:rPr>
          <w:rStyle w:val="StyleUnderline"/>
        </w:rPr>
        <w:t>had it not been for the intervention and support from the West</w:t>
      </w:r>
      <w:r w:rsidRPr="0008591C">
        <w:rPr>
          <w:sz w:val="12"/>
        </w:rPr>
        <w:t xml:space="preserve">, </w:t>
      </w:r>
      <w:r w:rsidRPr="00FD1577">
        <w:rPr>
          <w:rStyle w:val="StyleUnderline"/>
        </w:rPr>
        <w:t>Taiwan would have been taken by China by force</w:t>
      </w:r>
      <w:r w:rsidRPr="0008591C">
        <w:rPr>
          <w:sz w:val="12"/>
        </w:rPr>
        <w:t xml:space="preserve">. </w:t>
      </w:r>
      <w:r w:rsidRPr="00FD1577">
        <w:rPr>
          <w:rStyle w:val="StyleUnderline"/>
        </w:rPr>
        <w:t xml:space="preserve">It has long been a policy of the Chinese government to </w:t>
      </w:r>
      <w:r w:rsidRPr="00FD1577">
        <w:rPr>
          <w:rStyle w:val="Emphasis"/>
        </w:rPr>
        <w:t>reunite</w:t>
      </w:r>
      <w:r w:rsidRPr="00FD1577">
        <w:rPr>
          <w:rStyle w:val="StyleUnderline"/>
        </w:rPr>
        <w:t xml:space="preserve"> with Taiwan</w:t>
      </w:r>
      <w:r w:rsidRPr="0008591C">
        <w:rPr>
          <w:sz w:val="12"/>
        </w:rPr>
        <w:t xml:space="preserve">–so long as the Taiwanese accept Beijing (and therefore Communist) rule. Keep in mind, also, that </w:t>
      </w:r>
      <w:r w:rsidRPr="00FD1577">
        <w:rPr>
          <w:rStyle w:val="StyleUnderline"/>
        </w:rPr>
        <w:t>it is not just Chinese pride that is driving</w:t>
      </w:r>
      <w:r w:rsidRPr="0008591C">
        <w:rPr>
          <w:sz w:val="12"/>
        </w:rPr>
        <w:t xml:space="preserve"> their </w:t>
      </w:r>
      <w:r w:rsidRPr="00FD1577">
        <w:rPr>
          <w:rStyle w:val="StyleUnderline"/>
        </w:rPr>
        <w:t>aggression</w:t>
      </w:r>
      <w:r w:rsidRPr="0008591C">
        <w:rPr>
          <w:sz w:val="12"/>
        </w:rPr>
        <w:t xml:space="preserve"> toward Taiwan. </w:t>
      </w:r>
      <w:r w:rsidRPr="00FD1577">
        <w:rPr>
          <w:rStyle w:val="StyleUnderline"/>
        </w:rPr>
        <w:t xml:space="preserve">It is also the perception of China being </w:t>
      </w:r>
      <w:r w:rsidRPr="00FD1577">
        <w:rPr>
          <w:rStyle w:val="Emphasis"/>
        </w:rPr>
        <w:t>encircled</w:t>
      </w:r>
      <w:r w:rsidRPr="0008591C">
        <w:rPr>
          <w:sz w:val="12"/>
        </w:rPr>
        <w:t xml:space="preserve"> </w:t>
      </w:r>
      <w:r w:rsidRPr="00FD1577">
        <w:rPr>
          <w:rStyle w:val="StyleUnderline"/>
        </w:rPr>
        <w:t>by the U</w:t>
      </w:r>
      <w:r w:rsidRPr="0008591C">
        <w:rPr>
          <w:sz w:val="12"/>
        </w:rPr>
        <w:t xml:space="preserve">nited </w:t>
      </w:r>
      <w:r w:rsidRPr="00FD1577">
        <w:rPr>
          <w:rStyle w:val="StyleUnderline"/>
        </w:rPr>
        <w:t>S</w:t>
      </w:r>
      <w:r w:rsidRPr="0008591C">
        <w:rPr>
          <w:sz w:val="12"/>
        </w:rPr>
        <w:t xml:space="preserve">tates and its allies. Right now, the Trump Administration is necessarily engaged in a standoff with the Chinese ally of North Korea over their nuclear program. President Trump is doing this because the United States is obligated to defend South Korea and Japan–two targets of North Korea–as well as to defend the United States, which North Korean ruler, Kim Jong-un has consistently threatened with nuclear destruction. Even as China has sought to engage in the kabuki dance of publicly siding with the Trump Administration whilst maintaining cordial relations with North Korea, the Chinese government has been put in a position where it (wrongly) believes that it has no territorial integrity, so long as American forces continue acting freely in what China perceives as its own backyard. The purchase of the S-400 system; the embrace of the more provocative foreign policy under Xi, are part of a larger Chinese worldview that believes it is constantly threatened by outside forces seeking to dismember and subjugate China, as the old Western colonial empires did yesteryear. Thus, </w:t>
      </w:r>
      <w:r w:rsidRPr="00FD1577">
        <w:rPr>
          <w:rStyle w:val="StyleUnderline"/>
        </w:rPr>
        <w:t xml:space="preserve">so long as Taiwan remains </w:t>
      </w:r>
      <w:r w:rsidRPr="00FD1577">
        <w:rPr>
          <w:rStyle w:val="Emphasis"/>
        </w:rPr>
        <w:t>independent</w:t>
      </w:r>
      <w:r w:rsidRPr="0008591C">
        <w:rPr>
          <w:sz w:val="12"/>
        </w:rPr>
        <w:t xml:space="preserve">, </w:t>
      </w:r>
      <w:r w:rsidRPr="00FD1577">
        <w:rPr>
          <w:rStyle w:val="Emphasis"/>
        </w:rPr>
        <w:t>democratic</w:t>
      </w:r>
      <w:r w:rsidRPr="0008591C">
        <w:rPr>
          <w:sz w:val="12"/>
        </w:rPr>
        <w:t xml:space="preserve">, </w:t>
      </w:r>
      <w:r w:rsidRPr="00FD1577">
        <w:rPr>
          <w:rStyle w:val="StyleUnderline"/>
        </w:rPr>
        <w:t>and oriented toward the West</w:t>
      </w:r>
      <w:r w:rsidRPr="0008591C">
        <w:rPr>
          <w:sz w:val="12"/>
        </w:rPr>
        <w:t xml:space="preserve">, </w:t>
      </w:r>
      <w:r w:rsidRPr="00FD1577">
        <w:rPr>
          <w:rStyle w:val="StyleUnderline"/>
        </w:rPr>
        <w:t xml:space="preserve">the Chinese will continue their </w:t>
      </w:r>
      <w:r w:rsidRPr="00FD1577">
        <w:rPr>
          <w:rStyle w:val="Emphasis"/>
        </w:rPr>
        <w:t>provocations</w:t>
      </w:r>
      <w:r w:rsidRPr="00FD1577">
        <w:rPr>
          <w:rStyle w:val="StyleUnderline"/>
        </w:rPr>
        <w:t xml:space="preserve"> toward their neighbors</w:t>
      </w:r>
      <w:r w:rsidRPr="0008591C">
        <w:rPr>
          <w:sz w:val="12"/>
        </w:rPr>
        <w:t xml:space="preserve">, believing that they have no strategic depth with which to defend their mainland. Of course, these archaic views are not realistic. The United States has no intention of attacking or invading China (unless China oversteps and attacks an American ally or the United States directly). In fact, in recent years, American military aid to Taiwan has been fairly low key–and in no way upsets the balance of power between the mainland and Taiwan. </w:t>
      </w:r>
      <w:r w:rsidRPr="00FD1577">
        <w:rPr>
          <w:rStyle w:val="StyleUnderline"/>
        </w:rPr>
        <w:t>China wants Taiwan weak and isolated so that it can easily roll into Taiwan</w:t>
      </w:r>
      <w:r w:rsidRPr="0008591C">
        <w:rPr>
          <w:sz w:val="12"/>
        </w:rPr>
        <w:t xml:space="preserve">. </w:t>
      </w:r>
      <w:r w:rsidRPr="00FD1577">
        <w:rPr>
          <w:rStyle w:val="StyleUnderline"/>
        </w:rPr>
        <w:t>They will not be happy until the U</w:t>
      </w:r>
      <w:r w:rsidRPr="0008591C">
        <w:rPr>
          <w:sz w:val="12"/>
        </w:rPr>
        <w:t xml:space="preserve">nited </w:t>
      </w:r>
      <w:r w:rsidRPr="00FD1577">
        <w:rPr>
          <w:rStyle w:val="StyleUnderline"/>
        </w:rPr>
        <w:t>S</w:t>
      </w:r>
      <w:r w:rsidRPr="0008591C">
        <w:rPr>
          <w:sz w:val="12"/>
        </w:rPr>
        <w:t xml:space="preserve">tates </w:t>
      </w:r>
      <w:r w:rsidRPr="00FD1577">
        <w:rPr>
          <w:rStyle w:val="Emphasis"/>
        </w:rPr>
        <w:t>disavows</w:t>
      </w:r>
      <w:r w:rsidRPr="0008591C">
        <w:rPr>
          <w:sz w:val="12"/>
        </w:rPr>
        <w:t xml:space="preserve"> its </w:t>
      </w:r>
      <w:r w:rsidRPr="00FD1577">
        <w:rPr>
          <w:rStyle w:val="Emphasis"/>
        </w:rPr>
        <w:t>support</w:t>
      </w:r>
      <w:r w:rsidRPr="0008591C">
        <w:rPr>
          <w:sz w:val="12"/>
        </w:rPr>
        <w:t xml:space="preserve"> of Taiwan </w:t>
      </w:r>
      <w:r w:rsidRPr="00FD1577">
        <w:rPr>
          <w:rStyle w:val="StyleUnderline"/>
        </w:rPr>
        <w:t>entirely</w:t>
      </w:r>
      <w:r w:rsidRPr="0008591C">
        <w:rPr>
          <w:sz w:val="12"/>
        </w:rPr>
        <w:t xml:space="preserve">, </w:t>
      </w:r>
      <w:r w:rsidRPr="00FD1577">
        <w:rPr>
          <w:rStyle w:val="StyleUnderline"/>
        </w:rPr>
        <w:t xml:space="preserve">and allows the Chinese to continue </w:t>
      </w:r>
      <w:r w:rsidRPr="00FD1577">
        <w:rPr>
          <w:rStyle w:val="Emphasis"/>
        </w:rPr>
        <w:t>expanding</w:t>
      </w:r>
      <w:r w:rsidRPr="00FD1577">
        <w:rPr>
          <w:rStyle w:val="StyleUnderline"/>
        </w:rPr>
        <w:t xml:space="preserve"> their </w:t>
      </w:r>
      <w:r w:rsidRPr="00FD1577">
        <w:rPr>
          <w:rStyle w:val="Emphasis"/>
        </w:rPr>
        <w:t>military reach</w:t>
      </w:r>
      <w:r w:rsidRPr="0008591C">
        <w:rPr>
          <w:sz w:val="12"/>
        </w:rPr>
        <w:t xml:space="preserve"> </w:t>
      </w:r>
      <w:r w:rsidRPr="00FD1577">
        <w:rPr>
          <w:rStyle w:val="StyleUnderline"/>
        </w:rPr>
        <w:t>into the second island-chain beyond China’s coast</w:t>
      </w:r>
      <w:r w:rsidRPr="0008591C">
        <w:rPr>
          <w:sz w:val="12"/>
        </w:rPr>
        <w:t xml:space="preserve">. In so doing, the Chinese believe they will have an effective defensive perimeter that would keep the United States Navy outside of the economically dynamic Asia-Pacific, and allow China to fulfill its most fantastical irredentist objectives of rehabilitating the old Chinese Empire. Contrary to what China’s leaders believe, most Asian states do not want to be made into vassal states of China’s new “All Under Heaven.” They prefer to balance against China with American military power; relying on China for economic trade and the United States for defense. While this is an entirely </w:t>
      </w:r>
      <w:r w:rsidRPr="0008591C">
        <w:rPr>
          <w:strike/>
          <w:sz w:val="12"/>
        </w:rPr>
        <w:t>idiotic</w:t>
      </w:r>
      <w:r w:rsidRPr="0008591C">
        <w:rPr>
          <w:sz w:val="12"/>
        </w:rPr>
        <w:t xml:space="preserve"> calculation for all parties, this is the reality we face. The Taiwanese have politically evolved separately from their Chinese brothers on the mainland. A deeply rooted democratic culture, as well as a vibrant free market economy has arisen on the island. Any reunification with the mainland would slowly crush that pro-Western, democratic spirit. Many in the West view a reunification between Taiwan and China as an acceptable result, if only to avoid a catastrophic conflict with China (which does not view the Taiwanese issue with much rationality). They assume that a more amicable cross-strait relations would likely help to create a less caustic reunification, much the same way that Hong Kong’s return to China played out in 1997. But, as we’ve witnessed over the last few years, China has steadily undermined the English civil laws that have long-defined Hong Kong’s legal, political, and economic system. Beijing under Xi has fought desperately to erode the democratic freedoms most Hong </w:t>
      </w:r>
      <w:proofErr w:type="spellStart"/>
      <w:r w:rsidRPr="0008591C">
        <w:rPr>
          <w:sz w:val="12"/>
        </w:rPr>
        <w:t>Kongers</w:t>
      </w:r>
      <w:proofErr w:type="spellEnd"/>
      <w:r w:rsidRPr="0008591C">
        <w:rPr>
          <w:sz w:val="12"/>
        </w:rPr>
        <w:t xml:space="preserve"> enjoy and the legal certitude that Hong Kong inherited from the English. For President Xi and his fellow Communists, the democratic freedom and Western-style legal system that Hong Kong has is a direct threat to Beijing’s rule. Hong Kong has been a key driver for China’s economic growth. What neither Xi nor his fellow Communist Party members in China recognize is that Hong Kong’s legal system is a major reason why so many international businesses and countries like doing business in Hong Kong. If that were to change (which it is changing), Hong Kong would lose its economic dynamism. Make no mistake, should a more peaceable, slower reunification with Taiwan occur, almost the exact same fate would befall Taiwan. </w:t>
      </w:r>
      <w:r w:rsidRPr="00FD1577">
        <w:rPr>
          <w:rStyle w:val="StyleUnderline"/>
        </w:rPr>
        <w:t>This would not only be a human tragedy for Taiwan</w:t>
      </w:r>
      <w:r w:rsidRPr="0008591C">
        <w:rPr>
          <w:sz w:val="12"/>
        </w:rPr>
        <w:t xml:space="preserve">, </w:t>
      </w:r>
      <w:r w:rsidRPr="00FD1577">
        <w:rPr>
          <w:rStyle w:val="StyleUnderline"/>
        </w:rPr>
        <w:t xml:space="preserve">but it would also be a diminution of America’s </w:t>
      </w:r>
      <w:r w:rsidRPr="00FD1577">
        <w:rPr>
          <w:rStyle w:val="Emphasis"/>
        </w:rPr>
        <w:t>credibility</w:t>
      </w:r>
      <w:r w:rsidRPr="0008591C">
        <w:rPr>
          <w:sz w:val="12"/>
        </w:rPr>
        <w:t xml:space="preserve">. Like it or not, </w:t>
      </w:r>
      <w:r w:rsidRPr="00FD1577">
        <w:rPr>
          <w:rStyle w:val="StyleUnderline"/>
        </w:rPr>
        <w:t>the U</w:t>
      </w:r>
      <w:r w:rsidRPr="0008591C">
        <w:rPr>
          <w:sz w:val="12"/>
        </w:rPr>
        <w:t xml:space="preserve">nited </w:t>
      </w:r>
      <w:r w:rsidRPr="00FD1577">
        <w:rPr>
          <w:rStyle w:val="StyleUnderline"/>
        </w:rPr>
        <w:t>S</w:t>
      </w:r>
      <w:r w:rsidRPr="0008591C">
        <w:rPr>
          <w:sz w:val="12"/>
        </w:rPr>
        <w:t xml:space="preserve">tates’ inability </w:t>
      </w:r>
      <w:r w:rsidRPr="00FD1577">
        <w:rPr>
          <w:rStyle w:val="StyleUnderline"/>
        </w:rPr>
        <w:t xml:space="preserve">to make a </w:t>
      </w:r>
      <w:r w:rsidRPr="00FD1577">
        <w:rPr>
          <w:rStyle w:val="Emphasis"/>
        </w:rPr>
        <w:t>decisive stand</w:t>
      </w:r>
      <w:r w:rsidRPr="0008591C">
        <w:rPr>
          <w:sz w:val="12"/>
        </w:rPr>
        <w:t xml:space="preserve"> </w:t>
      </w:r>
      <w:r w:rsidRPr="00FD1577">
        <w:rPr>
          <w:rStyle w:val="StyleUnderline"/>
        </w:rPr>
        <w:t xml:space="preserve">for or against Taiwanese independence has </w:t>
      </w:r>
      <w:r w:rsidRPr="00FD1577">
        <w:rPr>
          <w:rStyle w:val="Emphasis"/>
        </w:rPr>
        <w:t>hemmed</w:t>
      </w:r>
      <w:r w:rsidRPr="00FD1577">
        <w:rPr>
          <w:rStyle w:val="StyleUnderline"/>
        </w:rPr>
        <w:t xml:space="preserve"> U.S. foreign policy</w:t>
      </w:r>
      <w:r w:rsidRPr="0008591C">
        <w:rPr>
          <w:sz w:val="12"/>
        </w:rPr>
        <w:t xml:space="preserve">. </w:t>
      </w:r>
      <w:r w:rsidRPr="00FD1577">
        <w:rPr>
          <w:rStyle w:val="StyleUnderline"/>
        </w:rPr>
        <w:t xml:space="preserve">If we supported Taiwan </w:t>
      </w:r>
      <w:r w:rsidRPr="00FD1577">
        <w:rPr>
          <w:rStyle w:val="Emphasis"/>
        </w:rPr>
        <w:t>fully</w:t>
      </w:r>
      <w:r w:rsidRPr="0008591C">
        <w:rPr>
          <w:sz w:val="12"/>
        </w:rPr>
        <w:t xml:space="preserve">–and called for their recognition as an independent state–it would rankle the Chinese and complicate our relations with them. However, </w:t>
      </w:r>
      <w:r w:rsidRPr="00FD1577">
        <w:rPr>
          <w:rStyle w:val="StyleUnderline"/>
        </w:rPr>
        <w:t>it would help to hone in American policy in the region</w:t>
      </w:r>
      <w:r w:rsidRPr="0008591C">
        <w:rPr>
          <w:sz w:val="12"/>
        </w:rPr>
        <w:t xml:space="preserve">. If we chose to deny Taiwanese statehood and make our policy commensurate with Beijing’s, it would at least ameliorate a potential conflict. Right now, our </w:t>
      </w:r>
      <w:proofErr w:type="gramStart"/>
      <w:r w:rsidRPr="0008591C">
        <w:rPr>
          <w:sz w:val="12"/>
        </w:rPr>
        <w:t>40 year</w:t>
      </w:r>
      <w:proofErr w:type="gramEnd"/>
      <w:r w:rsidRPr="0008591C">
        <w:rPr>
          <w:sz w:val="12"/>
        </w:rPr>
        <w:t xml:space="preserve"> policy toward Taiwan is not only undermining our relations with Beijing, but it is also giving false hope to Taiwan, while at the same time threatening to harm American credibility. Very few believe that the United States would risk a war with China over Taiwan. Yet, </w:t>
      </w:r>
      <w:r w:rsidRPr="00FD1577">
        <w:rPr>
          <w:rStyle w:val="StyleUnderline"/>
        </w:rPr>
        <w:t>we are obligated to act in defense of Taiwan</w:t>
      </w:r>
      <w:r w:rsidRPr="0008591C">
        <w:rPr>
          <w:sz w:val="12"/>
        </w:rPr>
        <w:t xml:space="preserve">, </w:t>
      </w:r>
      <w:r w:rsidRPr="00FD1577">
        <w:rPr>
          <w:rStyle w:val="StyleUnderline"/>
        </w:rPr>
        <w:t>should China attack</w:t>
      </w:r>
      <w:r w:rsidRPr="0008591C">
        <w:rPr>
          <w:sz w:val="12"/>
        </w:rPr>
        <w:t>. Personally, I find it reprehensible that we would abandon a democracy like Taiwan to their fate–particularly since the Taiwanese have an advanced military and have only to receive the right amount of military aid to deter a Chinese invasion. The arrival of the S-400 system is part of a larger Chinese modernization effort aimed at having the capability to overwhelm whatever defenses Taiwan has. Fact is, the United States has been derelict in providing the right countermeasures that Taiwan would need to believably deter China from greater aggressive action. For all of the discussion about the S-400 “</w:t>
      </w:r>
      <w:proofErr w:type="spellStart"/>
      <w:r w:rsidRPr="0008591C">
        <w:rPr>
          <w:sz w:val="12"/>
        </w:rPr>
        <w:t>Triumf</w:t>
      </w:r>
      <w:proofErr w:type="spellEnd"/>
      <w:r w:rsidRPr="0008591C">
        <w:rPr>
          <w:sz w:val="12"/>
        </w:rPr>
        <w:t xml:space="preserve">” system, American war planners have proven in Syria that the ubiquitous Tomahawk cruise missiles are more than capable of penetrating the defensive layers of the S-400 system, and can hit their targets unimpeded. In 2015, the United States Navy embarked on an effort to modernize their EA-18 Growler fleet, to make them capable of “weapons quality track” of enemy “emitters.” In other words, despite the newfangled technology in the S-400 system, old school systems, like cruise missiles and slightly upgraded EA-18 Growlers can be used to suppress and overcome those Russian-built defenses whilst threatening Chinese targets. The more serious concern that the S-400 raises is in its capabilities to track targets as far using methods can penetrate American stealth technology. This is made even more dangerous by the fact that China claims to have tested its newly built quantum radar that they plan on integrating with the S-400. Even still, there are relatively low-cost ways for American systems to complicate China’s perceived new advantages enough to avoid the kind of hostile action that many believe China is planning against Taiwan as early as 2020. Whether the United States manages to craft a more sensible policy toward not only Taiwan, but all of the Asia-Pacific, the fact remains that </w:t>
      </w:r>
      <w:r w:rsidRPr="00FD1577">
        <w:rPr>
          <w:rStyle w:val="StyleUnderline"/>
        </w:rPr>
        <w:t>the U</w:t>
      </w:r>
      <w:r w:rsidRPr="0008591C">
        <w:rPr>
          <w:sz w:val="12"/>
        </w:rPr>
        <w:t xml:space="preserve">nited </w:t>
      </w:r>
      <w:r w:rsidRPr="00FD1577">
        <w:rPr>
          <w:rStyle w:val="StyleUnderline"/>
        </w:rPr>
        <w:t>S</w:t>
      </w:r>
      <w:r w:rsidRPr="0008591C">
        <w:rPr>
          <w:sz w:val="12"/>
        </w:rPr>
        <w:t xml:space="preserve">tates </w:t>
      </w:r>
      <w:r w:rsidRPr="00FD1577">
        <w:rPr>
          <w:rStyle w:val="StyleUnderline"/>
        </w:rPr>
        <w:t xml:space="preserve">is </w:t>
      </w:r>
      <w:r w:rsidRPr="00FD1577">
        <w:rPr>
          <w:rStyle w:val="Emphasis"/>
        </w:rPr>
        <w:t>treaty-bound</w:t>
      </w:r>
      <w:r w:rsidRPr="00FD1577">
        <w:rPr>
          <w:rStyle w:val="StyleUnderline"/>
        </w:rPr>
        <w:t xml:space="preserve"> to help defend Taiwan from attack</w:t>
      </w:r>
      <w:r w:rsidRPr="0008591C">
        <w:rPr>
          <w:sz w:val="12"/>
        </w:rPr>
        <w:t xml:space="preserve">. </w:t>
      </w:r>
      <w:r w:rsidRPr="00FD1577">
        <w:rPr>
          <w:rStyle w:val="StyleUnderline"/>
        </w:rPr>
        <w:t>Whatever advantages the Chinese believe they’ve built over the last several years</w:t>
      </w:r>
      <w:r w:rsidRPr="0008591C">
        <w:rPr>
          <w:sz w:val="12"/>
        </w:rPr>
        <w:t>–from amphibious warfare capabilities to the aforementioned S-400–</w:t>
      </w:r>
      <w:r w:rsidRPr="00FD1577">
        <w:rPr>
          <w:rStyle w:val="StyleUnderline"/>
        </w:rPr>
        <w:t>the fact remains that their new systems are</w:t>
      </w:r>
      <w:r w:rsidRPr="0008591C">
        <w:rPr>
          <w:sz w:val="12"/>
        </w:rPr>
        <w:t xml:space="preserve"> </w:t>
      </w:r>
      <w:r w:rsidRPr="00FD1577">
        <w:rPr>
          <w:rStyle w:val="Emphasis"/>
        </w:rPr>
        <w:t>mostly untested</w:t>
      </w:r>
      <w:r w:rsidRPr="0008591C">
        <w:rPr>
          <w:sz w:val="12"/>
        </w:rPr>
        <w:t xml:space="preserve"> </w:t>
      </w:r>
      <w:r w:rsidRPr="00FD1577">
        <w:rPr>
          <w:rStyle w:val="StyleUnderline"/>
        </w:rPr>
        <w:t>and can be mitigated with existing American technology</w:t>
      </w:r>
      <w:r w:rsidRPr="0008591C">
        <w:rPr>
          <w:sz w:val="12"/>
        </w:rPr>
        <w:t xml:space="preserve">. My recommendation would be to give Taiwan scores of cruise missiles (or to encourage the Taiwanese to build massive amounts of their own cruise missiles), coupled with the EA-18 Growlers (as well as the E-2D Hawkeyes that support the Growlers) that would be needed to suppress and overcome the Chinese S-400 threat. Taiwan has a handful of Hawkeyes and would need considerable amounts of Growlers to make their S-400 countermeasures fully effective. </w:t>
      </w:r>
      <w:r w:rsidRPr="00FD1577">
        <w:rPr>
          <w:rStyle w:val="StyleUnderline"/>
        </w:rPr>
        <w:t>The U</w:t>
      </w:r>
      <w:r w:rsidRPr="0008591C">
        <w:rPr>
          <w:sz w:val="12"/>
        </w:rPr>
        <w:t xml:space="preserve">nited </w:t>
      </w:r>
      <w:r w:rsidRPr="00FD1577">
        <w:rPr>
          <w:rStyle w:val="StyleUnderline"/>
        </w:rPr>
        <w:t>S</w:t>
      </w:r>
      <w:r w:rsidRPr="0008591C">
        <w:rPr>
          <w:sz w:val="12"/>
        </w:rPr>
        <w:t xml:space="preserve">tates </w:t>
      </w:r>
      <w:r w:rsidRPr="00FD1577">
        <w:rPr>
          <w:rStyle w:val="StyleUnderline"/>
        </w:rPr>
        <w:t>must make selling Taiwan</w:t>
      </w:r>
      <w:r w:rsidRPr="0008591C">
        <w:rPr>
          <w:sz w:val="12"/>
        </w:rPr>
        <w:t xml:space="preserve"> these </w:t>
      </w:r>
      <w:r w:rsidRPr="00FD1577">
        <w:rPr>
          <w:rStyle w:val="Emphasis"/>
        </w:rPr>
        <w:t>upgraded systems</w:t>
      </w:r>
      <w:r w:rsidRPr="0008591C">
        <w:rPr>
          <w:sz w:val="12"/>
        </w:rPr>
        <w:t xml:space="preserve"> </w:t>
      </w:r>
      <w:r w:rsidRPr="00FD1577">
        <w:rPr>
          <w:rStyle w:val="StyleUnderline"/>
        </w:rPr>
        <w:t xml:space="preserve">a </w:t>
      </w:r>
      <w:r w:rsidRPr="00FD1577">
        <w:rPr>
          <w:rStyle w:val="Emphasis"/>
        </w:rPr>
        <w:t>major priority</w:t>
      </w:r>
      <w:r w:rsidRPr="00FD1577">
        <w:rPr>
          <w:rStyle w:val="StyleUnderline"/>
        </w:rPr>
        <w:t xml:space="preserve"> in its relations with Taiwan</w:t>
      </w:r>
      <w:r w:rsidRPr="0008591C">
        <w:rPr>
          <w:sz w:val="12"/>
        </w:rPr>
        <w:t xml:space="preserve">. </w:t>
      </w:r>
      <w:r w:rsidRPr="00FD1577">
        <w:rPr>
          <w:rStyle w:val="StyleUnderline"/>
        </w:rPr>
        <w:t xml:space="preserve">The point is to </w:t>
      </w:r>
      <w:r w:rsidRPr="00FD1577">
        <w:rPr>
          <w:rStyle w:val="Emphasis"/>
        </w:rPr>
        <w:t>raise</w:t>
      </w:r>
      <w:r w:rsidRPr="0008591C">
        <w:rPr>
          <w:sz w:val="12"/>
        </w:rPr>
        <w:t xml:space="preserve"> the </w:t>
      </w:r>
      <w:r w:rsidRPr="00FD1577">
        <w:rPr>
          <w:rStyle w:val="Emphasis"/>
        </w:rPr>
        <w:t>costs</w:t>
      </w:r>
      <w:r w:rsidRPr="0008591C">
        <w:rPr>
          <w:sz w:val="12"/>
        </w:rPr>
        <w:t xml:space="preserve"> </w:t>
      </w:r>
      <w:r w:rsidRPr="00FD1577">
        <w:rPr>
          <w:rStyle w:val="StyleUnderline"/>
        </w:rPr>
        <w:t>on any potential Chinese invasion</w:t>
      </w:r>
      <w:r w:rsidRPr="0008591C">
        <w:rPr>
          <w:sz w:val="12"/>
        </w:rPr>
        <w:t xml:space="preserve"> of Taiwan </w:t>
      </w:r>
      <w:r w:rsidRPr="00FD1577">
        <w:rPr>
          <w:rStyle w:val="StyleUnderline"/>
        </w:rPr>
        <w:t xml:space="preserve">to such a level that they have no choice but to engage in more </w:t>
      </w:r>
      <w:r w:rsidRPr="00FD1577">
        <w:rPr>
          <w:rStyle w:val="Emphasis"/>
        </w:rPr>
        <w:t>peaceable relations</w:t>
      </w:r>
      <w:r w:rsidRPr="00FD1577">
        <w:rPr>
          <w:rStyle w:val="StyleUnderline"/>
        </w:rPr>
        <w:t xml:space="preserve"> with Taiwan</w:t>
      </w:r>
      <w:r w:rsidRPr="0008591C">
        <w:rPr>
          <w:sz w:val="12"/>
        </w:rPr>
        <w:t xml:space="preserve">, </w:t>
      </w:r>
      <w:r w:rsidRPr="00FD1577">
        <w:rPr>
          <w:rStyle w:val="StyleUnderline"/>
        </w:rPr>
        <w:t>thereby reducing the risk to America</w:t>
      </w:r>
      <w:r w:rsidRPr="0008591C">
        <w:rPr>
          <w:sz w:val="12"/>
        </w:rPr>
        <w:t>.</w:t>
      </w:r>
    </w:p>
    <w:p w:rsidR="005E6EFC" w:rsidRDefault="005E6EFC" w:rsidP="005E6EFC">
      <w:pPr>
        <w:rPr>
          <w:rStyle w:val="Emphasis"/>
        </w:rPr>
      </w:pPr>
    </w:p>
    <w:p w:rsidR="005E6EFC" w:rsidRDefault="005E6EFC" w:rsidP="005E6EFC">
      <w:pPr>
        <w:pStyle w:val="Heading3"/>
      </w:pPr>
      <w:r>
        <w:t>Impacts: Lose Taiwan = China PP</w:t>
      </w:r>
    </w:p>
    <w:p w:rsidR="005E6EFC" w:rsidRPr="00DE02C6" w:rsidRDefault="005E6EFC" w:rsidP="005E6EFC"/>
    <w:p w:rsidR="005E6EFC" w:rsidRDefault="005E6EFC" w:rsidP="005E6EFC">
      <w:pPr>
        <w:pStyle w:val="Heading4"/>
      </w:pPr>
      <w:r>
        <w:t>Chinese acquisition of Taiwan vastly expands power projection and further threatens US interests</w:t>
      </w:r>
    </w:p>
    <w:p w:rsidR="005E6EFC" w:rsidRPr="00B1656E" w:rsidRDefault="005E6EFC" w:rsidP="005E6EFC">
      <w:r w:rsidRPr="00B1656E">
        <w:rPr>
          <w:b/>
          <w:bCs/>
          <w:sz w:val="26"/>
          <w:szCs w:val="26"/>
        </w:rPr>
        <w:t>Minnick 19</w:t>
      </w:r>
      <w:r>
        <w:t xml:space="preserve"> (</w:t>
      </w:r>
      <w:r w:rsidRPr="00B1656E">
        <w:t>Wendell Minnick is a Taipei-based journalist who has spent two decades covering military and security issues in Asia, 1-21-2019, "Post–Invasion Nightmare: Taiwan Becomes America’s Enemy," National Interest, </w:t>
      </w:r>
      <w:hyperlink r:id="rId24" w:history="1">
        <w:r w:rsidRPr="00B1656E">
          <w:rPr>
            <w:rStyle w:val="Hyperlink"/>
          </w:rPr>
          <w:t>https://nationalinterest.org/feature/post%E2%80%93invasion-nightmare-taiwan-becomes-america%E2%80%99s-enemy-41957</w:t>
        </w:r>
      </w:hyperlink>
      <w:r w:rsidRPr="00B1656E">
        <w:t>)SEM</w:t>
      </w:r>
    </w:p>
    <w:p w:rsidR="005E6EFC" w:rsidRPr="00B1656E" w:rsidRDefault="005E6EFC" w:rsidP="005E6EFC">
      <w:pPr>
        <w:rPr>
          <w:rStyle w:val="StyleUnderline"/>
        </w:rPr>
      </w:pPr>
      <w:r w:rsidRPr="00B1656E">
        <w:rPr>
          <w:sz w:val="16"/>
        </w:rPr>
        <w:t xml:space="preserve">TAIPEI — Those focusing on whether China can sink a U.S. aircraft carrier or lob missiles at Guam are missing the larger problem. And it is not about the tragic loss of a democratic friend in Asia. </w:t>
      </w:r>
      <w:r w:rsidRPr="00E704D0">
        <w:rPr>
          <w:rStyle w:val="Emphasis"/>
        </w:rPr>
        <w:t>The nightmare is how the strategic landscape will radically change if China controls Taiwan</w:t>
      </w:r>
      <w:r w:rsidRPr="00B1656E">
        <w:rPr>
          <w:sz w:val="16"/>
        </w:rPr>
        <w:t xml:space="preserve">, either by political or brutal force. </w:t>
      </w:r>
      <w:r w:rsidRPr="00E704D0">
        <w:rPr>
          <w:rStyle w:val="StyleUnderline"/>
        </w:rPr>
        <w:t>China views Japan, Taiwan and the Philippines as one long wall.</w:t>
      </w:r>
      <w:r w:rsidRPr="00B1656E">
        <w:rPr>
          <w:sz w:val="16"/>
        </w:rPr>
        <w:t xml:space="preserve"> Bud Cole, the celebrated specialist on Chinese naval issues, dubbed it the “</w:t>
      </w:r>
      <w:r w:rsidRPr="00E704D0">
        <w:rPr>
          <w:rStyle w:val="StyleUnderline"/>
        </w:rPr>
        <w:t>The Great Wall at Sea</w:t>
      </w:r>
      <w:r w:rsidRPr="00B1656E">
        <w:rPr>
          <w:sz w:val="16"/>
        </w:rPr>
        <w:t xml:space="preserve">” for good reason. Insurmountable in geographic terms; with no line of sight for its aircraft, let alone navy, </w:t>
      </w:r>
      <w:r w:rsidRPr="00E704D0">
        <w:rPr>
          <w:rStyle w:val="StyleUnderline"/>
        </w:rPr>
        <w:t>Beijing has no other choice but to take Taiwan.</w:t>
      </w:r>
      <w:r>
        <w:rPr>
          <w:rStyle w:val="StyleUnderline"/>
        </w:rPr>
        <w:t xml:space="preserve"> </w:t>
      </w:r>
      <w:r w:rsidRPr="00E704D0">
        <w:rPr>
          <w:rStyle w:val="StyleUnderline"/>
        </w:rPr>
        <w:t xml:space="preserve">Taiwan’s central mountain range runs the length of the island with heights ranging from nine thousand to twelve thousand feet. </w:t>
      </w:r>
      <w:r w:rsidRPr="00E704D0">
        <w:rPr>
          <w:rStyle w:val="Emphasis"/>
        </w:rPr>
        <w:t>This is the problem China faces in its efforts to project force into the Pacific</w:t>
      </w:r>
      <w:r w:rsidRPr="00E704D0">
        <w:rPr>
          <w:rStyle w:val="StyleUnderline"/>
        </w:rPr>
        <w:t>. The Chinese air force must fly around Taiwan, the navy must sail through the Japanese-controlled Ryukyu Islands chain</w:t>
      </w:r>
      <w:r w:rsidRPr="00B1656E">
        <w:rPr>
          <w:sz w:val="16"/>
        </w:rPr>
        <w:t xml:space="preserve"> that stretches from Japan to Taiwan, </w:t>
      </w:r>
      <w:r w:rsidRPr="00E704D0">
        <w:rPr>
          <w:rStyle w:val="StyleUnderline"/>
        </w:rPr>
        <w:t>and mainland’s ground-based radar cannot peek over Taiwan.</w:t>
      </w:r>
      <w:r>
        <w:rPr>
          <w:rStyle w:val="StyleUnderline"/>
        </w:rPr>
        <w:t xml:space="preserve"> </w:t>
      </w:r>
      <w:r w:rsidRPr="00E704D0">
        <w:rPr>
          <w:rStyle w:val="StyleUnderline"/>
        </w:rPr>
        <w:t>What would a post–invasion Taiwan look like?</w:t>
      </w:r>
      <w:r>
        <w:rPr>
          <w:rStyle w:val="StyleUnderline"/>
        </w:rPr>
        <w:t xml:space="preserve"> </w:t>
      </w:r>
      <w:r w:rsidRPr="00E704D0">
        <w:rPr>
          <w:rStyle w:val="Emphasis"/>
        </w:rPr>
        <w:t>The occupation of Chinese military forces on Taiwan would basically turn the tables on the United States</w:t>
      </w:r>
      <w:r w:rsidRPr="00E704D0">
        <w:rPr>
          <w:rStyle w:val="StyleUnderline"/>
        </w:rPr>
        <w:t>. The “wall” would now be a U.S. problem in terms of line-of-sight.</w:t>
      </w:r>
      <w:r>
        <w:rPr>
          <w:rStyle w:val="StyleUnderline"/>
        </w:rPr>
        <w:t xml:space="preserve"> </w:t>
      </w:r>
      <w:r w:rsidRPr="00B1656E">
        <w:rPr>
          <w:sz w:val="16"/>
        </w:rPr>
        <w:t xml:space="preserve">China has radically shifted the power balance in the South China Sea with the same island occupying philosophy. </w:t>
      </w:r>
      <w:r w:rsidRPr="00E704D0">
        <w:rPr>
          <w:rStyle w:val="StyleUnderline"/>
        </w:rPr>
        <w:t>Islands are taken, then armed, and territorial lines are expanded</w:t>
      </w:r>
      <w:r w:rsidRPr="00B1656E">
        <w:rPr>
          <w:sz w:val="16"/>
        </w:rPr>
        <w:t xml:space="preserve"> via dubious “legal” declarations, such as exclusive economic zones, fishing grounds, historical claims that go back hundreds of years. The declaration of an Air Defense Identification Zone (ADIZ) is only a matter of time for both the South China Sea and eventually Taiwan airspace. Taiwan’s fighter capabilities are not being renewed at a rate to stop Chinese advances in fighters and electronic warfare. Even if Taiwan procures new F-16Vs it will still face a significant problem in air power projection as China increases fighter patrols that are performing circumnavigation patrols of the island. </w:t>
      </w:r>
      <w:r w:rsidRPr="00E704D0">
        <w:rPr>
          <w:rStyle w:val="StyleUnderline"/>
        </w:rPr>
        <w:t xml:space="preserve">If Taiwan fell tomorrow, the Chinese navy could use the northeast naval base of </w:t>
      </w:r>
      <w:proofErr w:type="spellStart"/>
      <w:r w:rsidRPr="00E704D0">
        <w:rPr>
          <w:rStyle w:val="StyleUnderline"/>
        </w:rPr>
        <w:t>Suao</w:t>
      </w:r>
      <w:proofErr w:type="spellEnd"/>
      <w:r w:rsidRPr="00E704D0">
        <w:rPr>
          <w:rStyle w:val="StyleUnderline"/>
        </w:rPr>
        <w:t xml:space="preserve"> as a </w:t>
      </w:r>
      <w:r w:rsidRPr="00E704D0">
        <w:rPr>
          <w:rStyle w:val="Emphasis"/>
        </w:rPr>
        <w:t>submarine base</w:t>
      </w:r>
      <w:r w:rsidRPr="00B1656E">
        <w:rPr>
          <w:sz w:val="16"/>
        </w:rPr>
        <w:t xml:space="preserve">. Not just any ordinary base, but </w:t>
      </w:r>
      <w:r w:rsidRPr="00E704D0">
        <w:rPr>
          <w:rStyle w:val="StyleUnderline"/>
        </w:rPr>
        <w:t xml:space="preserve">a far better one than </w:t>
      </w:r>
      <w:proofErr w:type="spellStart"/>
      <w:r w:rsidRPr="00E704D0">
        <w:rPr>
          <w:rStyle w:val="StyleUnderline"/>
        </w:rPr>
        <w:t>Yulin</w:t>
      </w:r>
      <w:proofErr w:type="spellEnd"/>
      <w:r w:rsidRPr="00E704D0">
        <w:rPr>
          <w:rStyle w:val="StyleUnderline"/>
        </w:rPr>
        <w:t xml:space="preserve"> Naval Base</w:t>
      </w:r>
      <w:r w:rsidRPr="00B1656E">
        <w:rPr>
          <w:sz w:val="16"/>
        </w:rPr>
        <w:t xml:space="preserve"> on Hainan Island, where Chinese nuclear submarines leave their mountain cave facilities to enter the shallow waters of the South China Sea. </w:t>
      </w:r>
      <w:r w:rsidRPr="00E704D0">
        <w:rPr>
          <w:rStyle w:val="StyleUnderline"/>
        </w:rPr>
        <w:t xml:space="preserve">At </w:t>
      </w:r>
      <w:proofErr w:type="spellStart"/>
      <w:r w:rsidRPr="00E704D0">
        <w:rPr>
          <w:rStyle w:val="StyleUnderline"/>
        </w:rPr>
        <w:t>Suao</w:t>
      </w:r>
      <w:proofErr w:type="spellEnd"/>
      <w:r w:rsidRPr="00E704D0">
        <w:rPr>
          <w:rStyle w:val="StyleUnderline"/>
        </w:rPr>
        <w:t xml:space="preserve"> the waters off the coast drop into the abyss, giving submarines a far better ability to drop below thermal layers and vanish.</w:t>
      </w:r>
      <w:r>
        <w:rPr>
          <w:rStyle w:val="StyleUnderline"/>
        </w:rPr>
        <w:t xml:space="preserve"> </w:t>
      </w:r>
      <w:r w:rsidRPr="00B1656E">
        <w:rPr>
          <w:sz w:val="16"/>
        </w:rPr>
        <w:t xml:space="preserve">Though </w:t>
      </w:r>
      <w:proofErr w:type="spellStart"/>
      <w:r w:rsidRPr="00B1656E">
        <w:rPr>
          <w:sz w:val="16"/>
        </w:rPr>
        <w:t>Suao</w:t>
      </w:r>
      <w:proofErr w:type="spellEnd"/>
      <w:r w:rsidRPr="00B1656E">
        <w:rPr>
          <w:sz w:val="16"/>
        </w:rPr>
        <w:t xml:space="preserve"> is a medium-sized port it is where the 168th Flotilla corrals six Knox-class frigates, ten Perry-class frigates, and four Kidd-class destroyers, along with a logistics hub. The rear side of the base has a high-pitched mountainous backside that could be carved out for submarine tunnels like </w:t>
      </w:r>
      <w:proofErr w:type="spellStart"/>
      <w:r w:rsidRPr="00B1656E">
        <w:rPr>
          <w:sz w:val="16"/>
        </w:rPr>
        <w:t>Yulin</w:t>
      </w:r>
      <w:proofErr w:type="spellEnd"/>
      <w:r w:rsidRPr="00B1656E">
        <w:rPr>
          <w:sz w:val="16"/>
        </w:rPr>
        <w:t xml:space="preserve">. Most of Taiwan’s eastern coast is rugged mountains that push directly into the ocean. </w:t>
      </w:r>
      <w:r w:rsidRPr="00E704D0">
        <w:rPr>
          <w:rStyle w:val="StyleUnderline"/>
        </w:rPr>
        <w:t>The second base of great envy by China is Taiwan’s Hualien Air Force Base</w:t>
      </w:r>
      <w:r w:rsidRPr="00B1656E">
        <w:rPr>
          <w:sz w:val="16"/>
        </w:rPr>
        <w:t xml:space="preserve">, which is the home of the 401st Wing with three squadrons of F-16 fighter aircraft. Located just south of </w:t>
      </w:r>
      <w:proofErr w:type="spellStart"/>
      <w:r w:rsidRPr="00B1656E">
        <w:rPr>
          <w:sz w:val="16"/>
        </w:rPr>
        <w:t>Suao</w:t>
      </w:r>
      <w:proofErr w:type="spellEnd"/>
      <w:r w:rsidRPr="00B1656E">
        <w:rPr>
          <w:sz w:val="16"/>
        </w:rPr>
        <w:t xml:space="preserve">, </w:t>
      </w:r>
      <w:r w:rsidRPr="00E704D0">
        <w:rPr>
          <w:rStyle w:val="StyleUnderline"/>
        </w:rPr>
        <w:t>the base has a “nuclear proof” bunker</w:t>
      </w:r>
      <w:r w:rsidRPr="00B1656E">
        <w:rPr>
          <w:sz w:val="16"/>
        </w:rPr>
        <w:t xml:space="preserve"> carved out from the inside of </w:t>
      </w:r>
      <w:proofErr w:type="spellStart"/>
      <w:r w:rsidRPr="00B1656E">
        <w:rPr>
          <w:sz w:val="16"/>
        </w:rPr>
        <w:t>Chiashan</w:t>
      </w:r>
      <w:proofErr w:type="spellEnd"/>
      <w:r w:rsidRPr="00B1656E">
        <w:rPr>
          <w:sz w:val="16"/>
        </w:rPr>
        <w:t xml:space="preserve"> Mountain. Having been one of the few Americans to get inside the enormous facility, it struck me as something from a James Bond movie (minus the Ninjas repelling from the ceiling). Only one other airbase uses a catacomb of underground facilities and that is Taitung on the southeast coast. The base’s </w:t>
      </w:r>
      <w:proofErr w:type="spellStart"/>
      <w:r w:rsidRPr="00B1656E">
        <w:rPr>
          <w:sz w:val="16"/>
        </w:rPr>
        <w:t>Shihzishan</w:t>
      </w:r>
      <w:proofErr w:type="spellEnd"/>
      <w:r w:rsidRPr="00B1656E">
        <w:rPr>
          <w:sz w:val="16"/>
        </w:rPr>
        <w:t xml:space="preserve"> (Stone Mountain) is not as big as </w:t>
      </w:r>
      <w:proofErr w:type="spellStart"/>
      <w:r w:rsidRPr="00B1656E">
        <w:rPr>
          <w:sz w:val="16"/>
        </w:rPr>
        <w:t>Chiashan</w:t>
      </w:r>
      <w:proofErr w:type="spellEnd"/>
      <w:r w:rsidRPr="00B1656E">
        <w:rPr>
          <w:sz w:val="16"/>
        </w:rPr>
        <w:t xml:space="preserve"> Mountain but can house around three fighter squadrons during an attack. At present, the base is home for the 737rd Tactical Combined Wing’s F-5 Tiger fighter aircraft used for training. </w:t>
      </w:r>
      <w:r w:rsidRPr="00E704D0">
        <w:rPr>
          <w:rStyle w:val="StyleUnderline"/>
        </w:rPr>
        <w:t>Both airbases could be home to China’s fighter aircraft</w:t>
      </w:r>
      <w:r w:rsidRPr="00B1656E">
        <w:rPr>
          <w:sz w:val="16"/>
        </w:rPr>
        <w:t xml:space="preserve">, such as the J-11/J-15/J-16, all with a range of two thousand miles and a combat range of half. This does not include the use aerial refueling to increase patrol time. China is planning a refueler variant of its new Y-20 strategic airlifter, which would extend their patrol time and range. </w:t>
      </w:r>
      <w:r w:rsidRPr="00E704D0">
        <w:rPr>
          <w:rStyle w:val="StyleUnderline"/>
        </w:rPr>
        <w:t>The occupation of these three bases on Taiwan’s east coast—</w:t>
      </w:r>
      <w:proofErr w:type="spellStart"/>
      <w:r w:rsidRPr="00E704D0">
        <w:rPr>
          <w:rStyle w:val="StyleUnderline"/>
        </w:rPr>
        <w:t>Suao</w:t>
      </w:r>
      <w:proofErr w:type="spellEnd"/>
      <w:r w:rsidRPr="00E704D0">
        <w:rPr>
          <w:rStyle w:val="StyleUnderline"/>
        </w:rPr>
        <w:t>, Hualien, Taitung—</w:t>
      </w:r>
      <w:r w:rsidRPr="00E704D0">
        <w:rPr>
          <w:rStyle w:val="Emphasis"/>
        </w:rPr>
        <w:t>will force United States and Japanese naval forces to face Chinese air power projection directly for the first time in the Pacific.</w:t>
      </w:r>
      <w:r>
        <w:rPr>
          <w:rStyle w:val="Emphasis"/>
        </w:rPr>
        <w:t xml:space="preserve"> </w:t>
      </w:r>
      <w:r w:rsidRPr="00B1656E">
        <w:rPr>
          <w:sz w:val="16"/>
        </w:rPr>
        <w:t xml:space="preserve">One should not ignore Chinese forces on Taichung Air Force Base and Kaohsiung Naval Base on Taiwan’s west coast. Both would be dream bases for H-6K bombers and Type 055 destroyers, respectively. </w:t>
      </w:r>
      <w:r w:rsidRPr="00E704D0">
        <w:rPr>
          <w:rStyle w:val="StyleUnderline"/>
        </w:rPr>
        <w:t xml:space="preserve">Once China establishes military bases on the island, then the Taiwan Strait could be </w:t>
      </w:r>
      <w:r w:rsidRPr="00E704D0">
        <w:rPr>
          <w:rStyle w:val="Emphasis"/>
        </w:rPr>
        <w:t>closed to commercial traffic</w:t>
      </w:r>
      <w:r w:rsidRPr="00B1656E">
        <w:rPr>
          <w:sz w:val="16"/>
        </w:rPr>
        <w:t xml:space="preserve"> at Beijing’s whim for either political, economic or military agendas. Middle East </w:t>
      </w:r>
      <w:r w:rsidRPr="00E704D0">
        <w:rPr>
          <w:rStyle w:val="StyleUnderline"/>
        </w:rPr>
        <w:t>oil and gas</w:t>
      </w:r>
      <w:r w:rsidRPr="00B1656E">
        <w:rPr>
          <w:sz w:val="16"/>
        </w:rPr>
        <w:t xml:space="preserve"> traveling up the Taiwan Strait and the eastern coast to Korea and Japan </w:t>
      </w:r>
      <w:r w:rsidRPr="00E704D0">
        <w:rPr>
          <w:rStyle w:val="StyleUnderline"/>
        </w:rPr>
        <w:t>would be under China’s strategic umbrella.</w:t>
      </w:r>
      <w:r>
        <w:rPr>
          <w:rStyle w:val="StyleUnderline"/>
        </w:rPr>
        <w:t xml:space="preserve"> </w:t>
      </w:r>
      <w:r w:rsidRPr="00E704D0">
        <w:rPr>
          <w:rStyle w:val="StyleUnderline"/>
        </w:rPr>
        <w:t>Japan and Korea would have to consider tailoring its foreign policies in Beijing’s favor</w:t>
      </w:r>
      <w:r w:rsidRPr="00B1656E">
        <w:rPr>
          <w:sz w:val="16"/>
        </w:rPr>
        <w:t xml:space="preserve">. This could be done in a variety of ways, such as voting in China’s favor in the United Nations, closure of U.S. military bases, accept Beijing’s trade rules, etc. U.S. intelligence losses would include the hobbling of the Japanese Fishhook sonar program that Taiwan also participates. Fishhook is a series of sonar stations along the </w:t>
      </w:r>
      <w:proofErr w:type="spellStart"/>
      <w:r w:rsidRPr="00B1656E">
        <w:rPr>
          <w:sz w:val="16"/>
        </w:rPr>
        <w:t>Ryuku</w:t>
      </w:r>
      <w:proofErr w:type="spellEnd"/>
      <w:r w:rsidRPr="00B1656E">
        <w:rPr>
          <w:sz w:val="16"/>
        </w:rPr>
        <w:t xml:space="preserve"> Island chain from Japan to Taiwan. Added shuttering would include the U.S.-Taiwan signal intelligence facility at </w:t>
      </w:r>
      <w:proofErr w:type="spellStart"/>
      <w:r w:rsidRPr="00B1656E">
        <w:rPr>
          <w:sz w:val="16"/>
        </w:rPr>
        <w:t>Pingtun</w:t>
      </w:r>
      <w:proofErr w:type="spellEnd"/>
      <w:r w:rsidRPr="00B1656E">
        <w:rPr>
          <w:sz w:val="16"/>
        </w:rPr>
        <w:t xml:space="preserve"> Li on Yangmingshan Mountain. Not to mention intelligence collected from other antenna facilities around Taiwan, including </w:t>
      </w:r>
      <w:proofErr w:type="spellStart"/>
      <w:r w:rsidRPr="00B1656E">
        <w:rPr>
          <w:sz w:val="16"/>
        </w:rPr>
        <w:t>Linkou</w:t>
      </w:r>
      <w:proofErr w:type="spellEnd"/>
      <w:r w:rsidRPr="00B1656E">
        <w:rPr>
          <w:sz w:val="16"/>
        </w:rPr>
        <w:t xml:space="preserve"> and Betel Nut Village. All of which have provided enormous value to U.S. National Security Agency and Pacific Command. </w:t>
      </w:r>
      <w:r w:rsidRPr="00B1656E">
        <w:rPr>
          <w:rStyle w:val="StyleUnderline"/>
        </w:rPr>
        <w:t>China views Taiwan as nothing more than a rock to occupy</w:t>
      </w:r>
      <w:r w:rsidRPr="00B1656E">
        <w:rPr>
          <w:sz w:val="16"/>
        </w:rPr>
        <w:t xml:space="preserve">. China is using the same island-hopping mindset in the South China Sea that the United States used during World War II in the Pacific. </w:t>
      </w:r>
      <w:r w:rsidRPr="00B1656E">
        <w:rPr>
          <w:rStyle w:val="StyleUnderline"/>
        </w:rPr>
        <w:t xml:space="preserve">That is the kind of thinking Beijing uses to justify its motivation </w:t>
      </w:r>
      <w:r w:rsidRPr="00B1656E">
        <w:rPr>
          <w:rStyle w:val="Emphasis"/>
        </w:rPr>
        <w:t>to expand its military power</w:t>
      </w:r>
      <w:r w:rsidRPr="00B1656E">
        <w:rPr>
          <w:rStyle w:val="StyleUnderline"/>
        </w:rPr>
        <w:t>. Perhaps the United States should rethink its strategy in Asia in the same terms.</w:t>
      </w:r>
    </w:p>
    <w:p w:rsidR="005E6EFC" w:rsidRDefault="005E6EFC" w:rsidP="005E6EFC">
      <w:pPr>
        <w:pStyle w:val="Heading3"/>
      </w:pPr>
      <w:r>
        <w:t xml:space="preserve">Impacts: U.S. </w:t>
      </w:r>
      <w:proofErr w:type="spellStart"/>
      <w:r>
        <w:t>Heg</w:t>
      </w:r>
      <w:proofErr w:type="spellEnd"/>
      <w:r>
        <w:t xml:space="preserve">/Primacy </w:t>
      </w:r>
    </w:p>
    <w:p w:rsidR="005E6EFC" w:rsidRPr="00DE02C6" w:rsidRDefault="005E6EFC" w:rsidP="005E6EFC"/>
    <w:p w:rsidR="005E6EFC" w:rsidRDefault="005E6EFC" w:rsidP="005E6EFC">
      <w:pPr>
        <w:pStyle w:val="Heading4"/>
      </w:pPr>
      <w:r>
        <w:t>Chinese control over Taiwan collapses U.S. primacy – credible deterrence is key.</w:t>
      </w:r>
    </w:p>
    <w:p w:rsidR="005E6EFC" w:rsidRDefault="005E6EFC" w:rsidP="005E6EFC">
      <w:r>
        <w:rPr>
          <w:rStyle w:val="Style13ptBold"/>
        </w:rPr>
        <w:t>Davis 18</w:t>
      </w:r>
      <w:r w:rsidRPr="002B2176">
        <w:t xml:space="preserve"> [</w:t>
      </w:r>
      <w:r>
        <w:t xml:space="preserve">Malcolm, </w:t>
      </w:r>
      <w:r w:rsidRPr="002B2176">
        <w:t>senior analyst at ASPI</w:t>
      </w:r>
      <w:r>
        <w:t>, “</w:t>
      </w:r>
      <w:r w:rsidRPr="002B2176">
        <w:t>The Cost of Defending Taiwan</w:t>
      </w:r>
      <w:r>
        <w:t xml:space="preserve">,” accessible online at </w:t>
      </w:r>
      <w:hyperlink r:id="rId25" w:history="1">
        <w:r w:rsidRPr="00B85DB0">
          <w:rPr>
            <w:rStyle w:val="Hyperlink"/>
          </w:rPr>
          <w:t>https://www.realcleardefense.com/articles/2018/09/14/the_cost_of_defending_taiwan_113799.html</w:t>
        </w:r>
      </w:hyperlink>
      <w:r>
        <w:t>, published 09/14/18] // BBM</w:t>
      </w:r>
    </w:p>
    <w:p w:rsidR="005E6EFC" w:rsidRPr="002B2176" w:rsidRDefault="005E6EFC" w:rsidP="005E6EFC">
      <w:pPr>
        <w:rPr>
          <w:rStyle w:val="Style13ptBold"/>
        </w:rPr>
      </w:pPr>
      <w:r>
        <w:t xml:space="preserve">-- about </w:t>
      </w:r>
      <w:proofErr w:type="spellStart"/>
      <w:r>
        <w:t>chinese</w:t>
      </w:r>
      <w:proofErr w:type="spellEnd"/>
      <w:r>
        <w:t xml:space="preserve"> a2/ad</w:t>
      </w:r>
    </w:p>
    <w:p w:rsidR="005E6EFC" w:rsidRPr="00DE02C6" w:rsidRDefault="005E6EFC" w:rsidP="005E6EFC">
      <w:pPr>
        <w:rPr>
          <w:sz w:val="12"/>
        </w:rPr>
      </w:pPr>
      <w:r w:rsidRPr="00E85982">
        <w:rPr>
          <w:rStyle w:val="StyleUnderline"/>
        </w:rPr>
        <w:t>Taiwan</w:t>
      </w:r>
      <w:r w:rsidRPr="00DE02C6">
        <w:rPr>
          <w:sz w:val="12"/>
        </w:rPr>
        <w:t xml:space="preserve"> is a country under siege as it </w:t>
      </w:r>
      <w:r w:rsidRPr="00E85982">
        <w:rPr>
          <w:rStyle w:val="StyleUnderline"/>
        </w:rPr>
        <w:t>faces the prospect of eventual reunification with China</w:t>
      </w:r>
      <w:r w:rsidRPr="00DE02C6">
        <w:rPr>
          <w:sz w:val="12"/>
        </w:rPr>
        <w:t xml:space="preserve">, on China’s terms, and potentially </w:t>
      </w:r>
      <w:r w:rsidRPr="00E85982">
        <w:rPr>
          <w:rStyle w:val="StyleUnderline"/>
        </w:rPr>
        <w:t xml:space="preserve">as soon as </w:t>
      </w:r>
      <w:r w:rsidRPr="00E85982">
        <w:rPr>
          <w:rStyle w:val="Emphasis"/>
        </w:rPr>
        <w:t>2021</w:t>
      </w:r>
      <w:r w:rsidRPr="00DE02C6">
        <w:rPr>
          <w:sz w:val="12"/>
        </w:rPr>
        <w:t xml:space="preserve">—the centenary of the founding of the Chinese Communist Party. From Xi Jinping’s perspective, the successful reunification of China and Taiwan, through force if necessary, would firmly entrench his position as China’s paramount leader, with prestige far exceeding Mao Zedong’s or Deng Xiaoping’s. Achieving that goal quickly is seen by Xi as an essential prerequisite for </w:t>
      </w:r>
      <w:proofErr w:type="spellStart"/>
      <w:r w:rsidRPr="00DE02C6">
        <w:rPr>
          <w:sz w:val="12"/>
        </w:rPr>
        <w:t>realising</w:t>
      </w:r>
      <w:proofErr w:type="spellEnd"/>
      <w:r w:rsidRPr="00DE02C6">
        <w:rPr>
          <w:sz w:val="12"/>
        </w:rPr>
        <w:t xml:space="preserve"> the ‘China Dream’ of national rejuvenation. As ‘a rich country with a strong army’, </w:t>
      </w:r>
      <w:r w:rsidRPr="00E85982">
        <w:rPr>
          <w:rStyle w:val="StyleUnderline"/>
        </w:rPr>
        <w:t>China would be</w:t>
      </w:r>
      <w:r w:rsidRPr="00DE02C6">
        <w:rPr>
          <w:sz w:val="12"/>
        </w:rPr>
        <w:t>, in every sense, a new middle kingdom—</w:t>
      </w:r>
      <w:r w:rsidRPr="00E85982">
        <w:rPr>
          <w:rStyle w:val="StyleUnderline"/>
        </w:rPr>
        <w:t xml:space="preserve">a </w:t>
      </w:r>
      <w:r w:rsidRPr="00E85982">
        <w:rPr>
          <w:rStyle w:val="Emphasis"/>
        </w:rPr>
        <w:t>global superpower</w:t>
      </w:r>
      <w:r w:rsidRPr="00E85982">
        <w:rPr>
          <w:rStyle w:val="StyleUnderline"/>
        </w:rPr>
        <w:t xml:space="preserve"> for the 21st century</w:t>
      </w:r>
      <w:r w:rsidRPr="00DE02C6">
        <w:rPr>
          <w:sz w:val="12"/>
        </w:rPr>
        <w:t>—</w:t>
      </w:r>
      <w:r w:rsidRPr="00E85982">
        <w:rPr>
          <w:rStyle w:val="StyleUnderline"/>
        </w:rPr>
        <w:t xml:space="preserve">that ultimately </w:t>
      </w:r>
      <w:r w:rsidRPr="00E85982">
        <w:rPr>
          <w:rStyle w:val="Emphasis"/>
        </w:rPr>
        <w:t>eclipses</w:t>
      </w:r>
      <w:r w:rsidRPr="00E85982">
        <w:rPr>
          <w:rStyle w:val="StyleUnderline"/>
        </w:rPr>
        <w:t xml:space="preserve"> the U</w:t>
      </w:r>
      <w:r w:rsidRPr="00DE02C6">
        <w:rPr>
          <w:sz w:val="12"/>
        </w:rPr>
        <w:t xml:space="preserve">nited </w:t>
      </w:r>
      <w:r w:rsidRPr="00E85982">
        <w:rPr>
          <w:rStyle w:val="StyleUnderline"/>
        </w:rPr>
        <w:t>S</w:t>
      </w:r>
      <w:r w:rsidRPr="00DE02C6">
        <w:rPr>
          <w:sz w:val="12"/>
        </w:rPr>
        <w:t>tates.</w:t>
      </w:r>
      <w:r w:rsidRPr="00DE02C6">
        <w:rPr>
          <w:rStyle w:val="StyleUnderline"/>
        </w:rPr>
        <w:t xml:space="preserve"> Several</w:t>
      </w:r>
      <w:r w:rsidRPr="00E85982">
        <w:rPr>
          <w:rStyle w:val="StyleUnderline"/>
        </w:rPr>
        <w:t xml:space="preserve"> factors have led to an escalation of </w:t>
      </w:r>
      <w:r w:rsidRPr="00E85982">
        <w:rPr>
          <w:rStyle w:val="Emphasis"/>
        </w:rPr>
        <w:t>coercive pressure</w:t>
      </w:r>
      <w:r w:rsidRPr="00E85982">
        <w:rPr>
          <w:rStyle w:val="StyleUnderline"/>
        </w:rPr>
        <w:t xml:space="preserve"> on Taiwan</w:t>
      </w:r>
      <w:r w:rsidRPr="00DE02C6">
        <w:rPr>
          <w:sz w:val="12"/>
        </w:rPr>
        <w:t xml:space="preserve"> in recent years. Xi is increasingly impatient with Taiwan’s president, Tsai Ing-wen, who has refused to accept the 1992 consensus and the concept of ‘one China’. Tsai’s position is understandable: Taiwan is a strong and vibrant democracy and a majority of its population identify themselves not as Chinese, but Taiwanese. Pro-independence forces are gathering support, and Tsai is conscious of this growing sentiment in her Democratic Progressive Party base. She can’t ignore the will of the majority of Taiwan’s people. </w:t>
      </w:r>
      <w:r w:rsidRPr="00E85982">
        <w:rPr>
          <w:rStyle w:val="StyleUnderline"/>
        </w:rPr>
        <w:t>Taiwan’s improving relationship with the Trump administration is also a concern for Beijing</w:t>
      </w:r>
      <w:r w:rsidRPr="00DE02C6">
        <w:rPr>
          <w:sz w:val="12"/>
        </w:rPr>
        <w:t xml:space="preserve">. </w:t>
      </w:r>
      <w:r w:rsidRPr="00E85982">
        <w:rPr>
          <w:rStyle w:val="StyleUnderline"/>
        </w:rPr>
        <w:t xml:space="preserve">Washington has agreed to </w:t>
      </w:r>
      <w:r w:rsidRPr="00E85982">
        <w:rPr>
          <w:rStyle w:val="Emphasis"/>
        </w:rPr>
        <w:t>new arms sales</w:t>
      </w:r>
      <w:r w:rsidRPr="00DE02C6">
        <w:rPr>
          <w:sz w:val="12"/>
        </w:rPr>
        <w:t xml:space="preserve"> </w:t>
      </w:r>
      <w:proofErr w:type="spellStart"/>
      <w:r w:rsidRPr="00DE02C6">
        <w:rPr>
          <w:sz w:val="12"/>
        </w:rPr>
        <w:t>totalling</w:t>
      </w:r>
      <w:proofErr w:type="spellEnd"/>
      <w:r w:rsidRPr="00DE02C6">
        <w:rPr>
          <w:sz w:val="12"/>
        </w:rPr>
        <w:t xml:space="preserve"> US$1.42 billion—a move that has angered Beijing. The US 2018 National Defense Authorization Act permits US Navy warships to visit Taiwan, and the Taiwan Travel Act signed into law in March allows two-way exchanges between US and Taiwanese officials. The US has opened a de facto embassy in Taipei, the American Institute of Taiwan. And Republican and Democrat senators have introduced the Taiwan Allies International Protection and Enhancement Initiative (TAIPEI) Act, which would </w:t>
      </w:r>
      <w:proofErr w:type="spellStart"/>
      <w:r w:rsidRPr="00DE02C6">
        <w:rPr>
          <w:sz w:val="12"/>
        </w:rPr>
        <w:t>penalise</w:t>
      </w:r>
      <w:proofErr w:type="spellEnd"/>
      <w:r w:rsidRPr="00DE02C6">
        <w:rPr>
          <w:sz w:val="12"/>
        </w:rPr>
        <w:t xml:space="preserve"> states that take adverse action against Taiwan under pressure from China. Nevertheless, China continues to steadily reduce Taiwan’s international diplomatic reach by persuading the dwindling number of countries that have previously </w:t>
      </w:r>
      <w:proofErr w:type="spellStart"/>
      <w:r w:rsidRPr="00DE02C6">
        <w:rPr>
          <w:sz w:val="12"/>
        </w:rPr>
        <w:t>recognised</w:t>
      </w:r>
      <w:proofErr w:type="spellEnd"/>
      <w:r w:rsidRPr="00DE02C6">
        <w:rPr>
          <w:sz w:val="12"/>
        </w:rPr>
        <w:t xml:space="preserve"> Taipei to </w:t>
      </w:r>
      <w:proofErr w:type="spellStart"/>
      <w:r w:rsidRPr="00DE02C6">
        <w:rPr>
          <w:sz w:val="12"/>
        </w:rPr>
        <w:t>recognise</w:t>
      </w:r>
      <w:proofErr w:type="spellEnd"/>
      <w:r w:rsidRPr="00DE02C6">
        <w:rPr>
          <w:sz w:val="12"/>
        </w:rPr>
        <w:t xml:space="preserve"> Beijing. That strategy weakens Taiwan’s diplomatic efforts to gain international support. Yet losing the odd Pacific Island supporter here or Central American state there will mean little if the Trump administration moves to deepen its ties with Taipei as part of a broader strategy of counterbalancing a rising China. So rather than biding his time and waiting to see Taiwan incorporated into China by 2049—the centenary of the founding of the People’s Republic of China—might Xi seek to move much sooner? Adam Ni argues that there are various trends pushing cross-strait relations towards a more confrontational path. He notes that Taiwan’s younger population identify less with the mainland, in spite of efforts by Beijing to use economic inducements to gain their support. Ni also argues that </w:t>
      </w:r>
      <w:r w:rsidRPr="00E85982">
        <w:rPr>
          <w:rStyle w:val="StyleUnderline"/>
        </w:rPr>
        <w:t>there’s a perception in Beijing that in spite of closer US–Taiwan ties under President Donald Trump</w:t>
      </w:r>
      <w:r w:rsidRPr="00DE02C6">
        <w:rPr>
          <w:sz w:val="12"/>
        </w:rPr>
        <w:t xml:space="preserve">, </w:t>
      </w:r>
      <w:r w:rsidRPr="00E85982">
        <w:rPr>
          <w:rStyle w:val="StyleUnderline"/>
        </w:rPr>
        <w:t xml:space="preserve">the US </w:t>
      </w:r>
      <w:r w:rsidRPr="00E85982">
        <w:rPr>
          <w:rStyle w:val="Emphasis"/>
        </w:rPr>
        <w:t>lacks</w:t>
      </w:r>
      <w:r w:rsidRPr="00E85982">
        <w:rPr>
          <w:rStyle w:val="StyleUnderline"/>
        </w:rPr>
        <w:t xml:space="preserve"> the </w:t>
      </w:r>
      <w:r w:rsidRPr="00E85982">
        <w:rPr>
          <w:rStyle w:val="Emphasis"/>
        </w:rPr>
        <w:t>resolve</w:t>
      </w:r>
      <w:r w:rsidRPr="00E85982">
        <w:rPr>
          <w:rStyle w:val="StyleUnderline"/>
        </w:rPr>
        <w:t xml:space="preserve"> to go to war against China over Taiwan</w:t>
      </w:r>
      <w:r w:rsidRPr="00DE02C6">
        <w:rPr>
          <w:sz w:val="12"/>
        </w:rPr>
        <w:t xml:space="preserve">. Now is Beijing’s opportunity to achieve China–Taiwan reunification, through the use of force if necessary. ‘The trajectory is quite scary at the moment. </w:t>
      </w:r>
      <w:r w:rsidRPr="00E85982">
        <w:rPr>
          <w:rStyle w:val="StyleUnderline"/>
        </w:rPr>
        <w:t>There’s a perception in China that it’s their time in the sun</w:t>
      </w:r>
      <w:r w:rsidRPr="00DE02C6">
        <w:rPr>
          <w:sz w:val="12"/>
        </w:rPr>
        <w:t xml:space="preserve">. </w:t>
      </w:r>
      <w:r w:rsidRPr="00E85982">
        <w:rPr>
          <w:rStyle w:val="StyleUnderline"/>
        </w:rPr>
        <w:t>This hubris is</w:t>
      </w:r>
      <w:r w:rsidRPr="00DE02C6">
        <w:rPr>
          <w:sz w:val="12"/>
        </w:rPr>
        <w:t xml:space="preserve"> really </w:t>
      </w:r>
      <w:r w:rsidRPr="00E85982">
        <w:rPr>
          <w:rStyle w:val="Emphasis"/>
        </w:rPr>
        <w:t>dangerous</w:t>
      </w:r>
      <w:r w:rsidRPr="00DE02C6">
        <w:rPr>
          <w:sz w:val="12"/>
        </w:rPr>
        <w:t xml:space="preserve">. </w:t>
      </w:r>
      <w:r w:rsidRPr="00E85982">
        <w:rPr>
          <w:rStyle w:val="StyleUnderline"/>
        </w:rPr>
        <w:t>They think the US wouldn’t dare intervene because of the huge cost of doing so</w:t>
      </w:r>
      <w:r w:rsidRPr="00DE02C6">
        <w:rPr>
          <w:sz w:val="12"/>
        </w:rPr>
        <w:t xml:space="preserve">, but it would be disastrous for everyone if China is underestimating US resolve’, Ni says. </w:t>
      </w:r>
      <w:proofErr w:type="gramStart"/>
      <w:r w:rsidRPr="00DE02C6">
        <w:rPr>
          <w:sz w:val="12"/>
        </w:rPr>
        <w:t>Thus</w:t>
      </w:r>
      <w:proofErr w:type="gramEnd"/>
      <w:r w:rsidRPr="00DE02C6">
        <w:rPr>
          <w:sz w:val="12"/>
        </w:rPr>
        <w:t xml:space="preserve"> </w:t>
      </w:r>
      <w:r w:rsidRPr="00E85982">
        <w:rPr>
          <w:rStyle w:val="StyleUnderline"/>
        </w:rPr>
        <w:t>the significance of PLA Navy and Air Force operations around Taiwan is very real</w:t>
      </w:r>
      <w:r w:rsidRPr="00DE02C6">
        <w:rPr>
          <w:sz w:val="12"/>
        </w:rPr>
        <w:t xml:space="preserve">. These exercises are designed to wear down Taiwanese operational readiness and coerce the Tsai government into accepting a more conciliatory cross-strait policy. They also allow the PLA to establish control of the battlespace, gather intelligence on Taiwanese military responses, and </w:t>
      </w:r>
      <w:proofErr w:type="spellStart"/>
      <w:r w:rsidRPr="00DE02C6">
        <w:rPr>
          <w:sz w:val="12"/>
        </w:rPr>
        <w:t>practise</w:t>
      </w:r>
      <w:proofErr w:type="spellEnd"/>
      <w:r w:rsidRPr="00DE02C6">
        <w:rPr>
          <w:sz w:val="12"/>
        </w:rPr>
        <w:t xml:space="preserve"> for a cross-strait clash. </w:t>
      </w:r>
      <w:r w:rsidRPr="00E85982">
        <w:rPr>
          <w:rStyle w:val="StyleUnderline"/>
        </w:rPr>
        <w:t xml:space="preserve">A recent report highlighted these operations as the </w:t>
      </w:r>
      <w:proofErr w:type="spellStart"/>
      <w:r w:rsidRPr="00E85982">
        <w:rPr>
          <w:rStyle w:val="Emphasis"/>
        </w:rPr>
        <w:t>centrepiece</w:t>
      </w:r>
      <w:proofErr w:type="spellEnd"/>
      <w:r w:rsidRPr="00E85982">
        <w:rPr>
          <w:rStyle w:val="StyleUnderline"/>
        </w:rPr>
        <w:t xml:space="preserve"> of any PLA move that could culminate in a full-scale invasion</w:t>
      </w:r>
      <w:r w:rsidRPr="00DE02C6">
        <w:rPr>
          <w:sz w:val="12"/>
        </w:rPr>
        <w:t xml:space="preserve">, unless Beijing could coerce Taiwan’s leadership into submission through a combination of an air and naval blockade and air and missile strikes. An amphibious invasion would be incredibly costly for the PLA, given the nature of Taiwan’s </w:t>
      </w:r>
      <w:proofErr w:type="spellStart"/>
      <w:r w:rsidRPr="00DE02C6">
        <w:rPr>
          <w:sz w:val="12"/>
        </w:rPr>
        <w:t>defence</w:t>
      </w:r>
      <w:proofErr w:type="spellEnd"/>
      <w:r w:rsidRPr="00DE02C6">
        <w:rPr>
          <w:sz w:val="12"/>
        </w:rPr>
        <w:t xml:space="preserve"> capabilities. Taiwan’s mountainous and forested geography would make it ideal for the Republic of China Army to undertake a prolonged insurgency against any occupying PLA forces. </w:t>
      </w:r>
      <w:proofErr w:type="gramStart"/>
      <w:r w:rsidRPr="00DE02C6">
        <w:rPr>
          <w:sz w:val="12"/>
        </w:rPr>
        <w:t>So</w:t>
      </w:r>
      <w:proofErr w:type="gramEnd"/>
      <w:r w:rsidRPr="00DE02C6">
        <w:rPr>
          <w:sz w:val="12"/>
        </w:rPr>
        <w:t xml:space="preserve"> taking Taiwan militarily certainly won’t be a low-cost or quick operation. </w:t>
      </w:r>
      <w:r w:rsidRPr="00E85982">
        <w:rPr>
          <w:rStyle w:val="StyleUnderline"/>
        </w:rPr>
        <w:t>The Taiwanese approach also seems set on taking the fight to the enemy</w:t>
      </w:r>
      <w:r w:rsidRPr="00DE02C6">
        <w:rPr>
          <w:sz w:val="12"/>
        </w:rPr>
        <w:t xml:space="preserve">, </w:t>
      </w:r>
      <w:r w:rsidRPr="00E85982">
        <w:rPr>
          <w:rStyle w:val="StyleUnderline"/>
        </w:rPr>
        <w:t>through developing indigenous capabilities to strike back in the event of Chinese attacks</w:t>
      </w:r>
      <w:r w:rsidRPr="00DE02C6">
        <w:rPr>
          <w:sz w:val="12"/>
        </w:rPr>
        <w:t xml:space="preserve">. </w:t>
      </w:r>
      <w:r w:rsidRPr="00E85982">
        <w:rPr>
          <w:rStyle w:val="Emphasis"/>
        </w:rPr>
        <w:t>Still</w:t>
      </w:r>
      <w:r w:rsidRPr="00DE02C6">
        <w:rPr>
          <w:sz w:val="12"/>
        </w:rPr>
        <w:t xml:space="preserve">, </w:t>
      </w:r>
      <w:r w:rsidRPr="00E85982">
        <w:rPr>
          <w:rStyle w:val="StyleUnderline"/>
        </w:rPr>
        <w:t xml:space="preserve">Taiwan remains </w:t>
      </w:r>
      <w:r w:rsidRPr="00E85982">
        <w:rPr>
          <w:rStyle w:val="Emphasis"/>
        </w:rPr>
        <w:t>deeply dependent</w:t>
      </w:r>
      <w:r w:rsidRPr="00E85982">
        <w:rPr>
          <w:rStyle w:val="StyleUnderline"/>
        </w:rPr>
        <w:t xml:space="preserve"> on US intervention</w:t>
      </w:r>
      <w:r w:rsidRPr="00DE02C6">
        <w:rPr>
          <w:sz w:val="12"/>
        </w:rPr>
        <w:t xml:space="preserve">. </w:t>
      </w:r>
      <w:r w:rsidRPr="00E85982">
        <w:rPr>
          <w:rStyle w:val="StyleUnderline"/>
        </w:rPr>
        <w:t>If China successfully secured Taiwan</w:t>
      </w:r>
      <w:r w:rsidRPr="00DE02C6">
        <w:rPr>
          <w:sz w:val="12"/>
        </w:rPr>
        <w:t xml:space="preserve">, what then? Control of Taiwan means </w:t>
      </w:r>
      <w:r w:rsidRPr="00E85982">
        <w:rPr>
          <w:rStyle w:val="StyleUnderline"/>
        </w:rPr>
        <w:t xml:space="preserve">China effectively can use the island to project military power along the </w:t>
      </w:r>
      <w:r w:rsidRPr="00E85982">
        <w:rPr>
          <w:rStyle w:val="Emphasis"/>
        </w:rPr>
        <w:t>first island chain</w:t>
      </w:r>
      <w:r w:rsidRPr="00DE02C6">
        <w:rPr>
          <w:sz w:val="12"/>
        </w:rPr>
        <w:t xml:space="preserve">, </w:t>
      </w:r>
      <w:r w:rsidRPr="00E85982">
        <w:rPr>
          <w:rStyle w:val="StyleUnderline"/>
        </w:rPr>
        <w:t xml:space="preserve">in a manner that reinforces its control of the </w:t>
      </w:r>
      <w:r w:rsidRPr="00E85982">
        <w:rPr>
          <w:rStyle w:val="Emphasis"/>
        </w:rPr>
        <w:t>S</w:t>
      </w:r>
      <w:r w:rsidRPr="00DE02C6">
        <w:rPr>
          <w:sz w:val="12"/>
        </w:rPr>
        <w:t xml:space="preserve">outh </w:t>
      </w:r>
      <w:r w:rsidRPr="00E85982">
        <w:rPr>
          <w:rStyle w:val="Emphasis"/>
        </w:rPr>
        <w:t>C</w:t>
      </w:r>
      <w:r w:rsidRPr="00DE02C6">
        <w:rPr>
          <w:sz w:val="12"/>
        </w:rPr>
        <w:t xml:space="preserve">hina </w:t>
      </w:r>
      <w:r w:rsidRPr="00E85982">
        <w:rPr>
          <w:rStyle w:val="Emphasis"/>
        </w:rPr>
        <w:t>S</w:t>
      </w:r>
      <w:r w:rsidRPr="00DE02C6">
        <w:rPr>
          <w:sz w:val="12"/>
        </w:rPr>
        <w:t xml:space="preserve">ea, </w:t>
      </w:r>
      <w:r w:rsidRPr="00E85982">
        <w:rPr>
          <w:rStyle w:val="StyleUnderline"/>
        </w:rPr>
        <w:t xml:space="preserve">challenges Japan in the </w:t>
      </w:r>
      <w:proofErr w:type="spellStart"/>
      <w:r w:rsidRPr="00E85982">
        <w:rPr>
          <w:rStyle w:val="StyleUnderline"/>
        </w:rPr>
        <w:t>Senkakus</w:t>
      </w:r>
      <w:proofErr w:type="spellEnd"/>
      <w:r w:rsidRPr="00E85982">
        <w:rPr>
          <w:rStyle w:val="StyleUnderline"/>
        </w:rPr>
        <w:t xml:space="preserve"> and Ryukyus</w:t>
      </w:r>
      <w:r w:rsidRPr="00DE02C6">
        <w:rPr>
          <w:sz w:val="12"/>
        </w:rPr>
        <w:t xml:space="preserve">, </w:t>
      </w:r>
      <w:r w:rsidRPr="00E85982">
        <w:rPr>
          <w:rStyle w:val="StyleUnderline"/>
        </w:rPr>
        <w:t>and places greater pressure on the US position in Guam</w:t>
      </w:r>
      <w:r w:rsidRPr="00DE02C6">
        <w:rPr>
          <w:sz w:val="12"/>
        </w:rPr>
        <w:t xml:space="preserve">. </w:t>
      </w:r>
      <w:r w:rsidRPr="00E85982">
        <w:rPr>
          <w:rStyle w:val="StyleUnderline"/>
        </w:rPr>
        <w:t xml:space="preserve">Control of Taiwan is a </w:t>
      </w:r>
      <w:r w:rsidRPr="00E85982">
        <w:rPr>
          <w:rStyle w:val="Emphasis"/>
        </w:rPr>
        <w:t>strategic lynchpin</w:t>
      </w:r>
      <w:r w:rsidRPr="00DE02C6">
        <w:rPr>
          <w:sz w:val="12"/>
        </w:rPr>
        <w:t xml:space="preserve"> </w:t>
      </w:r>
      <w:r w:rsidRPr="00E85982">
        <w:rPr>
          <w:rStyle w:val="StyleUnderline"/>
        </w:rPr>
        <w:t>for Chinese power in the Western Pacific</w:t>
      </w:r>
      <w:r w:rsidRPr="00DE02C6">
        <w:rPr>
          <w:sz w:val="12"/>
        </w:rPr>
        <w:t xml:space="preserve">. </w:t>
      </w:r>
      <w:r w:rsidRPr="00E85982">
        <w:rPr>
          <w:rStyle w:val="StyleUnderline"/>
        </w:rPr>
        <w:t xml:space="preserve">It would strengthen China’s ability to </w:t>
      </w:r>
      <w:r w:rsidRPr="00E85982">
        <w:rPr>
          <w:rStyle w:val="Emphasis"/>
        </w:rPr>
        <w:t>exploit</w:t>
      </w:r>
      <w:r w:rsidRPr="00DE02C6">
        <w:rPr>
          <w:sz w:val="12"/>
        </w:rPr>
        <w:t xml:space="preserve"> anti-access and area denial (</w:t>
      </w:r>
      <w:r w:rsidRPr="00E85982">
        <w:rPr>
          <w:rStyle w:val="Emphasis"/>
        </w:rPr>
        <w:t>A2</w:t>
      </w:r>
      <w:r>
        <w:rPr>
          <w:rStyle w:val="Emphasis"/>
        </w:rPr>
        <w:t>/</w:t>
      </w:r>
      <w:r w:rsidRPr="00E85982">
        <w:rPr>
          <w:rStyle w:val="Emphasis"/>
        </w:rPr>
        <w:t>AD</w:t>
      </w:r>
      <w:r w:rsidRPr="00DE02C6">
        <w:rPr>
          <w:sz w:val="12"/>
        </w:rPr>
        <w:t xml:space="preserve">) </w:t>
      </w:r>
      <w:r w:rsidRPr="00E85982">
        <w:rPr>
          <w:rStyle w:val="StyleUnderline"/>
        </w:rPr>
        <w:t>to ensure sea control and control of the air within near and middle seas</w:t>
      </w:r>
      <w:r w:rsidRPr="00DE02C6">
        <w:rPr>
          <w:sz w:val="12"/>
        </w:rPr>
        <w:t xml:space="preserve">, </w:t>
      </w:r>
      <w:r w:rsidRPr="00E85982">
        <w:rPr>
          <w:rStyle w:val="StyleUnderline"/>
        </w:rPr>
        <w:t>to deter or defeat any US intervention into the Western Pacific</w:t>
      </w:r>
      <w:r w:rsidRPr="00DE02C6">
        <w:rPr>
          <w:sz w:val="12"/>
        </w:rPr>
        <w:t xml:space="preserve">. </w:t>
      </w:r>
      <w:r w:rsidRPr="00E85982">
        <w:rPr>
          <w:rStyle w:val="StyleUnderline"/>
        </w:rPr>
        <w:t xml:space="preserve">That opens up all sorts of possibilities for a </w:t>
      </w:r>
      <w:r w:rsidRPr="00E85982">
        <w:rPr>
          <w:rStyle w:val="Emphasis"/>
        </w:rPr>
        <w:t>restored</w:t>
      </w:r>
      <w:r w:rsidRPr="00DE02C6">
        <w:rPr>
          <w:sz w:val="12"/>
        </w:rPr>
        <w:t xml:space="preserve"> middle </w:t>
      </w:r>
      <w:r w:rsidRPr="00E85982">
        <w:rPr>
          <w:rStyle w:val="Emphasis"/>
        </w:rPr>
        <w:t>kingdom</w:t>
      </w:r>
      <w:r w:rsidRPr="00DE02C6">
        <w:rPr>
          <w:sz w:val="12"/>
        </w:rPr>
        <w:t xml:space="preserve"> </w:t>
      </w:r>
      <w:r w:rsidRPr="00E85982">
        <w:rPr>
          <w:rStyle w:val="StyleUnderline"/>
        </w:rPr>
        <w:t>ready to reassert its domination</w:t>
      </w:r>
      <w:r w:rsidRPr="00DE02C6">
        <w:rPr>
          <w:sz w:val="12"/>
        </w:rPr>
        <w:t xml:space="preserve"> of Asia. Beijing may be tempted to call Washington’s bluff on the assumption that it won’t respond. China may think that such an outcome—achieving forced reunification of Taiwan and China, strengthening China’s dominance of East Asia, and ending US strategic primacy in Asia—may be worth the risk of a war across the straits. Conversely, failure to retake Taiwan would spell the end of China’s ambition to dominate Asia, and would certainly finish Xi as leader for life. </w:t>
      </w:r>
      <w:r w:rsidRPr="00E85982">
        <w:rPr>
          <w:rStyle w:val="StyleUnderline"/>
        </w:rPr>
        <w:t>With Beijing’s pressure steadily building</w:t>
      </w:r>
      <w:r w:rsidRPr="00DE02C6">
        <w:rPr>
          <w:sz w:val="12"/>
        </w:rPr>
        <w:t xml:space="preserve">, </w:t>
      </w:r>
      <w:r w:rsidRPr="00E85982">
        <w:rPr>
          <w:rStyle w:val="StyleUnderline"/>
        </w:rPr>
        <w:t>keeping an eye on events across the Taiwan Strait is more important than ever</w:t>
      </w:r>
      <w:r w:rsidRPr="00DE02C6">
        <w:rPr>
          <w:sz w:val="12"/>
        </w:rPr>
        <w:t>.</w:t>
      </w:r>
    </w:p>
    <w:p w:rsidR="005E6EFC" w:rsidRDefault="005E6EFC" w:rsidP="005E6EFC"/>
    <w:p w:rsidR="005E6EFC" w:rsidRPr="00E704D0" w:rsidRDefault="005E6EFC" w:rsidP="005E6EFC"/>
    <w:p w:rsidR="005E6EFC" w:rsidRDefault="008104AA" w:rsidP="005E6EFC">
      <w:pPr>
        <w:pStyle w:val="Heading2"/>
      </w:pPr>
      <w:r>
        <w:t>2NC DA</w:t>
      </w:r>
    </w:p>
    <w:p w:rsidR="005E6EFC" w:rsidRDefault="005E6EFC" w:rsidP="005E6EFC"/>
    <w:p w:rsidR="005E6EFC" w:rsidRPr="00527226" w:rsidRDefault="005E6EFC" w:rsidP="005E6EFC">
      <w:pPr>
        <w:pStyle w:val="Heading3"/>
      </w:pPr>
      <w:r>
        <w:t>2NC Defense Integration DA</w:t>
      </w:r>
    </w:p>
    <w:p w:rsidR="005E6EFC" w:rsidRDefault="005E6EFC" w:rsidP="005E6EFC"/>
    <w:p w:rsidR="005E6EFC" w:rsidRDefault="005E6EFC" w:rsidP="005E6EFC">
      <w:pPr>
        <w:pStyle w:val="Heading4"/>
        <w:numPr>
          <w:ilvl w:val="0"/>
          <w:numId w:val="12"/>
        </w:numPr>
      </w:pPr>
      <w:r>
        <w:t>Continued Defense Integration with Taiwan is key to new tech breakthroughs necessary to combat A2/AD and solidify effective ASB</w:t>
      </w:r>
    </w:p>
    <w:p w:rsidR="005E6EFC" w:rsidRPr="009D086E" w:rsidRDefault="005E6EFC" w:rsidP="005E6EFC"/>
    <w:p w:rsidR="005E6EFC" w:rsidRDefault="005E6EFC" w:rsidP="005E6EFC">
      <w:pPr>
        <w:rPr>
          <w:rStyle w:val="Style13ptBold"/>
        </w:rPr>
      </w:pPr>
      <w:r>
        <w:rPr>
          <w:rStyle w:val="Style13ptBold"/>
        </w:rPr>
        <w:t>Tsai 14</w:t>
      </w:r>
    </w:p>
    <w:p w:rsidR="005E6EFC" w:rsidRPr="008C7D39" w:rsidRDefault="005E6EFC" w:rsidP="005E6EFC">
      <w:pPr>
        <w:rPr>
          <w:rStyle w:val="Style13ptBold"/>
        </w:rPr>
      </w:pPr>
      <w:r>
        <w:rPr>
          <w:rStyle w:val="Style13ptBold"/>
        </w:rPr>
        <w:t xml:space="preserve">(Marisa, English Teaching Assistant at Teaching Assistant Program in France USA, “Implications of U.S. Arms Sales to Taiwan in a Shifting Global Balance of Power,” </w:t>
      </w:r>
      <w:proofErr w:type="spellStart"/>
      <w:r>
        <w:rPr>
          <w:rStyle w:val="Style13ptBold"/>
        </w:rPr>
        <w:t>pg</w:t>
      </w:r>
      <w:proofErr w:type="spellEnd"/>
      <w:r>
        <w:rPr>
          <w:rStyle w:val="Style13ptBold"/>
        </w:rPr>
        <w:t xml:space="preserve"> online @ http://www.americancitizensfortaiwan.org/implications-of-u-s-arms-sales-to-taiwan-in-a-shifting-global-balance-of-power //</w:t>
      </w:r>
      <w:proofErr w:type="spellStart"/>
      <w:r>
        <w:rPr>
          <w:rStyle w:val="Style13ptBold"/>
        </w:rPr>
        <w:t>ghs-ef</w:t>
      </w:r>
      <w:proofErr w:type="spellEnd"/>
      <w:r>
        <w:rPr>
          <w:rStyle w:val="Style13ptBold"/>
        </w:rPr>
        <w:t>)</w:t>
      </w:r>
    </w:p>
    <w:p w:rsidR="005E6EFC" w:rsidRPr="00666A92" w:rsidRDefault="005E6EFC" w:rsidP="005E6EFC">
      <w:pPr>
        <w:rPr>
          <w:sz w:val="12"/>
        </w:rPr>
      </w:pPr>
      <w:r w:rsidRPr="00346C49">
        <w:rPr>
          <w:rStyle w:val="StyleUnderline"/>
          <w:highlight w:val="green"/>
        </w:rPr>
        <w:t>Analysts in support of a continued relationship with Taiwan argue that</w:t>
      </w:r>
      <w:r w:rsidRPr="00272344">
        <w:rPr>
          <w:rStyle w:val="StyleUnderline"/>
        </w:rPr>
        <w:t xml:space="preserve"> a deepened </w:t>
      </w:r>
      <w:r w:rsidRPr="00346C49">
        <w:rPr>
          <w:rStyle w:val="StyleUnderline"/>
          <w:highlight w:val="green"/>
        </w:rPr>
        <w:t xml:space="preserve">partnership would help the U.S. </w:t>
      </w:r>
      <w:r w:rsidRPr="00346C49">
        <w:rPr>
          <w:rStyle w:val="Emphasis"/>
          <w:highlight w:val="green"/>
        </w:rPr>
        <w:t>project power against China’s A2/AD capabilities</w:t>
      </w:r>
      <w:r w:rsidRPr="00666A92">
        <w:rPr>
          <w:sz w:val="12"/>
        </w:rPr>
        <w:t xml:space="preserve">. </w:t>
      </w:r>
      <w:r w:rsidRPr="00346C49">
        <w:rPr>
          <w:rStyle w:val="StyleUnderline"/>
          <w:highlight w:val="green"/>
        </w:rPr>
        <w:t>The U.S. has developed</w:t>
      </w:r>
      <w:r w:rsidRPr="00666A92">
        <w:rPr>
          <w:sz w:val="12"/>
        </w:rPr>
        <w:t xml:space="preserve"> an </w:t>
      </w:r>
      <w:r w:rsidRPr="00346C49">
        <w:rPr>
          <w:rStyle w:val="Emphasis"/>
          <w:highlight w:val="green"/>
        </w:rPr>
        <w:t>A</w:t>
      </w:r>
      <w:r w:rsidRPr="00272344">
        <w:rPr>
          <w:rStyle w:val="StyleUnderline"/>
        </w:rPr>
        <w:t>ir-</w:t>
      </w:r>
      <w:r w:rsidRPr="00346C49">
        <w:rPr>
          <w:rStyle w:val="Emphasis"/>
          <w:highlight w:val="green"/>
        </w:rPr>
        <w:t>S</w:t>
      </w:r>
      <w:r w:rsidRPr="00272344">
        <w:rPr>
          <w:rStyle w:val="StyleUnderline"/>
        </w:rPr>
        <w:t xml:space="preserve">ea </w:t>
      </w:r>
      <w:r w:rsidRPr="00346C49">
        <w:rPr>
          <w:rStyle w:val="Emphasis"/>
          <w:highlight w:val="green"/>
        </w:rPr>
        <w:t>B</w:t>
      </w:r>
      <w:r w:rsidRPr="00272344">
        <w:rPr>
          <w:rStyle w:val="StyleUnderline"/>
        </w:rPr>
        <w:t>attle</w:t>
      </w:r>
      <w:r w:rsidRPr="00666A92">
        <w:rPr>
          <w:sz w:val="12"/>
        </w:rPr>
        <w:t xml:space="preserve"> concept, </w:t>
      </w:r>
      <w:r w:rsidRPr="00EC5013">
        <w:rPr>
          <w:rStyle w:val="StyleUnderline"/>
        </w:rPr>
        <w:t xml:space="preserve">in which the </w:t>
      </w:r>
      <w:r w:rsidRPr="00346C49">
        <w:rPr>
          <w:rStyle w:val="StyleUnderline"/>
          <w:highlight w:val="green"/>
        </w:rPr>
        <w:t>combined abilities of air and naval forces will work with alliances and coalition partnerships in response to the changing regional security landscape</w:t>
      </w:r>
      <w:r w:rsidRPr="00666A92">
        <w:rPr>
          <w:sz w:val="12"/>
        </w:rPr>
        <w:t>. Mike Mullen, Joint Chiefs of Staff Adm. stated “</w:t>
      </w:r>
      <w:r w:rsidRPr="00272344">
        <w:rPr>
          <w:rStyle w:val="StyleUnderline"/>
        </w:rPr>
        <w:t>Services should integrate our efforts with each other and with our civilian counterparts</w:t>
      </w:r>
      <w:r w:rsidRPr="00666A92">
        <w:rPr>
          <w:sz w:val="12"/>
        </w:rPr>
        <w:t xml:space="preserve">” </w:t>
      </w:r>
      <w:r w:rsidRPr="00272344">
        <w:rPr>
          <w:rStyle w:val="StyleUnderline"/>
        </w:rPr>
        <w:t>and “work seamlessly with old allies and new friends.</w:t>
      </w:r>
      <w:r w:rsidRPr="00666A92">
        <w:rPr>
          <w:sz w:val="12"/>
        </w:rPr>
        <w:t xml:space="preserve">” The U.S. thus far has not given Taiwan a role in their rebalancing initiative and rather focused on other allies in the region such as Japan, South Korea and Australia. However, </w:t>
      </w:r>
      <w:r w:rsidRPr="00EC5013">
        <w:rPr>
          <w:rStyle w:val="Emphasis"/>
        </w:rPr>
        <w:t>the U.S. is missing a valuable opportunity to enhance their defense strategy through an enhanced partnership with Taiwan</w:t>
      </w:r>
      <w:r w:rsidRPr="00666A92">
        <w:rPr>
          <w:sz w:val="12"/>
        </w:rPr>
        <w:t xml:space="preserve">. </w:t>
      </w:r>
      <w:r w:rsidRPr="00346C49">
        <w:rPr>
          <w:rStyle w:val="Emphasis"/>
          <w:highlight w:val="green"/>
        </w:rPr>
        <w:t xml:space="preserve">Taiwan is the most willing and able to develop forces needed to counter A2/AD </w:t>
      </w:r>
      <w:r w:rsidRPr="0059191A">
        <w:rPr>
          <w:rStyle w:val="Emphasis"/>
        </w:rPr>
        <w:t>capabilities</w:t>
      </w:r>
      <w:r w:rsidRPr="00666A92">
        <w:rPr>
          <w:sz w:val="12"/>
        </w:rPr>
        <w:t xml:space="preserve"> and </w:t>
      </w:r>
      <w:r w:rsidRPr="00346C49">
        <w:rPr>
          <w:rStyle w:val="Emphasis"/>
          <w:highlight w:val="green"/>
        </w:rPr>
        <w:t>holds a strategically useful geographic position</w:t>
      </w:r>
      <w:r w:rsidRPr="00346C49">
        <w:rPr>
          <w:sz w:val="12"/>
          <w:highlight w:val="green"/>
        </w:rPr>
        <w:t xml:space="preserve">. </w:t>
      </w:r>
      <w:r w:rsidRPr="00346C49">
        <w:rPr>
          <w:rStyle w:val="Emphasis"/>
          <w:highlight w:val="green"/>
        </w:rPr>
        <w:t>The Taiwanese Navy has a firm understanding of points of failure in the PLA’s systems and is familiar with undersea geography</w:t>
      </w:r>
      <w:r w:rsidRPr="00666A92">
        <w:rPr>
          <w:sz w:val="12"/>
        </w:rPr>
        <w:t xml:space="preserve"> of the Western Pacific Ocean (Stokes). </w:t>
      </w:r>
      <w:r w:rsidRPr="00272344">
        <w:rPr>
          <w:rStyle w:val="StyleUnderline"/>
        </w:rPr>
        <w:t xml:space="preserve">Additionally, </w:t>
      </w:r>
      <w:r w:rsidRPr="00346C49">
        <w:rPr>
          <w:rStyle w:val="StyleUnderline"/>
          <w:highlight w:val="green"/>
        </w:rPr>
        <w:t>Taiwan’s expertise in tech</w:t>
      </w:r>
      <w:r w:rsidRPr="00666A92">
        <w:rPr>
          <w:sz w:val="12"/>
        </w:rPr>
        <w:t xml:space="preserve">nology, </w:t>
      </w:r>
      <w:r w:rsidRPr="00346C49">
        <w:rPr>
          <w:rStyle w:val="Emphasis"/>
          <w:highlight w:val="green"/>
        </w:rPr>
        <w:t>particularly in info</w:t>
      </w:r>
      <w:r w:rsidRPr="006802D8">
        <w:rPr>
          <w:rStyle w:val="Emphasis"/>
        </w:rPr>
        <w:t xml:space="preserve">rmation </w:t>
      </w:r>
      <w:r w:rsidRPr="00346C49">
        <w:rPr>
          <w:rStyle w:val="Emphasis"/>
          <w:highlight w:val="green"/>
        </w:rPr>
        <w:t>and com</w:t>
      </w:r>
      <w:r w:rsidRPr="006802D8">
        <w:rPr>
          <w:rStyle w:val="Emphasis"/>
        </w:rPr>
        <w:t xml:space="preserve">munications </w:t>
      </w:r>
      <w:r w:rsidRPr="00346C49">
        <w:rPr>
          <w:rStyle w:val="Emphasis"/>
          <w:highlight w:val="green"/>
        </w:rPr>
        <w:t>tech</w:t>
      </w:r>
      <w:r w:rsidRPr="00666A92">
        <w:rPr>
          <w:sz w:val="12"/>
        </w:rPr>
        <w:t>nology</w:t>
      </w:r>
      <w:r w:rsidRPr="00346C49">
        <w:rPr>
          <w:sz w:val="12"/>
          <w:highlight w:val="green"/>
        </w:rPr>
        <w:t xml:space="preserve">, </w:t>
      </w:r>
      <w:r w:rsidRPr="00346C49">
        <w:rPr>
          <w:rStyle w:val="StyleUnderline"/>
          <w:highlight w:val="green"/>
        </w:rPr>
        <w:t xml:space="preserve">gives it </w:t>
      </w:r>
      <w:r w:rsidRPr="00346C49">
        <w:rPr>
          <w:rStyle w:val="Emphasis"/>
          <w:highlight w:val="green"/>
        </w:rPr>
        <w:t>strong potential</w:t>
      </w:r>
      <w:r w:rsidRPr="00346C49">
        <w:rPr>
          <w:rStyle w:val="StyleUnderline"/>
          <w:highlight w:val="green"/>
        </w:rPr>
        <w:t xml:space="preserve"> to be an industrial partner</w:t>
      </w:r>
      <w:r w:rsidRPr="00272344">
        <w:rPr>
          <w:rStyle w:val="StyleUnderline"/>
        </w:rPr>
        <w:t xml:space="preserve"> (Stokes).</w:t>
      </w:r>
      <w:r w:rsidRPr="00666A92">
        <w:rPr>
          <w:sz w:val="12"/>
        </w:rPr>
        <w:t xml:space="preserve"> </w:t>
      </w:r>
      <w:r w:rsidRPr="00346C49">
        <w:rPr>
          <w:rStyle w:val="StyleUnderline"/>
          <w:highlight w:val="green"/>
        </w:rPr>
        <w:t>Coop</w:t>
      </w:r>
      <w:r w:rsidRPr="00272344">
        <w:rPr>
          <w:rStyle w:val="StyleUnderline"/>
        </w:rPr>
        <w:t xml:space="preserve">erating </w:t>
      </w:r>
      <w:r w:rsidRPr="00346C49">
        <w:rPr>
          <w:rStyle w:val="StyleUnderline"/>
          <w:highlight w:val="green"/>
        </w:rPr>
        <w:t>with Taiwan</w:t>
      </w:r>
      <w:r w:rsidRPr="00272344">
        <w:rPr>
          <w:rStyle w:val="StyleUnderline"/>
        </w:rPr>
        <w:t xml:space="preserve"> in defense tech</w:t>
      </w:r>
      <w:r w:rsidRPr="00666A92">
        <w:rPr>
          <w:sz w:val="12"/>
        </w:rPr>
        <w:t xml:space="preserve">nology </w:t>
      </w:r>
      <w:r w:rsidRPr="00272344">
        <w:rPr>
          <w:rStyle w:val="StyleUnderline"/>
        </w:rPr>
        <w:t>r</w:t>
      </w:r>
      <w:r w:rsidRPr="00666A92">
        <w:rPr>
          <w:sz w:val="12"/>
        </w:rPr>
        <w:t xml:space="preserve">esearch </w:t>
      </w:r>
      <w:r w:rsidRPr="00272344">
        <w:rPr>
          <w:rStyle w:val="StyleUnderline"/>
        </w:rPr>
        <w:t>and d</w:t>
      </w:r>
      <w:r w:rsidRPr="00666A92">
        <w:rPr>
          <w:sz w:val="12"/>
        </w:rPr>
        <w:t xml:space="preserve">evelopment </w:t>
      </w:r>
      <w:r w:rsidRPr="00346C49">
        <w:rPr>
          <w:rStyle w:val="Emphasis"/>
          <w:highlight w:val="green"/>
        </w:rPr>
        <w:t>would allow the U.S. to reduce costs in this time of budgetary constraints and attain better tech</w:t>
      </w:r>
      <w:r w:rsidRPr="006802D8">
        <w:rPr>
          <w:rStyle w:val="Emphasis"/>
        </w:rPr>
        <w:t>nology</w:t>
      </w:r>
      <w:r w:rsidRPr="00666A92">
        <w:rPr>
          <w:sz w:val="12"/>
        </w:rPr>
        <w:t xml:space="preserve">. </w:t>
      </w:r>
      <w:r w:rsidRPr="00272344">
        <w:rPr>
          <w:rStyle w:val="StyleUnderline"/>
        </w:rPr>
        <w:t>China’s rise in political, economic and military power has made it even more imperative for Taiwan to strengthen its relations with the U.S.</w:t>
      </w:r>
      <w:r w:rsidRPr="00666A92">
        <w:rPr>
          <w:sz w:val="12"/>
        </w:rPr>
        <w:t xml:space="preserve"> Over the years, </w:t>
      </w:r>
      <w:r w:rsidRPr="006802D8">
        <w:rPr>
          <w:rStyle w:val="Emphasis"/>
        </w:rPr>
        <w:t>U.S. support has been integral to the survival of Taiwan</w:t>
      </w:r>
      <w:r w:rsidRPr="00666A92">
        <w:rPr>
          <w:sz w:val="12"/>
        </w:rPr>
        <w:t xml:space="preserve">. </w:t>
      </w:r>
      <w:r w:rsidRPr="00346C49">
        <w:rPr>
          <w:rStyle w:val="Emphasis"/>
          <w:highlight w:val="green"/>
        </w:rPr>
        <w:t xml:space="preserve">Halting arms sales </w:t>
      </w:r>
      <w:r w:rsidRPr="00666A92">
        <w:rPr>
          <w:sz w:val="12"/>
        </w:rPr>
        <w:t>in the current environment</w:t>
      </w:r>
      <w:r w:rsidRPr="006802D8">
        <w:rPr>
          <w:rStyle w:val="Emphasis"/>
        </w:rPr>
        <w:t xml:space="preserve"> </w:t>
      </w:r>
      <w:r w:rsidRPr="00346C49">
        <w:rPr>
          <w:rStyle w:val="Emphasis"/>
          <w:highlight w:val="green"/>
        </w:rPr>
        <w:t xml:space="preserve">would have tremendous implications </w:t>
      </w:r>
      <w:r w:rsidRPr="00666A92">
        <w:rPr>
          <w:sz w:val="12"/>
        </w:rPr>
        <w:t xml:space="preserve">for the island and the region in general. </w:t>
      </w:r>
      <w:r w:rsidRPr="00346C49">
        <w:rPr>
          <w:rStyle w:val="Emphasis"/>
          <w:highlight w:val="green"/>
        </w:rPr>
        <w:t>Strong self-defense capabilities are necessary Taiwan’s political autonomy.</w:t>
      </w:r>
      <w:r w:rsidRPr="00346C49">
        <w:rPr>
          <w:sz w:val="12"/>
          <w:highlight w:val="green"/>
        </w:rPr>
        <w:t xml:space="preserve"> </w:t>
      </w:r>
      <w:r w:rsidRPr="00346C49">
        <w:rPr>
          <w:rStyle w:val="StyleUnderline"/>
          <w:highlight w:val="green"/>
        </w:rPr>
        <w:t>Taiwan cannot rely on outside support- China’s A2/AD capabilities could seriously delay any U.S. or regional ally’s attempt to provide military support</w:t>
      </w:r>
      <w:r w:rsidRPr="00666A92">
        <w:rPr>
          <w:sz w:val="12"/>
        </w:rPr>
        <w:t>. Yet the U.S. has refused to sell Taiwan the new model of F-16 aircrafts and opted to upgrade their existing set instead</w:t>
      </w:r>
      <w:r w:rsidRPr="009B3C55">
        <w:rPr>
          <w:rStyle w:val="StyleUnderline"/>
        </w:rPr>
        <w:t>.</w:t>
      </w:r>
      <w:r w:rsidRPr="00666A92">
        <w:rPr>
          <w:sz w:val="12"/>
        </w:rPr>
        <w:t xml:space="preserve"> In an effort to maintain an adequate level of self-defense, Taiwan has started developing its own weapons and pursued arms sales from other countries (CNA). China’s military strength and increased uncertainty of U.S. support have reduced Taiwan’s confidence in dealings with China. Furthermore, in the past 6 years, Taiwan has gradually reduced the percentage of GDP dedicated to defense. The resulting asymmetrical power balance runs contrary to the goals of the TRA by decreasing Taiwan’s chances of self-determination.</w:t>
      </w:r>
    </w:p>
    <w:p w:rsidR="005E6EFC" w:rsidRDefault="005E6EFC" w:rsidP="005E6EFC">
      <w:pPr>
        <w:pStyle w:val="Heading4"/>
        <w:numPr>
          <w:ilvl w:val="0"/>
          <w:numId w:val="12"/>
        </w:numPr>
      </w:pPr>
      <w:r>
        <w:t>And, Taiwan is key to effective U.S. power projection and deterrence – the plan collapses our cooperation necessary to prevent conflict</w:t>
      </w:r>
    </w:p>
    <w:p w:rsidR="005E6EFC" w:rsidRPr="00FE3EBB" w:rsidRDefault="005E6EFC" w:rsidP="005E6EFC"/>
    <w:p w:rsidR="005E6EFC" w:rsidRPr="00181C9B" w:rsidRDefault="005E6EFC" w:rsidP="005E6EFC">
      <w:pPr>
        <w:rPr>
          <w:rStyle w:val="Style13ptBold"/>
        </w:rPr>
      </w:pPr>
      <w:r>
        <w:rPr>
          <w:rStyle w:val="Style13ptBold"/>
        </w:rPr>
        <w:t>Stokes 12</w:t>
      </w:r>
    </w:p>
    <w:p w:rsidR="005E6EFC" w:rsidRPr="00757856" w:rsidRDefault="005E6EFC" w:rsidP="005E6EFC">
      <w:pPr>
        <w:rPr>
          <w:b/>
          <w:bCs/>
          <w:sz w:val="26"/>
        </w:rPr>
      </w:pPr>
      <w:r w:rsidRPr="00382962">
        <w:rPr>
          <w:rStyle w:val="Style13ptBold"/>
        </w:rPr>
        <w:t xml:space="preserve">(Mark Stokes graduate degrees in International Relations and Asian Studies from Boston University and the Naval Postgraduate School.is the Executive Director of the Project 2049 Institute. Russell Hsiao is a senior research fellow at the institute, “Why U.S. Military Needs Taiwan,” </w:t>
      </w:r>
      <w:proofErr w:type="spellStart"/>
      <w:r w:rsidRPr="00382962">
        <w:rPr>
          <w:rStyle w:val="Style13ptBold"/>
        </w:rPr>
        <w:t>pg</w:t>
      </w:r>
      <w:proofErr w:type="spellEnd"/>
      <w:r w:rsidRPr="00382962">
        <w:rPr>
          <w:rStyle w:val="Style13ptBold"/>
        </w:rPr>
        <w:t xml:space="preserve"> online @ http://thediplomat.com/2012/04/why-u-s-m</w:t>
      </w:r>
      <w:r>
        <w:rPr>
          <w:rStyle w:val="Style13ptBold"/>
        </w:rPr>
        <w:t>ilitary-needs-taiwan/ //</w:t>
      </w:r>
      <w:proofErr w:type="spellStart"/>
      <w:r>
        <w:rPr>
          <w:rStyle w:val="Style13ptBold"/>
        </w:rPr>
        <w:t>ghs-ef</w:t>
      </w:r>
      <w:proofErr w:type="spellEnd"/>
      <w:r>
        <w:rPr>
          <w:rStyle w:val="Style13ptBold"/>
        </w:rPr>
        <w:t>)</w:t>
      </w:r>
    </w:p>
    <w:p w:rsidR="005E6EFC" w:rsidRPr="009D086E" w:rsidRDefault="005E6EFC" w:rsidP="005E6EFC">
      <w:pPr>
        <w:rPr>
          <w:sz w:val="12"/>
        </w:rPr>
      </w:pPr>
      <w:r w:rsidRPr="009D086E">
        <w:rPr>
          <w:sz w:val="12"/>
        </w:rPr>
        <w:t xml:space="preserve">What are </w:t>
      </w:r>
      <w:r w:rsidRPr="006802D8">
        <w:rPr>
          <w:rStyle w:val="Emphasis"/>
        </w:rPr>
        <w:t>Taiwan’s potential contributions</w:t>
      </w:r>
      <w:r w:rsidRPr="009D086E">
        <w:rPr>
          <w:sz w:val="12"/>
        </w:rPr>
        <w:t xml:space="preserve">? For starters, </w:t>
      </w:r>
      <w:r w:rsidRPr="00346C49">
        <w:rPr>
          <w:rStyle w:val="StyleUnderline"/>
          <w:highlight w:val="green"/>
        </w:rPr>
        <w:t>Taiwan is the principle security partner in the region</w:t>
      </w:r>
      <w:r w:rsidRPr="00272344">
        <w:rPr>
          <w:rStyle w:val="StyleUnderline"/>
        </w:rPr>
        <w:t xml:space="preserve"> that is willing and able to develop the kind of force needed for networked, integrated deep interdiction operations in an A2/AD environment</w:t>
      </w:r>
      <w:r w:rsidRPr="009D086E">
        <w:rPr>
          <w:sz w:val="12"/>
        </w:rPr>
        <w:t xml:space="preserve">. </w:t>
      </w:r>
      <w:r w:rsidRPr="00346C49">
        <w:rPr>
          <w:rStyle w:val="StyleUnderline"/>
          <w:highlight w:val="green"/>
        </w:rPr>
        <w:t>Taiwan’s knowledge of</w:t>
      </w:r>
      <w:r w:rsidRPr="00272344">
        <w:rPr>
          <w:rStyle w:val="StyleUnderline"/>
        </w:rPr>
        <w:t xml:space="preserve"> single points of failure in the </w:t>
      </w:r>
      <w:r w:rsidRPr="00346C49">
        <w:rPr>
          <w:rStyle w:val="StyleUnderline"/>
          <w:highlight w:val="green"/>
        </w:rPr>
        <w:t>PLA’s air and missile defense system could</w:t>
      </w:r>
      <w:r w:rsidRPr="00272344">
        <w:rPr>
          <w:rStyle w:val="StyleUnderline"/>
        </w:rPr>
        <w:t xml:space="preserve"> </w:t>
      </w:r>
      <w:r w:rsidRPr="009D086E">
        <w:rPr>
          <w:sz w:val="12"/>
        </w:rPr>
        <w:t xml:space="preserve">someday </w:t>
      </w:r>
      <w:r w:rsidRPr="00346C49">
        <w:rPr>
          <w:rStyle w:val="Emphasis"/>
          <w:highlight w:val="green"/>
        </w:rPr>
        <w:t>save many lives</w:t>
      </w:r>
      <w:r w:rsidRPr="009D086E">
        <w:rPr>
          <w:sz w:val="12"/>
        </w:rPr>
        <w:t xml:space="preserve">. </w:t>
      </w:r>
      <w:r w:rsidRPr="00272344">
        <w:rPr>
          <w:rStyle w:val="StyleUnderline"/>
        </w:rPr>
        <w:t xml:space="preserve">Maintaining Taiwan’s capacity to interdict single points of failure in the PLA’s A2/AD system could relieve the United States of part of its heavy operational burden and </w:t>
      </w:r>
      <w:r w:rsidRPr="00056E59">
        <w:rPr>
          <w:rStyle w:val="Emphasis"/>
        </w:rPr>
        <w:t>reduce risks of escalation</w:t>
      </w:r>
      <w:r w:rsidRPr="009D086E">
        <w:rPr>
          <w:sz w:val="12"/>
        </w:rPr>
        <w:t xml:space="preserve">. For Taiwan, </w:t>
      </w:r>
      <w:r w:rsidRPr="00272344">
        <w:rPr>
          <w:rStyle w:val="StyleUnderline"/>
        </w:rPr>
        <w:t xml:space="preserve">sufficient </w:t>
      </w:r>
      <w:proofErr w:type="spellStart"/>
      <w:r w:rsidRPr="00272344">
        <w:rPr>
          <w:rStyle w:val="StyleUnderline"/>
        </w:rPr>
        <w:t>self defense</w:t>
      </w:r>
      <w:proofErr w:type="spellEnd"/>
      <w:r w:rsidRPr="00272344">
        <w:rPr>
          <w:rStyle w:val="StyleUnderline"/>
        </w:rPr>
        <w:t xml:space="preserve"> requires an ability to interdict and neutralize critical nodes in the PLA Second Artillery and other increasingly integrated operational systems opposite Taiwan.</w:t>
      </w:r>
      <w:r w:rsidRPr="009D086E">
        <w:rPr>
          <w:sz w:val="12"/>
        </w:rPr>
        <w:t xml:space="preserve"> </w:t>
      </w:r>
      <w:r w:rsidRPr="00346C49">
        <w:rPr>
          <w:rStyle w:val="Emphasis"/>
          <w:highlight w:val="green"/>
        </w:rPr>
        <w:t>Taiwan is uniquely positioned to contribute to regional situational awareness of the air, space, sea and cyber domains</w:t>
      </w:r>
      <w:r w:rsidRPr="009D086E">
        <w:rPr>
          <w:sz w:val="12"/>
        </w:rPr>
        <w:t xml:space="preserve">. </w:t>
      </w:r>
      <w:r w:rsidRPr="00757856">
        <w:rPr>
          <w:rStyle w:val="StyleUnderline"/>
        </w:rPr>
        <w:t>Peacetime air surveillance data can be fused with other sources of information to better understand PLA Air Force tactics and doctrine</w:t>
      </w:r>
      <w:r w:rsidRPr="009D086E">
        <w:rPr>
          <w:sz w:val="12"/>
        </w:rPr>
        <w:t xml:space="preserve">. </w:t>
      </w:r>
      <w:r w:rsidRPr="00757856">
        <w:rPr>
          <w:rStyle w:val="StyleUnderline"/>
        </w:rPr>
        <w:t>Long range UHF early warning radar data could fill a gap in regional space surveillance.</w:t>
      </w:r>
      <w:r w:rsidRPr="009D086E">
        <w:rPr>
          <w:sz w:val="12"/>
        </w:rPr>
        <w:t xml:space="preserve"> </w:t>
      </w:r>
      <w:r w:rsidRPr="00346C49">
        <w:rPr>
          <w:rStyle w:val="StyleUnderline"/>
          <w:highlight w:val="green"/>
        </w:rPr>
        <w:t xml:space="preserve">The Taiwanese Navy has a firm grasp of the unique undersea geography and hydrological environment of the </w:t>
      </w:r>
      <w:r w:rsidRPr="009734A6">
        <w:rPr>
          <w:rStyle w:val="StyleUnderline"/>
        </w:rPr>
        <w:t xml:space="preserve">Western Pacific </w:t>
      </w:r>
      <w:r w:rsidRPr="00346C49">
        <w:rPr>
          <w:rStyle w:val="StyleUnderline"/>
          <w:highlight w:val="green"/>
        </w:rPr>
        <w:t>Ocean.</w:t>
      </w:r>
      <w:r w:rsidRPr="00757856">
        <w:rPr>
          <w:rStyle w:val="StyleUnderline"/>
        </w:rPr>
        <w:t xml:space="preserve"> In the cyber domain, the U.S. Defense Department may tap the expertise on Taiwan, the earliest and most intense target of Chinese computer network operations</w:t>
      </w:r>
      <w:r w:rsidRPr="009D086E">
        <w:rPr>
          <w:sz w:val="12"/>
        </w:rPr>
        <w:t xml:space="preserve">. </w:t>
      </w:r>
      <w:r w:rsidRPr="00757856">
        <w:rPr>
          <w:rStyle w:val="StyleUnderline"/>
        </w:rPr>
        <w:t>Taiwan’s geographic position and willingness to contribute to a regional common operational picture, including maritime domain awareness, air surveillance, and space surveillance and tracking, could be of significant value for both disaster response and military purposes.</w:t>
      </w:r>
      <w:r w:rsidRPr="009D086E">
        <w:rPr>
          <w:sz w:val="12"/>
        </w:rPr>
        <w:t xml:space="preserve"> More care must be taken to build in firewalls to ensure potential adversaries are unable to penetrate U.S. networks through those of its allies and partners. Furthermore, releasing space-based systems to Taiwan, including broadband communications and remote sensing satellites, could contribute to broader regional situational awareness architecture not only for military purposes but also for civil disaster preparedness and response. Taiwan’s participation in regional maritime domain awareness architecture may also be worthy of consideration.</w:t>
      </w:r>
    </w:p>
    <w:p w:rsidR="005E6EFC" w:rsidRDefault="005E6EFC" w:rsidP="005E6EFC">
      <w:pPr>
        <w:pStyle w:val="Heading4"/>
        <w:numPr>
          <w:ilvl w:val="0"/>
          <w:numId w:val="12"/>
        </w:numPr>
        <w:rPr>
          <w:rFonts w:cs="Arial"/>
        </w:rPr>
      </w:pPr>
      <w:r w:rsidRPr="00382962">
        <w:rPr>
          <w:rFonts w:cs="Arial"/>
        </w:rPr>
        <w:t>Failure to develop a response to A2AD</w:t>
      </w:r>
      <w:r>
        <w:rPr>
          <w:rFonts w:cs="Arial"/>
        </w:rPr>
        <w:t xml:space="preserve"> in Asia spills-over –</w:t>
      </w:r>
      <w:r w:rsidRPr="009B3C55">
        <w:rPr>
          <w:rFonts w:cs="Arial"/>
        </w:rPr>
        <w:t xml:space="preserve"> means Rus</w:t>
      </w:r>
      <w:r>
        <w:rPr>
          <w:rFonts w:cs="Arial"/>
        </w:rPr>
        <w:t>sia will invade Eastern Europe</w:t>
      </w:r>
    </w:p>
    <w:p w:rsidR="005E6EFC" w:rsidRPr="009D086E" w:rsidRDefault="005E6EFC" w:rsidP="005E6EFC"/>
    <w:p w:rsidR="005E6EFC" w:rsidRPr="00382962" w:rsidRDefault="005E6EFC" w:rsidP="005E6EFC">
      <w:pPr>
        <w:rPr>
          <w:b/>
        </w:rPr>
      </w:pPr>
      <w:r w:rsidRPr="00382962">
        <w:rPr>
          <w:b/>
        </w:rPr>
        <w:t>Fontaine, CNAS president, 2015</w:t>
      </w:r>
    </w:p>
    <w:p w:rsidR="005E6EFC" w:rsidRPr="00382962" w:rsidRDefault="005E6EFC" w:rsidP="005E6EFC">
      <w:r w:rsidRPr="00382962">
        <w:t xml:space="preserve">(Richard, “Anti-Access/Area Denial Isn’t Just for Asia Anymore”, </w:t>
      </w:r>
      <w:hyperlink r:id="rId26" w:history="1">
        <w:r w:rsidRPr="00382962">
          <w:rPr>
            <w:rStyle w:val="Hyperlink"/>
          </w:rPr>
          <w:t>http://www.defenseone.com/ideas/2015/04/anti-accessarea-denial-isnt-just-asia-anymore/109108/</w:t>
        </w:r>
      </w:hyperlink>
      <w:r w:rsidRPr="00382962">
        <w:t>)</w:t>
      </w:r>
    </w:p>
    <w:p w:rsidR="005E6EFC" w:rsidRPr="006802D8" w:rsidRDefault="005E6EFC" w:rsidP="005E6EFC">
      <w:pPr>
        <w:rPr>
          <w:rStyle w:val="Emphasis"/>
        </w:rPr>
      </w:pPr>
      <w:r w:rsidRPr="00272344">
        <w:rPr>
          <w:rStyle w:val="StyleUnderline"/>
        </w:rPr>
        <w:t>If there’s one set of foreign military capabilities that has garnered U.S. attention in recent years, it’s those related to anti-access and area denial</w:t>
      </w:r>
      <w:r w:rsidRPr="00382962">
        <w:rPr>
          <w:sz w:val="12"/>
        </w:rPr>
        <w:t xml:space="preserve">. Even the most acronym-constrained policymakers regularly cite A2/AD and its challenge to American power projection in the western Pacific. And with good reason: China’s investments in ballistic and cruise missiles, submarines, air defenses and counter-maritime forces have focused military minds on the East Asian littoral’s increasingly contested nature, and on ways in which the United States and its allies might overcome the growing challenges. </w:t>
      </w:r>
      <w:r w:rsidRPr="00272344">
        <w:rPr>
          <w:rStyle w:val="StyleUnderline"/>
        </w:rPr>
        <w:t>Anti-access is, however, not merely an Asian affair</w:t>
      </w:r>
      <w:r w:rsidRPr="00382962">
        <w:rPr>
          <w:sz w:val="12"/>
        </w:rPr>
        <w:t xml:space="preserve">. While Washington continues </w:t>
      </w:r>
      <w:proofErr w:type="gramStart"/>
      <w:r w:rsidRPr="00382962">
        <w:rPr>
          <w:sz w:val="12"/>
        </w:rPr>
        <w:t>its</w:t>
      </w:r>
      <w:proofErr w:type="gramEnd"/>
      <w:r w:rsidRPr="00382962">
        <w:rPr>
          <w:sz w:val="12"/>
        </w:rPr>
        <w:t xml:space="preserve"> rebalance to the Pacific, </w:t>
      </w:r>
      <w:r w:rsidRPr="00272344">
        <w:rPr>
          <w:rStyle w:val="StyleUnderline"/>
        </w:rPr>
        <w:t xml:space="preserve">Russia’s aggression in Ukraine has dragged the U.S. back to Europe and to a renewed focus on the continent’s attendant security threats. As NATO and </w:t>
      </w:r>
      <w:r w:rsidRPr="00346C49">
        <w:rPr>
          <w:rStyle w:val="StyleUnderline"/>
          <w:highlight w:val="green"/>
        </w:rPr>
        <w:t>Pentagon planners</w:t>
      </w:r>
      <w:r w:rsidRPr="00272344">
        <w:rPr>
          <w:rStyle w:val="StyleUnderline"/>
        </w:rPr>
        <w:t xml:space="preserve"> begin to envision the previously unimaginable – conflict with Russia in Europe’s east – they </w:t>
      </w:r>
      <w:r w:rsidRPr="00346C49">
        <w:rPr>
          <w:rStyle w:val="StyleUnderline"/>
          <w:highlight w:val="green"/>
        </w:rPr>
        <w:t>must focus on Moscow’s</w:t>
      </w:r>
      <w:r w:rsidRPr="00272344">
        <w:rPr>
          <w:rStyle w:val="StyleUnderline"/>
        </w:rPr>
        <w:t xml:space="preserve"> growing </w:t>
      </w:r>
      <w:r w:rsidRPr="00346C49">
        <w:rPr>
          <w:rStyle w:val="StyleUnderline"/>
          <w:highlight w:val="green"/>
        </w:rPr>
        <w:t>A2/AD capabilities</w:t>
      </w:r>
      <w:r w:rsidRPr="00272344">
        <w:rPr>
          <w:rStyle w:val="StyleUnderline"/>
        </w:rPr>
        <w:t xml:space="preserve"> and strategies </w:t>
      </w:r>
      <w:r w:rsidRPr="00346C49">
        <w:rPr>
          <w:rStyle w:val="StyleUnderline"/>
          <w:highlight w:val="green"/>
        </w:rPr>
        <w:t xml:space="preserve">and move quickly to </w:t>
      </w:r>
      <w:r w:rsidRPr="00346C49">
        <w:rPr>
          <w:rStyle w:val="Emphasis"/>
          <w:highlight w:val="green"/>
        </w:rPr>
        <w:t>apply the lessons from Asia</w:t>
      </w:r>
      <w:r w:rsidRPr="00382962">
        <w:rPr>
          <w:sz w:val="12"/>
        </w:rPr>
        <w:t xml:space="preserve">. </w:t>
      </w:r>
      <w:r w:rsidRPr="00346C49">
        <w:rPr>
          <w:rStyle w:val="Emphasis"/>
          <w:highlight w:val="green"/>
        </w:rPr>
        <w:t>Russia’s ability to contest the landmass in Europe’s east may</w:t>
      </w:r>
      <w:r w:rsidRPr="006802D8">
        <w:rPr>
          <w:rStyle w:val="Emphasis"/>
        </w:rPr>
        <w:t xml:space="preserve"> actually </w:t>
      </w:r>
      <w:r w:rsidRPr="00346C49">
        <w:rPr>
          <w:rStyle w:val="Emphasis"/>
          <w:highlight w:val="green"/>
        </w:rPr>
        <w:t>exceed China’s capacity to keep American forces away from thousands of miles of coastline</w:t>
      </w:r>
      <w:r w:rsidRPr="006802D8">
        <w:rPr>
          <w:rStyle w:val="Emphasis"/>
        </w:rPr>
        <w:t xml:space="preserve">. </w:t>
      </w:r>
      <w:r w:rsidRPr="00382962">
        <w:rPr>
          <w:sz w:val="12"/>
        </w:rPr>
        <w:t>R</w:t>
      </w:r>
      <w:r w:rsidRPr="00272344">
        <w:rPr>
          <w:rStyle w:val="StyleUnderline"/>
        </w:rPr>
        <w:t>ussia is currently probing all over the north Atlantic region, testing defenses</w:t>
      </w:r>
      <w:r w:rsidRPr="00382962">
        <w:rPr>
          <w:sz w:val="12"/>
        </w:rPr>
        <w:t xml:space="preserve"> at sea, in the air, and on land. NATO has reported more than 100 Russian intrusions into European airspace over the past year, sometimes by planes that turn off their transponders as they fly dangerously close to commercial aircraft. Near-misses have occurred at sea as well. Earlier this month, Russian fighter-bombers practiced attack scenarios against NATO warships in the Black Sea; last fall, a suspected Russian submarine violated Sweden’s territorial sovereignty. On land, Russia is conducting snap exercises on its Baltic frontier and has announced that it will send </w:t>
      </w:r>
      <w:proofErr w:type="spellStart"/>
      <w:r w:rsidRPr="00382962">
        <w:rPr>
          <w:sz w:val="12"/>
        </w:rPr>
        <w:t>Iskander</w:t>
      </w:r>
      <w:proofErr w:type="spellEnd"/>
      <w:r w:rsidRPr="00382962">
        <w:rPr>
          <w:sz w:val="12"/>
        </w:rPr>
        <w:t xml:space="preserve"> missiles to Kaliningrad, which borders Poland and Lithuania. </w:t>
      </w:r>
      <w:r w:rsidRPr="00272344">
        <w:rPr>
          <w:rStyle w:val="StyleUnderline"/>
        </w:rPr>
        <w:t xml:space="preserve">Reason dictates that such probing will remain just that; it would be folly for Russia to pursue aggression against a NATO member. </w:t>
      </w:r>
      <w:r w:rsidRPr="006802D8">
        <w:rPr>
          <w:rStyle w:val="Emphasis"/>
        </w:rPr>
        <w:t xml:space="preserve">Yet </w:t>
      </w:r>
      <w:r w:rsidRPr="00346C49">
        <w:rPr>
          <w:rStyle w:val="Emphasis"/>
          <w:highlight w:val="green"/>
        </w:rPr>
        <w:t>Moscow’s embrace of hybrid warfare in eastern Ukraine has shown how a brazen, revanchist nationalism rules Russian foreign policy.</w:t>
      </w:r>
      <w:r w:rsidRPr="006802D8">
        <w:rPr>
          <w:rStyle w:val="Emphasis"/>
        </w:rPr>
        <w:t xml:space="preserve"> A</w:t>
      </w:r>
      <w:r w:rsidRPr="00382962">
        <w:rPr>
          <w:sz w:val="12"/>
        </w:rPr>
        <w:t xml:space="preserve">s a result, it’s worth thinking hard about what a contingency in Europe might comprise. </w:t>
      </w:r>
      <w:r w:rsidRPr="00272344">
        <w:rPr>
          <w:rStyle w:val="StyleUnderline"/>
        </w:rPr>
        <w:t>Specifically, the West needs to prepare for a scenario in which it is denied access to the countries on NATO’s eastern flank long enough to establish facts on the ground that would be hard, and perhaps impossible, to reve</w:t>
      </w:r>
      <w:r w:rsidRPr="00382962">
        <w:rPr>
          <w:sz w:val="12"/>
        </w:rPr>
        <w:t xml:space="preserve">rse. If the fighting in Ukraine is any example, </w:t>
      </w:r>
      <w:r w:rsidRPr="00272344">
        <w:rPr>
          <w:rStyle w:val="StyleUnderline"/>
        </w:rPr>
        <w:t>we could expect Russia to move quickly to seize railheads</w:t>
      </w:r>
      <w:r w:rsidRPr="00382962">
        <w:rPr>
          <w:sz w:val="12"/>
        </w:rPr>
        <w:t xml:space="preserve">, as it has done in Debaltseve, and to contest airspace, as separatists have done in downing Ukrainian aircraft. It would take control of key transportation routes and airports, like it did in Donetsk, and attack ports, as it has done in Mariupol. Russia would also move aggressively to dominate the cyber domain and prevent communications among opposing forces while conducting information operations and covert activities to harden local populations against a western force and incite Russian minorities. (Related: Here’s When the Next Incursion </w:t>
      </w:r>
      <w:proofErr w:type="gramStart"/>
      <w:r w:rsidRPr="00382962">
        <w:rPr>
          <w:sz w:val="12"/>
        </w:rPr>
        <w:t>Into</w:t>
      </w:r>
      <w:proofErr w:type="gramEnd"/>
      <w:r w:rsidRPr="00382962">
        <w:rPr>
          <w:sz w:val="12"/>
        </w:rPr>
        <w:t xml:space="preserve"> Ukraine Could Happen) </w:t>
      </w:r>
      <w:r w:rsidRPr="00272344">
        <w:rPr>
          <w:rStyle w:val="StyleUnderline"/>
        </w:rPr>
        <w:t>With the relative paucity of American forces and materiel prepositioned in the east, in a contingency the United States would need to surge quickly into the region</w:t>
      </w:r>
      <w:r w:rsidRPr="00382962">
        <w:rPr>
          <w:sz w:val="12"/>
        </w:rPr>
        <w:t xml:space="preserve">. American and allied forces would depend on ports, roads, railways and airspace in which Russia would deploy its large and growing A2/AD capabilities. To cite just one example, the general commanding U.S. air forces in Europe recently said that one-third of Poland is covered by Russia’s integrated air defense system. Other NATO members, such as the Baltic nations, likely sit within range of Russian anti-aircraft missiles. U.S. policymakers have largely focused on deterring further aggression, reassuring NATO allies, and imposing costs, especially diplomatic and economic penalties, on Russia for its actions in Ukraine. Some of these efforts are helpful in confronting the A2/AD challenge, including increasing NATO air-policing patrols over the Baltics, rotating ground troops in the east, prepositioning military equipment, and planning to counter Russia’s sophisticated electronic warfare capabilities. But much </w:t>
      </w:r>
      <w:r w:rsidRPr="00272344">
        <w:rPr>
          <w:rStyle w:val="StyleUnderline"/>
        </w:rPr>
        <w:t>more is needed</w:t>
      </w:r>
      <w:r w:rsidRPr="00382962">
        <w:rPr>
          <w:sz w:val="12"/>
        </w:rPr>
        <w:t xml:space="preserve">. </w:t>
      </w:r>
      <w:r w:rsidRPr="00346C49">
        <w:rPr>
          <w:rStyle w:val="Emphasis"/>
          <w:highlight w:val="green"/>
        </w:rPr>
        <w:t>One answer to the anti-access</w:t>
      </w:r>
      <w:r w:rsidRPr="006802D8">
        <w:rPr>
          <w:rStyle w:val="Emphasis"/>
        </w:rPr>
        <w:t xml:space="preserve"> challenge </w:t>
      </w:r>
      <w:r w:rsidRPr="00346C49">
        <w:rPr>
          <w:rStyle w:val="Emphasis"/>
          <w:highlight w:val="green"/>
        </w:rPr>
        <w:t>in Asia has been</w:t>
      </w:r>
      <w:r w:rsidRPr="006802D8">
        <w:rPr>
          <w:rStyle w:val="Emphasis"/>
        </w:rPr>
        <w:t xml:space="preserve"> the vaunted </w:t>
      </w:r>
      <w:r w:rsidRPr="00346C49">
        <w:rPr>
          <w:rStyle w:val="Emphasis"/>
          <w:highlight w:val="green"/>
        </w:rPr>
        <w:t>A</w:t>
      </w:r>
      <w:r w:rsidRPr="006802D8">
        <w:rPr>
          <w:rStyle w:val="Emphasis"/>
        </w:rPr>
        <w:t>ir-</w:t>
      </w:r>
      <w:r w:rsidRPr="00346C49">
        <w:rPr>
          <w:rStyle w:val="Emphasis"/>
          <w:highlight w:val="green"/>
        </w:rPr>
        <w:t>S</w:t>
      </w:r>
      <w:r w:rsidRPr="006802D8">
        <w:rPr>
          <w:rStyle w:val="Emphasis"/>
        </w:rPr>
        <w:t xml:space="preserve">ea </w:t>
      </w:r>
      <w:r w:rsidRPr="00346C49">
        <w:rPr>
          <w:rStyle w:val="Emphasis"/>
          <w:highlight w:val="green"/>
        </w:rPr>
        <w:t>B</w:t>
      </w:r>
      <w:r w:rsidRPr="006802D8">
        <w:rPr>
          <w:rStyle w:val="Emphasis"/>
        </w:rPr>
        <w:t>attle concept</w:t>
      </w:r>
      <w:r w:rsidRPr="00382962">
        <w:rPr>
          <w:sz w:val="12"/>
        </w:rPr>
        <w:t xml:space="preserve"> (now awkwardly rechristened the “Joint Concept for Access and Maneuver in the Global Commons”), </w:t>
      </w:r>
      <w:r w:rsidRPr="00346C49">
        <w:rPr>
          <w:rStyle w:val="StyleUnderline"/>
          <w:highlight w:val="green"/>
        </w:rPr>
        <w:t>which would harness cutting-edge tech</w:t>
      </w:r>
      <w:r w:rsidRPr="00272344">
        <w:rPr>
          <w:rStyle w:val="StyleUnderline"/>
        </w:rPr>
        <w:t>nologies to overwhelm and overcome enemy efforts to contest domains</w:t>
      </w:r>
      <w:r w:rsidRPr="00382962">
        <w:rPr>
          <w:sz w:val="12"/>
        </w:rPr>
        <w:t xml:space="preserve">. </w:t>
      </w:r>
      <w:r w:rsidRPr="00272344">
        <w:rPr>
          <w:rStyle w:val="StyleUnderline"/>
        </w:rPr>
        <w:t xml:space="preserve">In Europe, if anything, the problem may be more profound, with any NATO effort to project power likely to confront challenges in the air, land, sea, space, and cyber domains. </w:t>
      </w:r>
      <w:r w:rsidRPr="00382962">
        <w:rPr>
          <w:sz w:val="12"/>
        </w:rPr>
        <w:t xml:space="preserve">Washington and its allies should start with a complete review of U.S. force posture in Europe. That doesn’t necessarily mean the United States should return two heavy brigades to Europe, but it should determine whether its forward presence on the continent is sufficient to prevent Russia from denying the U.S. access in a crisis. In addition, the transatlantic allies should begin exercises that focus specifically on the A2/AD challenge. The recent “Dragoon Ride,” which had U.S. </w:t>
      </w:r>
      <w:proofErr w:type="spellStart"/>
      <w:r w:rsidRPr="00382962">
        <w:rPr>
          <w:sz w:val="12"/>
        </w:rPr>
        <w:t>Strykers</w:t>
      </w:r>
      <w:proofErr w:type="spellEnd"/>
      <w:r w:rsidRPr="00382962">
        <w:rPr>
          <w:sz w:val="12"/>
        </w:rPr>
        <w:t xml:space="preserve"> traveling 1,100 miles across Europe, was a good start. NATO should also mine American efforts in Asia for lessons that apply in Europe; increase prepositioning; and exploit technologies including longer-range aircraft, unmanned aerial vehicles, and stealthy platforms. And Washington should lock in the rotational forces that are currently in the region, ensure continued funding to support U.S. training and exercises in Europe and avoid any near-term withdrawals of U.S. forces from the European continent. </w:t>
      </w:r>
      <w:r w:rsidRPr="00272344">
        <w:rPr>
          <w:rStyle w:val="StyleUnderline"/>
        </w:rPr>
        <w:t xml:space="preserve">During the Cold War, the United States spent an enormous amount of time and resources preparing for what it hoped would never materialize: a military confrontation with the Soviets on European soil. Since the fall of the Berlin Wall, many of those efforts have languished as the United States and its allies have turned to an array of expeditionary challenges in faraway places. </w:t>
      </w:r>
      <w:r w:rsidRPr="006802D8">
        <w:rPr>
          <w:rStyle w:val="Emphasis"/>
        </w:rPr>
        <w:t xml:space="preserve">In the face of Russia’s aggression in Ukraine and its near-constant probing in, above and around European borders, it is high time for the United States and Europe to renew critical muscle movements after years of atrophy. Russia will no doubt call such efforts escalatory. Yet </w:t>
      </w:r>
      <w:r w:rsidRPr="00346C49">
        <w:rPr>
          <w:rStyle w:val="Emphasis"/>
          <w:highlight w:val="green"/>
        </w:rPr>
        <w:t>the U</w:t>
      </w:r>
      <w:r w:rsidRPr="006802D8">
        <w:rPr>
          <w:rStyle w:val="Emphasis"/>
        </w:rPr>
        <w:t xml:space="preserve">nited </w:t>
      </w:r>
      <w:r w:rsidRPr="00346C49">
        <w:rPr>
          <w:rStyle w:val="Emphasis"/>
          <w:highlight w:val="green"/>
        </w:rPr>
        <w:t>S</w:t>
      </w:r>
      <w:r w:rsidRPr="006802D8">
        <w:rPr>
          <w:rStyle w:val="Emphasis"/>
        </w:rPr>
        <w:t xml:space="preserve">tates and its allies </w:t>
      </w:r>
      <w:r w:rsidRPr="00346C49">
        <w:rPr>
          <w:rStyle w:val="Emphasis"/>
          <w:highlight w:val="green"/>
        </w:rPr>
        <w:t>cannot afford to assume</w:t>
      </w:r>
      <w:r w:rsidRPr="006802D8">
        <w:rPr>
          <w:rStyle w:val="Emphasis"/>
        </w:rPr>
        <w:t xml:space="preserve"> that </w:t>
      </w:r>
      <w:r w:rsidRPr="00346C49">
        <w:rPr>
          <w:rStyle w:val="Emphasis"/>
          <w:highlight w:val="green"/>
        </w:rPr>
        <w:t>we have the seen the end</w:t>
      </w:r>
      <w:r w:rsidRPr="006802D8">
        <w:rPr>
          <w:rStyle w:val="Emphasis"/>
        </w:rPr>
        <w:t xml:space="preserve"> </w:t>
      </w:r>
      <w:r w:rsidRPr="00346C49">
        <w:rPr>
          <w:rStyle w:val="Emphasis"/>
          <w:highlight w:val="green"/>
        </w:rPr>
        <w:t>of Russia’s ambitions</w:t>
      </w:r>
      <w:r w:rsidRPr="006802D8">
        <w:rPr>
          <w:rStyle w:val="Emphasis"/>
        </w:rPr>
        <w:t xml:space="preserve"> for the region. They should hope for the best, but plan for otherwise.</w:t>
      </w:r>
    </w:p>
    <w:p w:rsidR="005E6EFC" w:rsidRPr="00382962" w:rsidRDefault="005E6EFC" w:rsidP="005E6EFC">
      <w:pPr>
        <w:pStyle w:val="Heading4"/>
        <w:numPr>
          <w:ilvl w:val="0"/>
          <w:numId w:val="12"/>
        </w:numPr>
        <w:rPr>
          <w:rFonts w:cs="Arial"/>
        </w:rPr>
      </w:pPr>
      <w:r w:rsidRPr="00382962">
        <w:rPr>
          <w:rFonts w:cs="Arial"/>
        </w:rPr>
        <w:t xml:space="preserve">Goes nuclear </w:t>
      </w:r>
    </w:p>
    <w:p w:rsidR="005E6EFC" w:rsidRPr="00382962" w:rsidRDefault="005E6EFC" w:rsidP="005E6EFC"/>
    <w:p w:rsidR="005E6EFC" w:rsidRPr="00382962" w:rsidRDefault="005E6EFC" w:rsidP="005E6EFC">
      <w:pPr>
        <w:rPr>
          <w:b/>
        </w:rPr>
      </w:pPr>
      <w:r w:rsidRPr="00382962">
        <w:rPr>
          <w:b/>
        </w:rPr>
        <w:t xml:space="preserve">Farmer, Telegraph </w:t>
      </w:r>
      <w:proofErr w:type="spellStart"/>
      <w:r w:rsidRPr="00382962">
        <w:rPr>
          <w:b/>
        </w:rPr>
        <w:t>Defence</w:t>
      </w:r>
      <w:proofErr w:type="spellEnd"/>
      <w:r w:rsidRPr="00382962">
        <w:rPr>
          <w:b/>
        </w:rPr>
        <w:t xml:space="preserve"> correspondent, 2015</w:t>
      </w:r>
    </w:p>
    <w:p w:rsidR="005E6EFC" w:rsidRPr="00382962" w:rsidRDefault="005E6EFC" w:rsidP="005E6EFC">
      <w:r w:rsidRPr="00382962">
        <w:t xml:space="preserve">(Ben, “Russian tensions could escalate into all-out war, says </w:t>
      </w:r>
      <w:proofErr w:type="spellStart"/>
      <w:r w:rsidRPr="00382962">
        <w:t>Nato</w:t>
      </w:r>
      <w:proofErr w:type="spellEnd"/>
      <w:r w:rsidRPr="00382962">
        <w:t xml:space="preserve"> general”, 2-20, </w:t>
      </w:r>
      <w:hyperlink r:id="rId27" w:history="1">
        <w:r w:rsidRPr="00382962">
          <w:rPr>
            <w:rStyle w:val="Hyperlink"/>
          </w:rPr>
          <w:t>http://www.telegraph.co.uk/news/uknews/defence/11425393/Russian-tensions-could-escalate-into-all-out-war-says-Gen-Adrian-Bradshaw.html</w:t>
        </w:r>
      </w:hyperlink>
      <w:r w:rsidRPr="00382962">
        <w:t>)</w:t>
      </w:r>
    </w:p>
    <w:p w:rsidR="005E6EFC" w:rsidRDefault="005E6EFC" w:rsidP="005E6EFC">
      <w:pPr>
        <w:rPr>
          <w:rStyle w:val="Emphasis"/>
        </w:rPr>
      </w:pPr>
      <w:r w:rsidRPr="00346C49">
        <w:rPr>
          <w:rStyle w:val="StyleUnderline"/>
          <w:highlight w:val="green"/>
        </w:rPr>
        <w:t>Tensions with Russia could blow up into all-out conflict, posing “</w:t>
      </w:r>
      <w:r w:rsidRPr="00346C49">
        <w:rPr>
          <w:rStyle w:val="Emphasis"/>
          <w:highlight w:val="green"/>
        </w:rPr>
        <w:t>an existential threat</w:t>
      </w:r>
      <w:r w:rsidRPr="006802D8">
        <w:rPr>
          <w:rStyle w:val="Emphasis"/>
        </w:rPr>
        <w:t xml:space="preserve"> to our whole being”,</w:t>
      </w:r>
      <w:r w:rsidRPr="009D086E">
        <w:rPr>
          <w:sz w:val="10"/>
        </w:rPr>
        <w:t xml:space="preserve"> Britain’s top general in </w:t>
      </w:r>
      <w:proofErr w:type="spellStart"/>
      <w:r w:rsidRPr="009D086E">
        <w:rPr>
          <w:sz w:val="10"/>
        </w:rPr>
        <w:t>Nato</w:t>
      </w:r>
      <w:proofErr w:type="spellEnd"/>
      <w:r w:rsidRPr="009D086E">
        <w:rPr>
          <w:sz w:val="10"/>
        </w:rPr>
        <w:t xml:space="preserve"> has warned. Gen Sir Adrian Bradshaw, deputy commander of </w:t>
      </w:r>
      <w:proofErr w:type="spellStart"/>
      <w:r w:rsidRPr="009D086E">
        <w:rPr>
          <w:sz w:val="10"/>
        </w:rPr>
        <w:t>Nato</w:t>
      </w:r>
      <w:proofErr w:type="spellEnd"/>
      <w:r w:rsidRPr="009D086E">
        <w:rPr>
          <w:sz w:val="10"/>
        </w:rPr>
        <w:t xml:space="preserve"> forces in Europe, said there was a danger Vladimir </w:t>
      </w:r>
      <w:r w:rsidRPr="00346C49">
        <w:rPr>
          <w:rStyle w:val="StyleUnderline"/>
          <w:highlight w:val="green"/>
        </w:rPr>
        <w:t>Putin could try to</w:t>
      </w:r>
      <w:r w:rsidRPr="00272344">
        <w:rPr>
          <w:rStyle w:val="StyleUnderline"/>
        </w:rPr>
        <w:t xml:space="preserve"> use his armies to invade and </w:t>
      </w:r>
      <w:r w:rsidRPr="00346C49">
        <w:rPr>
          <w:rStyle w:val="StyleUnderline"/>
          <w:highlight w:val="green"/>
        </w:rPr>
        <w:t xml:space="preserve">seize </w:t>
      </w:r>
      <w:proofErr w:type="spellStart"/>
      <w:r w:rsidRPr="00346C49">
        <w:rPr>
          <w:rStyle w:val="StyleUnderline"/>
          <w:highlight w:val="green"/>
        </w:rPr>
        <w:t>Nato</w:t>
      </w:r>
      <w:proofErr w:type="spellEnd"/>
      <w:r w:rsidRPr="00346C49">
        <w:rPr>
          <w:rStyle w:val="StyleUnderline"/>
          <w:highlight w:val="green"/>
        </w:rPr>
        <w:t xml:space="preserve"> territory</w:t>
      </w:r>
      <w:r w:rsidRPr="00346C49">
        <w:rPr>
          <w:sz w:val="10"/>
          <w:highlight w:val="green"/>
        </w:rPr>
        <w:t xml:space="preserve">, </w:t>
      </w:r>
      <w:r w:rsidRPr="00346C49">
        <w:rPr>
          <w:rStyle w:val="Emphasis"/>
          <w:highlight w:val="green"/>
        </w:rPr>
        <w:t>after calculating the alliance would be too afraid of escalating violence to respond</w:t>
      </w:r>
      <w:r w:rsidRPr="006802D8">
        <w:rPr>
          <w:rStyle w:val="Emphasis"/>
        </w:rPr>
        <w:t xml:space="preserve">. </w:t>
      </w:r>
      <w:r w:rsidRPr="009D086E">
        <w:rPr>
          <w:sz w:val="10"/>
        </w:rPr>
        <w:t xml:space="preserve">His comments follow a clash between London and Moscow after the </w:t>
      </w:r>
      <w:proofErr w:type="spellStart"/>
      <w:r w:rsidRPr="009D086E">
        <w:rPr>
          <w:sz w:val="10"/>
        </w:rPr>
        <w:t>Defence</w:t>
      </w:r>
      <w:proofErr w:type="spellEnd"/>
      <w:r w:rsidRPr="009D086E">
        <w:rPr>
          <w:sz w:val="10"/>
        </w:rPr>
        <w:t xml:space="preserve"> Secretary, Michael Fallon, said </w:t>
      </w:r>
      <w:r w:rsidRPr="00272344">
        <w:rPr>
          <w:rStyle w:val="StyleUnderline"/>
        </w:rPr>
        <w:t xml:space="preserve">there was a "real and present danger" </w:t>
      </w:r>
      <w:proofErr w:type="spellStart"/>
      <w:r w:rsidRPr="00272344">
        <w:rPr>
          <w:rStyle w:val="StyleUnderline"/>
        </w:rPr>
        <w:t>Mr</w:t>
      </w:r>
      <w:proofErr w:type="spellEnd"/>
      <w:r w:rsidRPr="00272344">
        <w:rPr>
          <w:rStyle w:val="StyleUnderline"/>
        </w:rPr>
        <w:t xml:space="preserve"> Putin could try to </w:t>
      </w:r>
      <w:proofErr w:type="spellStart"/>
      <w:r w:rsidRPr="00272344">
        <w:rPr>
          <w:rStyle w:val="StyleUnderline"/>
        </w:rPr>
        <w:t>destabilise</w:t>
      </w:r>
      <w:proofErr w:type="spellEnd"/>
      <w:r w:rsidRPr="00272344">
        <w:rPr>
          <w:rStyle w:val="StyleUnderline"/>
        </w:rPr>
        <w:t xml:space="preserve"> the Baltic states with a campaign of subversion and irregular warfare. </w:t>
      </w:r>
      <w:r w:rsidRPr="009D086E">
        <w:rPr>
          <w:sz w:val="10"/>
        </w:rPr>
        <w:t xml:space="preserve">The Kremlin called those comments “absolutely unacceptable". Sir Adrian told the Royal United Services’ Institute there was a danger such a campaign of undercover attacks could </w:t>
      </w:r>
      <w:proofErr w:type="spellStart"/>
      <w:r w:rsidRPr="009D086E">
        <w:rPr>
          <w:sz w:val="10"/>
        </w:rPr>
        <w:t>paralyse</w:t>
      </w:r>
      <w:proofErr w:type="spellEnd"/>
      <w:r w:rsidRPr="009D086E">
        <w:rPr>
          <w:sz w:val="10"/>
        </w:rPr>
        <w:t xml:space="preserve"> </w:t>
      </w:r>
      <w:proofErr w:type="spellStart"/>
      <w:r w:rsidRPr="009D086E">
        <w:rPr>
          <w:sz w:val="10"/>
        </w:rPr>
        <w:t>Nato</w:t>
      </w:r>
      <w:proofErr w:type="spellEnd"/>
      <w:r w:rsidRPr="009D086E">
        <w:rPr>
          <w:sz w:val="10"/>
        </w:rPr>
        <w:t xml:space="preserve"> decision making, as members disagreed over how much Russia was responsible, and how to respond. </w:t>
      </w:r>
      <w:proofErr w:type="spellStart"/>
      <w:r w:rsidRPr="009D086E">
        <w:rPr>
          <w:sz w:val="10"/>
        </w:rPr>
        <w:t>Nato</w:t>
      </w:r>
      <w:proofErr w:type="spellEnd"/>
      <w:r w:rsidRPr="009D086E">
        <w:rPr>
          <w:sz w:val="10"/>
        </w:rPr>
        <w:t xml:space="preserve"> commanders fear a campaign of </w:t>
      </w:r>
      <w:proofErr w:type="spellStart"/>
      <w:r w:rsidRPr="009D086E">
        <w:rPr>
          <w:sz w:val="10"/>
        </w:rPr>
        <w:t>skilfully</w:t>
      </w:r>
      <w:proofErr w:type="spellEnd"/>
      <w:r w:rsidRPr="009D086E">
        <w:rPr>
          <w:sz w:val="10"/>
        </w:rPr>
        <w:t xml:space="preserve"> disguised, irregular military action by Russia, which is carefully designed not to trigger the alliance's mutual </w:t>
      </w:r>
      <w:proofErr w:type="spellStart"/>
      <w:r w:rsidRPr="009D086E">
        <w:rPr>
          <w:sz w:val="10"/>
        </w:rPr>
        <w:t>defence</w:t>
      </w:r>
      <w:proofErr w:type="spellEnd"/>
      <w:r w:rsidRPr="009D086E">
        <w:rPr>
          <w:sz w:val="10"/>
        </w:rPr>
        <w:t xml:space="preserve"> pact. </w:t>
      </w:r>
      <w:r w:rsidRPr="00272344">
        <w:rPr>
          <w:rStyle w:val="StyleUnderline"/>
        </w:rPr>
        <w:t xml:space="preserve">He said the "resulting ambiguity" would make "collective decisions relating to the appropriate responses more difficult". </w:t>
      </w:r>
      <w:r w:rsidRPr="009D086E">
        <w:rPr>
          <w:sz w:val="10"/>
        </w:rPr>
        <w:t xml:space="preserve">But Sir Adrian, one of the most senior generals in the British Army and a former director of special forces, went further and said there was also danger that Russia could use conventional forces and Soviet-era brinkmanship to seize </w:t>
      </w:r>
      <w:proofErr w:type="spellStart"/>
      <w:r w:rsidRPr="009D086E">
        <w:rPr>
          <w:sz w:val="10"/>
        </w:rPr>
        <w:t>Nato</w:t>
      </w:r>
      <w:proofErr w:type="spellEnd"/>
      <w:r w:rsidRPr="009D086E">
        <w:rPr>
          <w:sz w:val="10"/>
        </w:rPr>
        <w:t xml:space="preserve"> territory. </w:t>
      </w:r>
      <w:r w:rsidRPr="00272344">
        <w:rPr>
          <w:rStyle w:val="StyleUnderline"/>
        </w:rPr>
        <w:t xml:space="preserve">He said </w:t>
      </w:r>
      <w:r w:rsidRPr="00346C49">
        <w:rPr>
          <w:rStyle w:val="StyleUnderline"/>
          <w:highlight w:val="green"/>
        </w:rPr>
        <w:t>Russia had shown last year it could generate large conventional forces at short notice for snap exercises</w:t>
      </w:r>
      <w:r w:rsidRPr="00272344">
        <w:rPr>
          <w:rStyle w:val="StyleUnderline"/>
        </w:rPr>
        <w:t xml:space="preserve"> along its borders</w:t>
      </w:r>
      <w:r w:rsidRPr="009D086E">
        <w:rPr>
          <w:sz w:val="10"/>
        </w:rPr>
        <w:t xml:space="preserve">. </w:t>
      </w:r>
      <w:r w:rsidRPr="00272344">
        <w:rPr>
          <w:rStyle w:val="StyleUnderline"/>
        </w:rPr>
        <w:t xml:space="preserve">There was a danger </w:t>
      </w:r>
      <w:r w:rsidRPr="00346C49">
        <w:rPr>
          <w:rStyle w:val="StyleUnderline"/>
          <w:highlight w:val="green"/>
        </w:rPr>
        <w:t xml:space="preserve">these could be used “not only for intimidation and coercion but potentially to seize </w:t>
      </w:r>
      <w:proofErr w:type="spellStart"/>
      <w:r w:rsidRPr="00346C49">
        <w:rPr>
          <w:rStyle w:val="StyleUnderline"/>
          <w:highlight w:val="green"/>
        </w:rPr>
        <w:t>Nato</w:t>
      </w:r>
      <w:proofErr w:type="spellEnd"/>
      <w:r w:rsidRPr="00346C49">
        <w:rPr>
          <w:rStyle w:val="StyleUnderline"/>
          <w:highlight w:val="green"/>
        </w:rPr>
        <w:t xml:space="preserve"> territory,</w:t>
      </w:r>
      <w:r w:rsidRPr="00272344">
        <w:rPr>
          <w:rStyle w:val="StyleUnderline"/>
        </w:rPr>
        <w:t xml:space="preserve"> after which the threat of escalation might be used to prevent re-establishment of territorial integrit</w:t>
      </w:r>
      <w:r w:rsidRPr="009D086E">
        <w:rPr>
          <w:sz w:val="10"/>
        </w:rPr>
        <w:t xml:space="preserve">y. This use of </w:t>
      </w:r>
      <w:proofErr w:type="gramStart"/>
      <w:r w:rsidRPr="009D086E">
        <w:rPr>
          <w:sz w:val="10"/>
        </w:rPr>
        <w:t>so called</w:t>
      </w:r>
      <w:proofErr w:type="gramEnd"/>
      <w:r w:rsidRPr="009D086E">
        <w:rPr>
          <w:sz w:val="10"/>
        </w:rPr>
        <w:t xml:space="preserve"> escalation dominance was of course a classic Soviet technique.” </w:t>
      </w:r>
      <w:r w:rsidRPr="006802D8">
        <w:rPr>
          <w:rStyle w:val="Emphasis"/>
        </w:rPr>
        <w:t>He went on to say that “</w:t>
      </w:r>
      <w:r w:rsidRPr="00346C49">
        <w:rPr>
          <w:rStyle w:val="Emphasis"/>
          <w:highlight w:val="green"/>
        </w:rPr>
        <w:t>the threat from Russia, together with the risk it brings of a miscalculation</w:t>
      </w:r>
      <w:r w:rsidRPr="006802D8">
        <w:rPr>
          <w:rStyle w:val="Emphasis"/>
        </w:rPr>
        <w:t xml:space="preserve"> resulting in a strategic conflict, however unlikely we see it as being right now, </w:t>
      </w:r>
      <w:r w:rsidRPr="00346C49">
        <w:rPr>
          <w:rStyle w:val="Emphasis"/>
          <w:highlight w:val="green"/>
        </w:rPr>
        <w:t>represents an existential threat</w:t>
      </w:r>
      <w:r w:rsidRPr="006802D8">
        <w:rPr>
          <w:rStyle w:val="Emphasis"/>
        </w:rPr>
        <w:t xml:space="preserve"> to our whole being.”</w:t>
      </w:r>
    </w:p>
    <w:p w:rsidR="005E6EFC" w:rsidRDefault="005E6EFC" w:rsidP="005E6EFC">
      <w:pPr>
        <w:rPr>
          <w:rStyle w:val="Emphasis"/>
        </w:rPr>
      </w:pPr>
    </w:p>
    <w:p w:rsidR="005E6EFC" w:rsidRPr="001B177E" w:rsidRDefault="005E6EFC" w:rsidP="005E6EFC">
      <w:pPr>
        <w:pStyle w:val="Heading4"/>
      </w:pPr>
      <w:r w:rsidRPr="001B177E">
        <w:t xml:space="preserve">A2AD greenlights adversary revisionism which undermines US security alliances---causes </w:t>
      </w:r>
      <w:r w:rsidRPr="001B177E">
        <w:rPr>
          <w:u w:val="single"/>
        </w:rPr>
        <w:t>great power war</w:t>
      </w:r>
    </w:p>
    <w:p w:rsidR="005E6EFC" w:rsidRPr="00EE147A" w:rsidRDefault="005E6EFC" w:rsidP="005E6EFC">
      <w:r>
        <w:t xml:space="preserve">A. </w:t>
      </w:r>
      <w:proofErr w:type="spellStart"/>
      <w:r>
        <w:t>Wess</w:t>
      </w:r>
      <w:proofErr w:type="spellEnd"/>
      <w:r>
        <w:t xml:space="preserve"> </w:t>
      </w:r>
      <w:r w:rsidRPr="001B177E">
        <w:rPr>
          <w:rStyle w:val="Style13ptBold"/>
        </w:rPr>
        <w:t>Mitchell 16</w:t>
      </w:r>
      <w:r>
        <w:t>, President of the Center for European Policy Analysis, 2/12/16, “Predators on the Frontier,” https://www.the-american-interest.com/2016/02/12/predators-on-the-frontier/</w:t>
      </w:r>
    </w:p>
    <w:p w:rsidR="005E6EFC" w:rsidRPr="00B27280" w:rsidRDefault="005E6EFC" w:rsidP="005E6EFC">
      <w:pPr>
        <w:rPr>
          <w:rStyle w:val="StyleUnderline"/>
        </w:rPr>
      </w:pPr>
      <w:r w:rsidRPr="00346C49">
        <w:rPr>
          <w:rStyle w:val="Emphasis"/>
          <w:highlight w:val="green"/>
        </w:rPr>
        <w:t>Revisionist powers are on the move.</w:t>
      </w:r>
      <w:r w:rsidRPr="00445D23">
        <w:rPr>
          <w:sz w:val="16"/>
        </w:rPr>
        <w:t xml:space="preserve"> </w:t>
      </w:r>
      <w:r w:rsidRPr="00346C49">
        <w:rPr>
          <w:rStyle w:val="StyleUnderline"/>
          <w:rFonts w:ascii="Times New Roman" w:hAnsi="Times New Roman" w:cs="Times New Roman"/>
          <w:highlight w:val="green"/>
        </w:rPr>
        <w:t>‎</w:t>
      </w:r>
      <w:r w:rsidRPr="00346C49">
        <w:rPr>
          <w:rStyle w:val="StyleUnderline"/>
          <w:highlight w:val="green"/>
        </w:rPr>
        <w:t>From</w:t>
      </w:r>
      <w:r w:rsidRPr="00445D23">
        <w:rPr>
          <w:sz w:val="16"/>
        </w:rPr>
        <w:t xml:space="preserve"> eastern </w:t>
      </w:r>
      <w:r w:rsidRPr="00346C49">
        <w:rPr>
          <w:rStyle w:val="StyleUnderline"/>
          <w:highlight w:val="green"/>
        </w:rPr>
        <w:t>Ukraine</w:t>
      </w:r>
      <w:r w:rsidRPr="00445D23">
        <w:rPr>
          <w:sz w:val="16"/>
        </w:rPr>
        <w:t xml:space="preserve"> and </w:t>
      </w:r>
      <w:r w:rsidRPr="00346C49">
        <w:rPr>
          <w:rStyle w:val="StyleUnderline"/>
          <w:highlight w:val="green"/>
        </w:rPr>
        <w:t>the Persian Gulf to the</w:t>
      </w:r>
      <w:r w:rsidRPr="00445D23">
        <w:rPr>
          <w:sz w:val="16"/>
        </w:rPr>
        <w:t xml:space="preserve"> </w:t>
      </w:r>
      <w:r w:rsidRPr="00346C49">
        <w:rPr>
          <w:rStyle w:val="Emphasis"/>
          <w:highlight w:val="green"/>
        </w:rPr>
        <w:t>S</w:t>
      </w:r>
      <w:r w:rsidRPr="00445D23">
        <w:rPr>
          <w:sz w:val="16"/>
        </w:rPr>
        <w:t xml:space="preserve">outh </w:t>
      </w:r>
      <w:r w:rsidRPr="00346C49">
        <w:rPr>
          <w:rStyle w:val="Emphasis"/>
          <w:highlight w:val="green"/>
        </w:rPr>
        <w:t>C</w:t>
      </w:r>
      <w:r w:rsidRPr="00445D23">
        <w:rPr>
          <w:sz w:val="16"/>
        </w:rPr>
        <w:t xml:space="preserve">hina </w:t>
      </w:r>
      <w:r w:rsidRPr="00346C49">
        <w:rPr>
          <w:rStyle w:val="Emphasis"/>
          <w:highlight w:val="green"/>
        </w:rPr>
        <w:t>S</w:t>
      </w:r>
      <w:r w:rsidRPr="00445D23">
        <w:rPr>
          <w:sz w:val="16"/>
        </w:rPr>
        <w:t xml:space="preserve">ea, large </w:t>
      </w:r>
      <w:r w:rsidRPr="00346C49">
        <w:rPr>
          <w:rStyle w:val="StyleUnderline"/>
          <w:highlight w:val="green"/>
        </w:rPr>
        <w:t>rivals</w:t>
      </w:r>
      <w:r w:rsidRPr="00B27280">
        <w:rPr>
          <w:rStyle w:val="StyleUnderline"/>
        </w:rPr>
        <w:t xml:space="preserve"> of the United States </w:t>
      </w:r>
      <w:r w:rsidRPr="00346C49">
        <w:rPr>
          <w:rStyle w:val="StyleUnderline"/>
          <w:highlight w:val="green"/>
        </w:rPr>
        <w:t>are modernizing</w:t>
      </w:r>
      <w:r w:rsidRPr="00B27280">
        <w:rPr>
          <w:rStyle w:val="StyleUnderline"/>
        </w:rPr>
        <w:t xml:space="preserve"> their military </w:t>
      </w:r>
      <w:r w:rsidRPr="00346C49">
        <w:rPr>
          <w:rStyle w:val="StyleUnderline"/>
          <w:highlight w:val="green"/>
        </w:rPr>
        <w:t>forces</w:t>
      </w:r>
      <w:r w:rsidRPr="00445D23">
        <w:rPr>
          <w:sz w:val="16"/>
        </w:rPr>
        <w:t xml:space="preserve">, grabbing strategic real estate, </w:t>
      </w:r>
      <w:r w:rsidRPr="00346C49">
        <w:rPr>
          <w:rStyle w:val="StyleUnderline"/>
          <w:highlight w:val="green"/>
        </w:rPr>
        <w:t>and</w:t>
      </w:r>
      <w:r w:rsidRPr="00445D23">
        <w:rPr>
          <w:sz w:val="16"/>
        </w:rPr>
        <w:t xml:space="preserve"> </w:t>
      </w:r>
      <w:r w:rsidRPr="00346C49">
        <w:rPr>
          <w:rStyle w:val="StyleUnderline"/>
          <w:highlight w:val="green"/>
        </w:rPr>
        <w:t>threatening</w:t>
      </w:r>
      <w:r w:rsidRPr="00445D23">
        <w:rPr>
          <w:sz w:val="16"/>
        </w:rPr>
        <w:t xml:space="preserve"> vulnerable U.S. </w:t>
      </w:r>
      <w:r w:rsidRPr="00346C49">
        <w:rPr>
          <w:rStyle w:val="StyleUnderline"/>
          <w:highlight w:val="green"/>
        </w:rPr>
        <w:t>allies</w:t>
      </w:r>
      <w:r w:rsidRPr="00445D23">
        <w:rPr>
          <w:sz w:val="16"/>
        </w:rPr>
        <w:t xml:space="preserve">. </w:t>
      </w:r>
      <w:r w:rsidRPr="00346C49">
        <w:rPr>
          <w:rStyle w:val="StyleUnderline"/>
          <w:highlight w:val="green"/>
        </w:rPr>
        <w:t>Their goal is</w:t>
      </w:r>
      <w:r w:rsidRPr="00B27280">
        <w:rPr>
          <w:rStyle w:val="StyleUnderline"/>
        </w:rPr>
        <w:t xml:space="preserve"> not just </w:t>
      </w:r>
      <w:r w:rsidRPr="00346C49">
        <w:rPr>
          <w:rStyle w:val="StyleUnderline"/>
          <w:highlight w:val="green"/>
        </w:rPr>
        <w:t>to</w:t>
      </w:r>
      <w:r w:rsidRPr="00B27280">
        <w:rPr>
          <w:rStyle w:val="StyleUnderline"/>
        </w:rPr>
        <w:t xml:space="preserve"> assert hegemony over their neighborhoods but to </w:t>
      </w:r>
      <w:r w:rsidRPr="00346C49">
        <w:rPr>
          <w:rStyle w:val="Emphasis"/>
          <w:highlight w:val="green"/>
        </w:rPr>
        <w:t>rearrange the global security order</w:t>
      </w:r>
      <w:r w:rsidRPr="00B27280">
        <w:rPr>
          <w:rStyle w:val="StyleUnderline"/>
        </w:rPr>
        <w:t xml:space="preserve"> as we have known it since the end of the Second World War.</w:t>
      </w:r>
    </w:p>
    <w:p w:rsidR="005E6EFC" w:rsidRPr="00445D23" w:rsidRDefault="005E6EFC" w:rsidP="005E6EFC">
      <w:pPr>
        <w:rPr>
          <w:sz w:val="16"/>
        </w:rPr>
      </w:pPr>
      <w:r w:rsidRPr="00445D23">
        <w:rPr>
          <w:sz w:val="16"/>
        </w:rPr>
        <w:t>We first wrote about these emerging dynamics in 2010, and then in TAI in 2011. We argued three things. First, that revisionist powers were using a strategy of “probing”: a combination of assertive diplomacy and small but bold military actions to test the outer reaches of American power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China and Russia were learning from one another’s probes in their respective regions, and that allies themselves were drawing conclusions about U.S. deterrence in their own neighborhood from how America handled similarly situated allies elsewhere.</w:t>
      </w:r>
    </w:p>
    <w:p w:rsidR="005E6EFC" w:rsidRPr="00445D23" w:rsidRDefault="005E6EFC" w:rsidP="005E6EFC">
      <w:pPr>
        <w:rPr>
          <w:sz w:val="16"/>
        </w:rPr>
      </w:pPr>
      <w:r w:rsidRPr="00445D23">
        <w:rPr>
          <w:sz w:val="16"/>
        </w:rPr>
        <w:t xml:space="preserve">Five years later, as we argue in a new book released this month, </w:t>
      </w:r>
      <w:r w:rsidRPr="00EF65DD">
        <w:rPr>
          <w:rStyle w:val="Emphasis"/>
        </w:rPr>
        <w:t>these dynamics have intensified dramatically</w:t>
      </w:r>
      <w:r w:rsidRPr="00445D23">
        <w:rPr>
          <w:sz w:val="16"/>
        </w:rPr>
        <w:t xml:space="preserve">. </w:t>
      </w:r>
      <w:r w:rsidRPr="00346C49">
        <w:rPr>
          <w:rStyle w:val="StyleUnderline"/>
          <w:highlight w:val="green"/>
        </w:rPr>
        <w:t>Revisionist powers</w:t>
      </w:r>
      <w:r w:rsidRPr="00EF65DD">
        <w:rPr>
          <w:rStyle w:val="StyleUnderline"/>
        </w:rPr>
        <w:t xml:space="preserve"> are indeed probing the United States</w:t>
      </w:r>
      <w:r w:rsidRPr="00445D23">
        <w:rPr>
          <w:sz w:val="16"/>
        </w:rPr>
        <w:t xml:space="preserve">, but their methods </w:t>
      </w:r>
      <w:r w:rsidRPr="00346C49">
        <w:rPr>
          <w:rStyle w:val="StyleUnderline"/>
          <w:highlight w:val="green"/>
        </w:rPr>
        <w:t>have become</w:t>
      </w:r>
      <w:r w:rsidRPr="00445D23">
        <w:rPr>
          <w:sz w:val="16"/>
        </w:rPr>
        <w:t xml:space="preserve"> </w:t>
      </w:r>
      <w:r w:rsidRPr="00346C49">
        <w:rPr>
          <w:rStyle w:val="Emphasis"/>
          <w:highlight w:val="green"/>
        </w:rPr>
        <w:t>bolder</w:t>
      </w:r>
      <w:r w:rsidRPr="00445D23">
        <w:rPr>
          <w:sz w:val="16"/>
        </w:rPr>
        <w:t xml:space="preserve">, </w:t>
      </w:r>
      <w:r w:rsidRPr="00EF65DD">
        <w:rPr>
          <w:rStyle w:val="StyleUnderline"/>
        </w:rPr>
        <w:t>more violent—and successful.</w:t>
      </w:r>
      <w:r w:rsidRPr="00445D23">
        <w:rPr>
          <w:sz w:val="16"/>
        </w:rPr>
        <w:t xml:space="preserve"> </w:t>
      </w:r>
      <w:r w:rsidRPr="00346C49">
        <w:rPr>
          <w:rStyle w:val="StyleUnderline"/>
          <w:highlight w:val="green"/>
        </w:rPr>
        <w:t>Allies</w:t>
      </w:r>
      <w:r w:rsidRPr="00312F52">
        <w:rPr>
          <w:rStyle w:val="StyleUnderline"/>
        </w:rPr>
        <w:t xml:space="preserve"> have grown more alert to this pressure, </w:t>
      </w:r>
      <w:r w:rsidRPr="00346C49">
        <w:rPr>
          <w:rStyle w:val="StyleUnderline"/>
          <w:highlight w:val="green"/>
        </w:rPr>
        <w:t>amid</w:t>
      </w:r>
      <w:r w:rsidRPr="00312F52">
        <w:rPr>
          <w:rStyle w:val="StyleUnderline"/>
        </w:rPr>
        <w:t xml:space="preserve"> the steady </w:t>
      </w:r>
      <w:r w:rsidRPr="00346C49">
        <w:rPr>
          <w:rStyle w:val="StyleUnderline"/>
          <w:highlight w:val="green"/>
        </w:rPr>
        <w:t>whittling away of</w:t>
      </w:r>
      <w:r w:rsidRPr="00312F52">
        <w:rPr>
          <w:rStyle w:val="StyleUnderline"/>
        </w:rPr>
        <w:t xml:space="preserve"> neighboring </w:t>
      </w:r>
      <w:r w:rsidRPr="00346C49">
        <w:rPr>
          <w:rStyle w:val="StyleUnderline"/>
          <w:highlight w:val="green"/>
        </w:rPr>
        <w:t>buffer zones</w:t>
      </w:r>
      <w:r w:rsidRPr="00312F52">
        <w:rPr>
          <w:rStyle w:val="StyleUnderline"/>
        </w:rPr>
        <w:t xml:space="preserve">, and </w:t>
      </w:r>
      <w:r w:rsidRPr="00346C49">
        <w:rPr>
          <w:rStyle w:val="Emphasis"/>
          <w:highlight w:val="green"/>
        </w:rPr>
        <w:t>have begun to pursue</w:t>
      </w:r>
      <w:r w:rsidRPr="00312F52">
        <w:rPr>
          <w:rStyle w:val="Emphasis"/>
        </w:rPr>
        <w:t xml:space="preserve"> an array of </w:t>
      </w:r>
      <w:r w:rsidRPr="00346C49">
        <w:rPr>
          <w:rStyle w:val="Emphasis"/>
          <w:highlight w:val="green"/>
        </w:rPr>
        <w:t>self-help</w:t>
      </w:r>
      <w:r w:rsidRPr="00312F52">
        <w:rPr>
          <w:rStyle w:val="Emphasis"/>
        </w:rPr>
        <w:t xml:space="preserve"> schemes </w:t>
      </w:r>
      <w:r w:rsidRPr="00346C49">
        <w:rPr>
          <w:rStyle w:val="Emphasis"/>
          <w:highlight w:val="green"/>
        </w:rPr>
        <w:t>ranging from arms build-ups to flirtations with</w:t>
      </w:r>
      <w:r w:rsidRPr="00312F52">
        <w:rPr>
          <w:rStyle w:val="Emphasis"/>
        </w:rPr>
        <w:t xml:space="preserve"> the nearby </w:t>
      </w:r>
      <w:r w:rsidRPr="00346C49">
        <w:rPr>
          <w:rStyle w:val="Emphasis"/>
          <w:highlight w:val="green"/>
        </w:rPr>
        <w:t>revisionist power.</w:t>
      </w:r>
      <w:r w:rsidRPr="00445D23">
        <w:rPr>
          <w:sz w:val="16"/>
        </w:rPr>
        <w:t xml:space="preserve"> It has become harder for the United States to isolate security crises to one region: </w:t>
      </w:r>
      <w:r w:rsidRPr="000353A6">
        <w:rPr>
          <w:rStyle w:val="StyleUnderline"/>
        </w:rPr>
        <w:t>Russia’s land-grabs in Eastern Europe provide both a model and distraction effect for China to accelerate its maritime claims in the South China Sea; Poland’s quest for U.S. strategic reassurance unnerves and spurs allies in the Persian Gulf and Western Pacific</w:t>
      </w:r>
      <w:r w:rsidRPr="00445D23">
        <w:rPr>
          <w:sz w:val="16"/>
        </w:rPr>
        <w:t>.</w:t>
      </w:r>
    </w:p>
    <w:p w:rsidR="005E6EFC" w:rsidRPr="000353A6" w:rsidRDefault="005E6EFC" w:rsidP="005E6EFC">
      <w:pPr>
        <w:rPr>
          <w:rStyle w:val="StyleUnderline"/>
        </w:rPr>
      </w:pPr>
      <w:r w:rsidRPr="00445D23">
        <w:rPr>
          <w:sz w:val="16"/>
        </w:rPr>
        <w:t xml:space="preserve">By degrees, </w:t>
      </w:r>
      <w:r w:rsidRPr="00346C49">
        <w:rPr>
          <w:rStyle w:val="Emphasis"/>
          <w:highlight w:val="green"/>
        </w:rPr>
        <w:t>the world is entering the path to war.</w:t>
      </w:r>
      <w:r w:rsidRPr="00445D23">
        <w:rPr>
          <w:sz w:val="16"/>
        </w:rPr>
        <w:t xml:space="preserve"> Not since the 1980s have the conditions been riper for a major international military crisis. </w:t>
      </w:r>
      <w:r w:rsidRPr="000353A6">
        <w:rPr>
          <w:rStyle w:val="StyleUnderline"/>
        </w:rPr>
        <w:t>Not since the 1930s has the world witnessed the emergence of multiple large, predatory states determined to revise the global order to their advantage</w:t>
      </w:r>
      <w:r w:rsidRPr="00445D23">
        <w:rPr>
          <w:sz w:val="16"/>
        </w:rPr>
        <w:t xml:space="preserve">—if </w:t>
      </w:r>
      <w:proofErr w:type="gramStart"/>
      <w:r w:rsidRPr="00445D23">
        <w:rPr>
          <w:sz w:val="16"/>
        </w:rPr>
        <w:t>necessary</w:t>
      </w:r>
      <w:proofErr w:type="gramEnd"/>
      <w:r w:rsidRPr="00445D23">
        <w:rPr>
          <w:sz w:val="16"/>
        </w:rPr>
        <w:t xml:space="preserve"> by force. At a minimum, </w:t>
      </w:r>
      <w:r w:rsidRPr="00346C49">
        <w:rPr>
          <w:rStyle w:val="StyleUnderline"/>
          <w:highlight w:val="green"/>
        </w:rPr>
        <w:t xml:space="preserve">the </w:t>
      </w:r>
      <w:r w:rsidRPr="00346C49">
        <w:rPr>
          <w:rStyle w:val="Emphasis"/>
          <w:highlight w:val="green"/>
        </w:rPr>
        <w:t>U</w:t>
      </w:r>
      <w:r w:rsidRPr="000353A6">
        <w:rPr>
          <w:rStyle w:val="StyleUnderline"/>
        </w:rPr>
        <w:t xml:space="preserve">nited </w:t>
      </w:r>
      <w:r w:rsidRPr="00346C49">
        <w:rPr>
          <w:rStyle w:val="Emphasis"/>
          <w:highlight w:val="green"/>
        </w:rPr>
        <w:t>S</w:t>
      </w:r>
      <w:r w:rsidRPr="000353A6">
        <w:rPr>
          <w:rStyle w:val="StyleUnderline"/>
        </w:rPr>
        <w:t>tates in coming years could face the pressure of managing several deteriorating regional security spirals</w:t>
      </w:r>
      <w:r w:rsidRPr="00445D23">
        <w:rPr>
          <w:sz w:val="16"/>
        </w:rPr>
        <w:t xml:space="preserve">; at a maximum, it </w:t>
      </w:r>
      <w:r w:rsidRPr="00346C49">
        <w:rPr>
          <w:rStyle w:val="Emphasis"/>
          <w:highlight w:val="green"/>
        </w:rPr>
        <w:t>could be confronted with a Great Power war</w:t>
      </w:r>
      <w:r w:rsidRPr="000353A6">
        <w:rPr>
          <w:rStyle w:val="StyleUnderline"/>
        </w:rPr>
        <w:t xml:space="preserve"> </w:t>
      </w:r>
      <w:r w:rsidRPr="00346C49">
        <w:rPr>
          <w:rStyle w:val="StyleUnderline"/>
          <w:highlight w:val="green"/>
        </w:rPr>
        <w:t>against</w:t>
      </w:r>
      <w:r w:rsidRPr="00445D23">
        <w:rPr>
          <w:sz w:val="16"/>
        </w:rPr>
        <w:t xml:space="preserve"> one, and possibly two or even </w:t>
      </w:r>
      <w:r w:rsidRPr="00346C49">
        <w:rPr>
          <w:rStyle w:val="StyleUnderline"/>
          <w:highlight w:val="green"/>
        </w:rPr>
        <w:t xml:space="preserve">three, </w:t>
      </w:r>
      <w:r w:rsidRPr="00346C49">
        <w:rPr>
          <w:rStyle w:val="Emphasis"/>
          <w:highlight w:val="green"/>
        </w:rPr>
        <w:t>nuclear-armed peer competitors.</w:t>
      </w:r>
      <w:r w:rsidRPr="00445D23">
        <w:rPr>
          <w:sz w:val="16"/>
        </w:rPr>
        <w:t xml:space="preserve"> In either case, the U.S. military could face these scenarios </w:t>
      </w:r>
      <w:r w:rsidRPr="00346C49">
        <w:rPr>
          <w:rStyle w:val="StyleUnderline"/>
          <w:highlight w:val="green"/>
        </w:rPr>
        <w:t>without</w:t>
      </w:r>
      <w:r w:rsidRPr="000353A6">
        <w:rPr>
          <w:rStyle w:val="StyleUnderline"/>
        </w:rPr>
        <w:t xml:space="preserve"> either the presumption of </w:t>
      </w:r>
      <w:r w:rsidRPr="00346C49">
        <w:rPr>
          <w:rStyle w:val="StyleUnderline"/>
          <w:highlight w:val="green"/>
        </w:rPr>
        <w:t>tech</w:t>
      </w:r>
      <w:r w:rsidRPr="000353A6">
        <w:rPr>
          <w:rStyle w:val="StyleUnderline"/>
        </w:rPr>
        <w:t xml:space="preserve">nological </w:t>
      </w:r>
      <w:r w:rsidRPr="00346C49">
        <w:rPr>
          <w:rStyle w:val="StyleUnderline"/>
          <w:highlight w:val="green"/>
        </w:rPr>
        <w:t>overmatch</w:t>
      </w:r>
      <w:r w:rsidRPr="000353A6">
        <w:rPr>
          <w:rStyle w:val="StyleUnderline"/>
        </w:rPr>
        <w:t xml:space="preserve"> or favorable force ratios that it has enjoyed against its rivals for the past several decades.</w:t>
      </w:r>
    </w:p>
    <w:p w:rsidR="005E6EFC" w:rsidRPr="00445D23" w:rsidRDefault="005E6EFC" w:rsidP="005E6EFC">
      <w:pPr>
        <w:rPr>
          <w:sz w:val="16"/>
        </w:rPr>
      </w:pPr>
      <w:r w:rsidRPr="00445D23">
        <w:rPr>
          <w:sz w:val="16"/>
        </w:rPr>
        <w:t>How should the United States respond to these dynamics? As our rivals grow more aggressive and our military edge narrows, we must look to other methods for waging and winning geopolitical competitions in the 21st century.</w:t>
      </w:r>
    </w:p>
    <w:p w:rsidR="005E6EFC" w:rsidRPr="00893EA5" w:rsidRDefault="005E6EFC" w:rsidP="005E6EFC">
      <w:pPr>
        <w:rPr>
          <w:sz w:val="10"/>
          <w:szCs w:val="10"/>
        </w:rPr>
      </w:pPr>
      <w:r w:rsidRPr="00893EA5">
        <w:rPr>
          <w:sz w:val="10"/>
          <w:szCs w:val="10"/>
        </w:rPr>
        <w:t>The most readily available but underutilized tool at our disposal is alliances. America’s frontline allies offer a mechanism by which it can contain rivals—indeed, this was the original purpose for cultivating security linkages with small states in the world’s rimland regions to begin with. In coming years, the value of strategically placed allies near Eurasia’s large land powers will grow as our relative technological or numerical military strength shrinks. The time has come for the United States to develop a grand strategy for containing peer competitors centered on the creative use of frontline allies. It must do so now, before geopolitical competition intensifies.</w:t>
      </w:r>
    </w:p>
    <w:p w:rsidR="005E6EFC" w:rsidRPr="00893EA5" w:rsidRDefault="005E6EFC" w:rsidP="005E6EFC">
      <w:pPr>
        <w:rPr>
          <w:sz w:val="10"/>
          <w:szCs w:val="10"/>
        </w:rPr>
      </w:pPr>
      <w:r w:rsidRPr="00893EA5">
        <w:rPr>
          <w:sz w:val="10"/>
          <w:szCs w:val="10"/>
        </w:rPr>
        <w:t>Predatory Peers</w:t>
      </w:r>
    </w:p>
    <w:p w:rsidR="005E6EFC" w:rsidRPr="00893EA5" w:rsidRDefault="005E6EFC" w:rsidP="005E6EFC">
      <w:pPr>
        <w:rPr>
          <w:sz w:val="10"/>
          <w:szCs w:val="10"/>
        </w:rPr>
      </w:pPr>
      <w:r w:rsidRPr="00893EA5">
        <w:rPr>
          <w:sz w:val="10"/>
          <w:szCs w:val="10"/>
        </w:rPr>
        <w:t>Probing has been the strategy of choice for America’s modern rivals to challenge the existing order. Over the past few years, Russia, China, and, to a degree, Iran have sensed that the United States is retreating in their respective regions—whether out of choice, fatigue, weakness, or all three combined. But they are unsure of how much remaining strength the United States has, or of the solidity of its commitments to allies. Rather than risking direct war, they have employed low-intensity crises to test U.S. power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w:t>
      </w:r>
    </w:p>
    <w:p w:rsidR="005E6EFC" w:rsidRPr="00893EA5" w:rsidRDefault="005E6EFC" w:rsidP="005E6EFC">
      <w:pPr>
        <w:rPr>
          <w:sz w:val="10"/>
          <w:szCs w:val="10"/>
        </w:rPr>
      </w:pPr>
      <w:r w:rsidRPr="00893EA5">
        <w:rPr>
          <w:sz w:val="10"/>
          <w:szCs w:val="10"/>
        </w:rPr>
        <w:t>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w:t>
      </w:r>
    </w:p>
    <w:p w:rsidR="005E6EFC" w:rsidRPr="00893EA5" w:rsidRDefault="005E6EFC" w:rsidP="005E6EFC">
      <w:pPr>
        <w:rPr>
          <w:rStyle w:val="StyleUnderline"/>
          <w:sz w:val="10"/>
          <w:szCs w:val="10"/>
        </w:rPr>
      </w:pPr>
      <w:r w:rsidRPr="00893EA5">
        <w:rPr>
          <w:sz w:val="10"/>
          <w:szCs w:val="10"/>
        </w:rPr>
        <w:t xml:space="preserve">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w:t>
      </w:r>
      <w:r w:rsidRPr="00893EA5">
        <w:rPr>
          <w:rStyle w:val="StyleUnderline"/>
          <w:sz w:val="10"/>
          <w:szCs w:val="10"/>
        </w:rPr>
        <w:t>By successfully encroaching on or invading these middle spaces, revisionists have advanced the zone of contest closer to the territory of U.S. allies, increasing the potential for a deliberate or accidental military clash.</w:t>
      </w:r>
    </w:p>
    <w:p w:rsidR="005E6EFC" w:rsidRPr="00893EA5" w:rsidRDefault="005E6EFC" w:rsidP="005E6EFC">
      <w:pPr>
        <w:rPr>
          <w:sz w:val="10"/>
          <w:szCs w:val="10"/>
        </w:rPr>
      </w:pPr>
      <w:r w:rsidRPr="00893EA5">
        <w:rPr>
          <w:sz w:val="10"/>
          <w:szCs w:val="10"/>
        </w:rPr>
        <w:t>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w:t>
      </w:r>
    </w:p>
    <w:p w:rsidR="005E6EFC" w:rsidRPr="00893EA5" w:rsidRDefault="005E6EFC" w:rsidP="005E6EFC">
      <w:pPr>
        <w:rPr>
          <w:sz w:val="10"/>
          <w:szCs w:val="10"/>
        </w:rPr>
      </w:pPr>
      <w:r w:rsidRPr="00893EA5">
        <w:rPr>
          <w:sz w:val="10"/>
          <w:szCs w:val="10"/>
        </w:rPr>
        <w:t>Frontier Frenzy</w:t>
      </w:r>
    </w:p>
    <w:p w:rsidR="005E6EFC" w:rsidRPr="00893EA5" w:rsidRDefault="005E6EFC" w:rsidP="005E6EFC">
      <w:pPr>
        <w:rPr>
          <w:sz w:val="10"/>
          <w:szCs w:val="10"/>
        </w:rPr>
      </w:pPr>
      <w:r w:rsidRPr="00893EA5">
        <w:rPr>
          <w:sz w:val="10"/>
          <w:szCs w:val="10"/>
        </w:rPr>
        <w:t>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survival depends above all on the sustainability of U.S. extended deterrence, in both its nuclear and conventional forms. This in turn rests on two foundations: the assumption among rivals and allies alike that the United States is physically able to fulfill its security obligations to even the smallest ally, and the assumption that it is politically willing to do so.</w:t>
      </w:r>
    </w:p>
    <w:p w:rsidR="005E6EFC" w:rsidRPr="00893EA5" w:rsidRDefault="005E6EFC" w:rsidP="005E6EFC">
      <w:pPr>
        <w:rPr>
          <w:sz w:val="10"/>
          <w:szCs w:val="10"/>
        </w:rPr>
      </w:pPr>
      <w:r w:rsidRPr="00893EA5">
        <w:rPr>
          <w:sz w:val="10"/>
          <w:szCs w:val="10"/>
        </w:rPr>
        <w:t>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w:t>
      </w:r>
    </w:p>
    <w:p w:rsidR="005E6EFC" w:rsidRPr="00893EA5" w:rsidRDefault="005E6EFC" w:rsidP="005E6EFC">
      <w:pPr>
        <w:rPr>
          <w:sz w:val="10"/>
          <w:szCs w:val="10"/>
        </w:rPr>
      </w:pPr>
      <w:r w:rsidRPr="00893EA5">
        <w:rPr>
          <w:sz w:val="10"/>
          <w:szCs w:val="10"/>
        </w:rPr>
        <w:t>At the same time that U.S. capabilities are decreasing, those of our rivals are increasing. Both Russia and China have undertaken large, multiyear military expansion and modernization programs and the technological gap between them and the United States is narrowing, particularly in key areas such as short-range missiles, tactical nuclear weapons, and fifth-generation fighter aircraft.</w:t>
      </w:r>
    </w:p>
    <w:p w:rsidR="005E6EFC" w:rsidRPr="00893EA5" w:rsidRDefault="005E6EFC" w:rsidP="005E6EFC">
      <w:pPr>
        <w:rPr>
          <w:sz w:val="10"/>
          <w:szCs w:val="10"/>
        </w:rPr>
      </w:pPr>
      <w:r w:rsidRPr="00893EA5">
        <w:rPr>
          <w:sz w:val="10"/>
          <w:szCs w:val="10"/>
        </w:rPr>
        <w:t>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w:t>
      </w:r>
    </w:p>
    <w:p w:rsidR="005E6EFC" w:rsidRPr="00893EA5" w:rsidRDefault="005E6EFC" w:rsidP="005E6EFC">
      <w:pPr>
        <w:rPr>
          <w:sz w:val="10"/>
          <w:szCs w:val="10"/>
        </w:rPr>
      </w:pPr>
      <w:r w:rsidRPr="00893EA5">
        <w:rPr>
          <w:sz w:val="10"/>
          <w:szCs w:val="10"/>
        </w:rPr>
        <w:t>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w:t>
      </w:r>
    </w:p>
    <w:p w:rsidR="005E6EFC" w:rsidRPr="00893EA5" w:rsidRDefault="005E6EFC" w:rsidP="005E6EFC">
      <w:pPr>
        <w:rPr>
          <w:sz w:val="10"/>
          <w:szCs w:val="10"/>
        </w:rPr>
      </w:pPr>
      <w:r w:rsidRPr="00893EA5">
        <w:rPr>
          <w:sz w:val="10"/>
          <w:szCs w:val="10"/>
        </w:rPr>
        <w:t xml:space="preserve">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w:t>
      </w:r>
      <w:proofErr w:type="spellStart"/>
      <w:r w:rsidRPr="00893EA5">
        <w:rPr>
          <w:sz w:val="10"/>
          <w:szCs w:val="10"/>
        </w:rPr>
        <w:t>bandwagoning</w:t>
      </w:r>
      <w:proofErr w:type="spellEnd"/>
      <w:r w:rsidRPr="00893EA5">
        <w:rPr>
          <w:sz w:val="10"/>
          <w:szCs w:val="10"/>
        </w:rPr>
        <w:t xml:space="preserve"> in the form of the establishment of new alliances is not yet visible, but hedging is.</w:t>
      </w:r>
    </w:p>
    <w:p w:rsidR="005E6EFC" w:rsidRPr="00893EA5" w:rsidRDefault="005E6EFC" w:rsidP="005E6EFC">
      <w:pPr>
        <w:rPr>
          <w:sz w:val="10"/>
          <w:szCs w:val="10"/>
        </w:rPr>
      </w:pPr>
      <w:r w:rsidRPr="00893EA5">
        <w:rPr>
          <w:sz w:val="10"/>
          <w:szCs w:val="10"/>
        </w:rPr>
        <w:t>Seeds of Disorder</w:t>
      </w:r>
    </w:p>
    <w:p w:rsidR="005E6EFC" w:rsidRPr="00445D23" w:rsidRDefault="005E6EFC" w:rsidP="005E6EFC">
      <w:pPr>
        <w:rPr>
          <w:sz w:val="16"/>
        </w:rPr>
      </w:pPr>
      <w:r w:rsidRPr="00445D23">
        <w:rPr>
          <w:sz w:val="16"/>
        </w:rPr>
        <w:t>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rivals continue probing allies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The result might be a gradual hardening of the U.S. security perimeter that never culminates in a Great Power war but generates many of the negative features of sustained security competition—arms races, proxy wars, and cyber and hybrid conflicts—that erode the bases of global economic growth.</w:t>
      </w:r>
    </w:p>
    <w:p w:rsidR="005E6EFC" w:rsidRPr="00445D23" w:rsidRDefault="005E6EFC" w:rsidP="005E6EFC">
      <w:pPr>
        <w:rPr>
          <w:sz w:val="16"/>
        </w:rPr>
      </w:pPr>
      <w:r w:rsidRPr="00445D23">
        <w:rPr>
          <w:sz w:val="16"/>
        </w:rPr>
        <w:t xml:space="preserve">A second, graver possibility is war. </w:t>
      </w:r>
      <w:r w:rsidRPr="00346C49">
        <w:rPr>
          <w:rStyle w:val="StyleUnderline"/>
          <w:highlight w:val="green"/>
        </w:rPr>
        <w:t>Historically, a lengthy series of</w:t>
      </w:r>
      <w:r w:rsidRPr="003C3882">
        <w:rPr>
          <w:rStyle w:val="StyleUnderline"/>
        </w:rPr>
        <w:t xml:space="preserve"> successful </w:t>
      </w:r>
      <w:r w:rsidRPr="00346C49">
        <w:rPr>
          <w:rStyle w:val="StyleUnderline"/>
          <w:highlight w:val="green"/>
        </w:rPr>
        <w:t>probes</w:t>
      </w:r>
      <w:r w:rsidRPr="003C3882">
        <w:rPr>
          <w:rStyle w:val="StyleUnderline"/>
        </w:rPr>
        <w:t xml:space="preserve"> has often </w:t>
      </w:r>
      <w:r w:rsidRPr="00346C49">
        <w:rPr>
          <w:rStyle w:val="StyleUnderline"/>
          <w:highlight w:val="green"/>
        </w:rPr>
        <w:t>culminated in</w:t>
      </w:r>
      <w:r w:rsidRPr="003C3882">
        <w:rPr>
          <w:rStyle w:val="StyleUnderline"/>
        </w:rPr>
        <w:t xml:space="preserve"> a </w:t>
      </w:r>
      <w:r w:rsidRPr="00346C49">
        <w:rPr>
          <w:rStyle w:val="Emphasis"/>
          <w:highlight w:val="green"/>
        </w:rPr>
        <w:t>military confrontation.</w:t>
      </w:r>
      <w:r w:rsidRPr="00445D23">
        <w:rPr>
          <w:sz w:val="16"/>
        </w:rPr>
        <w:t xml:space="preserve"> One dangerous characteristic of today’s international landscape is that not one but two revisionists have now completed protracted sequences of probes that, from their perspective, have been successful. </w:t>
      </w:r>
      <w:r w:rsidRPr="003C3882">
        <w:rPr>
          <w:rStyle w:val="StyleUnderline"/>
        </w:rPr>
        <w:t>If the purpose of probing is to assess the top power’s strength, today’s probes could eventually convince either Russia, China, or both that the time is ripe for a more definitive contest.</w:t>
      </w:r>
      <w:r w:rsidRPr="00445D23">
        <w:rPr>
          <w:sz w:val="16"/>
        </w:rPr>
        <w:t xml:space="preserve"> It is uncertain what the outcome would be. Force ratios in today’s two hotspots, the Baltic Sea and South China Sea, do not favor the United States. </w:t>
      </w:r>
      <w:r w:rsidRPr="00346C49">
        <w:rPr>
          <w:rStyle w:val="StyleUnderline"/>
          <w:highlight w:val="green"/>
        </w:rPr>
        <w:t xml:space="preserve">Both </w:t>
      </w:r>
      <w:r w:rsidRPr="00346C49">
        <w:rPr>
          <w:rStyle w:val="Emphasis"/>
          <w:highlight w:val="green"/>
        </w:rPr>
        <w:t>Russia</w:t>
      </w:r>
      <w:r w:rsidRPr="00346C49">
        <w:rPr>
          <w:rStyle w:val="StyleUnderline"/>
          <w:highlight w:val="green"/>
        </w:rPr>
        <w:t xml:space="preserve"> and </w:t>
      </w:r>
      <w:r w:rsidRPr="00346C49">
        <w:rPr>
          <w:rStyle w:val="Emphasis"/>
          <w:highlight w:val="green"/>
        </w:rPr>
        <w:t>China</w:t>
      </w:r>
      <w:r w:rsidRPr="00346C49">
        <w:rPr>
          <w:rStyle w:val="StyleUnderline"/>
          <w:highlight w:val="green"/>
        </w:rPr>
        <w:t xml:space="preserve"> possess significant</w:t>
      </w:r>
      <w:r w:rsidRPr="003C3882">
        <w:rPr>
          <w:rStyle w:val="StyleUnderline"/>
        </w:rPr>
        <w:t xml:space="preserve"> anti-access/area denial (</w:t>
      </w:r>
      <w:r w:rsidRPr="00346C49">
        <w:rPr>
          <w:rStyle w:val="StyleUnderline"/>
          <w:highlight w:val="green"/>
        </w:rPr>
        <w:t>A2AD</w:t>
      </w:r>
      <w:r w:rsidRPr="003C3882">
        <w:rPr>
          <w:rStyle w:val="StyleUnderline"/>
        </w:rPr>
        <w:t xml:space="preserve">) </w:t>
      </w:r>
      <w:r w:rsidRPr="00346C49">
        <w:rPr>
          <w:rStyle w:val="StyleUnderline"/>
          <w:highlight w:val="green"/>
        </w:rPr>
        <w:t>capabilities</w:t>
      </w:r>
      <w:r w:rsidRPr="00445D23">
        <w:rPr>
          <w:sz w:val="16"/>
        </w:rPr>
        <w:t>, with a ten-to-one Russian troop advantage in the Baltic and massive Chinese preponderance of coastal short-range missiles in the South China Sea. Moreover, both powers possess nuclear weapons and, in Russia’s case, a doctrine favoring their escalatory use for strategic effect. And even if the United States can maintain overwhelming military superiority in a dyadic contest, war is always the realm of chance and a source of destruction that threatens the stability of the existing international order. Having failed a series of probes, the United States could face the prospect of either a short, sharp war that culminates in nuclear attack or an economically costly protracted two-front conflict. Either outcome would definitely alter the U.S.-led international system as we know it.</w:t>
      </w:r>
    </w:p>
    <w:p w:rsidR="005E6EFC" w:rsidRPr="00346C49" w:rsidRDefault="005E6EFC" w:rsidP="005E6EFC">
      <w:pPr>
        <w:rPr>
          <w:rStyle w:val="Emphasis"/>
          <w:highlight w:val="green"/>
        </w:rPr>
      </w:pPr>
      <w:r w:rsidRPr="00445D23">
        <w:rPr>
          <w:sz w:val="16"/>
        </w:rPr>
        <w:t xml:space="preserve">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w:t>
      </w:r>
      <w:r w:rsidRPr="00346C49">
        <w:rPr>
          <w:rStyle w:val="StyleUnderline"/>
          <w:highlight w:val="green"/>
        </w:rPr>
        <w:t>It is through</w:t>
      </w:r>
      <w:r w:rsidRPr="00445D23">
        <w:rPr>
          <w:rStyle w:val="StyleUnderline"/>
        </w:rPr>
        <w:t xml:space="preserve"> this </w:t>
      </w:r>
      <w:r w:rsidRPr="00346C49">
        <w:rPr>
          <w:rStyle w:val="Emphasis"/>
          <w:highlight w:val="green"/>
        </w:rPr>
        <w:t>presence</w:t>
      </w:r>
      <w:r w:rsidRPr="00346C49">
        <w:rPr>
          <w:rStyle w:val="StyleUnderline"/>
          <w:highlight w:val="green"/>
        </w:rPr>
        <w:t xml:space="preserve"> that the </w:t>
      </w:r>
      <w:r w:rsidRPr="00346C49">
        <w:rPr>
          <w:rStyle w:val="Emphasis"/>
          <w:highlight w:val="green"/>
        </w:rPr>
        <w:t>U</w:t>
      </w:r>
      <w:r w:rsidRPr="00445D23">
        <w:rPr>
          <w:rStyle w:val="StyleUnderline"/>
        </w:rPr>
        <w:t xml:space="preserve">nited </w:t>
      </w:r>
      <w:r w:rsidRPr="00346C49">
        <w:rPr>
          <w:rStyle w:val="Emphasis"/>
          <w:highlight w:val="green"/>
        </w:rPr>
        <w:t>S</w:t>
      </w:r>
      <w:r w:rsidRPr="00445D23">
        <w:rPr>
          <w:rStyle w:val="StyleUnderline"/>
        </w:rPr>
        <w:t xml:space="preserve">tates </w:t>
      </w:r>
      <w:r w:rsidRPr="00346C49">
        <w:rPr>
          <w:rStyle w:val="StyleUnderline"/>
          <w:highlight w:val="green"/>
        </w:rPr>
        <w:t>is able to shape global politics and avoid</w:t>
      </w:r>
      <w:r w:rsidRPr="00445D23">
        <w:rPr>
          <w:rStyle w:val="StyleUnderline"/>
        </w:rPr>
        <w:t xml:space="preserve"> the emergence of </w:t>
      </w:r>
      <w:r w:rsidRPr="00346C49">
        <w:rPr>
          <w:rStyle w:val="StyleUnderline"/>
          <w:highlight w:val="green"/>
        </w:rPr>
        <w:t>mortal threats</w:t>
      </w:r>
      <w:r w:rsidRPr="00445D23">
        <w:rPr>
          <w:rStyle w:val="StyleUnderline"/>
        </w:rPr>
        <w:t xml:space="preserve"> to itself.</w:t>
      </w:r>
      <w:r w:rsidRPr="00445D23">
        <w:rPr>
          <w:sz w:val="16"/>
        </w:rPr>
        <w:t xml:space="preserve"> </w:t>
      </w:r>
      <w:r w:rsidRPr="00346C49">
        <w:rPr>
          <w:rStyle w:val="StyleUnderline"/>
          <w:highlight w:val="green"/>
        </w:rPr>
        <w:t>Without</w:t>
      </w:r>
      <w:r w:rsidRPr="00445D23">
        <w:rPr>
          <w:rStyle w:val="StyleUnderline"/>
        </w:rPr>
        <w:t xml:space="preserve"> such a </w:t>
      </w:r>
      <w:r w:rsidRPr="00346C49">
        <w:rPr>
          <w:rStyle w:val="StyleUnderline"/>
          <w:highlight w:val="green"/>
        </w:rPr>
        <w:t>presence</w:t>
      </w:r>
      <w:r w:rsidRPr="00445D23">
        <w:rPr>
          <w:rStyle w:val="StyleUnderline"/>
        </w:rPr>
        <w:t xml:space="preserve">, America’s largest </w:t>
      </w:r>
      <w:r w:rsidRPr="00346C49">
        <w:rPr>
          <w:rStyle w:val="StyleUnderline"/>
          <w:highlight w:val="green"/>
        </w:rPr>
        <w:t>rivals</w:t>
      </w:r>
      <w:r w:rsidRPr="00445D23">
        <w:rPr>
          <w:rStyle w:val="StyleUnderline"/>
        </w:rPr>
        <w:t xml:space="preserve"> would be able to steadily </w:t>
      </w:r>
      <w:r w:rsidRPr="00346C49">
        <w:rPr>
          <w:rStyle w:val="StyleUnderline"/>
          <w:highlight w:val="green"/>
        </w:rPr>
        <w:t>aggrandize</w:t>
      </w:r>
      <w:r w:rsidRPr="00445D23">
        <w:rPr>
          <w:rStyle w:val="StyleUnderline"/>
        </w:rPr>
        <w:t xml:space="preserve">, building up enlarged </w:t>
      </w:r>
      <w:r w:rsidRPr="00346C49">
        <w:rPr>
          <w:rStyle w:val="StyleUnderline"/>
          <w:highlight w:val="green"/>
        </w:rPr>
        <w:t>spheres of influence</w:t>
      </w:r>
      <w:r w:rsidRPr="00445D23">
        <w:rPr>
          <w:sz w:val="16"/>
        </w:rPr>
        <w:t xml:space="preserve">, territory, and resources that would render them capable of sustained competition for global primacy. Unlike in the 20th century, current </w:t>
      </w:r>
      <w:r w:rsidRPr="00346C49">
        <w:rPr>
          <w:rStyle w:val="Emphasis"/>
          <w:highlight w:val="green"/>
        </w:rPr>
        <w:t>A2AD</w:t>
      </w:r>
      <w:r w:rsidRPr="00445D23">
        <w:rPr>
          <w:sz w:val="16"/>
        </w:rPr>
        <w:t xml:space="preserve"> and nuclear technology would </w:t>
      </w:r>
      <w:r w:rsidRPr="00346C49">
        <w:rPr>
          <w:rStyle w:val="Emphasis"/>
          <w:highlight w:val="green"/>
        </w:rPr>
        <w:t>make</w:t>
      </w:r>
      <w:r w:rsidRPr="00445D23">
        <w:rPr>
          <w:rStyle w:val="Emphasis"/>
        </w:rPr>
        <w:t xml:space="preserve"> a military </w:t>
      </w:r>
      <w:r w:rsidRPr="00346C49">
        <w:rPr>
          <w:rStyle w:val="Emphasis"/>
          <w:highlight w:val="green"/>
        </w:rPr>
        <w:t>reentry</w:t>
      </w:r>
      <w:r w:rsidRPr="00445D23">
        <w:rPr>
          <w:rStyle w:val="Emphasis"/>
        </w:rPr>
        <w:t xml:space="preserve"> into these regions difficult if not </w:t>
      </w:r>
      <w:r w:rsidRPr="00346C49">
        <w:rPr>
          <w:rStyle w:val="Emphasis"/>
          <w:highlight w:val="green"/>
        </w:rPr>
        <w:t>impossible.</w:t>
      </w:r>
    </w:p>
    <w:p w:rsidR="005E6EFC" w:rsidRDefault="005E6EFC" w:rsidP="008104AA">
      <w:pPr>
        <w:pStyle w:val="Heading1"/>
      </w:pPr>
      <w:r>
        <w:t>Politics DA</w:t>
      </w:r>
    </w:p>
    <w:p w:rsidR="008104AA" w:rsidRPr="008104AA" w:rsidRDefault="008104AA" w:rsidP="008104AA">
      <w:pPr>
        <w:pStyle w:val="Heading2"/>
      </w:pPr>
      <w:r>
        <w:t>Agenda DA</w:t>
      </w:r>
    </w:p>
    <w:p w:rsidR="005E6EFC" w:rsidRDefault="005E6EFC" w:rsidP="005E6EFC">
      <w:pPr>
        <w:pStyle w:val="Heading3"/>
      </w:pPr>
      <w:r>
        <w:t>1NC PC Link</w:t>
      </w:r>
    </w:p>
    <w:p w:rsidR="005E6EFC" w:rsidRDefault="005E6EFC" w:rsidP="005E6EFC"/>
    <w:p w:rsidR="005E6EFC" w:rsidRPr="00382962" w:rsidRDefault="005E6EFC" w:rsidP="005E6EFC">
      <w:pPr>
        <w:pStyle w:val="Heading4"/>
        <w:rPr>
          <w:rFonts w:cs="Arial"/>
        </w:rPr>
      </w:pPr>
      <w:r>
        <w:rPr>
          <w:rFonts w:cs="Arial"/>
        </w:rPr>
        <w:t xml:space="preserve">And, the plan is a HUGE loss – </w:t>
      </w:r>
      <w:r w:rsidRPr="002C556F">
        <w:rPr>
          <w:rFonts w:cs="Arial"/>
          <w:i/>
          <w:u w:val="single"/>
        </w:rPr>
        <w:t>even modifying</w:t>
      </w:r>
      <w:r>
        <w:rPr>
          <w:rFonts w:cs="Arial"/>
        </w:rPr>
        <w:t xml:space="preserve"> the TRA requires mass amounts of political capital</w:t>
      </w:r>
    </w:p>
    <w:p w:rsidR="005E6EFC" w:rsidRPr="00382962" w:rsidRDefault="005E6EFC" w:rsidP="005E6EFC"/>
    <w:p w:rsidR="005E6EFC" w:rsidRPr="00382962" w:rsidRDefault="005E6EFC" w:rsidP="005E6EFC">
      <w:pPr>
        <w:rPr>
          <w:rStyle w:val="Style13ptBold"/>
        </w:rPr>
      </w:pPr>
      <w:r w:rsidRPr="00382962">
        <w:rPr>
          <w:rStyle w:val="Style13ptBold"/>
        </w:rPr>
        <w:t>Aitken 12</w:t>
      </w:r>
    </w:p>
    <w:p w:rsidR="005E6EFC" w:rsidRPr="00773A5E" w:rsidRDefault="005E6EFC" w:rsidP="005E6EFC">
      <w:r w:rsidRPr="00773A5E">
        <w:t xml:space="preserve">(Aaron, Masters of International Affairs from Carleton, “The Future of U.S.-Taiwan Arms Sales,” </w:t>
      </w:r>
      <w:proofErr w:type="spellStart"/>
      <w:r w:rsidRPr="00773A5E">
        <w:t>pg</w:t>
      </w:r>
      <w:proofErr w:type="spellEnd"/>
      <w:r w:rsidRPr="00773A5E">
        <w:t xml:space="preserve"> online @ https://ejournals.library.ualberta.ca/index.php/ps_sandbox/article/view/19032/14712 //um-</w:t>
      </w:r>
      <w:proofErr w:type="spellStart"/>
      <w:r w:rsidRPr="00773A5E">
        <w:t>ef</w:t>
      </w:r>
      <w:proofErr w:type="spellEnd"/>
      <w:r w:rsidRPr="00773A5E">
        <w:t>)</w:t>
      </w:r>
    </w:p>
    <w:p w:rsidR="005E6EFC" w:rsidRPr="00382962" w:rsidRDefault="005E6EFC" w:rsidP="005E6EFC">
      <w:pPr>
        <w:rPr>
          <w:sz w:val="12"/>
        </w:rPr>
      </w:pPr>
      <w:r w:rsidRPr="00272344">
        <w:rPr>
          <w:rStyle w:val="StyleUnderline"/>
        </w:rPr>
        <w:t>Abandoning Taiwan would, however, force</w:t>
      </w:r>
      <w:r w:rsidRPr="00382962">
        <w:rPr>
          <w:sz w:val="12"/>
        </w:rPr>
        <w:t xml:space="preserve"> </w:t>
      </w:r>
      <w:r w:rsidRPr="00272344">
        <w:rPr>
          <w:rStyle w:val="StyleUnderline"/>
        </w:rPr>
        <w:t>the U</w:t>
      </w:r>
      <w:r w:rsidRPr="00382962">
        <w:rPr>
          <w:sz w:val="12"/>
        </w:rPr>
        <w:t xml:space="preserve">nited </w:t>
      </w:r>
      <w:r w:rsidRPr="00272344">
        <w:rPr>
          <w:rStyle w:val="StyleUnderline"/>
        </w:rPr>
        <w:t>S</w:t>
      </w:r>
      <w:r w:rsidRPr="00382962">
        <w:rPr>
          <w:sz w:val="12"/>
        </w:rPr>
        <w:t xml:space="preserve">tates </w:t>
      </w:r>
      <w:r w:rsidRPr="00272344">
        <w:rPr>
          <w:rStyle w:val="StyleUnderline"/>
        </w:rPr>
        <w:t>to overcome</w:t>
      </w:r>
      <w:r w:rsidRPr="00382962">
        <w:rPr>
          <w:sz w:val="12"/>
        </w:rPr>
        <w:t xml:space="preserve"> a number of </w:t>
      </w:r>
      <w:r w:rsidRPr="006802D8">
        <w:rPr>
          <w:rStyle w:val="Emphasis"/>
        </w:rPr>
        <w:t>challenging domestic obstacles</w:t>
      </w:r>
      <w:r w:rsidRPr="00382962">
        <w:rPr>
          <w:sz w:val="12"/>
        </w:rPr>
        <w:t xml:space="preserve">. The most significant obstacle to halting arms sales is that </w:t>
      </w:r>
      <w:r w:rsidRPr="006802D8">
        <w:rPr>
          <w:rStyle w:val="Emphasis"/>
        </w:rPr>
        <w:t>it would require ending or modifying the TRA</w:t>
      </w:r>
      <w:r w:rsidRPr="00382962">
        <w:rPr>
          <w:sz w:val="12"/>
        </w:rPr>
        <w:t xml:space="preserve">. </w:t>
      </w:r>
      <w:r w:rsidRPr="006802D8">
        <w:rPr>
          <w:rStyle w:val="Emphasis"/>
        </w:rPr>
        <w:t>As the TRA is a piece of domestic legislation, this would require the consent of Congress</w:t>
      </w:r>
      <w:r w:rsidRPr="00382962">
        <w:rPr>
          <w:sz w:val="12"/>
        </w:rPr>
        <w:t xml:space="preserve">. </w:t>
      </w:r>
      <w:r w:rsidRPr="00272344">
        <w:rPr>
          <w:rStyle w:val="StyleUnderline"/>
        </w:rPr>
        <w:t>There are two factors that make this unlikely. First, the domestic defense industry in the U</w:t>
      </w:r>
      <w:r w:rsidRPr="00382962">
        <w:rPr>
          <w:sz w:val="12"/>
        </w:rPr>
        <w:t xml:space="preserve">nited </w:t>
      </w:r>
      <w:r w:rsidRPr="00272344">
        <w:rPr>
          <w:rStyle w:val="StyleUnderline"/>
        </w:rPr>
        <w:t>S</w:t>
      </w:r>
      <w:r w:rsidRPr="00382962">
        <w:rPr>
          <w:sz w:val="12"/>
        </w:rPr>
        <w:t xml:space="preserve">tates, </w:t>
      </w:r>
      <w:r w:rsidRPr="006802D8">
        <w:rPr>
          <w:rStyle w:val="Emphasis"/>
        </w:rPr>
        <w:t>which has a powerful lobbying arm, has a vested interest in continuing arms sales to Taiwan</w:t>
      </w:r>
      <w:r w:rsidRPr="00382962">
        <w:rPr>
          <w:sz w:val="12"/>
        </w:rPr>
        <w:t xml:space="preserve">. In the 2006-2009 period, Taiwan ranked fourth among global U.S. arms customers.29 As such, </w:t>
      </w:r>
      <w:r w:rsidRPr="00272344">
        <w:rPr>
          <w:rStyle w:val="StyleUnderline"/>
        </w:rPr>
        <w:t>the defense lobby has and will likely continue to have a significant impact on Taiwanese policy within the United States</w:t>
      </w:r>
      <w:r w:rsidRPr="00382962">
        <w:rPr>
          <w:sz w:val="12"/>
        </w:rPr>
        <w:t xml:space="preserve">. Perhaps most famously, both Clinton and Bush Sr. supported the sale of F-16s to Taiwan in 1992 in hopes of winning votes by protecting the defense industry. </w:t>
      </w:r>
      <w:r w:rsidRPr="00272344">
        <w:rPr>
          <w:rStyle w:val="StyleUnderline"/>
        </w:rPr>
        <w:t>Given the current tough economic circumstances in the U.S., such a strategy will likely continue to have considerable appeal for lawmakers, which defense lobbyists will be more than happy to point out. Secondly, Congress has had a longstanding pro-Taiwanese stance</w:t>
      </w:r>
      <w:r w:rsidRPr="00382962">
        <w:rPr>
          <w:sz w:val="12"/>
        </w:rPr>
        <w:t xml:space="preserve">. In 2011, </w:t>
      </w:r>
      <w:r w:rsidRPr="00272344">
        <w:rPr>
          <w:rStyle w:val="StyleUnderline"/>
        </w:rPr>
        <w:t>a bipartisan group of over forty-five senators actively supported selling Taiwan new F-16 C/D fighter craft</w:t>
      </w:r>
      <w:r w:rsidRPr="00382962">
        <w:rPr>
          <w:sz w:val="12"/>
        </w:rPr>
        <w:t xml:space="preserve">. </w:t>
      </w:r>
      <w:r w:rsidRPr="00272344">
        <w:rPr>
          <w:rStyle w:val="StyleUnderline"/>
        </w:rPr>
        <w:t>Given the overwhelming pro-Taiwanese disposition of Congress,</w:t>
      </w:r>
      <w:r w:rsidRPr="00382962">
        <w:rPr>
          <w:sz w:val="12"/>
        </w:rPr>
        <w:t xml:space="preserve"> </w:t>
      </w:r>
      <w:r w:rsidRPr="006802D8">
        <w:rPr>
          <w:rStyle w:val="Emphasis"/>
        </w:rPr>
        <w:t>ending or modifying the TRA</w:t>
      </w:r>
      <w:r w:rsidRPr="00382962">
        <w:rPr>
          <w:sz w:val="12"/>
        </w:rPr>
        <w:t xml:space="preserve"> </w:t>
      </w:r>
      <w:r w:rsidRPr="006802D8">
        <w:rPr>
          <w:rStyle w:val="Emphasis"/>
        </w:rPr>
        <w:t>would require the expenditure of considerable political capital on behalf of the administration</w:t>
      </w:r>
      <w:r w:rsidRPr="00382962">
        <w:rPr>
          <w:sz w:val="12"/>
        </w:rPr>
        <w:t xml:space="preserve">, and there seems to be no such inclination at this time. Just as designed, </w:t>
      </w:r>
      <w:r w:rsidRPr="00272344">
        <w:rPr>
          <w:rStyle w:val="StyleUnderline"/>
        </w:rPr>
        <w:t>the TRA essentially prevents the administration from unilaterally abandoning Taiwan under pressure from China</w:t>
      </w:r>
      <w:r w:rsidRPr="00382962">
        <w:rPr>
          <w:sz w:val="12"/>
        </w:rPr>
        <w:t xml:space="preserve">. </w:t>
      </w:r>
    </w:p>
    <w:p w:rsidR="005E6EFC" w:rsidRDefault="005E6EFC" w:rsidP="005E6EFC"/>
    <w:p w:rsidR="005E6EFC" w:rsidRDefault="005E6EFC" w:rsidP="005E6EFC"/>
    <w:p w:rsidR="005E6EFC" w:rsidRDefault="005E6EFC" w:rsidP="005E6EFC">
      <w:pPr>
        <w:pStyle w:val="Heading3"/>
      </w:pPr>
      <w:r>
        <w:t xml:space="preserve">2NC Links: Plan unpopular </w:t>
      </w:r>
    </w:p>
    <w:p w:rsidR="005E6EFC" w:rsidRDefault="005E6EFC" w:rsidP="005E6EFC"/>
    <w:p w:rsidR="005E6EFC" w:rsidRDefault="005E6EFC" w:rsidP="005E6EFC"/>
    <w:p w:rsidR="005E6EFC" w:rsidRDefault="005E6EFC" w:rsidP="005E6EFC">
      <w:pPr>
        <w:pStyle w:val="Heading4"/>
      </w:pPr>
      <w:r w:rsidRPr="001F418A">
        <w:t xml:space="preserve">And, </w:t>
      </w:r>
      <w:r>
        <w:t xml:space="preserve">congress opposes QPQ accommodation as appeasement </w:t>
      </w:r>
    </w:p>
    <w:p w:rsidR="005E6EFC" w:rsidRPr="001F418A" w:rsidRDefault="005E6EFC" w:rsidP="005E6EFC">
      <w:r w:rsidRPr="001F418A">
        <w:t xml:space="preserve">  </w:t>
      </w:r>
    </w:p>
    <w:p w:rsidR="005E6EFC" w:rsidRPr="001A50A1" w:rsidRDefault="005E6EFC" w:rsidP="005E6EFC">
      <w:pPr>
        <w:rPr>
          <w:rStyle w:val="Style13ptBold"/>
        </w:rPr>
      </w:pPr>
      <w:r>
        <w:rPr>
          <w:rStyle w:val="Style13ptBold"/>
        </w:rPr>
        <w:t>Easley ‘16</w:t>
      </w:r>
    </w:p>
    <w:p w:rsidR="005E6EFC" w:rsidRPr="007C5752" w:rsidRDefault="005E6EFC" w:rsidP="005E6EFC">
      <w:pPr>
        <w:rPr>
          <w:rStyle w:val="Style13ptBold"/>
          <w:sz w:val="20"/>
          <w:szCs w:val="20"/>
        </w:rPr>
      </w:pPr>
      <w:r w:rsidRPr="001A50A1">
        <w:rPr>
          <w:rStyle w:val="Style13ptBold"/>
          <w:sz w:val="20"/>
          <w:szCs w:val="20"/>
        </w:rPr>
        <w:t xml:space="preserve">(Leif-Eric Easley is Assistant Professor in the Division of International Studies at </w:t>
      </w:r>
      <w:proofErr w:type="spellStart"/>
      <w:r w:rsidRPr="001A50A1">
        <w:rPr>
          <w:rStyle w:val="Style13ptBold"/>
          <w:sz w:val="20"/>
          <w:szCs w:val="20"/>
        </w:rPr>
        <w:t>Ewha</w:t>
      </w:r>
      <w:proofErr w:type="spellEnd"/>
      <w:r w:rsidRPr="001A50A1">
        <w:rPr>
          <w:rStyle w:val="Style13ptBold"/>
          <w:sz w:val="20"/>
          <w:szCs w:val="20"/>
        </w:rPr>
        <w:t xml:space="preserve"> University and Research</w:t>
      </w:r>
      <w:r>
        <w:rPr>
          <w:rStyle w:val="Style13ptBold"/>
          <w:sz w:val="20"/>
          <w:szCs w:val="20"/>
        </w:rPr>
        <w:t xml:space="preserve"> </w:t>
      </w:r>
      <w:r w:rsidRPr="001A50A1">
        <w:rPr>
          <w:rStyle w:val="Style13ptBold"/>
          <w:sz w:val="20"/>
          <w:szCs w:val="20"/>
        </w:rPr>
        <w:t xml:space="preserve">Fellow at the </w:t>
      </w:r>
      <w:proofErr w:type="spellStart"/>
      <w:r w:rsidRPr="001A50A1">
        <w:rPr>
          <w:rStyle w:val="Style13ptBold"/>
          <w:sz w:val="20"/>
          <w:szCs w:val="20"/>
        </w:rPr>
        <w:t>Asan</w:t>
      </w:r>
      <w:proofErr w:type="spellEnd"/>
      <w:r w:rsidRPr="001A50A1">
        <w:rPr>
          <w:rStyle w:val="Style13ptBold"/>
          <w:sz w:val="20"/>
          <w:szCs w:val="20"/>
        </w:rPr>
        <w:t xml:space="preserve"> Institute for Policy Studies in Seoul, “Grand Bargain or Bad Idea?</w:t>
      </w:r>
      <w:r>
        <w:rPr>
          <w:rStyle w:val="Style13ptBold"/>
          <w:sz w:val="20"/>
          <w:szCs w:val="20"/>
        </w:rPr>
        <w:t xml:space="preserve"> </w:t>
      </w:r>
      <w:r w:rsidRPr="001A50A1">
        <w:rPr>
          <w:rStyle w:val="Style13ptBold"/>
          <w:sz w:val="20"/>
          <w:szCs w:val="20"/>
        </w:rPr>
        <w:t xml:space="preserve">U.S. Relations with China and Taiwan,” </w:t>
      </w:r>
      <w:proofErr w:type="spellStart"/>
      <w:r w:rsidRPr="001A50A1">
        <w:rPr>
          <w:rStyle w:val="Style13ptBold"/>
          <w:sz w:val="20"/>
          <w:szCs w:val="20"/>
        </w:rPr>
        <w:t>pg</w:t>
      </w:r>
      <w:proofErr w:type="spellEnd"/>
      <w:r w:rsidRPr="001A50A1">
        <w:rPr>
          <w:rStyle w:val="Style13ptBold"/>
          <w:sz w:val="20"/>
          <w:szCs w:val="20"/>
        </w:rPr>
        <w:t xml:space="preserve"> Muse //</w:t>
      </w:r>
      <w:proofErr w:type="spellStart"/>
      <w:r w:rsidRPr="001A50A1">
        <w:rPr>
          <w:rStyle w:val="Style13ptBold"/>
          <w:sz w:val="20"/>
          <w:szCs w:val="20"/>
        </w:rPr>
        <w:t>ghs-ef</w:t>
      </w:r>
      <w:proofErr w:type="spellEnd"/>
      <w:r w:rsidRPr="001A50A1">
        <w:rPr>
          <w:rStyle w:val="Style13ptBold"/>
          <w:sz w:val="20"/>
          <w:szCs w:val="20"/>
        </w:rPr>
        <w:t>)</w:t>
      </w:r>
    </w:p>
    <w:p w:rsidR="005E6EFC" w:rsidRPr="00342719" w:rsidRDefault="005E6EFC" w:rsidP="005E6EFC">
      <w:pPr>
        <w:rPr>
          <w:sz w:val="12"/>
        </w:rPr>
      </w:pPr>
      <w:r w:rsidRPr="00C27A7B">
        <w:rPr>
          <w:sz w:val="12"/>
        </w:rPr>
        <w:t xml:space="preserve">Glaser’s decision not to consider U.S. domestic politics is also problematic. The article focuses on what Glaser thinks are U.S. national interests, rather than on what different political parties, branches of government, businesses, civil society groups, and bureaucratic stakeholders consider U.S. interests. Putting aside the moral failings of disregarding U.S.-Taiwan historical commitments, shared values, and human rights, </w:t>
      </w:r>
      <w:r w:rsidRPr="000868A2">
        <w:rPr>
          <w:rStyle w:val="Emphasis"/>
        </w:rPr>
        <w:t>treating Taiwan as a tradable commodity in great power bargaining is a nonstarter in U.S. politics</w:t>
      </w:r>
      <w:r w:rsidRPr="000868A2">
        <w:rPr>
          <w:sz w:val="12"/>
        </w:rPr>
        <w:t xml:space="preserve">. </w:t>
      </w:r>
      <w:r w:rsidRPr="000868A2">
        <w:rPr>
          <w:rStyle w:val="StyleUnderline"/>
        </w:rPr>
        <w:t>Quid pro quo accommodation of China would be</w:t>
      </w:r>
      <w:r w:rsidRPr="000868A2">
        <w:rPr>
          <w:sz w:val="12"/>
        </w:rPr>
        <w:t xml:space="preserve"> </w:t>
      </w:r>
      <w:r w:rsidRPr="000868A2">
        <w:rPr>
          <w:rStyle w:val="Emphasis"/>
        </w:rPr>
        <w:t>resisted in Congress as appeasement or overturned by a subsequent administration.</w:t>
      </w:r>
      <w:r w:rsidRPr="00C27A7B">
        <w:rPr>
          <w:sz w:val="12"/>
        </w:rPr>
        <w:t xml:space="preserve"> Choosing not to look inside the “black box” of </w:t>
      </w:r>
      <w:r w:rsidRPr="00C27A7B">
        <w:rPr>
          <w:rStyle w:val="StyleUnderline"/>
        </w:rPr>
        <w:t>U.S</w:t>
      </w:r>
      <w:r w:rsidRPr="00C27A7B">
        <w:rPr>
          <w:sz w:val="12"/>
        </w:rPr>
        <w:t>. foreign policy interests, Glaser discounts the</w:t>
      </w:r>
      <w:r w:rsidRPr="007C5752">
        <w:rPr>
          <w:rStyle w:val="StyleUnderline"/>
        </w:rPr>
        <w:t xml:space="preserve"> bipartisan </w:t>
      </w:r>
      <w:r>
        <w:rPr>
          <w:rStyle w:val="StyleUnderline"/>
        </w:rPr>
        <w:t>consensus, upheld over fi</w:t>
      </w:r>
      <w:r w:rsidRPr="007C5752">
        <w:rPr>
          <w:rStyle w:val="StyleUnderline"/>
        </w:rPr>
        <w:t>ve administrations, to support Taiwan</w:t>
      </w:r>
      <w:r w:rsidRPr="00C27A7B">
        <w:rPr>
          <w:sz w:val="12"/>
        </w:rPr>
        <w:t xml:space="preserve"> to an extent that </w:t>
      </w:r>
      <w:r>
        <w:rPr>
          <w:sz w:val="12"/>
        </w:rPr>
        <w:t>maintains regional stability.26</w:t>
      </w:r>
    </w:p>
    <w:p w:rsidR="005E6EFC" w:rsidRDefault="005E6EFC" w:rsidP="005E6EFC">
      <w:pPr>
        <w:pStyle w:val="Heading4"/>
      </w:pPr>
      <w:r>
        <w:t>ending commitment to Taiwan will face opposition in Congress</w:t>
      </w:r>
    </w:p>
    <w:p w:rsidR="005E6EFC" w:rsidRPr="000C0514" w:rsidRDefault="005E6EFC" w:rsidP="005E6EFC">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rsidR="005E6EFC" w:rsidRDefault="005E6EFC" w:rsidP="005E6EFC">
      <w:pPr>
        <w:rPr>
          <w:sz w:val="16"/>
        </w:rPr>
      </w:pPr>
      <w:r w:rsidRPr="000C0514">
        <w:rPr>
          <w:rStyle w:val="StyleUnderline"/>
        </w:rPr>
        <w:t>U.S. DOMESTIC POLITICAL BARRIERS</w:t>
      </w:r>
      <w:r w:rsidRPr="000C0514">
        <w:rPr>
          <w:sz w:val="16"/>
        </w:rPr>
        <w:t xml:space="preserve"> TO ACCOMMODATION ¶ </w:t>
      </w:r>
      <w:r w:rsidRPr="000C0514">
        <w:rPr>
          <w:rStyle w:val="StyleUnderline"/>
        </w:rPr>
        <w:t>Many domestic barriers exist to ending the U.S. commitment to Taiwan</w:t>
      </w:r>
      <w:r w:rsidRPr="000C0514">
        <w:rPr>
          <w:sz w:val="16"/>
        </w:rPr>
        <w:t xml:space="preserve">. Beyond the risks noted above, which will fuel policy-based resistance, </w:t>
      </w:r>
      <w:r w:rsidRPr="000C0514">
        <w:rPr>
          <w:rStyle w:val="StyleUnderline"/>
        </w:rPr>
        <w:t xml:space="preserve">the United States’ long-standing commitment to and involvement with Taiwan have created </w:t>
      </w:r>
      <w:r w:rsidRPr="000C0514">
        <w:rPr>
          <w:rStyle w:val="Emphasis"/>
        </w:rPr>
        <w:t>historical and ideological connections</w:t>
      </w:r>
      <w:r w:rsidRPr="000C0514">
        <w:rPr>
          <w:rStyle w:val="StyleUnderline"/>
        </w:rPr>
        <w:t>.</w:t>
      </w:r>
      <w:r w:rsidRPr="000C0514">
        <w:rPr>
          <w:sz w:val="16"/>
        </w:rPr>
        <w:t xml:space="preserve"> Most concretely, the United States is committed under the </w:t>
      </w:r>
      <w:r w:rsidRPr="000C0514">
        <w:rPr>
          <w:rStyle w:val="Emphasis"/>
        </w:rPr>
        <w:t>T</w:t>
      </w:r>
      <w:r w:rsidRPr="000C0514">
        <w:rPr>
          <w:sz w:val="16"/>
        </w:rPr>
        <w:t xml:space="preserve">aiwan </w:t>
      </w:r>
      <w:r w:rsidRPr="000C0514">
        <w:rPr>
          <w:rStyle w:val="Emphasis"/>
        </w:rPr>
        <w:t>R</w:t>
      </w:r>
      <w:r w:rsidRPr="000C0514">
        <w:rPr>
          <w:sz w:val="16"/>
        </w:rPr>
        <w:t xml:space="preserve">elations </w:t>
      </w:r>
      <w:r w:rsidRPr="000C0514">
        <w:rPr>
          <w:rStyle w:val="Emphasis"/>
        </w:rPr>
        <w:t>A</w:t>
      </w:r>
      <w:r w:rsidRPr="000C0514">
        <w:rPr>
          <w:sz w:val="16"/>
        </w:rPr>
        <w:t xml:space="preserve">ct to “consider any effort to determine the future of Taiwan by other than peaceful means … of grave concern to the United States” and to “provide Taiwan with arms of a defensive character.”14 Thus, </w:t>
      </w:r>
      <w:r w:rsidRPr="000C0514">
        <w:rPr>
          <w:rStyle w:val="StyleUnderline"/>
        </w:rPr>
        <w:t xml:space="preserve">ending the U.S. commitment to Taiwan would </w:t>
      </w:r>
      <w:r w:rsidRPr="000C0514">
        <w:rPr>
          <w:rStyle w:val="Emphasis"/>
        </w:rPr>
        <w:t>require repeal of the Taiwan Relations Act by the U.S. Congress</w:t>
      </w:r>
      <w:r w:rsidRPr="000C0514">
        <w:rPr>
          <w:rStyle w:val="StyleUnderline"/>
        </w:rPr>
        <w:t>, where repeal would almost certainly face influential opponents.</w:t>
      </w:r>
      <w:r w:rsidRPr="000C0514">
        <w:rPr>
          <w:sz w:val="16"/>
        </w:rPr>
        <w:t xml:space="preserve"> In addition, for many American observers, </w:t>
      </w:r>
      <w:r w:rsidRPr="000C0514">
        <w:rPr>
          <w:rStyle w:val="StyleUnderline"/>
        </w:rPr>
        <w:t>geopolitical accommodation would be a glaring, concrete admission of American decline that clashed with their image of the United States as the globe’s sole superpowe</w:t>
      </w:r>
      <w:r w:rsidRPr="000C0514">
        <w:rPr>
          <w:sz w:val="16"/>
        </w:rPr>
        <w:t xml:space="preserve">r.15 ¶ Although not denying the importance of domestic barriers to changes in U.S. policy toward Taiwan, I focus more narrowly on the question of which policy would best advance U.S. national interests, not on its current domestic political feasibility. This framing is not intended to imply that this article is primarily a theoretical piece. Rather, it is an exercise in policy analysis that draws heavily on international relations theory. Analytically, </w:t>
      </w:r>
      <w:r w:rsidRPr="000C0514">
        <w:rPr>
          <w:rStyle w:val="StyleUnderline"/>
        </w:rPr>
        <w:t>the desirability and political feasibility of U.S. security policy can often be productively separated</w:t>
      </w:r>
      <w:r w:rsidRPr="000C0514">
        <w:rPr>
          <w:sz w:val="16"/>
        </w:rPr>
        <w:t>. Changing understandings of which policies are desirable can generate changes in the political debate in the United States that influence which policies are politically feasible. [End Page 55] ¶</w:t>
      </w:r>
    </w:p>
    <w:p w:rsidR="009F51AF" w:rsidRDefault="009F51AF" w:rsidP="009F51AF">
      <w:pPr>
        <w:pStyle w:val="Heading4"/>
      </w:pPr>
      <w:r>
        <w:t>Taiwan lobbyists are growing in power and influence over Congress – arms sales are a key issue</w:t>
      </w:r>
    </w:p>
    <w:p w:rsidR="009F51AF" w:rsidRPr="005A47B6" w:rsidRDefault="009F51AF" w:rsidP="009F51AF">
      <w:r w:rsidRPr="005A47B6">
        <w:rPr>
          <w:b/>
          <w:bCs/>
          <w:sz w:val="26"/>
          <w:szCs w:val="26"/>
        </w:rPr>
        <w:t>Wilson 16</w:t>
      </w:r>
      <w:r>
        <w:t xml:space="preserve"> (</w:t>
      </w:r>
      <w:r w:rsidRPr="005A47B6">
        <w:t xml:space="preserve">Megan R., 12-7-2016, </w:t>
      </w:r>
      <w:r>
        <w:t xml:space="preserve">covers lobbying at Bloomberg, </w:t>
      </w:r>
      <w:r w:rsidRPr="005A47B6">
        <w:t xml:space="preserve">"Taiwan lobby scores victory with Trump call," </w:t>
      </w:r>
      <w:proofErr w:type="spellStart"/>
      <w:r w:rsidRPr="005A47B6">
        <w:t>TheHill</w:t>
      </w:r>
      <w:proofErr w:type="spellEnd"/>
      <w:r w:rsidRPr="005A47B6">
        <w:t>, https://thehill.com/business-a-lobbying/business-a-lobbying/309120-taiwan-lobby-scores-victory-with-trump-call</w:t>
      </w:r>
      <w:r>
        <w:t>)SEM</w:t>
      </w:r>
    </w:p>
    <w:p w:rsidR="009F51AF" w:rsidRDefault="009F51AF" w:rsidP="009F51AF">
      <w:pPr>
        <w:rPr>
          <w:sz w:val="16"/>
        </w:rPr>
      </w:pPr>
      <w:r w:rsidRPr="005A47B6">
        <w:rPr>
          <w:sz w:val="16"/>
        </w:rPr>
        <w:t xml:space="preserve">President-elect Donald </w:t>
      </w:r>
      <w:r w:rsidRPr="005A47B6">
        <w:rPr>
          <w:rStyle w:val="StyleUnderline"/>
        </w:rPr>
        <w:t xml:space="preserve">Trump’s call with the president of Taiwan was a watershed moment for </w:t>
      </w:r>
      <w:r w:rsidRPr="005A47B6">
        <w:rPr>
          <w:rStyle w:val="Emphasis"/>
        </w:rPr>
        <w:t>lobbyists</w:t>
      </w:r>
      <w:r w:rsidRPr="005A47B6">
        <w:rPr>
          <w:rStyle w:val="StyleUnderline"/>
        </w:rPr>
        <w:t xml:space="preserve"> who have worked for years to create closer ties with the United States.</w:t>
      </w:r>
      <w:r>
        <w:rPr>
          <w:rStyle w:val="StyleUnderline"/>
        </w:rPr>
        <w:t xml:space="preserve"> </w:t>
      </w:r>
      <w:r w:rsidRPr="005A47B6">
        <w:rPr>
          <w:sz w:val="16"/>
        </w:rPr>
        <w:t xml:space="preserve">While Trump and his team have downplayed the call as merely congratulatory, it is being interpreted around the world as a sign that the president-elect intends to change U.S. policy toward Taiwan in defiance of China. A U.S. president had not communicated with leaders in Taiwan since 1979, when the United States cut diplomatic ties. Since then, official U.S. policy has been to recognize the People’s Republic of China as the sole legal government of China. </w:t>
      </w:r>
      <w:r w:rsidRPr="005A47B6">
        <w:rPr>
          <w:rStyle w:val="StyleUnderline"/>
        </w:rPr>
        <w:t>American leaders have</w:t>
      </w:r>
      <w:r w:rsidRPr="005A47B6">
        <w:rPr>
          <w:sz w:val="16"/>
        </w:rPr>
        <w:t xml:space="preserve">, however, still </w:t>
      </w:r>
      <w:r w:rsidRPr="005A47B6">
        <w:rPr>
          <w:rStyle w:val="StyleUnderline"/>
        </w:rPr>
        <w:t>provided security assistance and arms sales to Taiwan</w:t>
      </w:r>
      <w:r w:rsidRPr="005A47B6">
        <w:rPr>
          <w:sz w:val="16"/>
        </w:rPr>
        <w:t xml:space="preserve">, in addition to expressing support for the country overall. </w:t>
      </w:r>
      <w:r w:rsidRPr="005A47B6">
        <w:rPr>
          <w:rStyle w:val="Emphasis"/>
        </w:rPr>
        <w:t>Entities connected to Taiwan’s government have lobbied aggressively in Washington over the years</w:t>
      </w:r>
      <w:r w:rsidRPr="005A47B6">
        <w:rPr>
          <w:rStyle w:val="StyleUnderline"/>
        </w:rPr>
        <w:t xml:space="preserve">. This year alone, they’ve paid out more than </w:t>
      </w:r>
      <w:r w:rsidRPr="005A47B6">
        <w:rPr>
          <w:rStyle w:val="Emphasis"/>
        </w:rPr>
        <w:t>$1.3 million in fees to 10 law and lobbying firms</w:t>
      </w:r>
      <w:r w:rsidRPr="005A47B6">
        <w:rPr>
          <w:rStyle w:val="StyleUnderline"/>
        </w:rPr>
        <w:t>.</w:t>
      </w:r>
      <w:r>
        <w:rPr>
          <w:rStyle w:val="StyleUnderline"/>
        </w:rPr>
        <w:t xml:space="preserve"> </w:t>
      </w:r>
      <w:r w:rsidRPr="005A47B6">
        <w:rPr>
          <w:rStyle w:val="StyleUnderline"/>
        </w:rPr>
        <w:t>Six of the 10 lobbying firms working on behalf of Taiwanese interests work for</w:t>
      </w:r>
      <w:r w:rsidRPr="005A47B6">
        <w:rPr>
          <w:sz w:val="16"/>
        </w:rPr>
        <w:t xml:space="preserve"> the Taipei Economic and Cultural Representative Office (</w:t>
      </w:r>
      <w:r w:rsidRPr="005A47B6">
        <w:rPr>
          <w:rStyle w:val="StyleUnderline"/>
        </w:rPr>
        <w:t>TECRO</w:t>
      </w:r>
      <w:r w:rsidRPr="005A47B6">
        <w:rPr>
          <w:sz w:val="16"/>
        </w:rPr>
        <w:t xml:space="preserve">), the de facto embassy in Washington established in the absence of formal diplomatic relations. </w:t>
      </w:r>
      <w:r w:rsidRPr="005A47B6">
        <w:rPr>
          <w:rStyle w:val="StyleUnderline"/>
        </w:rPr>
        <w:t>The firms</w:t>
      </w:r>
      <w:r w:rsidRPr="005A47B6">
        <w:rPr>
          <w:sz w:val="16"/>
        </w:rPr>
        <w:t xml:space="preserve"> working for Taiwan </w:t>
      </w:r>
      <w:r w:rsidRPr="005A47B6">
        <w:rPr>
          <w:rStyle w:val="StyleUnderline"/>
        </w:rPr>
        <w:t>include Gephardt Group Government Affairs</w:t>
      </w:r>
      <w:r w:rsidRPr="005A47B6">
        <w:rPr>
          <w:sz w:val="16"/>
        </w:rPr>
        <w:t xml:space="preserve">, run by former Rep. Dick Gephardt (D-Mo.); </w:t>
      </w:r>
      <w:r w:rsidRPr="005A47B6">
        <w:rPr>
          <w:rStyle w:val="StyleUnderline"/>
        </w:rPr>
        <w:t xml:space="preserve">the </w:t>
      </w:r>
      <w:proofErr w:type="spellStart"/>
      <w:r w:rsidRPr="005A47B6">
        <w:rPr>
          <w:rStyle w:val="StyleUnderline"/>
        </w:rPr>
        <w:t>Nickles</w:t>
      </w:r>
      <w:proofErr w:type="spellEnd"/>
      <w:r w:rsidRPr="005A47B6">
        <w:rPr>
          <w:rStyle w:val="StyleUnderline"/>
        </w:rPr>
        <w:t xml:space="preserve"> Group</w:t>
      </w:r>
      <w:r w:rsidRPr="005A47B6">
        <w:rPr>
          <w:sz w:val="16"/>
        </w:rPr>
        <w:t xml:space="preserve">, founded by former Sen. Don </w:t>
      </w:r>
      <w:proofErr w:type="spellStart"/>
      <w:r w:rsidRPr="005A47B6">
        <w:rPr>
          <w:sz w:val="16"/>
        </w:rPr>
        <w:t>Nickles</w:t>
      </w:r>
      <w:proofErr w:type="spellEnd"/>
      <w:r w:rsidRPr="005A47B6">
        <w:rPr>
          <w:sz w:val="16"/>
        </w:rPr>
        <w:t xml:space="preserve"> (R-Okla.); </w:t>
      </w:r>
      <w:r w:rsidRPr="005A47B6">
        <w:rPr>
          <w:rStyle w:val="StyleUnderline"/>
        </w:rPr>
        <w:t>Alston &amp; Bird</w:t>
      </w:r>
      <w:r w:rsidRPr="005A47B6">
        <w:rPr>
          <w:sz w:val="16"/>
        </w:rPr>
        <w:t xml:space="preserve">, a law and lobby firm that features advocacy work by former Sen. Bob Dole (R-Kan.); </w:t>
      </w:r>
      <w:r w:rsidRPr="005A47B6">
        <w:rPr>
          <w:rStyle w:val="StyleUnderline"/>
        </w:rPr>
        <w:t>and the Daschle Group</w:t>
      </w:r>
      <w:r w:rsidRPr="005A47B6">
        <w:rPr>
          <w:sz w:val="16"/>
        </w:rPr>
        <w:t>, started by former Sen. Tom Daschle (D-S.D.). The Trump call has “forced us to reexamine our policies in Asia,” said Nathan Daschle, the chief operating officer of the Daschle Group who also works on the Taiwan account. “Sometimes the political marketplace is not perfect. Taiwan is a great example of that,” he said. “</w:t>
      </w:r>
      <w:r w:rsidRPr="005A47B6">
        <w:rPr>
          <w:rStyle w:val="StyleUnderline"/>
        </w:rPr>
        <w:t>Firms like ours come in and try to achieve solutions that are good for our client and good for our country</w:t>
      </w:r>
      <w:r w:rsidRPr="005A47B6">
        <w:rPr>
          <w:sz w:val="16"/>
        </w:rPr>
        <w:t xml:space="preserve">. With Taiwan, the two are almost always in sync.” </w:t>
      </w:r>
      <w:r w:rsidRPr="005A47B6">
        <w:rPr>
          <w:rStyle w:val="StyleUnderline"/>
        </w:rPr>
        <w:t>From April through September of this year, TECRO paid the Daschle Group $162,000.</w:t>
      </w:r>
      <w:r>
        <w:rPr>
          <w:rStyle w:val="StyleUnderline"/>
        </w:rPr>
        <w:t xml:space="preserve"> </w:t>
      </w:r>
      <w:r w:rsidRPr="005A47B6">
        <w:rPr>
          <w:sz w:val="16"/>
        </w:rPr>
        <w:t>“A lot of people, whether or not they have a financial interest at stake, are happy this door is opened,” Daschle added. China has pushed back on the phone call with Trump, though it has mostly directed its anger at Taiwan. Chinese state-owned media, however, penned a stinging op-ed about the call. “Provoking friction and messing up China-US relations won’t help ‘make America great again,</w:t>
      </w:r>
      <w:proofErr w:type="gramStart"/>
      <w:r w:rsidRPr="005A47B6">
        <w:rPr>
          <w:sz w:val="16"/>
        </w:rPr>
        <w:t>’ ”</w:t>
      </w:r>
      <w:proofErr w:type="gramEnd"/>
      <w:r w:rsidRPr="005A47B6">
        <w:rPr>
          <w:sz w:val="16"/>
        </w:rPr>
        <w:t xml:space="preserve"> read the page-one opinion article from People’s Daily. Daschle, the son of the former senator, said Trump’s call with Taiwan is a good example of why he won the presidency in the first place. “Donald Trump clearly understands the American electorate very well. A lot of people struggle to understand why it’s a problem to accept a phone call from a close ally who shares our values and wants our leadership out of fear of angering a country that doesn’t,” Daschle said. “This protocol might make sense to people inside D.C., but it doesn’t make sense to most everyone outside D.C.” </w:t>
      </w:r>
      <w:r w:rsidRPr="005A47B6">
        <w:rPr>
          <w:rStyle w:val="StyleUnderline"/>
        </w:rPr>
        <w:t xml:space="preserve">Disclosure forms submitted to the Justice Department show that </w:t>
      </w:r>
      <w:r w:rsidRPr="005A47B6">
        <w:rPr>
          <w:rStyle w:val="Emphasis"/>
        </w:rPr>
        <w:t>lobbyists for Taiwan have been courting allies on Capitol Hill</w:t>
      </w:r>
      <w:r w:rsidRPr="005A47B6">
        <w:rPr>
          <w:sz w:val="16"/>
        </w:rPr>
        <w:t xml:space="preserve">. </w:t>
      </w:r>
      <w:r w:rsidRPr="005A47B6">
        <w:rPr>
          <w:rStyle w:val="StyleUnderline"/>
        </w:rPr>
        <w:t>Lobbyists made a push for a congressional trip to visit the island and invited lawmakers to a Washington inaugural celebration for Taiwan’s president, Tsai Ing-wen</w:t>
      </w:r>
      <w:r w:rsidRPr="005A47B6">
        <w:rPr>
          <w:sz w:val="16"/>
        </w:rPr>
        <w:t xml:space="preserve">, who was elected in January. Many firms involved in lobbying for Taiwan either did not respond to a request for comment about their work for the island or declined to comment. Aside from seeking closer U.S. relations, </w:t>
      </w:r>
      <w:r w:rsidRPr="005A47B6">
        <w:rPr>
          <w:rStyle w:val="StyleUnderline"/>
        </w:rPr>
        <w:t>advocates for Taiwan have also worked on</w:t>
      </w:r>
      <w:r w:rsidRPr="005A47B6">
        <w:rPr>
          <w:sz w:val="16"/>
        </w:rPr>
        <w:t xml:space="preserve"> trade issues, </w:t>
      </w:r>
      <w:r w:rsidRPr="005A47B6">
        <w:rPr>
          <w:rStyle w:val="Emphasis"/>
        </w:rPr>
        <w:t>arms sales</w:t>
      </w:r>
      <w:r w:rsidRPr="005A47B6">
        <w:rPr>
          <w:sz w:val="16"/>
        </w:rPr>
        <w:t xml:space="preserve"> and legislation directing the secretary of State to help Taiwan obtain observer status in the International Criminal Police Organization (Interpol), disclosure forms say. Congress did pass a bill granting Taiwan observer status, which President Obama signed earlier this year. </w:t>
      </w:r>
      <w:r w:rsidRPr="005A47B6">
        <w:rPr>
          <w:rStyle w:val="Emphasis"/>
        </w:rPr>
        <w:t>There is growing support on Capitol Hill for boosting the relationship with Taiwan</w:t>
      </w:r>
      <w:r w:rsidRPr="005A47B6">
        <w:rPr>
          <w:sz w:val="16"/>
        </w:rPr>
        <w:t xml:space="preserve">, advocates told The Hill — </w:t>
      </w:r>
      <w:r w:rsidRPr="005A47B6">
        <w:rPr>
          <w:rStyle w:val="Emphasis"/>
        </w:rPr>
        <w:t>including the bipartisan Senate Taiwan Caucus.</w:t>
      </w:r>
      <w:r>
        <w:rPr>
          <w:rStyle w:val="Emphasis"/>
        </w:rPr>
        <w:t xml:space="preserve"> </w:t>
      </w:r>
      <w:r w:rsidRPr="005A47B6">
        <w:rPr>
          <w:sz w:val="16"/>
        </w:rPr>
        <w:t xml:space="preserve">On Tuesday, Speaker Paul Ryan (R-Wis.) told reporters that criticism was “much ado about nothing,” noting that he had also spoken to Taiwan’s leader recently. Dole — a special counsel at Alston &amp; Bird — led the charge to work with the Trump campaign in the months before Election Day, according to a review of disclosure documents first reported by BuzzFeed. The former Senate majority leader also arranged a meeting between Trump surrogate Sen. Jeff Sessions (R-Ala.) and the Taiwanese ambassador and led a Taiwanese delegation through meetings at the Republican National Convention in Cleveland over the summer, records reviewed by The Hill show. Dole has continued to work with the Trump presidential transition team, including providing briefings, and may have had a role in the call between the president-elect and Tsai, according to public records and a report by The Wall Street Journal. “It’s fair to say that we may have had some influence,” Dole told the Journal. He also scored a White House tour for a visiting delegation. TECRO paid Alton &amp; Bird $60,000 from November 2015 through April 2016. During the next six-month period, from May through October, the firm took in $140,000 in fees. During the 2012 presidential campaign, Dole reached out to GOP nominee Mitt Romney, documents reveal. The firm also reached out to former Gen. David Petraeus when he was CIA director and Hillary Clinton when she was secretary of State. </w:t>
      </w:r>
      <w:r w:rsidRPr="005A47B6">
        <w:rPr>
          <w:rStyle w:val="StyleUnderline"/>
        </w:rPr>
        <w:t>Outside groups with no connection to the island have also been pushing Washington policymakers to increase their involvement with the Taiwanese government</w:t>
      </w:r>
      <w:r w:rsidRPr="005A47B6">
        <w:rPr>
          <w:sz w:val="16"/>
        </w:rPr>
        <w:t xml:space="preserve">, known as the Republic of China. </w:t>
      </w:r>
      <w:r w:rsidRPr="005A47B6">
        <w:rPr>
          <w:rStyle w:val="Emphasis"/>
        </w:rPr>
        <w:t>The U.S. Taiwan Business Council</w:t>
      </w:r>
      <w:r w:rsidRPr="005A47B6">
        <w:rPr>
          <w:rStyle w:val="StyleUnderline"/>
        </w:rPr>
        <w:t>, an advocacy group funded entirely by American businesses, has been working on the issue for decades</w:t>
      </w:r>
      <w:r w:rsidRPr="005A47B6">
        <w:rPr>
          <w:sz w:val="16"/>
        </w:rPr>
        <w:t xml:space="preserve">. Its president, Rupert Hammond-Chambers, said he was heartened by the call. “In my view, Trump injected some </w:t>
      </w:r>
      <w:proofErr w:type="gramStart"/>
      <w:r w:rsidRPr="005A47B6">
        <w:rPr>
          <w:sz w:val="16"/>
        </w:rPr>
        <w:t>much needed</w:t>
      </w:r>
      <w:proofErr w:type="gramEnd"/>
      <w:r w:rsidRPr="005A47B6">
        <w:rPr>
          <w:sz w:val="16"/>
        </w:rPr>
        <w:t xml:space="preserve"> credibility into the relationship with Taiwan,” he said. “What I expect is a more balanced relationship between U.S., Taiwan and China, and not the deferential relationship to China we’ve seen in the last eight years.”</w:t>
      </w:r>
    </w:p>
    <w:p w:rsidR="00533C4D" w:rsidRDefault="00533C4D" w:rsidP="00533C4D"/>
    <w:p w:rsidR="00533C4D" w:rsidRDefault="00533C4D" w:rsidP="00533C4D">
      <w:pPr>
        <w:pStyle w:val="Heading4"/>
      </w:pPr>
      <w:r>
        <w:t xml:space="preserve">And, any reduction in arms sales spurs political backlash </w:t>
      </w:r>
    </w:p>
    <w:p w:rsidR="00533C4D" w:rsidRPr="00533C4D" w:rsidRDefault="00533C4D" w:rsidP="00533C4D"/>
    <w:p w:rsidR="00533C4D" w:rsidRDefault="00533C4D" w:rsidP="00533C4D">
      <w:pPr>
        <w:rPr>
          <w:rStyle w:val="Style13ptBold"/>
        </w:rPr>
      </w:pPr>
      <w:r>
        <w:rPr>
          <w:rStyle w:val="Style13ptBold"/>
        </w:rPr>
        <w:t>Swaine et al ‘16</w:t>
      </w:r>
    </w:p>
    <w:p w:rsidR="00533C4D" w:rsidRDefault="00533C4D" w:rsidP="00533C4D">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t xml:space="preserve">, </w:t>
      </w:r>
      <w:r w:rsidRPr="004333E2">
        <w:t xml:space="preserve">doctorate in government from Harvard University. WENYAN DENG is a former junior fellow in the Carnegie Endowment for International Peace’s Asia Program, where her research focused on international relations in the Western </w:t>
      </w:r>
      <w:proofErr w:type="spellStart"/>
      <w:r w:rsidRPr="004333E2">
        <w:t>Pacifc</w:t>
      </w:r>
      <w:proofErr w:type="spellEnd"/>
      <w:r w:rsidRPr="004333E2">
        <w:t>, Sino-U.S. crisis-management behaviors, Chinese military development, and U.S. military strategy in Asia. She is currently a graduate student in international relations and security studies at the University of Chicago</w:t>
      </w:r>
      <w:r>
        <w:t xml:space="preserve">, “Creating a Stable Asia,” </w:t>
      </w:r>
      <w:proofErr w:type="spellStart"/>
      <w:r>
        <w:t>pg</w:t>
      </w:r>
      <w:proofErr w:type="spellEnd"/>
      <w:r>
        <w:t xml:space="preserve"> online @ </w:t>
      </w:r>
      <w:hyperlink r:id="rId28" w:history="1">
        <w:r w:rsidRPr="006E67A2">
          <w:rPr>
            <w:rStyle w:val="Hyperlink"/>
          </w:rPr>
          <w:t>https://carnegieendowment.org/files/CEIP_Swaine_U.S.-Asia_Final.pdf</w:t>
        </w:r>
      </w:hyperlink>
      <w:r>
        <w:t xml:space="preserve"> //um-</w:t>
      </w:r>
      <w:proofErr w:type="spellStart"/>
      <w:r>
        <w:t>ef</w:t>
      </w:r>
      <w:proofErr w:type="spellEnd"/>
      <w:r>
        <w:t>)</w:t>
      </w:r>
      <w:r w:rsidRPr="004333E2">
        <w:t xml:space="preserve"> </w:t>
      </w:r>
    </w:p>
    <w:p w:rsidR="00533C4D" w:rsidRDefault="00533C4D" w:rsidP="00533C4D">
      <w:r w:rsidRPr="00533C4D">
        <w:rPr>
          <w:rStyle w:val="StyleUnderline"/>
        </w:rPr>
        <w:t>The attainment of the sort of common understanding on military issues outlined above</w:t>
      </w:r>
      <w:r>
        <w:rPr>
          <w:rStyle w:val="StyleUnderline"/>
        </w:rPr>
        <w:t xml:space="preserve"> </w:t>
      </w:r>
      <w:r w:rsidRPr="00533C4D">
        <w:rPr>
          <w:rStyle w:val="StyleUnderline"/>
        </w:rPr>
        <w:t>would obviously face many obstacles</w:t>
      </w:r>
      <w:r>
        <w:t xml:space="preserve">. </w:t>
      </w:r>
      <w:r w:rsidRPr="00533C4D">
        <w:rPr>
          <w:rStyle w:val="StyleUnderline"/>
        </w:rPr>
        <w:t xml:space="preserve">The most </w:t>
      </w:r>
      <w:proofErr w:type="spellStart"/>
      <w:r w:rsidRPr="00533C4D">
        <w:rPr>
          <w:rStyle w:val="StyleUnderline"/>
        </w:rPr>
        <w:t>signifcant</w:t>
      </w:r>
      <w:proofErr w:type="spellEnd"/>
      <w:r w:rsidRPr="00533C4D">
        <w:rPr>
          <w:rStyle w:val="StyleUnderline"/>
        </w:rPr>
        <w:t xml:space="preserve"> among them would almost</w:t>
      </w:r>
      <w:r>
        <w:rPr>
          <w:rStyle w:val="StyleUnderline"/>
        </w:rPr>
        <w:t xml:space="preserve"> </w:t>
      </w:r>
      <w:r w:rsidRPr="00533C4D">
        <w:rPr>
          <w:rStyle w:val="StyleUnderline"/>
        </w:rPr>
        <w:t>certainly be political, largely in the form of resistance by both U.S. and Taiwanese</w:t>
      </w:r>
      <w:r>
        <w:rPr>
          <w:rStyle w:val="StyleUnderline"/>
        </w:rPr>
        <w:t xml:space="preserve"> </w:t>
      </w:r>
      <w:r w:rsidRPr="00533C4D">
        <w:rPr>
          <w:rStyle w:val="StyleUnderline"/>
        </w:rPr>
        <w:t xml:space="preserve">politicians to any American </w:t>
      </w:r>
      <w:proofErr w:type="spellStart"/>
      <w:r w:rsidRPr="00533C4D">
        <w:rPr>
          <w:rStyle w:val="StyleUnderline"/>
        </w:rPr>
        <w:t>efort</w:t>
      </w:r>
      <w:proofErr w:type="spellEnd"/>
      <w:r w:rsidRPr="00533C4D">
        <w:rPr>
          <w:rStyle w:val="StyleUnderline"/>
        </w:rPr>
        <w:t xml:space="preserve"> to limit defense assistance to Taiwan as part of a</w:t>
      </w:r>
      <w:r>
        <w:rPr>
          <w:rStyle w:val="StyleUnderline"/>
        </w:rPr>
        <w:t xml:space="preserve"> </w:t>
      </w:r>
      <w:r w:rsidRPr="00533C4D">
        <w:rPr>
          <w:rStyle w:val="StyleUnderline"/>
        </w:rPr>
        <w:t>larger understanding with Beijing and criticism among Chinese nationalists that any</w:t>
      </w:r>
      <w:r>
        <w:rPr>
          <w:rStyle w:val="StyleUnderline"/>
        </w:rPr>
        <w:t xml:space="preserve"> </w:t>
      </w:r>
      <w:r w:rsidRPr="00533C4D">
        <w:rPr>
          <w:rStyle w:val="StyleUnderline"/>
        </w:rPr>
        <w:t>agreement to limit China’s military options in pressuring Taiwan to enter into political talks with Beijing or in deterring moves toward independence would undermine</w:t>
      </w:r>
      <w:r>
        <w:rPr>
          <w:rStyle w:val="StyleUnderline"/>
        </w:rPr>
        <w:t xml:space="preserve"> </w:t>
      </w:r>
      <w:r w:rsidRPr="00533C4D">
        <w:rPr>
          <w:rStyle w:val="StyleUnderline"/>
        </w:rPr>
        <w:t>China’s sovereignty claim over the island</w:t>
      </w:r>
      <w:r>
        <w:t xml:space="preserve">. In addition, some Taiwanese politicians would undoubtedly argue that any U.S. discussion with Beijing involving the island’s security situation would constitute a betrayal of Taiwan and Taiwanese democracy. And military professionals on all sides would probably argue that any </w:t>
      </w:r>
      <w:proofErr w:type="spellStart"/>
      <w:r>
        <w:t>signifcant</w:t>
      </w:r>
      <w:proofErr w:type="spellEnd"/>
      <w:r>
        <w:t xml:space="preserve"> limitation on the ability to employ force in an unexpected future crisis </w:t>
      </w:r>
      <w:proofErr w:type="spellStart"/>
      <w:r>
        <w:t>afecting</w:t>
      </w:r>
      <w:proofErr w:type="spellEnd"/>
      <w:r>
        <w:t xml:space="preserve"> the island would increase, rather than reduce, instability by weakening deterrence. </w:t>
      </w:r>
    </w:p>
    <w:p w:rsidR="00533C4D" w:rsidRPr="00032A2B" w:rsidRDefault="00533C4D" w:rsidP="00533C4D"/>
    <w:p w:rsidR="00533C4D" w:rsidRDefault="00533C4D" w:rsidP="00533C4D"/>
    <w:p w:rsidR="009F51AF" w:rsidRDefault="009F51AF" w:rsidP="009F51AF">
      <w:pPr>
        <w:rPr>
          <w:sz w:val="16"/>
        </w:rPr>
      </w:pPr>
    </w:p>
    <w:p w:rsidR="005E6EFC" w:rsidRDefault="005E6EFC" w:rsidP="005E6EFC">
      <w:pPr>
        <w:rPr>
          <w:sz w:val="16"/>
        </w:rPr>
      </w:pPr>
    </w:p>
    <w:p w:rsidR="00A547E4" w:rsidRDefault="00A547E4" w:rsidP="005E6EFC">
      <w:pPr>
        <w:rPr>
          <w:sz w:val="16"/>
        </w:rPr>
      </w:pPr>
    </w:p>
    <w:p w:rsidR="005E6EFC" w:rsidRDefault="005E6EFC" w:rsidP="005E6EFC"/>
    <w:p w:rsidR="005E6EFC" w:rsidRDefault="005E6EFC" w:rsidP="008104AA">
      <w:pPr>
        <w:pStyle w:val="Heading1"/>
      </w:pPr>
      <w:r>
        <w:t>Appeasement DA</w:t>
      </w:r>
    </w:p>
    <w:p w:rsidR="005E6EFC" w:rsidRDefault="005E6EFC" w:rsidP="005E6EFC"/>
    <w:p w:rsidR="00A55206" w:rsidRDefault="00A55206" w:rsidP="00A55206">
      <w:pPr>
        <w:pStyle w:val="Heading2"/>
      </w:pPr>
      <w:r>
        <w:t>Uniqueness</w:t>
      </w:r>
    </w:p>
    <w:p w:rsidR="005E6EFC" w:rsidRDefault="00A55206" w:rsidP="005E6EFC">
      <w:pPr>
        <w:pStyle w:val="Heading3"/>
      </w:pPr>
      <w:proofErr w:type="spellStart"/>
      <w:r>
        <w:t>Uniq</w:t>
      </w:r>
      <w:proofErr w:type="spellEnd"/>
      <w:r>
        <w:t>: Taiwan Stops China Now</w:t>
      </w:r>
    </w:p>
    <w:p w:rsidR="00A55206" w:rsidRPr="00A55206" w:rsidRDefault="00A55206" w:rsidP="00A55206"/>
    <w:p w:rsidR="005E6EFC" w:rsidRPr="00F902F6" w:rsidRDefault="005E6EFC" w:rsidP="005E6EFC">
      <w:pPr>
        <w:pStyle w:val="Heading4"/>
      </w:pPr>
      <w:r>
        <w:t>Taiwan is serving as a bulwark against Chinese expansionism now.</w:t>
      </w:r>
    </w:p>
    <w:p w:rsidR="005E6EFC" w:rsidRDefault="005E6EFC" w:rsidP="005E6EFC">
      <w:r w:rsidRPr="000007EF">
        <w:rPr>
          <w:rStyle w:val="Style13ptBold"/>
        </w:rPr>
        <w:t>Hughes</w:t>
      </w:r>
      <w:r>
        <w:t xml:space="preserve">, </w:t>
      </w:r>
      <w:r w:rsidRPr="00F902F6">
        <w:t xml:space="preserve">Senior Research Analyst, Indian Ocean Research </w:t>
      </w:r>
      <w:proofErr w:type="spellStart"/>
      <w:r w:rsidRPr="00F902F6">
        <w:t>Programme</w:t>
      </w:r>
      <w:proofErr w:type="spellEnd"/>
      <w:r>
        <w:t>, 4/4/</w:t>
      </w:r>
      <w:r w:rsidRPr="000007EF">
        <w:rPr>
          <w:rStyle w:val="Style13ptBold"/>
        </w:rPr>
        <w:t>19</w:t>
      </w:r>
    </w:p>
    <w:p w:rsidR="005E6EFC" w:rsidRPr="00F902F6" w:rsidRDefault="005E6EFC" w:rsidP="005E6EFC">
      <w:r>
        <w:t>(Lindsay, “</w:t>
      </w:r>
      <w:r w:rsidRPr="00F902F6">
        <w:t>China, the United States and the Taiwan Factor</w:t>
      </w:r>
      <w:r>
        <w:t xml:space="preserve">”, </w:t>
      </w:r>
      <w:r w:rsidRPr="00F902F6">
        <w:t>http://www.futuredirections.org.au/publication/china-the-united-states-and-the-taiwan-factor/</w:t>
      </w:r>
      <w:r>
        <w:t>)//GA</w:t>
      </w:r>
    </w:p>
    <w:p w:rsidR="005E6EFC" w:rsidRDefault="005E6EFC" w:rsidP="005E6EFC">
      <w:pPr>
        <w:rPr>
          <w:sz w:val="16"/>
        </w:rPr>
      </w:pPr>
      <w:r w:rsidRPr="0052499E">
        <w:rPr>
          <w:sz w:val="16"/>
        </w:rPr>
        <w:t xml:space="preserve">Summary The ongoing </w:t>
      </w:r>
      <w:r w:rsidRPr="000F728B">
        <w:rPr>
          <w:rStyle w:val="StyleUnderline"/>
        </w:rPr>
        <w:t>tensions between the United States and China</w:t>
      </w:r>
      <w:r w:rsidRPr="0052499E">
        <w:rPr>
          <w:sz w:val="16"/>
        </w:rPr>
        <w:t xml:space="preserve">, which have come to partly define the Trump presidency, </w:t>
      </w:r>
      <w:r w:rsidRPr="000F728B">
        <w:rPr>
          <w:rStyle w:val="StyleUnderline"/>
        </w:rPr>
        <w:t>have seen both sides strive to gain economic, military and geopolitical advantage</w:t>
      </w:r>
      <w:r w:rsidRPr="0052499E">
        <w:rPr>
          <w:sz w:val="16"/>
        </w:rPr>
        <w:t xml:space="preserve">. Their ongoing trade negotiations appear to have captured the interest of observers and analysts but a close second, if that is indeed what it is, would have to be their dispute over the Republic of China (Taiwan). Having reacquired Hong Kong and Macau, </w:t>
      </w:r>
      <w:r w:rsidRPr="00346C49">
        <w:rPr>
          <w:rStyle w:val="Emphasis"/>
          <w:highlight w:val="green"/>
        </w:rPr>
        <w:t>Taiwan remains the</w:t>
      </w:r>
      <w:r w:rsidRPr="00B24300">
        <w:rPr>
          <w:rStyle w:val="Emphasis"/>
        </w:rPr>
        <w:t xml:space="preserve"> </w:t>
      </w:r>
      <w:r w:rsidRPr="00346C49">
        <w:rPr>
          <w:rStyle w:val="Emphasis"/>
          <w:highlight w:val="green"/>
        </w:rPr>
        <w:t>last</w:t>
      </w:r>
      <w:r w:rsidRPr="00B24300">
        <w:rPr>
          <w:rStyle w:val="Emphasis"/>
        </w:rPr>
        <w:t xml:space="preserve"> geographical </w:t>
      </w:r>
      <w:r w:rsidRPr="00346C49">
        <w:rPr>
          <w:rStyle w:val="Emphasis"/>
          <w:highlight w:val="green"/>
        </w:rPr>
        <w:t>region</w:t>
      </w:r>
      <w:r w:rsidRPr="00AB62EA">
        <w:rPr>
          <w:rStyle w:val="Emphasis"/>
        </w:rPr>
        <w:t xml:space="preserve"> that</w:t>
      </w:r>
      <w:r w:rsidRPr="00B24300">
        <w:rPr>
          <w:rStyle w:val="Emphasis"/>
        </w:rPr>
        <w:t xml:space="preserve"> </w:t>
      </w:r>
      <w:r w:rsidRPr="00346C49">
        <w:rPr>
          <w:rStyle w:val="Emphasis"/>
          <w:highlight w:val="green"/>
        </w:rPr>
        <w:t>Beijing claims it must</w:t>
      </w:r>
      <w:r w:rsidRPr="00B24300">
        <w:rPr>
          <w:rStyle w:val="Emphasis"/>
        </w:rPr>
        <w:t xml:space="preserve"> “</w:t>
      </w:r>
      <w:r w:rsidRPr="00346C49">
        <w:rPr>
          <w:rStyle w:val="Emphasis"/>
          <w:highlight w:val="green"/>
        </w:rPr>
        <w:t>re-integrate</w:t>
      </w:r>
      <w:r w:rsidRPr="00B24300">
        <w:rPr>
          <w:rStyle w:val="Emphasis"/>
        </w:rPr>
        <w:t>” in order to right some of the wrongs it has historically suffered</w:t>
      </w:r>
      <w:r w:rsidRPr="0052499E">
        <w:rPr>
          <w:sz w:val="16"/>
        </w:rPr>
        <w:t xml:space="preserve">. So important is that reintegration to the Chinese Communist Party (CCP) that it comes second only to the very survival of the Party itself. From the political perspective, </w:t>
      </w:r>
      <w:r w:rsidRPr="005C4C9F">
        <w:rPr>
          <w:rStyle w:val="StyleUnderline"/>
        </w:rPr>
        <w:t>if the CCP is to claim a legitimate hold on power and, simultaneously, maintain the legitimacy of its authoritarian rule, it must necessarily absorb a democratically-run region to demonstrate that its authoritarian rule is superior to democracy</w:t>
      </w:r>
      <w:r w:rsidRPr="0052499E">
        <w:rPr>
          <w:sz w:val="16"/>
        </w:rPr>
        <w:t xml:space="preserve">. Taiwan also remains an embarrassment to Beijing in that it is proof that the citizens of a democratically-run Chinese country, which Beijing considers a breakaway province, enjoy a standard of living, including various personal freedoms, far above those of Chinese citizens on the mainland. Those aspects aside, </w:t>
      </w:r>
      <w:r w:rsidRPr="00346C49">
        <w:rPr>
          <w:rStyle w:val="Emphasis"/>
          <w:highlight w:val="green"/>
        </w:rPr>
        <w:t>Taiwan represents the most tangible and immediate impediment to</w:t>
      </w:r>
      <w:r w:rsidRPr="00AB62EA">
        <w:rPr>
          <w:rStyle w:val="StyleUnderline"/>
        </w:rPr>
        <w:t xml:space="preserve"> the </w:t>
      </w:r>
      <w:proofErr w:type="spellStart"/>
      <w:r w:rsidRPr="00346C49">
        <w:rPr>
          <w:rStyle w:val="StyleUnderline"/>
          <w:highlight w:val="green"/>
        </w:rPr>
        <w:t>securitisation</w:t>
      </w:r>
      <w:proofErr w:type="spellEnd"/>
      <w:r w:rsidRPr="00346C49">
        <w:rPr>
          <w:rStyle w:val="StyleUnderline"/>
          <w:highlight w:val="green"/>
        </w:rPr>
        <w:t xml:space="preserve"> of</w:t>
      </w:r>
      <w:r w:rsidRPr="00AB62EA">
        <w:rPr>
          <w:rStyle w:val="StyleUnderline"/>
        </w:rPr>
        <w:t xml:space="preserve"> </w:t>
      </w:r>
      <w:r w:rsidRPr="00AB62EA">
        <w:rPr>
          <w:rStyle w:val="Emphasis"/>
        </w:rPr>
        <w:t>China’s</w:t>
      </w:r>
      <w:r w:rsidRPr="00AB62EA">
        <w:rPr>
          <w:rStyle w:val="StyleUnderline"/>
        </w:rPr>
        <w:t xml:space="preserve"> </w:t>
      </w:r>
      <w:r w:rsidRPr="00346C49">
        <w:rPr>
          <w:rStyle w:val="StyleUnderline"/>
          <w:highlight w:val="green"/>
        </w:rPr>
        <w:t>sea trade, together with</w:t>
      </w:r>
      <w:r w:rsidRPr="00AB62EA">
        <w:rPr>
          <w:rStyle w:val="StyleUnderline"/>
        </w:rPr>
        <w:t xml:space="preserve"> any </w:t>
      </w:r>
      <w:r w:rsidRPr="00346C49">
        <w:rPr>
          <w:rStyle w:val="Emphasis"/>
          <w:highlight w:val="green"/>
        </w:rPr>
        <w:t>maritime ambitions it may have in the region and further afield</w:t>
      </w:r>
      <w:r w:rsidRPr="0052499E">
        <w:rPr>
          <w:sz w:val="16"/>
        </w:rPr>
        <w:t xml:space="preserve">. The </w:t>
      </w:r>
      <w:r w:rsidRPr="00346C49">
        <w:rPr>
          <w:rStyle w:val="Emphasis"/>
          <w:highlight w:val="green"/>
        </w:rPr>
        <w:t>island’s</w:t>
      </w:r>
      <w:r w:rsidRPr="00B52DA1">
        <w:rPr>
          <w:rStyle w:val="Emphasis"/>
        </w:rPr>
        <w:t xml:space="preserve"> geographic </w:t>
      </w:r>
      <w:r w:rsidRPr="00346C49">
        <w:rPr>
          <w:rStyle w:val="Emphasis"/>
          <w:highlight w:val="green"/>
        </w:rPr>
        <w:t>position allows it to thwart virtually all power projection from the mainland</w:t>
      </w:r>
      <w:r w:rsidRPr="0052499E">
        <w:rPr>
          <w:sz w:val="16"/>
        </w:rPr>
        <w:t xml:space="preserve">. The </w:t>
      </w:r>
      <w:r w:rsidRPr="00564B75">
        <w:rPr>
          <w:rStyle w:val="StyleUnderline"/>
        </w:rPr>
        <w:t>island chain</w:t>
      </w:r>
      <w:r w:rsidRPr="0052499E">
        <w:rPr>
          <w:sz w:val="16"/>
        </w:rPr>
        <w:t xml:space="preserve">, of which Taiwan is a major part, stretches from Japan to the Philippine archipelago, </w:t>
      </w:r>
      <w:r w:rsidRPr="00564B75">
        <w:rPr>
          <w:rStyle w:val="StyleUnderline"/>
        </w:rPr>
        <w:t>virtually encompassing the entire Chinese mainland which arcs into the Pacific Ocean</w:t>
      </w:r>
      <w:r w:rsidRPr="0052499E">
        <w:rPr>
          <w:sz w:val="16"/>
        </w:rPr>
        <w:t xml:space="preserve">. </w:t>
      </w:r>
      <w:r w:rsidRPr="00564B75">
        <w:rPr>
          <w:rStyle w:val="StyleUnderline"/>
        </w:rPr>
        <w:t xml:space="preserve">Taiwan lies offshore in the </w:t>
      </w:r>
      <w:proofErr w:type="spellStart"/>
      <w:r w:rsidRPr="00564B75">
        <w:rPr>
          <w:rStyle w:val="StyleUnderline"/>
        </w:rPr>
        <w:t>centre</w:t>
      </w:r>
      <w:proofErr w:type="spellEnd"/>
      <w:r w:rsidRPr="00564B75">
        <w:rPr>
          <w:rStyle w:val="StyleUnderline"/>
        </w:rPr>
        <w:t xml:space="preserve"> of the Chinese coastline; it has, therefore, the potential to block all of China’s access to the ocean</w:t>
      </w:r>
      <w:r w:rsidRPr="0052499E">
        <w:rPr>
          <w:sz w:val="16"/>
        </w:rPr>
        <w:t xml:space="preserve">. In naval terms, </w:t>
      </w:r>
      <w:r w:rsidRPr="00346C49">
        <w:rPr>
          <w:rStyle w:val="StyleUnderline"/>
          <w:highlight w:val="green"/>
        </w:rPr>
        <w:t>Taiwan</w:t>
      </w:r>
      <w:r w:rsidRPr="00564B75">
        <w:rPr>
          <w:rStyle w:val="StyleUnderline"/>
        </w:rPr>
        <w:t xml:space="preserve"> </w:t>
      </w:r>
      <w:r w:rsidRPr="00346C49">
        <w:rPr>
          <w:rStyle w:val="StyleUnderline"/>
          <w:highlight w:val="green"/>
        </w:rPr>
        <w:t>could</w:t>
      </w:r>
      <w:r w:rsidRPr="00564B75">
        <w:rPr>
          <w:rStyle w:val="StyleUnderline"/>
        </w:rPr>
        <w:t xml:space="preserve"> potentially </w:t>
      </w:r>
      <w:r w:rsidRPr="00346C49">
        <w:rPr>
          <w:rStyle w:val="StyleUnderline"/>
          <w:highlight w:val="green"/>
        </w:rPr>
        <w:t>block the Chinese north and south fleets from amassing</w:t>
      </w:r>
      <w:r w:rsidRPr="0052499E">
        <w:rPr>
          <w:sz w:val="16"/>
        </w:rPr>
        <w:t xml:space="preserve">. </w:t>
      </w:r>
      <w:r w:rsidRPr="00346C49">
        <w:rPr>
          <w:rStyle w:val="Emphasis"/>
          <w:highlight w:val="green"/>
        </w:rPr>
        <w:t>It is</w:t>
      </w:r>
      <w:r w:rsidRPr="00564B75">
        <w:rPr>
          <w:rStyle w:val="Emphasis"/>
        </w:rPr>
        <w:t xml:space="preserve"> also </w:t>
      </w:r>
      <w:r w:rsidRPr="00346C49">
        <w:rPr>
          <w:rStyle w:val="Emphasis"/>
          <w:highlight w:val="green"/>
        </w:rPr>
        <w:t>the most effective barrier to Chinese naval operations beyond the island chain</w:t>
      </w:r>
      <w:r w:rsidRPr="0052499E">
        <w:rPr>
          <w:sz w:val="16"/>
        </w:rPr>
        <w:t xml:space="preserve">. China learned the value of Taiwan during the Korean War of 1950-53. After US President </w:t>
      </w:r>
      <w:r w:rsidRPr="00BF0114">
        <w:rPr>
          <w:rStyle w:val="StyleUnderline"/>
        </w:rPr>
        <w:t>Truman ordered the Seventh Fleet to the Taiwan Strait</w:t>
      </w:r>
      <w:r w:rsidRPr="0052499E">
        <w:rPr>
          <w:sz w:val="16"/>
        </w:rPr>
        <w:t xml:space="preserve">, General Douglas </w:t>
      </w:r>
      <w:r w:rsidRPr="00BF0114">
        <w:rPr>
          <w:rStyle w:val="StyleUnderline"/>
        </w:rPr>
        <w:t>MacArthur stated that</w:t>
      </w:r>
      <w:r w:rsidRPr="0052499E">
        <w:rPr>
          <w:sz w:val="16"/>
        </w:rPr>
        <w:t xml:space="preserve"> Formosa (</w:t>
      </w:r>
      <w:r w:rsidRPr="00346C49">
        <w:rPr>
          <w:rStyle w:val="StyleUnderline"/>
          <w:highlight w:val="green"/>
        </w:rPr>
        <w:t>Taiwan</w:t>
      </w:r>
      <w:r w:rsidRPr="0052499E">
        <w:rPr>
          <w:sz w:val="16"/>
        </w:rPr>
        <w:t xml:space="preserve">) </w:t>
      </w:r>
      <w:r w:rsidRPr="00346C49">
        <w:rPr>
          <w:rStyle w:val="StyleUnderline"/>
          <w:highlight w:val="green"/>
        </w:rPr>
        <w:t>was</w:t>
      </w:r>
      <w:r w:rsidRPr="0052499E">
        <w:rPr>
          <w:sz w:val="16"/>
        </w:rPr>
        <w:t xml:space="preserve"> “</w:t>
      </w:r>
      <w:r w:rsidRPr="00346C49">
        <w:rPr>
          <w:rStyle w:val="StyleUnderline"/>
          <w:highlight w:val="green"/>
        </w:rPr>
        <w:t>an</w:t>
      </w:r>
      <w:r w:rsidRPr="00BF0114">
        <w:rPr>
          <w:rStyle w:val="StyleUnderline"/>
        </w:rPr>
        <w:t xml:space="preserve"> </w:t>
      </w:r>
      <w:r w:rsidRPr="00346C49">
        <w:rPr>
          <w:rStyle w:val="StyleUnderline"/>
          <w:highlight w:val="green"/>
        </w:rPr>
        <w:t>unsinkable</w:t>
      </w:r>
      <w:r w:rsidRPr="00BF0114">
        <w:rPr>
          <w:rStyle w:val="StyleUnderline"/>
        </w:rPr>
        <w:t xml:space="preserve"> </w:t>
      </w:r>
      <w:r w:rsidRPr="00346C49">
        <w:rPr>
          <w:rStyle w:val="StyleUnderline"/>
          <w:highlight w:val="green"/>
        </w:rPr>
        <w:t>aircraft carrier</w:t>
      </w:r>
      <w:r w:rsidRPr="0052499E">
        <w:rPr>
          <w:sz w:val="16"/>
        </w:rPr>
        <w:t xml:space="preserve">”, </w:t>
      </w:r>
      <w:r w:rsidRPr="00BF0114">
        <w:rPr>
          <w:rStyle w:val="StyleUnderline"/>
        </w:rPr>
        <w:t xml:space="preserve">able </w:t>
      </w:r>
      <w:r w:rsidRPr="00346C49">
        <w:rPr>
          <w:rStyle w:val="StyleUnderline"/>
          <w:highlight w:val="green"/>
        </w:rPr>
        <w:t>to project American power</w:t>
      </w:r>
      <w:r w:rsidRPr="00BF0114">
        <w:rPr>
          <w:rStyle w:val="StyleUnderline"/>
        </w:rPr>
        <w:t xml:space="preserve"> along China’s coast </w:t>
      </w:r>
      <w:r w:rsidRPr="00346C49">
        <w:rPr>
          <w:rStyle w:val="StyleUnderline"/>
          <w:highlight w:val="green"/>
        </w:rPr>
        <w:t>in</w:t>
      </w:r>
      <w:r w:rsidRPr="00BF0114">
        <w:rPr>
          <w:rStyle w:val="StyleUnderline"/>
        </w:rPr>
        <w:t xml:space="preserve"> a </w:t>
      </w:r>
      <w:r w:rsidRPr="00346C49">
        <w:rPr>
          <w:rStyle w:val="StyleUnderline"/>
          <w:highlight w:val="green"/>
        </w:rPr>
        <w:t>containment</w:t>
      </w:r>
      <w:r w:rsidRPr="00BF0114">
        <w:rPr>
          <w:rStyle w:val="StyleUnderline"/>
        </w:rPr>
        <w:t xml:space="preserve"> strategy</w:t>
      </w:r>
      <w:r w:rsidRPr="0052499E">
        <w:rPr>
          <w:sz w:val="16"/>
        </w:rPr>
        <w:t xml:space="preserve">. The island’s position, along with its ties to the US, has caused resentment in Beijing because the CCP cannot achieve its goal of national unification while also posing a potentially major security threat to China’s development. The Chinese analyst Lin </w:t>
      </w:r>
      <w:proofErr w:type="spellStart"/>
      <w:r w:rsidRPr="0052499E">
        <w:rPr>
          <w:sz w:val="16"/>
        </w:rPr>
        <w:t>Zhibo</w:t>
      </w:r>
      <w:proofErr w:type="spellEnd"/>
      <w:r w:rsidRPr="0052499E">
        <w:rPr>
          <w:sz w:val="16"/>
        </w:rPr>
        <w:t xml:space="preserve"> sums up the situation: Militarily, </w:t>
      </w:r>
      <w:r w:rsidRPr="00346C49">
        <w:rPr>
          <w:rStyle w:val="Emphasis"/>
          <w:highlight w:val="green"/>
        </w:rPr>
        <w:t>Taiwan is a potential which the USA could use in the western Pacific</w:t>
      </w:r>
      <w:r w:rsidRPr="0052499E">
        <w:rPr>
          <w:sz w:val="16"/>
        </w:rPr>
        <w:t xml:space="preserve">. The </w:t>
      </w:r>
      <w:r w:rsidRPr="00261150">
        <w:rPr>
          <w:rStyle w:val="StyleUnderline"/>
        </w:rPr>
        <w:t>use of Taiwan could enable effective control of sea lines of communication between North-East Asia and South-East Asia and the Middle East</w:t>
      </w:r>
      <w:r w:rsidRPr="0052499E">
        <w:rPr>
          <w:sz w:val="16"/>
        </w:rPr>
        <w:t xml:space="preserve">. … Thus, the </w:t>
      </w:r>
      <w:r w:rsidRPr="00261150">
        <w:rPr>
          <w:rStyle w:val="StyleUnderline"/>
        </w:rPr>
        <w:t xml:space="preserve">USA sees Taiwan as “an unsinkable aircraft carrier”, </w:t>
      </w:r>
      <w:r w:rsidRPr="00346C49">
        <w:rPr>
          <w:rStyle w:val="StyleUnderline"/>
          <w:highlight w:val="green"/>
        </w:rPr>
        <w:t xml:space="preserve">giving it a </w:t>
      </w:r>
      <w:r w:rsidRPr="00346C49">
        <w:rPr>
          <w:rStyle w:val="Emphasis"/>
          <w:highlight w:val="green"/>
        </w:rPr>
        <w:t>maximum degree of control over</w:t>
      </w:r>
      <w:r w:rsidRPr="0052499E">
        <w:rPr>
          <w:rStyle w:val="Emphasis"/>
        </w:rPr>
        <w:t xml:space="preserve"> China’s </w:t>
      </w:r>
      <w:r w:rsidRPr="00346C49">
        <w:rPr>
          <w:rStyle w:val="Emphasis"/>
          <w:highlight w:val="green"/>
        </w:rPr>
        <w:t>East and South Sea fleets</w:t>
      </w:r>
      <w:r w:rsidRPr="0052499E">
        <w:rPr>
          <w:sz w:val="16"/>
        </w:rPr>
        <w:t xml:space="preserve">.[1] </w:t>
      </w:r>
      <w:r w:rsidRPr="0052499E">
        <w:rPr>
          <w:rStyle w:val="StyleUnderline"/>
        </w:rPr>
        <w:t>China has</w:t>
      </w:r>
      <w:r w:rsidRPr="0052499E">
        <w:rPr>
          <w:sz w:val="16"/>
        </w:rPr>
        <w:t xml:space="preserve">, in short, </w:t>
      </w:r>
      <w:r w:rsidRPr="0052499E">
        <w:rPr>
          <w:rStyle w:val="StyleUnderline"/>
        </w:rPr>
        <w:t>more than one reason to wish to absorb Taiwan and bring it under CCP rule</w:t>
      </w:r>
      <w:r w:rsidRPr="0052499E">
        <w:rPr>
          <w:sz w:val="16"/>
        </w:rPr>
        <w:t>.</w:t>
      </w:r>
    </w:p>
    <w:p w:rsidR="005E6EFC" w:rsidRDefault="00A55206" w:rsidP="00A55206">
      <w:pPr>
        <w:pStyle w:val="Heading3"/>
      </w:pPr>
      <w:proofErr w:type="spellStart"/>
      <w:r>
        <w:t>Uniq</w:t>
      </w:r>
      <w:proofErr w:type="spellEnd"/>
      <w:r>
        <w:t>: Trump Hardline Now</w:t>
      </w:r>
    </w:p>
    <w:p w:rsidR="005E6EFC" w:rsidRDefault="005E6EFC" w:rsidP="005E6EFC">
      <w:pPr>
        <w:pStyle w:val="Heading4"/>
      </w:pPr>
      <w:r>
        <w:t>Trump’s taking a hardline approach to countering China now---it’s working.</w:t>
      </w:r>
    </w:p>
    <w:p w:rsidR="005E6EFC" w:rsidRDefault="005E6EFC" w:rsidP="005E6EFC">
      <w:r w:rsidRPr="007E4BDC">
        <w:rPr>
          <w:rStyle w:val="Style13ptBold"/>
        </w:rPr>
        <w:t>Autry</w:t>
      </w:r>
      <w:r>
        <w:t xml:space="preserve">, </w:t>
      </w:r>
      <w:r w:rsidRPr="00A35EBD">
        <w:t>director of the Southern California Commercial Spaceflight Initiative at the University of Southern California. He served on the Trump transition team at NASA and is the co-author of Death by China with Peter Navarro</w:t>
      </w:r>
      <w:r>
        <w:t>, 11/28/</w:t>
      </w:r>
      <w:r w:rsidRPr="007E4BDC">
        <w:rPr>
          <w:rStyle w:val="Style13ptBold"/>
        </w:rPr>
        <w:t>18</w:t>
      </w:r>
    </w:p>
    <w:p w:rsidR="005E6EFC" w:rsidRDefault="005E6EFC" w:rsidP="005E6EFC">
      <w:r>
        <w:t xml:space="preserve">(Greg, “Trump’s China Policy Is a Triumph”, </w:t>
      </w:r>
      <w:r w:rsidRPr="00A35EBD">
        <w:t>https://foreignpolicy.com/2018/11/28/trumps-china-policy-is-a-triumph-wto-trump-gdp/</w:t>
      </w:r>
      <w:r>
        <w:t>)//GA</w:t>
      </w:r>
    </w:p>
    <w:p w:rsidR="005E6EFC" w:rsidRPr="00610778" w:rsidRDefault="005E6EFC" w:rsidP="005E6EFC">
      <w:pPr>
        <w:rPr>
          <w:sz w:val="16"/>
        </w:rPr>
      </w:pPr>
      <w:r w:rsidRPr="00610778">
        <w:rPr>
          <w:sz w:val="16"/>
        </w:rPr>
        <w:t xml:space="preserve">U.S. President Donald </w:t>
      </w:r>
      <w:r w:rsidRPr="00BE3EBA">
        <w:rPr>
          <w:rStyle w:val="Emphasis"/>
        </w:rPr>
        <w:t>Trump’s aggressive approach to China has been the most credible and consistent policy</w:t>
      </w:r>
      <w:r w:rsidRPr="00610778">
        <w:rPr>
          <w:sz w:val="16"/>
        </w:rPr>
        <w:t xml:space="preserve"> </w:t>
      </w:r>
      <w:r w:rsidRPr="00BE3EBA">
        <w:rPr>
          <w:rStyle w:val="StyleUnderline"/>
        </w:rPr>
        <w:t>of an often-criticized White House</w:t>
      </w:r>
      <w:r w:rsidRPr="00610778">
        <w:rPr>
          <w:sz w:val="16"/>
        </w:rPr>
        <w:t xml:space="preserve">. The president’s assertions of Chinese </w:t>
      </w:r>
      <w:r w:rsidRPr="00E34D63">
        <w:rPr>
          <w:rStyle w:val="StyleUnderline"/>
        </w:rPr>
        <w:t>malfeasance in trade matters are undeniably true</w:t>
      </w:r>
      <w:r w:rsidRPr="00610778">
        <w:rPr>
          <w:sz w:val="16"/>
        </w:rPr>
        <w:t xml:space="preserve">. </w:t>
      </w:r>
      <w:r w:rsidRPr="00572BA1">
        <w:rPr>
          <w:rStyle w:val="StyleUnderline"/>
        </w:rPr>
        <w:t>Even</w:t>
      </w:r>
      <w:r w:rsidRPr="00610778">
        <w:rPr>
          <w:sz w:val="16"/>
        </w:rPr>
        <w:t xml:space="preserve"> CNN’s Fareed </w:t>
      </w:r>
      <w:r w:rsidRPr="00572BA1">
        <w:rPr>
          <w:rStyle w:val="StyleUnderline"/>
        </w:rPr>
        <w:t>Zakaria, no fan of the president, has said</w:t>
      </w:r>
      <w:r w:rsidRPr="00610778">
        <w:rPr>
          <w:sz w:val="16"/>
        </w:rPr>
        <w:t xml:space="preserve">, “Donald </w:t>
      </w:r>
      <w:r w:rsidRPr="00572BA1">
        <w:rPr>
          <w:rStyle w:val="StyleUnderline"/>
        </w:rPr>
        <w:t>Trump is right: China is a trade cheat</w:t>
      </w:r>
      <w:r w:rsidRPr="00610778">
        <w:rPr>
          <w:sz w:val="16"/>
        </w:rPr>
        <w:t xml:space="preserve">,” going on to praise the U.S. trade representative’s exhaustive report on China’s World Trade Organization noncompliance as a rare example of a quality document from this administration. Despite dire warnings from establishment economists and media pundits that getting tough on China would damage the U.S. economy, </w:t>
      </w:r>
      <w:r w:rsidRPr="00572BA1">
        <w:rPr>
          <w:rStyle w:val="StyleUnderline"/>
        </w:rPr>
        <w:t>we have seen nothing of the kind. The United States is not simply surviving the trade war but has thrived through two years of global stagnation</w:t>
      </w:r>
      <w:r w:rsidRPr="00610778">
        <w:rPr>
          <w:sz w:val="16"/>
        </w:rPr>
        <w:t xml:space="preserve">. In the meantime, as best as can be told from highly unreliable and often-faked data, </w:t>
      </w:r>
      <w:r w:rsidRPr="00572BA1">
        <w:rPr>
          <w:rStyle w:val="StyleUnderline"/>
        </w:rPr>
        <w:t>Chinese economic growth has stalled</w:t>
      </w:r>
      <w:r w:rsidRPr="00610778">
        <w:rPr>
          <w:sz w:val="16"/>
        </w:rPr>
        <w:t xml:space="preserve">. </w:t>
      </w:r>
      <w:r w:rsidRPr="00572BA1">
        <w:rPr>
          <w:rStyle w:val="Emphasis"/>
        </w:rPr>
        <w:t xml:space="preserve">The </w:t>
      </w:r>
      <w:proofErr w:type="spellStart"/>
      <w:r w:rsidRPr="00572BA1">
        <w:rPr>
          <w:rStyle w:val="Emphasis"/>
        </w:rPr>
        <w:t>hard-line</w:t>
      </w:r>
      <w:proofErr w:type="spellEnd"/>
      <w:r w:rsidRPr="00572BA1">
        <w:rPr>
          <w:rStyle w:val="Emphasis"/>
        </w:rPr>
        <w:t xml:space="preserve"> U.S. policy has been effective and should be maintained until China demonstrates real, substantial behavioral change such as no longer requiring forced joint partnerships and ceasing its vast state-run cyberespionage program</w:t>
      </w:r>
      <w:r w:rsidRPr="00610778">
        <w:rPr>
          <w:sz w:val="16"/>
        </w:rPr>
        <w:t xml:space="preserve">. </w:t>
      </w:r>
      <w:r w:rsidRPr="0036200B">
        <w:rPr>
          <w:rStyle w:val="StyleUnderline"/>
        </w:rPr>
        <w:t>Holding Beijing accountable for its treatment of its own citizens isn’t too much to ask either</w:t>
      </w:r>
      <w:r w:rsidRPr="00610778">
        <w:rPr>
          <w:sz w:val="16"/>
        </w:rPr>
        <w:t xml:space="preserve">. Then-President Bill Clinton’s fateful decision to disconnect U.S. human rights policy from trade deals in 1993 removed America’s most powerful instrument for producing good in the world. As Presidents George W. Bush and Barack Obama subsequently adopted Clinton’s “business is business” policy, </w:t>
      </w:r>
      <w:r w:rsidRPr="0036200B">
        <w:rPr>
          <w:rStyle w:val="StyleUnderline"/>
        </w:rPr>
        <w:t>the Chinese Communist Party learned to exploit a complacent Western media to whitewash its authoritarianism, militarism, and repression and greenwash its environmental depravation</w:t>
      </w:r>
      <w:r w:rsidRPr="00610778">
        <w:rPr>
          <w:sz w:val="16"/>
        </w:rPr>
        <w:t xml:space="preserve">. Lazy American journalists eagerly reprinted half-truths generated by D.C. think tanks funded by the multinational corporations growing rich on the China trade, as well as quotes from professors at universities addicted to foreign student tuition fees and wealthy Chinese donors. </w:t>
      </w:r>
      <w:r w:rsidRPr="006F688E">
        <w:rPr>
          <w:rStyle w:val="StyleUnderline"/>
        </w:rPr>
        <w:t>Those who criticized China</w:t>
      </w:r>
      <w:r w:rsidRPr="00610778">
        <w:rPr>
          <w:sz w:val="16"/>
        </w:rPr>
        <w:t xml:space="preserve">, as I did, </w:t>
      </w:r>
      <w:r w:rsidRPr="006F688E">
        <w:rPr>
          <w:rStyle w:val="StyleUnderline"/>
        </w:rPr>
        <w:t>were marginalized, maligned, and censored</w:t>
      </w:r>
      <w:r w:rsidRPr="00610778">
        <w:rPr>
          <w:sz w:val="16"/>
        </w:rPr>
        <w:t xml:space="preserve">. U.S. firms such as Google and Home Depot found their attempts to actually access the promised mega-market wrecked by a system tilted in favor of China’s domestic champions. Still, the horrors of Tibet and Tiananmen were obscured by iPhones and corporate profits. Today, Americans enjoy movies from U.S. studios whose scripts are written to avoid offending the Communist Party and are blissfully unaware that </w:t>
      </w:r>
      <w:r w:rsidRPr="00DB424A">
        <w:rPr>
          <w:rStyle w:val="StyleUnderline"/>
        </w:rPr>
        <w:t>over a million Chinese citizens are being brutalized in “re-education” camps designed to deprogram their religious identities</w:t>
      </w:r>
      <w:r w:rsidRPr="00610778">
        <w:rPr>
          <w:sz w:val="16"/>
        </w:rPr>
        <w:t xml:space="preserve">. </w:t>
      </w:r>
      <w:r w:rsidRPr="00DB424A">
        <w:rPr>
          <w:rStyle w:val="StyleUnderline"/>
        </w:rPr>
        <w:t>Trump holding China’s hypersensitive authoritarians accountable to international standards of decency in trade was a badly overdue act of bravery</w:t>
      </w:r>
      <w:r w:rsidRPr="00610778">
        <w:rPr>
          <w:sz w:val="16"/>
        </w:rPr>
        <w:t xml:space="preserve">, and one that perhaps only an unabashedly indiscreet leader could pull off. </w:t>
      </w:r>
      <w:r w:rsidRPr="00DB424A">
        <w:rPr>
          <w:rStyle w:val="Emphasis"/>
        </w:rPr>
        <w:t>The very public shaming of Beijing over its blatantly closed markets, transshipment of products, export subsidies, abuse of joint partnerships, espionage, and technology theft has revealed the party’s claims as a sham</w:t>
      </w:r>
      <w:r w:rsidRPr="00610778">
        <w:rPr>
          <w:sz w:val="16"/>
        </w:rPr>
        <w:t xml:space="preserve">. All of these facts are superbly documented in the aforementioned Office of the U.S. Trade Representative report and in the White House Office of Trade and Manufacturing’s report on China’s economic aggression. The emperor’s imaginary clothes vanished in a wink. The promise implied by former U.S. Secretary of State Henry Kissinger and others that appeasing and enriching China’s brutal despots would align them with U.S. interests or liberalize them can no longer be defended with a straight face. Over the last two years, </w:t>
      </w:r>
      <w:r w:rsidRPr="00DB424A">
        <w:rPr>
          <w:rStyle w:val="StyleUnderline"/>
        </w:rPr>
        <w:t>establishment pundits shifted from spouting nonsense about China’s inevitable progress toward capitalism and democracy to asking whether tariffs are the right way to confront a dangerous regime we all agree is built on lies and cheating</w:t>
      </w:r>
      <w:r w:rsidRPr="00610778">
        <w:rPr>
          <w:sz w:val="16"/>
        </w:rPr>
        <w:t xml:space="preserve">. The initial results are now in. The </w:t>
      </w:r>
      <w:r w:rsidRPr="00DB424A">
        <w:rPr>
          <w:rStyle w:val="StyleUnderline"/>
        </w:rPr>
        <w:t xml:space="preserve">current trade policy has demonstrated its effectiveness, and </w:t>
      </w:r>
      <w:r w:rsidRPr="00DB424A">
        <w:rPr>
          <w:rStyle w:val="Emphasis"/>
        </w:rPr>
        <w:t>it is undermining the Communist Party’s only source of legitimacy</w:t>
      </w:r>
      <w:r w:rsidRPr="00610778">
        <w:rPr>
          <w:sz w:val="16"/>
        </w:rPr>
        <w:t xml:space="preserve">: ill-gotten economic growth. And on the U.S. side, </w:t>
      </w:r>
      <w:r w:rsidRPr="00DB424A">
        <w:rPr>
          <w:rStyle w:val="StyleUnderline"/>
        </w:rPr>
        <w:t>it’s going to be easier to maintain than most people think. The U.S. market remains the most valuable economic prize on Earth, something this week’s annual Black Friday consumption-fest underscores</w:t>
      </w:r>
      <w:r w:rsidRPr="00610778">
        <w:rPr>
          <w:sz w:val="16"/>
        </w:rPr>
        <w:t xml:space="preserve">. It is, by far, the world’s largest economy, with a 2017 GDP of $19.4 trillion. That’s at least 60 percent larger than China’s $12.2 trillion and probably a lot more, as </w:t>
      </w:r>
      <w:r w:rsidRPr="00DB424A">
        <w:rPr>
          <w:rStyle w:val="StyleUnderline"/>
        </w:rPr>
        <w:t>China’s dubious GDP figures bend to fit official targets</w:t>
      </w:r>
      <w:r w:rsidRPr="00610778">
        <w:rPr>
          <w:sz w:val="16"/>
        </w:rPr>
        <w:t xml:space="preserve">. Since consumption forms a much larger part of American GDP, the U.S. market for goods is many times larger than China’s. The United States is also the healthiest major economy, with robustly increasing GDP growth and the lowest unemployment rate in nearly 50 years. China is not likely to catch up in our lifetimes. Additionally, the United States has a much smaller population dividing those spoils—and being less burdened by taxes than their global counterparts, U.S. consumers can spend far more than the citizens of any large nation. Most importantly, </w:t>
      </w:r>
      <w:r w:rsidRPr="00DB424A">
        <w:rPr>
          <w:rStyle w:val="StyleUnderline"/>
        </w:rPr>
        <w:t>China is paying the lion’s share of America’s tariffs</w:t>
      </w:r>
      <w:r w:rsidRPr="00610778">
        <w:rPr>
          <w:sz w:val="16"/>
        </w:rPr>
        <w:t xml:space="preserve">. While advocates of free trade have worked hard to scare consumers with threats of huge price increases, these have not emerged. This is because any additional cost incurred in the distribution of a product may be allocated to either the consumer, through higher prices, or to the producer, through lower margins. The </w:t>
      </w:r>
      <w:r w:rsidRPr="00DB424A">
        <w:rPr>
          <w:rStyle w:val="StyleUnderline"/>
        </w:rPr>
        <w:t>market determines this split as consumers demonstrate their tolerance for absorbing higher prices</w:t>
      </w:r>
      <w:r w:rsidRPr="00610778">
        <w:rPr>
          <w:sz w:val="16"/>
        </w:rPr>
        <w:t xml:space="preserve">. The elasticity of demand for products determines the price, and a recent European study by </w:t>
      </w:r>
      <w:proofErr w:type="spellStart"/>
      <w:r w:rsidRPr="00610778">
        <w:rPr>
          <w:sz w:val="16"/>
        </w:rPr>
        <w:t>EconPol</w:t>
      </w:r>
      <w:proofErr w:type="spellEnd"/>
      <w:r w:rsidRPr="00610778">
        <w:rPr>
          <w:sz w:val="16"/>
        </w:rPr>
        <w:t xml:space="preserve"> concludes, “A 25 percentage point increase in tariffs raises US consumer prices on all affected Chinese products by only 4.5% on average, while the producer price of Chinese firms declines by 20.5%.” And don’t forget that the entire 25 percent goes into the U.S. Treasury, feeding America’s economy, not China’s. </w:t>
      </w:r>
      <w:r w:rsidRPr="00DB424A">
        <w:rPr>
          <w:rStyle w:val="StyleUnderline"/>
        </w:rPr>
        <w:t>If Chinese prices eventually do increase, the same system will force distributors and retailers to absorb the cost before consumers</w:t>
      </w:r>
      <w:r w:rsidRPr="00610778">
        <w:rPr>
          <w:sz w:val="16"/>
        </w:rPr>
        <w:t xml:space="preserve">. Their suppliers are already moving to non-China sources. Significantly, </w:t>
      </w:r>
      <w:r w:rsidRPr="001518BD">
        <w:rPr>
          <w:rStyle w:val="Emphasis"/>
        </w:rPr>
        <w:t>none of this success is accidental</w:t>
      </w:r>
      <w:r w:rsidRPr="00610778">
        <w:rPr>
          <w:sz w:val="16"/>
        </w:rPr>
        <w:t xml:space="preserve">. </w:t>
      </w:r>
      <w:r w:rsidRPr="001518BD">
        <w:rPr>
          <w:rStyle w:val="StyleUnderline"/>
        </w:rPr>
        <w:t>Many of this administration’s political appointments have been criticized, and the president has removed several of them</w:t>
      </w:r>
      <w:r w:rsidRPr="00610778">
        <w:rPr>
          <w:sz w:val="16"/>
        </w:rPr>
        <w:t xml:space="preserve">. Trump has even publicly expressed regret over his appointment of Steven Mnuchin as treasury secretary. In contrast, the team at the White House National Trade Council, the Department of Commerce, and the Office of the U.S. Trade Representative have been brilliantly strategic in the face of a relentless, China-backed media attack on the trade policy. The </w:t>
      </w:r>
      <w:proofErr w:type="spellStart"/>
      <w:r w:rsidRPr="00610778">
        <w:rPr>
          <w:sz w:val="16"/>
        </w:rPr>
        <w:t>EconPol</w:t>
      </w:r>
      <w:proofErr w:type="spellEnd"/>
      <w:r w:rsidRPr="00610778">
        <w:rPr>
          <w:sz w:val="16"/>
        </w:rPr>
        <w:t xml:space="preserve"> researchers recognized this when they wrote, “The US government has strategically levied import duties on goods with high import elasticities.” Whether or not you agree with the tactics crafted by White House trade advisor Peter Navarro (with whom I wrote a book), Commerce Secretary Wilbur Ross, and U.S. Trade Representative Robert </w:t>
      </w:r>
      <w:proofErr w:type="spellStart"/>
      <w:r w:rsidRPr="00610778">
        <w:rPr>
          <w:sz w:val="16"/>
        </w:rPr>
        <w:t>Lighthizer</w:t>
      </w:r>
      <w:proofErr w:type="spellEnd"/>
      <w:r w:rsidRPr="00610778">
        <w:rPr>
          <w:sz w:val="16"/>
        </w:rPr>
        <w:t xml:space="preserve">, </w:t>
      </w:r>
      <w:r w:rsidRPr="001518BD">
        <w:rPr>
          <w:rStyle w:val="Emphasis"/>
        </w:rPr>
        <w:t>this operation has been professionally planned and executed</w:t>
      </w:r>
      <w:r w:rsidRPr="00610778">
        <w:rPr>
          <w:sz w:val="16"/>
        </w:rPr>
        <w:t xml:space="preserve">. Knowing that China would quickly move to disguise its products in transshipments, the Trump team expertly renegotiated complex deals with South Korea, Mexico, and Canada in record time. A </w:t>
      </w:r>
      <w:r w:rsidRPr="001518BD">
        <w:rPr>
          <w:rStyle w:val="StyleUnderline"/>
        </w:rPr>
        <w:t>critical and disorganized Europe has been left scrambling to reassess its China relations, lest its market become the dumping ground of last resort</w:t>
      </w:r>
      <w:r w:rsidRPr="00610778">
        <w:rPr>
          <w:sz w:val="16"/>
        </w:rPr>
        <w:t xml:space="preserve">. Investors buying in to the media prattle that U.S. trade policy has been ill-informed or that soybeans are somehow more important to the United States than technology do so at great peril. In the face of this success, free trade backbiters are now calling for negotiations. If you are under any delusion that this time, the Chinese government will take a trade agreement with the West seriously, I encourage you to read Articles 33 through 41 of the Chinese Constitution, which reads like the U.S. Bill of Rights. This document specifically protects human rights, freedom of religious beliefs, freedom from illegal arrest, freedom from unreasonable search, freedom of speech, and the right to vote and protest. None of these things actually exist. Like the regime’s official name, the “People’s Republic,” rule of law in China has always been a lie the West agreed to accept. The </w:t>
      </w:r>
      <w:r w:rsidRPr="001518BD">
        <w:rPr>
          <w:rStyle w:val="StyleUnderline"/>
        </w:rPr>
        <w:t>Chinese Communist Party does not respect the rule of law—</w:t>
      </w:r>
      <w:r w:rsidRPr="001518BD">
        <w:rPr>
          <w:rStyle w:val="Emphasis"/>
        </w:rPr>
        <w:t>it respects strength and power</w:t>
      </w:r>
      <w:r w:rsidRPr="00610778">
        <w:rPr>
          <w:sz w:val="16"/>
        </w:rPr>
        <w:t xml:space="preserve">. The </w:t>
      </w:r>
      <w:r w:rsidRPr="001518BD">
        <w:rPr>
          <w:rStyle w:val="Emphasis"/>
        </w:rPr>
        <w:t>U.S. president and his team should stay the course</w:t>
      </w:r>
      <w:r w:rsidRPr="00610778">
        <w:rPr>
          <w:sz w:val="16"/>
        </w:rPr>
        <w:t xml:space="preserve">, both for America’s sake and for China’s. </w:t>
      </w:r>
      <w:r w:rsidRPr="001518BD">
        <w:rPr>
          <w:rStyle w:val="StyleUnderline"/>
        </w:rPr>
        <w:t>Reducing the</w:t>
      </w:r>
      <w:r w:rsidRPr="00610778">
        <w:rPr>
          <w:sz w:val="16"/>
        </w:rPr>
        <w:t xml:space="preserve"> economic </w:t>
      </w:r>
      <w:r w:rsidRPr="001518BD">
        <w:rPr>
          <w:rStyle w:val="StyleUnderline"/>
        </w:rPr>
        <w:t>influence of an aggressive authoritarian regime is the right thing to do for the world and, eventually, for the Chinese people</w:t>
      </w:r>
      <w:r w:rsidRPr="00610778">
        <w:rPr>
          <w:sz w:val="16"/>
        </w:rPr>
        <w:t>. They shouldn’t bother with an agreement designed only to delay the other side and that will never be honored. The new Democratic majority in the lower house of the U.S. Congress and establishment Republicans who otherwise oppose the president should re-evaluate the current trade policy in light of the positive empirical results and eschew the illusory arguments of those who benefit from enriching a dangerous and tyrannical regime.</w:t>
      </w:r>
    </w:p>
    <w:p w:rsidR="005E6EFC" w:rsidRDefault="005E6EFC" w:rsidP="005E6EFC"/>
    <w:p w:rsidR="005E6EFC" w:rsidRDefault="005E6EFC" w:rsidP="005E6EFC">
      <w:pPr>
        <w:pStyle w:val="Heading4"/>
      </w:pPr>
      <w:r>
        <w:t>Trump is moving to counter Chinese aggression now---best analysis of trade war proves.</w:t>
      </w:r>
    </w:p>
    <w:p w:rsidR="005E6EFC" w:rsidRDefault="005E6EFC" w:rsidP="005E6EFC">
      <w:proofErr w:type="spellStart"/>
      <w:r w:rsidRPr="00FE0DCF">
        <w:rPr>
          <w:rStyle w:val="Style13ptBold"/>
        </w:rPr>
        <w:t>DiMicco</w:t>
      </w:r>
      <w:proofErr w:type="spellEnd"/>
      <w:r>
        <w:t xml:space="preserve">, </w:t>
      </w:r>
      <w:r w:rsidRPr="00E55603">
        <w:t>former CEO and chairman of Nucor steel company. He served as a trade adviser to Donald Trump during the 2016 presidential campaign and is currently chairman of the Coalition for a Prosperous America</w:t>
      </w:r>
      <w:r>
        <w:t>, 6/9/</w:t>
      </w:r>
      <w:r w:rsidRPr="00FE0DCF">
        <w:rPr>
          <w:rStyle w:val="Style13ptBold"/>
        </w:rPr>
        <w:t>19</w:t>
      </w:r>
    </w:p>
    <w:p w:rsidR="005E6EFC" w:rsidRDefault="005E6EFC" w:rsidP="005E6EFC">
      <w:r>
        <w:t>(Dan, “</w:t>
      </w:r>
      <w:r w:rsidRPr="00E55603">
        <w:t>Beijing started this trade conflict — Trump intends to finish it</w:t>
      </w:r>
      <w:r>
        <w:t xml:space="preserve">”, </w:t>
      </w:r>
      <w:r w:rsidRPr="00E55603">
        <w:t>https://thehill.com/opinion/finance/447579-beijing-started-this-trade-conflict-trump-must-finish-it</w:t>
      </w:r>
      <w:r>
        <w:t>)//GA</w:t>
      </w:r>
    </w:p>
    <w:p w:rsidR="005E6EFC" w:rsidRDefault="005E6EFC" w:rsidP="005E6EFC">
      <w:pPr>
        <w:rPr>
          <w:sz w:val="16"/>
        </w:rPr>
      </w:pPr>
      <w:r w:rsidRPr="0023189B">
        <w:rPr>
          <w:rStyle w:val="StyleUnderline"/>
        </w:rPr>
        <w:t xml:space="preserve">There’s an important point to remember in the current U.S.-China trade conflict: </w:t>
      </w:r>
      <w:r w:rsidRPr="0023189B">
        <w:rPr>
          <w:rStyle w:val="Emphasis"/>
        </w:rPr>
        <w:t>Beijing started it</w:t>
      </w:r>
      <w:r w:rsidRPr="00BA4EB9">
        <w:rPr>
          <w:sz w:val="16"/>
        </w:rPr>
        <w:t xml:space="preserve">. For the past 20 years, </w:t>
      </w:r>
      <w:r w:rsidRPr="00C73BAD">
        <w:rPr>
          <w:rStyle w:val="StyleUnderline"/>
        </w:rPr>
        <w:t>China has been at war with the U.S. economy, using massive subsidies, currency manipulation and intellectual property theft to continually erode America’s manufacturing base</w:t>
      </w:r>
      <w:r w:rsidRPr="00BA4EB9">
        <w:rPr>
          <w:sz w:val="16"/>
        </w:rPr>
        <w:t xml:space="preserve">. It’s a strategy that has worked phenomenally well. Over the past two decades, the United States has lost 5 million manufacturing jobs and nearly 90,000 factories. After years of this economic aggression, the </w:t>
      </w:r>
      <w:r w:rsidRPr="00C73BAD">
        <w:rPr>
          <w:rStyle w:val="Emphasis"/>
        </w:rPr>
        <w:t>Trump</w:t>
      </w:r>
      <w:r w:rsidRPr="00BA4EB9">
        <w:rPr>
          <w:sz w:val="16"/>
        </w:rPr>
        <w:t xml:space="preserve"> administration </w:t>
      </w:r>
      <w:r w:rsidRPr="00C73BAD">
        <w:rPr>
          <w:rStyle w:val="Emphasis"/>
        </w:rPr>
        <w:t>is now saying, “Enough is enough.”</w:t>
      </w:r>
      <w:r w:rsidRPr="00BA4EB9">
        <w:rPr>
          <w:sz w:val="16"/>
        </w:rPr>
        <w:t xml:space="preserve"> But </w:t>
      </w:r>
      <w:r w:rsidRPr="0083475C">
        <w:rPr>
          <w:rStyle w:val="StyleUnderline"/>
        </w:rPr>
        <w:t>when the president recently imposed 25-percent tariffs on roughly half of Chinese imports, Wall Street cried foul</w:t>
      </w:r>
      <w:r w:rsidRPr="00BA4EB9">
        <w:rPr>
          <w:sz w:val="16"/>
        </w:rPr>
        <w:t xml:space="preserve">. However, it was an absolutely unquestioning adherence to free trade that opened the door for China in the first place. And </w:t>
      </w:r>
      <w:r w:rsidRPr="00831A30">
        <w:rPr>
          <w:rStyle w:val="StyleUnderline"/>
        </w:rPr>
        <w:t>globalists have never complained when Beijing continually ignores its W</w:t>
      </w:r>
      <w:r w:rsidRPr="00BA4EB9">
        <w:rPr>
          <w:sz w:val="16"/>
        </w:rPr>
        <w:t xml:space="preserve">orld </w:t>
      </w:r>
      <w:r w:rsidRPr="00831A30">
        <w:rPr>
          <w:rStyle w:val="StyleUnderline"/>
        </w:rPr>
        <w:t>T</w:t>
      </w:r>
      <w:r w:rsidRPr="00BA4EB9">
        <w:rPr>
          <w:sz w:val="16"/>
        </w:rPr>
        <w:t xml:space="preserve">rade </w:t>
      </w:r>
      <w:r w:rsidRPr="00831A30">
        <w:rPr>
          <w:rStyle w:val="StyleUnderline"/>
        </w:rPr>
        <w:t>O</w:t>
      </w:r>
      <w:r w:rsidRPr="00BA4EB9">
        <w:rPr>
          <w:sz w:val="16"/>
        </w:rPr>
        <w:t xml:space="preserve">rganization (WTO) </w:t>
      </w:r>
      <w:r w:rsidRPr="00831A30">
        <w:rPr>
          <w:rStyle w:val="StyleUnderline"/>
        </w:rPr>
        <w:t>commitments to open, reciprocal trade</w:t>
      </w:r>
      <w:r w:rsidRPr="00BA4EB9">
        <w:rPr>
          <w:sz w:val="16"/>
        </w:rPr>
        <w:t xml:space="preserve">. So, what of the tariffs that the president is now imposing? To listen to cable news commentators, one would think the sky is falling. The </w:t>
      </w:r>
      <w:r w:rsidRPr="00DB4553">
        <w:rPr>
          <w:rStyle w:val="StyleUnderline"/>
        </w:rPr>
        <w:t>president’s critics continually tout dire economic warnings — even though all evidence shows the tariffs applied in 2018 on steel, aluminum and other goods have boosted U.S. manufacturing and created domestic jobs</w:t>
      </w:r>
      <w:r w:rsidRPr="00BA4EB9">
        <w:rPr>
          <w:sz w:val="16"/>
        </w:rPr>
        <w:t xml:space="preserve">. A widely circulated paper by Trade Partnership Worldwide warned that steel and aluminum tariffs would cost as many as 470,000 U.S. jobs. Instead, </w:t>
      </w:r>
      <w:r w:rsidRPr="00895C90">
        <w:rPr>
          <w:rStyle w:val="StyleUnderline"/>
        </w:rPr>
        <w:t>U.S. manufacturing employment has increased since then and now exceeds 12.8 million jobs</w:t>
      </w:r>
      <w:r w:rsidRPr="00BA4EB9">
        <w:rPr>
          <w:sz w:val="16"/>
        </w:rPr>
        <w:t xml:space="preserve"> — the highest level since the Great Recession. In the immediate wake of the tariffs, third-quarter GDP grew at an impressive 3.5 percent in 2018. </w:t>
      </w:r>
      <w:r w:rsidRPr="0072689D">
        <w:rPr>
          <w:rStyle w:val="StyleUnderline"/>
        </w:rPr>
        <w:t>Inflation remains low</w:t>
      </w:r>
      <w:r w:rsidRPr="00BA4EB9">
        <w:rPr>
          <w:sz w:val="16"/>
        </w:rPr>
        <w:t xml:space="preserve">, too, </w:t>
      </w:r>
      <w:r w:rsidRPr="0072689D">
        <w:rPr>
          <w:rStyle w:val="StyleUnderline"/>
        </w:rPr>
        <w:t>demonstrating that consumers aren’t seeing predicted price increases</w:t>
      </w:r>
      <w:r w:rsidRPr="00BA4EB9">
        <w:rPr>
          <w:sz w:val="16"/>
        </w:rPr>
        <w:t xml:space="preserve">. It’s doubtful that President Trump undertook the new tariffs lightly. In fact, he delayed them in January — to give Beijing more time to negotiate in good faith. But after many months of talks and the formulation of a 150-page draft agreement, </w:t>
      </w:r>
      <w:r w:rsidRPr="0072689D">
        <w:rPr>
          <w:rStyle w:val="Emphasis"/>
        </w:rPr>
        <w:t>Beijing did an about-face</w:t>
      </w:r>
      <w:r w:rsidRPr="00BA4EB9">
        <w:rPr>
          <w:sz w:val="16"/>
        </w:rPr>
        <w:t xml:space="preserve">. </w:t>
      </w:r>
      <w:r w:rsidRPr="0072689D">
        <w:rPr>
          <w:rStyle w:val="StyleUnderline"/>
        </w:rPr>
        <w:t>China’s leaders simply reneged on an initial commitment to start opening their markets and to halt such aggressive practices as IP theft, hacking and forced technology transfer</w:t>
      </w:r>
      <w:r w:rsidRPr="00BA4EB9">
        <w:rPr>
          <w:sz w:val="16"/>
        </w:rPr>
        <w:t xml:space="preserve">. That’s what finally forced President Trump’s hand. He is continuing tariffs on $50 billion worth of Chinese imports while also raising tariffs to 25 percent on another $200 billion worth of goods. Half of China’s imports to the U.S. are now covered by the tariffs. </w:t>
      </w:r>
      <w:r w:rsidRPr="00193E3B">
        <w:rPr>
          <w:rStyle w:val="Emphasis"/>
        </w:rPr>
        <w:t>This is strong medicine. But it’s necessary in the face of Beijing’s intransigence and the ongoing erosion of key national industries</w:t>
      </w:r>
      <w:r w:rsidRPr="00BA4EB9">
        <w:rPr>
          <w:sz w:val="16"/>
        </w:rPr>
        <w:t xml:space="preserve">. The United States must begin to decouple from China. And as the 2018 tariffs have demonstrated, the benefits outweigh the costs. The Coalition for a Prosperous America (CPA) recently conducted research that examined the possibility of a 25-percent across-the-board tariff on all Chinese imports. That’s more than just the half of all imports currently facing tariffs. They found that such a move would add more than 700,000 U.S. jobs over five years, with GDP increasing by an additional $125 billion. And much of that growth would come in the manufacturing sector — including almost 200,000 new factory jobs. Under such conditions, portions of U.S. production would finally return from China. And </w:t>
      </w:r>
      <w:r w:rsidRPr="00193E3B">
        <w:rPr>
          <w:rStyle w:val="StyleUnderline"/>
        </w:rPr>
        <w:t>segments of China’s industrial capacity would also shift to lower-cost third countries — helping to reduce prices for U.S. consumers</w:t>
      </w:r>
      <w:r w:rsidRPr="00BA4EB9">
        <w:rPr>
          <w:sz w:val="16"/>
        </w:rPr>
        <w:t xml:space="preserve">. Overall, an across-the-board tariff could mean as much as $69 billion worth of production returning to the United States each year by 2024. There’s a growing conviction that economic integration with China was a mistake. Our nation’s leaders assumed that the United States would gain access to China’s vast population, and U.S. companies would export more goods to China’s consumers. They believed that Beijing would become more open and democratic. But none of that happened. Instead, </w:t>
      </w:r>
      <w:r w:rsidRPr="00BA4EB9">
        <w:rPr>
          <w:rStyle w:val="StyleUnderline"/>
        </w:rPr>
        <w:t>China has used predatory trade to capture the U.S. market and fund its military and economic rise</w:t>
      </w:r>
      <w:r w:rsidRPr="00BA4EB9">
        <w:rPr>
          <w:sz w:val="16"/>
        </w:rPr>
        <w:t xml:space="preserve">. And it has become a more authoritarian surveillance state, with President Xi now spreading China’s model regionally and globally. President </w:t>
      </w:r>
      <w:r w:rsidRPr="00571833">
        <w:rPr>
          <w:rStyle w:val="Emphasis"/>
        </w:rPr>
        <w:t>Trump’s move to decouple from China is a necessary step to insulate the United States from further economic aggression</w:t>
      </w:r>
      <w:r w:rsidRPr="00BA4EB9">
        <w:rPr>
          <w:sz w:val="16"/>
        </w:rPr>
        <w:t>. And it’s a needed effort, if the U.S. is to integrate with more friendly countries while creating good-paying jobs and prosperity at home.</w:t>
      </w:r>
    </w:p>
    <w:p w:rsidR="005E6EFC" w:rsidRDefault="00A55206" w:rsidP="005E6EFC">
      <w:pPr>
        <w:pStyle w:val="Heading3"/>
      </w:pPr>
      <w:proofErr w:type="spellStart"/>
      <w:r>
        <w:t>Uniq</w:t>
      </w:r>
      <w:proofErr w:type="spellEnd"/>
      <w:r>
        <w:t xml:space="preserve">: Percept Contain High </w:t>
      </w:r>
    </w:p>
    <w:p w:rsidR="00A55206" w:rsidRPr="00A55206" w:rsidRDefault="00A55206" w:rsidP="00A55206"/>
    <w:p w:rsidR="005E6EFC" w:rsidRDefault="005E6EFC" w:rsidP="005E6EFC">
      <w:pPr>
        <w:pStyle w:val="Heading4"/>
      </w:pPr>
      <w:r>
        <w:t xml:space="preserve">Trade war means perception of US containment resolve is </w:t>
      </w:r>
      <w:r>
        <w:rPr>
          <w:u w:val="single"/>
        </w:rPr>
        <w:t>high</w:t>
      </w:r>
    </w:p>
    <w:p w:rsidR="005E6EFC" w:rsidRPr="006F074B" w:rsidRDefault="005E6EFC" w:rsidP="005E6EFC">
      <w:proofErr w:type="spellStart"/>
      <w:r w:rsidRPr="006F074B">
        <w:rPr>
          <w:b/>
          <w:bCs/>
          <w:sz w:val="26"/>
          <w:szCs w:val="26"/>
        </w:rPr>
        <w:t>Jiangtao</w:t>
      </w:r>
      <w:proofErr w:type="spellEnd"/>
      <w:r w:rsidRPr="006F074B">
        <w:rPr>
          <w:b/>
          <w:bCs/>
          <w:sz w:val="26"/>
          <w:szCs w:val="26"/>
        </w:rPr>
        <w:t xml:space="preserve"> 18</w:t>
      </w:r>
      <w:r>
        <w:t xml:space="preserve"> </w:t>
      </w:r>
      <w:r w:rsidRPr="006F074B">
        <w:t xml:space="preserve">(Shi </w:t>
      </w:r>
      <w:proofErr w:type="spellStart"/>
      <w:r w:rsidRPr="006F074B">
        <w:t>Jiangtao</w:t>
      </w:r>
      <w:proofErr w:type="spellEnd"/>
      <w:r w:rsidRPr="006F074B">
        <w:t xml:space="preserve"> has worked as a China reporter at the Post for more than a decade</w:t>
      </w:r>
      <w:r>
        <w:t>,</w:t>
      </w:r>
      <w:r w:rsidRPr="006F074B">
        <w:t xml:space="preserve"> “More than tariffs: China sees trade war as new US containment tactic," South China Morning Post, https://www.scmp.com/news/china/diplomacy-defence/article/2160375/more-tariffs-china-sees-trade-war-new-us-containment</w:t>
      </w:r>
      <w:r>
        <w:t>)SEM</w:t>
      </w:r>
    </w:p>
    <w:p w:rsidR="005E6EFC" w:rsidRPr="00D94419" w:rsidRDefault="005E6EFC" w:rsidP="005E6EFC">
      <w:pPr>
        <w:rPr>
          <w:sz w:val="16"/>
        </w:rPr>
      </w:pPr>
      <w:r w:rsidRPr="006F074B">
        <w:rPr>
          <w:sz w:val="16"/>
        </w:rPr>
        <w:t xml:space="preserve">For nearly two weeks, </w:t>
      </w:r>
      <w:r w:rsidRPr="006F074B">
        <w:rPr>
          <w:rStyle w:val="StyleUnderline"/>
        </w:rPr>
        <w:t>China’s top leaders</w:t>
      </w:r>
      <w:r w:rsidRPr="006F074B">
        <w:rPr>
          <w:sz w:val="16"/>
        </w:rPr>
        <w:t xml:space="preserve"> disappeared from public view as they gathered at a secluded beach resort in eastern Hebei province this month. Though the heavily guarded gathering in </w:t>
      </w:r>
      <w:proofErr w:type="spellStart"/>
      <w:r w:rsidRPr="006F074B">
        <w:rPr>
          <w:sz w:val="16"/>
        </w:rPr>
        <w:t>Beidaihe</w:t>
      </w:r>
      <w:proofErr w:type="spellEnd"/>
      <w:r w:rsidRPr="006F074B">
        <w:rPr>
          <w:sz w:val="16"/>
        </w:rPr>
        <w:t xml:space="preserve"> was secret, their </w:t>
      </w:r>
      <w:r w:rsidRPr="006F074B">
        <w:rPr>
          <w:rStyle w:val="StyleUnderline"/>
        </w:rPr>
        <w:t xml:space="preserve">agenda was likely dominated by the trade war with the United States – and the emerging view that the nations’ escalating tensions </w:t>
      </w:r>
      <w:r w:rsidRPr="006F074B">
        <w:rPr>
          <w:rStyle w:val="Emphasis"/>
        </w:rPr>
        <w:t>go beyond trade and economic disputes.</w:t>
      </w:r>
      <w:r>
        <w:rPr>
          <w:rStyle w:val="Emphasis"/>
        </w:rPr>
        <w:t xml:space="preserve"> </w:t>
      </w:r>
      <w:r w:rsidRPr="006F074B">
        <w:rPr>
          <w:rStyle w:val="StyleUnderline"/>
        </w:rPr>
        <w:t xml:space="preserve">There are signs of a new resolve that </w:t>
      </w:r>
      <w:r w:rsidRPr="006F074B">
        <w:rPr>
          <w:rStyle w:val="Emphasis"/>
        </w:rPr>
        <w:t>sees the trade conflict as part of Washington’s design to temper China’s rise to greater power</w:t>
      </w:r>
      <w:r w:rsidRPr="006F074B">
        <w:rPr>
          <w:sz w:val="16"/>
        </w:rPr>
        <w:t xml:space="preserve">. While Beijing is willing to continue engaging the US – it has dispatched commerce vice-minister Wang </w:t>
      </w:r>
      <w:proofErr w:type="spellStart"/>
      <w:r w:rsidRPr="006F074B">
        <w:rPr>
          <w:sz w:val="16"/>
        </w:rPr>
        <w:t>Shouwen</w:t>
      </w:r>
      <w:proofErr w:type="spellEnd"/>
      <w:r w:rsidRPr="006F074B">
        <w:rPr>
          <w:sz w:val="16"/>
        </w:rPr>
        <w:t xml:space="preserve"> to the US for talks this month – </w:t>
      </w:r>
      <w:r w:rsidRPr="006F074B">
        <w:rPr>
          <w:rStyle w:val="StyleUnderline"/>
        </w:rPr>
        <w:t>the earlier optimism of finding a quick solution has been replaced by a grittier determination.</w:t>
      </w:r>
      <w:r>
        <w:rPr>
          <w:rStyle w:val="StyleUnderline"/>
        </w:rPr>
        <w:t xml:space="preserve"> </w:t>
      </w:r>
      <w:r w:rsidRPr="006F074B">
        <w:rPr>
          <w:sz w:val="16"/>
        </w:rPr>
        <w:t>Observers said Wang was unlikely to achieve any breakthroughs other than paving the way for more negotiations. “</w:t>
      </w:r>
      <w:r w:rsidRPr="006F074B">
        <w:rPr>
          <w:rStyle w:val="StyleUnderline"/>
        </w:rPr>
        <w:t>Trump is very confident now</w:t>
      </w:r>
      <w:r w:rsidRPr="006F074B">
        <w:rPr>
          <w:sz w:val="16"/>
        </w:rPr>
        <w:t xml:space="preserve">, and China should not appear weak,” a former Chinese trade official said, referring to US President Donald Trump. “China has to appear confident and stand firm, resisting the maximum challenges by Trump. Making too many concessions at an early stage will only push Trump to be more provocative.” Leading up to and during the </w:t>
      </w:r>
      <w:proofErr w:type="spellStart"/>
      <w:r w:rsidRPr="006F074B">
        <w:rPr>
          <w:sz w:val="16"/>
        </w:rPr>
        <w:t>Beidaihe</w:t>
      </w:r>
      <w:proofErr w:type="spellEnd"/>
      <w:r w:rsidRPr="006F074B">
        <w:rPr>
          <w:sz w:val="16"/>
        </w:rPr>
        <w:t xml:space="preserve"> meeting, state media published a series of editorials and commentaries casting a harsher light on Sino-US relations. A signed commentary published by party mouthpiece People’s Daily on August 10 said the </w:t>
      </w:r>
      <w:r w:rsidRPr="006F074B">
        <w:rPr>
          <w:rStyle w:val="StyleUnderline"/>
        </w:rPr>
        <w:t>Trump</w:t>
      </w:r>
      <w:r w:rsidRPr="006F074B">
        <w:rPr>
          <w:sz w:val="16"/>
        </w:rPr>
        <w:t xml:space="preserve"> administration </w:t>
      </w:r>
      <w:r w:rsidRPr="006F074B">
        <w:rPr>
          <w:rStyle w:val="StyleUnderline"/>
        </w:rPr>
        <w:t>had continued the</w:t>
      </w:r>
      <w:r w:rsidRPr="006F074B">
        <w:rPr>
          <w:sz w:val="16"/>
        </w:rPr>
        <w:t xml:space="preserve"> “engagement plus </w:t>
      </w:r>
      <w:r w:rsidRPr="006F074B">
        <w:rPr>
          <w:rStyle w:val="Emphasis"/>
        </w:rPr>
        <w:t>containment</w:t>
      </w:r>
      <w:r w:rsidRPr="006F074B">
        <w:rPr>
          <w:sz w:val="16"/>
        </w:rPr>
        <w:t xml:space="preserve">” </w:t>
      </w:r>
      <w:r w:rsidRPr="006F074B">
        <w:rPr>
          <w:rStyle w:val="Emphasis"/>
        </w:rPr>
        <w:t>approach to China</w:t>
      </w:r>
      <w:r w:rsidRPr="006F074B">
        <w:rPr>
          <w:rStyle w:val="StyleUnderline"/>
        </w:rPr>
        <w:t>, hoping to significantly reshape China’s development in America’s image.</w:t>
      </w:r>
      <w:r>
        <w:rPr>
          <w:rStyle w:val="StyleUnderline"/>
        </w:rPr>
        <w:t xml:space="preserve"> </w:t>
      </w:r>
      <w:r w:rsidRPr="006F074B">
        <w:rPr>
          <w:sz w:val="16"/>
        </w:rPr>
        <w:t xml:space="preserve">“A review of the trade negotiations with the US shows the American government has been inconsistent, ambivalent and capricious,” it said. “But the behind-the-scenes logic is pretty clear – </w:t>
      </w:r>
      <w:r w:rsidRPr="006F074B">
        <w:rPr>
          <w:rStyle w:val="Emphasis"/>
        </w:rPr>
        <w:t>it is never just about narrowing trade deficits, but to contain China in much broader areas</w:t>
      </w:r>
      <w:r w:rsidRPr="006F074B">
        <w:rPr>
          <w:sz w:val="16"/>
        </w:rPr>
        <w:t>.”</w:t>
      </w:r>
    </w:p>
    <w:p w:rsidR="00CD7BEC" w:rsidRDefault="00CD7BEC" w:rsidP="00CD7BEC">
      <w:pPr>
        <w:pStyle w:val="Heading2"/>
      </w:pPr>
      <w:r>
        <w:t>Links</w:t>
      </w:r>
    </w:p>
    <w:p w:rsidR="005E6EFC" w:rsidRDefault="00A55206" w:rsidP="005E6EFC">
      <w:pPr>
        <w:pStyle w:val="Heading3"/>
      </w:pPr>
      <w:r>
        <w:t>Links: Plan = Appeasement</w:t>
      </w:r>
    </w:p>
    <w:p w:rsidR="00A55206" w:rsidRPr="00A55206" w:rsidRDefault="00A55206" w:rsidP="00A55206"/>
    <w:p w:rsidR="005E6EFC" w:rsidRPr="00FC1E2F" w:rsidRDefault="005E6EFC" w:rsidP="005E6EFC">
      <w:pPr>
        <w:pStyle w:val="Heading4"/>
      </w:pPr>
      <w:r>
        <w:t xml:space="preserve">The plan greenlights further Chinese aggression---countering Chinese aggression is the only way to ensure peace in the region. </w:t>
      </w:r>
    </w:p>
    <w:p w:rsidR="005E6EFC" w:rsidRDefault="005E6EFC" w:rsidP="005E6EFC">
      <w:r w:rsidRPr="00FC1E2F">
        <w:rPr>
          <w:rStyle w:val="Style13ptBold"/>
        </w:rPr>
        <w:t>Friedman</w:t>
      </w:r>
      <w:r>
        <w:t xml:space="preserve">, </w:t>
      </w:r>
      <w:r w:rsidRPr="004A0E05">
        <w:t>specialist on Chinese foreign policy at the University of Wisconsin-Madison</w:t>
      </w:r>
      <w:r>
        <w:t>, 20</w:t>
      </w:r>
      <w:r w:rsidRPr="00FC1E2F">
        <w:rPr>
          <w:rStyle w:val="Style13ptBold"/>
        </w:rPr>
        <w:t>13</w:t>
      </w:r>
    </w:p>
    <w:p w:rsidR="005E6EFC" w:rsidRDefault="005E6EFC" w:rsidP="005E6EFC">
      <w:r>
        <w:t>(Edward, “</w:t>
      </w:r>
      <w:r w:rsidRPr="00FC1E2F">
        <w:t>China’s Ambitions, America’s Interests, Taiwan’s Destiny, and Asia’s Future</w:t>
      </w:r>
      <w:r>
        <w:t xml:space="preserve">”, </w:t>
      </w:r>
      <w:r w:rsidRPr="00FC1E2F">
        <w:t>https://as.ucpress.edu/content/53/2/225</w:t>
      </w:r>
      <w:r>
        <w:t>)//GA</w:t>
      </w:r>
    </w:p>
    <w:p w:rsidR="005E6EFC" w:rsidRPr="003E645F" w:rsidRDefault="005E6EFC" w:rsidP="005E6EFC">
      <w:pPr>
        <w:rPr>
          <w:sz w:val="16"/>
        </w:rPr>
      </w:pPr>
      <w:r w:rsidRPr="003E645F">
        <w:rPr>
          <w:sz w:val="16"/>
        </w:rPr>
        <w:t xml:space="preserve">But two questions are not addressed by the revisionists: (1) </w:t>
      </w:r>
      <w:r w:rsidRPr="00D14F38">
        <w:rPr>
          <w:rStyle w:val="StyleUnderline"/>
        </w:rPr>
        <w:t xml:space="preserve">why do so many governments in the region resist Chinese domination? and </w:t>
      </w:r>
      <w:r w:rsidRPr="003E645F">
        <w:rPr>
          <w:sz w:val="16"/>
        </w:rPr>
        <w:t xml:space="preserve">(2) </w:t>
      </w:r>
      <w:r w:rsidRPr="00D14F38">
        <w:rPr>
          <w:rStyle w:val="StyleUnderline"/>
        </w:rPr>
        <w:t>why is Chinese domination of Asia inevitable if</w:t>
      </w:r>
      <w:r w:rsidRPr="003E645F">
        <w:rPr>
          <w:sz w:val="16"/>
        </w:rPr>
        <w:t xml:space="preserve">, say, </w:t>
      </w:r>
      <w:r w:rsidRPr="00D14F38">
        <w:rPr>
          <w:rStyle w:val="StyleUnderline"/>
        </w:rPr>
        <w:t>U.S. domination of Cuba or Russian domination of Poland is not inevitable?</w:t>
      </w:r>
      <w:r w:rsidRPr="003E645F">
        <w:rPr>
          <w:sz w:val="16"/>
        </w:rPr>
        <w:t xml:space="preserve"> After all, </w:t>
      </w:r>
      <w:r w:rsidRPr="00B7372D">
        <w:rPr>
          <w:rStyle w:val="StyleUnderline"/>
        </w:rPr>
        <w:t>the Asia-Pacific has many powerful nations: China, America, Russia, India, Indonesia, Japan, and Australia</w:t>
      </w:r>
      <w:r w:rsidRPr="003E645F">
        <w:rPr>
          <w:sz w:val="16"/>
        </w:rPr>
        <w:t xml:space="preserve">. A conclusion contrary to the revisionist claim that Beijing-Washington relations will flourish once Taiwan is no longer an irritant is reached by two specialists in Chinese military strategy. In their 2010 book "Red Star over the Pacific: China's Rise and the Challenge to U.S. Maritime Strategy," authors </w:t>
      </w:r>
      <w:proofErr w:type="spellStart"/>
      <w:r w:rsidRPr="003E645F">
        <w:rPr>
          <w:sz w:val="16"/>
        </w:rPr>
        <w:t>Toshi</w:t>
      </w:r>
      <w:proofErr w:type="spellEnd"/>
      <w:r w:rsidRPr="003E645F">
        <w:rPr>
          <w:sz w:val="16"/>
        </w:rPr>
        <w:t xml:space="preserve"> Yoshihara and James R. Holmes note that </w:t>
      </w:r>
      <w:r w:rsidRPr="005C5550">
        <w:rPr>
          <w:rStyle w:val="Emphasis"/>
        </w:rPr>
        <w:t>China is a world power with "strategic aims far broader than a Taiwan contingency."</w:t>
      </w:r>
      <w:r w:rsidRPr="003E645F">
        <w:rPr>
          <w:sz w:val="16"/>
        </w:rPr>
        <w:t xml:space="preserve">9 That is, even </w:t>
      </w:r>
      <w:r w:rsidRPr="00496156">
        <w:rPr>
          <w:rStyle w:val="StyleUnderline"/>
        </w:rPr>
        <w:t>if Washington had the will and the power to abandon Taipei to Beijing, China's global challenge to America and the region would persist and grow</w:t>
      </w:r>
      <w:r w:rsidRPr="003E645F">
        <w:rPr>
          <w:sz w:val="16"/>
        </w:rPr>
        <w:t xml:space="preserve">. Contrary to the claim of the revisionists, </w:t>
      </w:r>
      <w:r w:rsidRPr="00496156">
        <w:rPr>
          <w:rStyle w:val="Emphasis"/>
        </w:rPr>
        <w:t>China will not concede to America</w:t>
      </w:r>
      <w:r w:rsidRPr="00496156">
        <w:rPr>
          <w:rStyle w:val="StyleUnderline"/>
        </w:rPr>
        <w:t xml:space="preserve"> on other issues that greatly matter to CCP ruling groups</w:t>
      </w:r>
      <w:r w:rsidRPr="003E645F">
        <w:rPr>
          <w:sz w:val="16"/>
        </w:rPr>
        <w:t xml:space="preserve">. </w:t>
      </w:r>
      <w:r w:rsidRPr="0012565A">
        <w:rPr>
          <w:rStyle w:val="StyleUnderline"/>
        </w:rPr>
        <w:t>South Korea is a U.S. military ally. Why would Beijing</w:t>
      </w:r>
      <w:r w:rsidRPr="003E645F">
        <w:rPr>
          <w:sz w:val="16"/>
        </w:rPr>
        <w:t xml:space="preserve">, as proposed by the National Defense University analysts quoted above, </w:t>
      </w:r>
      <w:r w:rsidRPr="0012565A">
        <w:rPr>
          <w:rStyle w:val="StyleUnderline"/>
        </w:rPr>
        <w:t>not seek to keep North Korea from becoming part of a united democratic Korea, a next-door neighbor?</w:t>
      </w:r>
      <w:r w:rsidRPr="003E645F">
        <w:rPr>
          <w:sz w:val="16"/>
        </w:rPr>
        <w:t xml:space="preserve"> Is it merely because America helped China annex Taiwan? </w:t>
      </w:r>
      <w:r w:rsidRPr="00D47267">
        <w:rPr>
          <w:rStyle w:val="Emphasis"/>
        </w:rPr>
        <w:t>Rulers in Beijing see China winning. They are not looking to trade away vital interests</w:t>
      </w:r>
      <w:r w:rsidRPr="003E645F">
        <w:rPr>
          <w:sz w:val="16"/>
        </w:rPr>
        <w:t xml:space="preserve">. The premise of U.S. strategic logic should be the following: </w:t>
      </w:r>
      <w:r w:rsidRPr="00D47267">
        <w:rPr>
          <w:rStyle w:val="StyleUnderline"/>
        </w:rPr>
        <w:t>to get China right, one must first get the Asia-Pacific region right</w:t>
      </w:r>
      <w:r w:rsidRPr="003E645F">
        <w:rPr>
          <w:sz w:val="16"/>
        </w:rPr>
        <w:t xml:space="preserve">. </w:t>
      </w:r>
      <w:r w:rsidRPr="00D47267">
        <w:rPr>
          <w:rStyle w:val="StyleUnderline"/>
        </w:rPr>
        <w:t>How</w:t>
      </w:r>
      <w:r w:rsidRPr="003E645F">
        <w:rPr>
          <w:sz w:val="16"/>
        </w:rPr>
        <w:t xml:space="preserve"> then </w:t>
      </w:r>
      <w:r w:rsidRPr="00D47267">
        <w:rPr>
          <w:rStyle w:val="StyleUnderline"/>
        </w:rPr>
        <w:t>would America's friends and allies in the Asia-Pacific region respond to a U.S. abandonment of a Taiwan that already accommodates China on matters ranging from national identity to economic integration?</w:t>
      </w:r>
      <w:r w:rsidRPr="003E645F">
        <w:rPr>
          <w:sz w:val="16"/>
        </w:rPr>
        <w:t xml:space="preserve"> Fixating singularly on China, as if Japan, Australia, ASEAN (the Association of Southeast Asian Nations), Korea, India, Russia, Mongolia, and Taiwan are insignificant, is not how to analyze America's Asian Theater Strategy. The revisionists, however, are correct that whenever defensive weapons are purchased by Taiwan, Chinese leaders show anger. </w:t>
      </w:r>
      <w:r w:rsidRPr="00932B74">
        <w:rPr>
          <w:rStyle w:val="StyleUnderline"/>
        </w:rPr>
        <w:t>This is supposedly because of Chinese pride, ambition, and a constructed historical narrative that imagines Taiwan as having been Chinese from time immemoria</w:t>
      </w:r>
      <w:r w:rsidRPr="003E645F">
        <w:rPr>
          <w:sz w:val="16"/>
        </w:rPr>
        <w:t xml:space="preserve">1.1° Taking the CCP government's rhetoric as natural turns the disagreements about U.S. policy toward Taipei into "the Taiwan problem." Observers who assume the issue is a "Taiwan problem" fail to focus on a key reality. Since 1991, </w:t>
      </w:r>
      <w:r w:rsidRPr="00737B95">
        <w:rPr>
          <w:rStyle w:val="StyleUnderline"/>
        </w:rPr>
        <w:t>the Chinese military has rationalized its huge annual budget increases by claiming that an actually small, weak, and accommodating Taiwan was a threat to China</w:t>
      </w:r>
      <w:r w:rsidRPr="003E645F">
        <w:rPr>
          <w:sz w:val="16"/>
        </w:rPr>
        <w:t xml:space="preserve">.11 Since Taiwan in fact threatens no nation, </w:t>
      </w:r>
      <w:r w:rsidRPr="00F31E6E">
        <w:rPr>
          <w:rStyle w:val="StyleUnderline"/>
        </w:rPr>
        <w:t>a realist should not blame the Taiwanese for tensions caused by the ambitions of the CCP regime</w:t>
      </w:r>
      <w:r w:rsidRPr="003E645F">
        <w:rPr>
          <w:sz w:val="16"/>
        </w:rPr>
        <w:t xml:space="preserve">. Rather than assessing how the ambitions of world-power China impact American interests in Asia, </w:t>
      </w:r>
      <w:r w:rsidRPr="00F31E6E">
        <w:rPr>
          <w:rStyle w:val="StyleUnderline"/>
        </w:rPr>
        <w:t xml:space="preserve">revisionists focus on </w:t>
      </w:r>
      <w:r w:rsidRPr="00F31E6E">
        <w:rPr>
          <w:rStyle w:val="Emphasis"/>
        </w:rPr>
        <w:t>making ruling groups in Beijing happy</w:t>
      </w:r>
      <w:r w:rsidRPr="003E645F">
        <w:rPr>
          <w:sz w:val="16"/>
        </w:rPr>
        <w:t xml:space="preserve">. They do not probe what actually are American interests in the region.12 </w:t>
      </w:r>
      <w:r w:rsidRPr="005C39D3">
        <w:rPr>
          <w:rStyle w:val="StyleUnderline"/>
        </w:rPr>
        <w:t>The challenge of world-power China is regionwide. Numerous and large difficulties in the region are caused by PRC assertiveness</w:t>
      </w:r>
      <w:r w:rsidRPr="003E645F">
        <w:rPr>
          <w:sz w:val="16"/>
        </w:rPr>
        <w:t xml:space="preserve">. These matters are made almost invisible by the revisionist discourse that refers to the East Sea, which also abuts Japan, and the South Sea, which abuts ASEAN nations, as China's "near seas," as if the other nations are not equally near or nearer to what ambitious CCP territorial claims have put in dispute. </w:t>
      </w:r>
      <w:r w:rsidRPr="007D05DA">
        <w:rPr>
          <w:rStyle w:val="StyleUnderline"/>
        </w:rPr>
        <w:t>The way to ask a question about Taipei, Beijing, and Washington to reveal the interests at stake should be: Would ending U.S. arms sales to Taiwan help the governments of the region achieve goals, such as independent room for maneuver rather than domination by China?</w:t>
      </w:r>
      <w:r w:rsidRPr="003E645F">
        <w:rPr>
          <w:sz w:val="16"/>
        </w:rPr>
        <w:t xml:space="preserve"> These purposes are also in America's interest. Yet </w:t>
      </w:r>
      <w:r w:rsidRPr="007D05DA">
        <w:rPr>
          <w:rStyle w:val="StyleUnderline"/>
        </w:rPr>
        <w:t>the revisionist contention that American policy should be premised on the notion that China's rise is real and sustainable, and a challenge to old U.S. policies in Asia, seems correct</w:t>
      </w:r>
      <w:r w:rsidRPr="003E645F">
        <w:rPr>
          <w:sz w:val="16"/>
        </w:rPr>
        <w:t xml:space="preserve">. Some policies may no longer make sense. One should take seriously the consequences of China's extraordinary rise. Close to its shores, according to the analysis of Yoshihara and Holmes,13 China is already a peer competitor with America. </w:t>
      </w:r>
      <w:r w:rsidRPr="007D05DA">
        <w:rPr>
          <w:rStyle w:val="Emphasis"/>
        </w:rPr>
        <w:t>China</w:t>
      </w:r>
      <w:r w:rsidRPr="003E645F">
        <w:rPr>
          <w:sz w:val="16"/>
        </w:rPr>
        <w:t xml:space="preserve"> will become the world's largest economy. It </w:t>
      </w:r>
      <w:r w:rsidRPr="007D05DA">
        <w:rPr>
          <w:rStyle w:val="Emphasis"/>
        </w:rPr>
        <w:t>will build a military to match its economic supremacy</w:t>
      </w:r>
      <w:r w:rsidRPr="003E645F">
        <w:rPr>
          <w:sz w:val="16"/>
        </w:rPr>
        <w:t xml:space="preserve">. Such </w:t>
      </w:r>
      <w:r w:rsidRPr="00C5353A">
        <w:rPr>
          <w:rStyle w:val="StyleUnderline"/>
        </w:rPr>
        <w:t>new conditions do require new thinking. The revisionists are correct that America should reexamine its China policy in the light of the new realities</w:t>
      </w:r>
      <w:r w:rsidRPr="003E645F">
        <w:rPr>
          <w:sz w:val="16"/>
        </w:rPr>
        <w:t xml:space="preserve">. The revisionist error is making Taiwan central to those new regional and global realities. There is nothing the U.S. government can do to stop a rising China concerned about its energy lifelines to the Middle East from building a navy that will be dispatched to the Indian Ocean to protect China's oil supplies and sea lanes to those energy resources. China is a world power; it will build a military to serve what its ruling groups understand as China's global interests. Given the challenges that lie ahead, the revisionists are wise to insist that America should focus on maintaining the peace. </w:t>
      </w:r>
      <w:r w:rsidRPr="00A13884">
        <w:rPr>
          <w:rStyle w:val="StyleUnderline"/>
        </w:rPr>
        <w:t>China and America have to learn to live together all around the world</w:t>
      </w:r>
      <w:r w:rsidRPr="003E645F">
        <w:rPr>
          <w:sz w:val="16"/>
        </w:rPr>
        <w:t xml:space="preserve">. The revisionist concern of avoiding war hopefully will be a top priority of leaders both in Beijing and Washington. The revisionist </w:t>
      </w:r>
      <w:proofErr w:type="gramStart"/>
      <w:r w:rsidRPr="003E645F">
        <w:rPr>
          <w:sz w:val="16"/>
        </w:rPr>
        <w:t>claim</w:t>
      </w:r>
      <w:proofErr w:type="gramEnd"/>
      <w:r w:rsidRPr="003E645F">
        <w:rPr>
          <w:sz w:val="16"/>
        </w:rPr>
        <w:t xml:space="preserve"> that preserving the peace may necessitate a U.S. initiative that abandons previously privileged policies is persuasive. But is it, as revisionists claim, an alleged American provocation—its Tai-wan policy—that precludes Beijing-Washington cooperation on all matters that could be war-prone? On this question, the </w:t>
      </w:r>
      <w:r w:rsidRPr="00A13884">
        <w:rPr>
          <w:rStyle w:val="StyleUnderline"/>
        </w:rPr>
        <w:t>revisionists</w:t>
      </w:r>
      <w:r w:rsidRPr="003E645F">
        <w:rPr>
          <w:sz w:val="16"/>
        </w:rPr>
        <w:t xml:space="preserve"> are not persuasive. They </w:t>
      </w:r>
      <w:r w:rsidRPr="00A13884">
        <w:rPr>
          <w:rStyle w:val="StyleUnderline"/>
        </w:rPr>
        <w:t>misconstrue Chinese political dynamics and foreign policy aims</w:t>
      </w:r>
      <w:r w:rsidRPr="003E645F">
        <w:rPr>
          <w:sz w:val="16"/>
        </w:rPr>
        <w:t xml:space="preserve">. </w:t>
      </w:r>
      <w:r w:rsidRPr="00A13884">
        <w:rPr>
          <w:rStyle w:val="StyleUnderline"/>
        </w:rPr>
        <w:t>They claim that the increasingly repressive single-party dictatorship in China of the late Hu Jintao era was somehow moving "toward rule of law" and elections</w:t>
      </w:r>
      <w:r w:rsidRPr="003E645F">
        <w:rPr>
          <w:sz w:val="16"/>
        </w:rPr>
        <w:t xml:space="preserve">. In fact, </w:t>
      </w:r>
      <w:r w:rsidRPr="00A13884">
        <w:rPr>
          <w:rStyle w:val="Emphasis"/>
        </w:rPr>
        <w:t>repression intensified</w:t>
      </w:r>
      <w:r w:rsidRPr="003E645F">
        <w:rPr>
          <w:sz w:val="16"/>
        </w:rPr>
        <w:t xml:space="preserve">.' Revisionists assume that the CCP dictatorship is gradually evolving into a democracy that will then lead on to peace. This is because, to people persuaded by the democratic peace hypothesis, democracies do not fight other democracies. </w:t>
      </w:r>
      <w:r w:rsidRPr="00624E93">
        <w:rPr>
          <w:rStyle w:val="StyleUnderline"/>
        </w:rPr>
        <w:t>Engagement and patience</w:t>
      </w:r>
      <w:r w:rsidRPr="003E645F">
        <w:rPr>
          <w:sz w:val="16"/>
        </w:rPr>
        <w:t xml:space="preserve">, for the revisionists, </w:t>
      </w:r>
      <w:r w:rsidRPr="00624E93">
        <w:rPr>
          <w:rStyle w:val="StyleUnderline"/>
        </w:rPr>
        <w:t>will lead</w:t>
      </w:r>
      <w:r w:rsidRPr="003E645F">
        <w:rPr>
          <w:sz w:val="16"/>
        </w:rPr>
        <w:t xml:space="preserve">, eventually, </w:t>
      </w:r>
      <w:r w:rsidRPr="00624E93">
        <w:rPr>
          <w:rStyle w:val="StyleUnderline"/>
        </w:rPr>
        <w:t>to democracy in China and then to peace, once the Taiwan irritant is removed from Beijing-Washington relations</w:t>
      </w:r>
      <w:r w:rsidRPr="003E645F">
        <w:rPr>
          <w:sz w:val="16"/>
        </w:rPr>
        <w:t xml:space="preserve">. Actually, </w:t>
      </w:r>
      <w:r w:rsidRPr="00624E93">
        <w:rPr>
          <w:rStyle w:val="Emphasis"/>
        </w:rPr>
        <w:t>since the CCP regime has ruthlessly crushed any imagined domestic challenge to its hold on power, it does not seem realistic to contend that U.S. policy in the region should be premised on wishful thinking about an unknowable future</w:t>
      </w:r>
      <w:r w:rsidRPr="003E645F">
        <w:rPr>
          <w:sz w:val="16"/>
        </w:rPr>
        <w:t xml:space="preserve">. </w:t>
      </w:r>
      <w:r w:rsidRPr="00071BEA">
        <w:rPr>
          <w:rStyle w:val="StyleUnderline"/>
        </w:rPr>
        <w:t>A broad array of analysts in Europe</w:t>
      </w:r>
      <w:r w:rsidRPr="003E645F">
        <w:rPr>
          <w:sz w:val="16"/>
        </w:rPr>
        <w:t xml:space="preserve">, once committed to unconditional engagement with China in the hopes that good relations would facilitate its democratization, </w:t>
      </w:r>
      <w:r w:rsidRPr="00071BEA">
        <w:rPr>
          <w:rStyle w:val="StyleUnderline"/>
        </w:rPr>
        <w:t>now acknowledge that China is not grad-</w:t>
      </w:r>
      <w:proofErr w:type="spellStart"/>
      <w:r w:rsidRPr="00071BEA">
        <w:rPr>
          <w:rStyle w:val="StyleUnderline"/>
        </w:rPr>
        <w:t>ually</w:t>
      </w:r>
      <w:proofErr w:type="spellEnd"/>
      <w:r w:rsidRPr="00071BEA">
        <w:rPr>
          <w:rStyle w:val="StyleUnderline"/>
        </w:rPr>
        <w:t xml:space="preserve"> evolving into a democracy</w:t>
      </w:r>
      <w:r w:rsidRPr="003E645F">
        <w:rPr>
          <w:sz w:val="16"/>
        </w:rPr>
        <w:t xml:space="preserve">. It is not an unwillingness of the industrialized democracies to engage with China that unleashes war-prone possibilities. </w:t>
      </w:r>
      <w:r w:rsidRPr="00D0130F">
        <w:rPr>
          <w:rStyle w:val="Emphasis"/>
        </w:rPr>
        <w:t>It is not Taiwan's purchase of defensive weapons that unleashes the forces of war</w:t>
      </w:r>
      <w:r w:rsidRPr="003E645F">
        <w:rPr>
          <w:sz w:val="16"/>
        </w:rPr>
        <w:t xml:space="preserve">. </w:t>
      </w:r>
      <w:r w:rsidRPr="00D0130F">
        <w:rPr>
          <w:rStyle w:val="Emphasis"/>
        </w:rPr>
        <w:t>It is China's goal of Asian predominance</w:t>
      </w:r>
      <w:r w:rsidRPr="00703DC5">
        <w:rPr>
          <w:rStyle w:val="StyleUnderline"/>
        </w:rPr>
        <w:t xml:space="preserve">, a supposed return to China's supposedly historical and </w:t>
      </w:r>
      <w:proofErr w:type="spellStart"/>
      <w:r w:rsidRPr="00703DC5">
        <w:rPr>
          <w:rStyle w:val="StyleUnderline"/>
        </w:rPr>
        <w:t>nat-ural</w:t>
      </w:r>
      <w:proofErr w:type="spellEnd"/>
      <w:r w:rsidRPr="00703DC5">
        <w:rPr>
          <w:rStyle w:val="StyleUnderline"/>
        </w:rPr>
        <w:t xml:space="preserve"> role, </w:t>
      </w:r>
      <w:r w:rsidRPr="00D0130F">
        <w:rPr>
          <w:rStyle w:val="Emphasis"/>
        </w:rPr>
        <w:t>which undermines peaceful possibilities</w:t>
      </w:r>
      <w:r w:rsidRPr="003E645F">
        <w:rPr>
          <w:sz w:val="16"/>
        </w:rPr>
        <w:t xml:space="preserve">. China's backing of a militarily provocative North Korea and China's military assertiveness in waters abutting Japan and ASEAN nations worry China's neighbors in Asia and challenge the American interests that inform its Asian Theater Strategy. </w:t>
      </w:r>
      <w:r w:rsidRPr="00D0130F">
        <w:rPr>
          <w:rStyle w:val="StyleUnderline"/>
        </w:rPr>
        <w:t xml:space="preserve">These clashes have </w:t>
      </w:r>
      <w:r w:rsidRPr="00D0130F">
        <w:rPr>
          <w:rStyle w:val="Emphasis"/>
        </w:rPr>
        <w:t>explosive potential</w:t>
      </w:r>
      <w:r w:rsidRPr="00D0130F">
        <w:rPr>
          <w:rStyle w:val="StyleUnderline"/>
        </w:rPr>
        <w:t xml:space="preserve">, </w:t>
      </w:r>
      <w:r w:rsidRPr="00D0130F">
        <w:rPr>
          <w:rStyle w:val="Emphasis"/>
        </w:rPr>
        <w:t>even if China's demands on Taiwan were satisfied</w:t>
      </w:r>
      <w:r w:rsidRPr="003E645F">
        <w:rPr>
          <w:sz w:val="16"/>
        </w:rPr>
        <w:t xml:space="preserve">. </w:t>
      </w:r>
      <w:r w:rsidRPr="00397826">
        <w:rPr>
          <w:rStyle w:val="StyleUnderline"/>
        </w:rPr>
        <w:t>No one</w:t>
      </w:r>
      <w:r w:rsidRPr="003E645F">
        <w:rPr>
          <w:sz w:val="16"/>
        </w:rPr>
        <w:t xml:space="preserve">, after all, </w:t>
      </w:r>
      <w:r w:rsidRPr="00397826">
        <w:rPr>
          <w:rStyle w:val="StyleUnderline"/>
        </w:rPr>
        <w:t>claims that the regional assertiveness of the CCP regime is caused by unhappiness over arms sales to Taiwan</w:t>
      </w:r>
      <w:r w:rsidRPr="003E645F">
        <w:rPr>
          <w:sz w:val="16"/>
        </w:rPr>
        <w:t xml:space="preserve">. Rather, Chinese leaders, as described by Chinese think tank analysts, imagine their ambitious policies as returning China to its supposedly natural role as the dominant power in the region. As a result, </w:t>
      </w:r>
      <w:r w:rsidRPr="00775313">
        <w:rPr>
          <w:rStyle w:val="StyleUnderline"/>
        </w:rPr>
        <w:t xml:space="preserve">the revisionist </w:t>
      </w:r>
      <w:proofErr w:type="gramStart"/>
      <w:r w:rsidRPr="00775313">
        <w:rPr>
          <w:rStyle w:val="StyleUnderline"/>
        </w:rPr>
        <w:t>claim</w:t>
      </w:r>
      <w:proofErr w:type="gramEnd"/>
      <w:r w:rsidRPr="00775313">
        <w:rPr>
          <w:rStyle w:val="StyleUnderline"/>
        </w:rPr>
        <w:t xml:space="preserve"> that abandoning Taiwan to China is a realist lesser evil because it guarantees peace in Asia is not persuasive</w:t>
      </w:r>
      <w:r w:rsidRPr="003E645F">
        <w:rPr>
          <w:sz w:val="16"/>
        </w:rPr>
        <w:t xml:space="preserve">. </w:t>
      </w:r>
      <w:r w:rsidRPr="00775313">
        <w:rPr>
          <w:rStyle w:val="Emphasis"/>
        </w:rPr>
        <w:t>It ignores China's policy goals in Asia and the expanding ambitions of a world-power China</w:t>
      </w:r>
      <w:r w:rsidRPr="003E645F">
        <w:rPr>
          <w:sz w:val="16"/>
        </w:rPr>
        <w:t xml:space="preserve">. The revisionist claim is that "Taiwan is a frequent point of contention with the Chinese because of pluralistic domestic pressures [in China] particularly in respect to arms sales and one that should be re-examined." More usefully, Robert </w:t>
      </w:r>
      <w:proofErr w:type="spellStart"/>
      <w:r w:rsidRPr="003E645F">
        <w:rPr>
          <w:sz w:val="16"/>
        </w:rPr>
        <w:t>Suettinger's</w:t>
      </w:r>
      <w:proofErr w:type="spellEnd"/>
      <w:r w:rsidRPr="003E645F">
        <w:rPr>
          <w:sz w:val="16"/>
        </w:rPr>
        <w:t xml:space="preserve"> book Beyond Tiananmen details how </w:t>
      </w:r>
      <w:r w:rsidRPr="00733F9E">
        <w:rPr>
          <w:rStyle w:val="StyleUnderline"/>
        </w:rPr>
        <w:t>China's policy of military pressure on Taiwan is the result of post-June 4 Chinese politics</w:t>
      </w:r>
      <w:r w:rsidRPr="003E645F">
        <w:rPr>
          <w:sz w:val="16"/>
        </w:rPr>
        <w:t xml:space="preserve">. That is, military forces have become ever weightier in Beijing since the 1989 crushing of a nationwide democracy movement in which the military preserved the CCP's monopoly of unaccountable power.' The revisionists suggest that the U.S. government should satisfy the "wants" of the CCP regime by stopping selling arms to Taiwan: "Strides forward in the U.S./China relationship can be accelerated by a fresh look at solving the Taiwan issue." </w:t>
      </w:r>
      <w:r w:rsidRPr="00733F9E">
        <w:rPr>
          <w:rStyle w:val="Emphasis"/>
        </w:rPr>
        <w:t>No specifics</w:t>
      </w:r>
      <w:r w:rsidRPr="00733F9E">
        <w:rPr>
          <w:rStyle w:val="StyleUnderline"/>
        </w:rPr>
        <w:t xml:space="preserve"> are offered on what China would give in return that would enhance the likelihood of peace in the region</w:t>
      </w:r>
      <w:r w:rsidRPr="003E645F">
        <w:rPr>
          <w:sz w:val="16"/>
        </w:rPr>
        <w:t xml:space="preserve">. </w:t>
      </w:r>
      <w:r w:rsidRPr="00863453">
        <w:rPr>
          <w:rStyle w:val="StyleUnderline"/>
        </w:rPr>
        <w:t xml:space="preserve">Where would China be more conciliatory? Wouldn't a U.S. accommodation of China's demands on Taiwan rather make it more likely that others in the region, especially governments seeking U.S. support to help preserve their sovereignty, would deem Washington unreliable? </w:t>
      </w:r>
      <w:r w:rsidRPr="00863453">
        <w:rPr>
          <w:rStyle w:val="Emphasis"/>
        </w:rPr>
        <w:t>Wouldn't that facilitate Beijing's regional hegemony?</w:t>
      </w:r>
      <w:r w:rsidRPr="00863453">
        <w:rPr>
          <w:rStyle w:val="StyleUnderline"/>
        </w:rPr>
        <w:t xml:space="preserve"> How would such an outcome be helpful to the goals of America's Grand Strategy?</w:t>
      </w:r>
      <w:r w:rsidRPr="003E645F">
        <w:rPr>
          <w:sz w:val="16"/>
        </w:rPr>
        <w:t xml:space="preserve"> </w:t>
      </w:r>
      <w:r w:rsidRPr="005355FA">
        <w:rPr>
          <w:rStyle w:val="Emphasis"/>
        </w:rPr>
        <w:t>The actual consequences of abandoning Taiwan would therefore be to advance authoritarian China's regional domination to the detriment of virtually all others in the region</w:t>
      </w:r>
      <w:r w:rsidRPr="003E645F">
        <w:rPr>
          <w:sz w:val="16"/>
        </w:rPr>
        <w:t xml:space="preserve">, </w:t>
      </w:r>
      <w:r w:rsidRPr="005355FA">
        <w:rPr>
          <w:rStyle w:val="StyleUnderline"/>
        </w:rPr>
        <w:t>an outcome that would not advance American interests</w:t>
      </w:r>
      <w:r w:rsidRPr="003E645F">
        <w:rPr>
          <w:sz w:val="16"/>
        </w:rPr>
        <w:t xml:space="preserve">. Yet the revisionists, of course, are realists. They worry about war because they find war-prone forces in China. Reports out of China portray President Hu Jintao, who left office at the end of 2012, as long being under attack as weak and indecisive in Asia, even as China was becoming more expansionist and assertive against its neighbors. This tendency grew, even though China-Taiwan relations were tranquil. It does not bode well for China's neighbors.' It suggests that </w:t>
      </w:r>
      <w:r w:rsidRPr="004C7A59">
        <w:rPr>
          <w:rStyle w:val="StyleUnderline"/>
        </w:rPr>
        <w:t>the dangers of war in Asia are not significantly related to Taiwan's arms purchases from America</w:t>
      </w:r>
      <w:r w:rsidRPr="003E645F">
        <w:rPr>
          <w:sz w:val="16"/>
        </w:rPr>
        <w:t xml:space="preserve">. That is, </w:t>
      </w:r>
      <w:r w:rsidRPr="004C7A59">
        <w:rPr>
          <w:rStyle w:val="Emphasis"/>
        </w:rPr>
        <w:t>there is no reason to believe the core contention of the revisionists</w:t>
      </w:r>
      <w:r w:rsidRPr="004C7A59">
        <w:rPr>
          <w:rStyle w:val="StyleUnderline"/>
        </w:rPr>
        <w:t>: that ending arms sales to Taiwan will preserve the peace</w:t>
      </w:r>
      <w:r w:rsidRPr="003E645F">
        <w:rPr>
          <w:sz w:val="16"/>
        </w:rPr>
        <w:t xml:space="preserve">. In 2008, the American financial crisis and China's speedy economic </w:t>
      </w:r>
      <w:proofErr w:type="spellStart"/>
      <w:r w:rsidRPr="003E645F">
        <w:rPr>
          <w:sz w:val="16"/>
        </w:rPr>
        <w:t>recov-ery</w:t>
      </w:r>
      <w:proofErr w:type="spellEnd"/>
      <w:r w:rsidRPr="003E645F">
        <w:rPr>
          <w:sz w:val="16"/>
        </w:rPr>
        <w:t xml:space="preserve"> led Chinese leaders to conclude that it was time to stand up for justice for China. Henceforth, "China did not need to suppress its ambitions."" Since then </w:t>
      </w:r>
      <w:r w:rsidRPr="0068589C">
        <w:rPr>
          <w:rStyle w:val="StyleUnderline"/>
        </w:rPr>
        <w:t>a major destabilizer in the region has been the PRC's irredentist claims and military assertiveness</w:t>
      </w:r>
      <w:r w:rsidRPr="003E645F">
        <w:rPr>
          <w:sz w:val="16"/>
        </w:rPr>
        <w:t xml:space="preserve">, which many analysts explain as a response, in part, to Chinese energy insecurity. In the East Sea, which includes Japan's Senkaku islets (called Diaoyu by the Chinese), </w:t>
      </w:r>
      <w:r w:rsidRPr="003329C5">
        <w:rPr>
          <w:rStyle w:val="Emphasis"/>
        </w:rPr>
        <w:t>Beijing has been asserting itself militarily</w:t>
      </w:r>
      <w:r w:rsidRPr="003E645F">
        <w:rPr>
          <w:sz w:val="16"/>
        </w:rPr>
        <w:t xml:space="preserve">, </w:t>
      </w:r>
      <w:r w:rsidRPr="003329C5">
        <w:rPr>
          <w:rStyle w:val="StyleUnderline"/>
        </w:rPr>
        <w:t>which very much worries the government in Tokyo</w:t>
      </w:r>
      <w:r w:rsidRPr="003E645F">
        <w:rPr>
          <w:sz w:val="16"/>
        </w:rPr>
        <w:t>. Similar Chi-</w:t>
      </w:r>
      <w:proofErr w:type="spellStart"/>
      <w:r w:rsidRPr="003E645F">
        <w:rPr>
          <w:sz w:val="16"/>
        </w:rPr>
        <w:t>nese</w:t>
      </w:r>
      <w:proofErr w:type="spellEnd"/>
      <w:r w:rsidRPr="003E645F">
        <w:rPr>
          <w:sz w:val="16"/>
        </w:rPr>
        <w:t xml:space="preserve"> policy challenges in the South Sea work against many nations of ASEAN, most prominently Vietnam and the Philippines. The </w:t>
      </w:r>
      <w:r w:rsidRPr="0001180D">
        <w:rPr>
          <w:rStyle w:val="StyleUnderline"/>
        </w:rPr>
        <w:t>CCP regime has clashed with the U.S. Navy in ways that suggest a Beijing policy goal of forcing it out of the region</w:t>
      </w:r>
      <w:r w:rsidRPr="003E645F">
        <w:rPr>
          <w:sz w:val="16"/>
        </w:rPr>
        <w:t xml:space="preserve">. </w:t>
      </w:r>
      <w:r w:rsidRPr="0001180D">
        <w:rPr>
          <w:rStyle w:val="StyleUnderline"/>
        </w:rPr>
        <w:t>Arms sales to Taiwan</w:t>
      </w:r>
      <w:r w:rsidRPr="003E645F">
        <w:rPr>
          <w:sz w:val="16"/>
        </w:rPr>
        <w:t xml:space="preserve">, which is at the northern tip of the South Sea and the southern tip of the East Sea, </w:t>
      </w:r>
      <w:r w:rsidRPr="0001180D">
        <w:rPr>
          <w:rStyle w:val="StyleUnderline"/>
        </w:rPr>
        <w:t>should be assessed in the context of the CCP regime's regional assertiveness</w:t>
      </w:r>
      <w:r w:rsidRPr="003E645F">
        <w:rPr>
          <w:sz w:val="16"/>
        </w:rPr>
        <w:t xml:space="preserve">. </w:t>
      </w:r>
      <w:r w:rsidRPr="0001180D">
        <w:rPr>
          <w:rStyle w:val="Emphasis"/>
        </w:rPr>
        <w:t>There is no evidence that other governments in the region see the policy proposal of the revisionists, incorporation of Taiwan into China, as being in their own interest</w:t>
      </w:r>
      <w:r w:rsidRPr="003E645F">
        <w:rPr>
          <w:sz w:val="16"/>
        </w:rPr>
        <w:t xml:space="preserve">. </w:t>
      </w:r>
      <w:r w:rsidRPr="0001180D">
        <w:rPr>
          <w:rStyle w:val="StyleUnderline"/>
        </w:rPr>
        <w:t>Proponents of abandoning Taiwan, silent on all these matters, assert that America should surrender to Chinese hegemony to avoid war since Chinese hegemony supposedly is inevitable no matter what the U.S. does</w:t>
      </w:r>
      <w:r w:rsidRPr="003E645F">
        <w:rPr>
          <w:sz w:val="16"/>
        </w:rPr>
        <w:t xml:space="preserve">. But </w:t>
      </w:r>
      <w:r w:rsidRPr="0001180D">
        <w:rPr>
          <w:rStyle w:val="StyleUnderline"/>
        </w:rPr>
        <w:t>the future actually is contingent on policy and leadership responses to unexpected events</w:t>
      </w:r>
      <w:r w:rsidRPr="003E645F">
        <w:rPr>
          <w:sz w:val="16"/>
        </w:rPr>
        <w:t xml:space="preserve">. To be sure, there is a new situation brought on by the rapid rise of China. That, indeed, cries out for new policy thinking, but on China, not Taiwan. </w:t>
      </w:r>
      <w:r w:rsidRPr="00483DF0">
        <w:rPr>
          <w:rStyle w:val="Emphasis"/>
        </w:rPr>
        <w:t>Realism requires that a new China policy be comprehended in its Asian context</w:t>
      </w:r>
      <w:r w:rsidRPr="003E645F">
        <w:rPr>
          <w:sz w:val="16"/>
        </w:rPr>
        <w:t xml:space="preserve">. The question is not how an American administration should meet the needs of ruling groups in Beijing. </w:t>
      </w:r>
      <w:r w:rsidRPr="003E645F">
        <w:rPr>
          <w:rStyle w:val="StyleUnderline"/>
        </w:rPr>
        <w:t>What is required instead for America, if one takes the goals of its Grand Strategy seriously, is to clarify American interests in the entire Asia-Pacific region when confronted by the challenges of a rapidly rising, world-power, authoritarian China</w:t>
      </w:r>
      <w:r w:rsidRPr="003E645F">
        <w:rPr>
          <w:sz w:val="16"/>
        </w:rPr>
        <w:t>.</w:t>
      </w:r>
    </w:p>
    <w:p w:rsidR="005E6EFC" w:rsidRDefault="005E6EFC" w:rsidP="005E6EFC"/>
    <w:p w:rsidR="005E6EFC" w:rsidRPr="00BA4EB9" w:rsidRDefault="005E6EFC" w:rsidP="005E6EFC">
      <w:pPr>
        <w:rPr>
          <w:sz w:val="16"/>
        </w:rPr>
      </w:pPr>
    </w:p>
    <w:p w:rsidR="00287222" w:rsidRPr="00287222" w:rsidRDefault="00287222" w:rsidP="00287222">
      <w:pPr>
        <w:pStyle w:val="Heading3"/>
      </w:pPr>
      <w:bookmarkStart w:id="1" w:name="_GoBack"/>
      <w:bookmarkEnd w:id="1"/>
      <w:r w:rsidRPr="00287222">
        <w:t>Links: Plan Empowers Hardliners</w:t>
      </w:r>
    </w:p>
    <w:p w:rsidR="00287222" w:rsidRDefault="00287222" w:rsidP="00287222">
      <w:pPr>
        <w:pStyle w:val="Heading4"/>
      </w:pPr>
      <w:r>
        <w:t>The aff reduces the chances of unification, empowers hardliners in both countries, and further poisons relations</w:t>
      </w:r>
    </w:p>
    <w:p w:rsidR="00287222" w:rsidRPr="008110BD" w:rsidRDefault="00287222" w:rsidP="00287222">
      <w:r w:rsidRPr="00A44F5C">
        <w:rPr>
          <w:b/>
          <w:bCs/>
          <w:sz w:val="26"/>
          <w:szCs w:val="26"/>
        </w:rPr>
        <w:t>Rigger 11</w:t>
      </w:r>
      <w:r w:rsidRPr="00A44F5C">
        <w:rPr>
          <w:sz w:val="26"/>
          <w:szCs w:val="26"/>
        </w:rPr>
        <w:t xml:space="preserve"> </w:t>
      </w:r>
      <w:r w:rsidRPr="00A44F5C">
        <w:t>(Shelley Rigger is the Brown Professor and chair of political science at Davidson College and the author of Why Taiwan Matters: Small Island, Global Powerhouse</w:t>
      </w:r>
      <w:r>
        <w:t xml:space="preserve">. </w:t>
      </w:r>
      <w:r w:rsidRPr="00A44F5C">
        <w:t>11-29-2011, "Why giving up Taiwan will not help us with China," AEI, http://www.aei.org/publication/why-giving-up-taiwan-will-not-help-us-with-china/)SEM</w:t>
      </w:r>
    </w:p>
    <w:p w:rsidR="00287222" w:rsidRPr="008110BD" w:rsidRDefault="00287222" w:rsidP="00287222">
      <w:pPr>
        <w:rPr>
          <w:rStyle w:val="StyleUnderline"/>
        </w:rPr>
      </w:pPr>
      <w:r w:rsidRPr="008110BD">
        <w:rPr>
          <w:sz w:val="16"/>
        </w:rPr>
        <w:t xml:space="preserve">No Silver Bullet for US-China Woes Even if it were true that Sino-American tensions could be melted away with a single policy change in Washington, </w:t>
      </w:r>
      <w:r w:rsidRPr="008110BD">
        <w:rPr>
          <w:rStyle w:val="StyleUnderline"/>
        </w:rPr>
        <w:t xml:space="preserve">the United States should still continue to support Taiwan to </w:t>
      </w:r>
      <w:r w:rsidRPr="008110BD">
        <w:rPr>
          <w:rStyle w:val="Emphasis"/>
        </w:rPr>
        <w:t>maintain the credibility of its alliances</w:t>
      </w:r>
      <w:r w:rsidRPr="008110BD">
        <w:rPr>
          <w:rStyle w:val="StyleUnderline"/>
        </w:rPr>
        <w:t xml:space="preserve"> and </w:t>
      </w:r>
      <w:r w:rsidRPr="008110BD">
        <w:rPr>
          <w:rStyle w:val="Emphasis"/>
        </w:rPr>
        <w:t>uphold its commitment to democracy</w:t>
      </w:r>
      <w:r w:rsidRPr="008110BD">
        <w:rPr>
          <w:rStyle w:val="StyleUnderline"/>
        </w:rPr>
        <w:t xml:space="preserve"> as a desirable and feasible goal for developing nations</w:t>
      </w:r>
      <w:r w:rsidRPr="008110BD">
        <w:rPr>
          <w:sz w:val="16"/>
        </w:rPr>
        <w:t xml:space="preserve">. But, in reality, </w:t>
      </w:r>
      <w:r w:rsidRPr="008110BD">
        <w:rPr>
          <w:rStyle w:val="StyleUnderline"/>
        </w:rPr>
        <w:t xml:space="preserve">ending US defense assistance to Taipei is </w:t>
      </w:r>
      <w:r w:rsidRPr="008110BD">
        <w:rPr>
          <w:rStyle w:val="Emphasis"/>
        </w:rPr>
        <w:t>unlikely to produce</w:t>
      </w:r>
      <w:r w:rsidRPr="008110BD">
        <w:rPr>
          <w:rStyle w:val="StyleUnderline"/>
        </w:rPr>
        <w:t xml:space="preserve"> the salutary effects the critics of current US policy anticipate. Such a change would</w:t>
      </w:r>
      <w:r w:rsidRPr="008110BD">
        <w:rPr>
          <w:sz w:val="16"/>
        </w:rPr>
        <w:t xml:space="preserve"> indeed delight Beijing; however, it would </w:t>
      </w:r>
      <w:r w:rsidRPr="008110BD">
        <w:rPr>
          <w:rStyle w:val="Emphasis"/>
        </w:rPr>
        <w:t>create new problems just as intractable</w:t>
      </w:r>
      <w:r w:rsidRPr="008110BD">
        <w:rPr>
          <w:rStyle w:val="StyleUnderline"/>
        </w:rPr>
        <w:t xml:space="preserve"> as the old ones but less familiar and potentially even more challenging.</w:t>
      </w:r>
      <w:r>
        <w:rPr>
          <w:rStyle w:val="StyleUnderline"/>
        </w:rPr>
        <w:t xml:space="preserve"> </w:t>
      </w:r>
      <w:r w:rsidRPr="008110BD">
        <w:rPr>
          <w:rStyle w:val="StyleUnderline"/>
        </w:rPr>
        <w:t>The point of departure for critics</w:t>
      </w:r>
      <w:r w:rsidRPr="008110BD">
        <w:rPr>
          <w:sz w:val="16"/>
        </w:rPr>
        <w:t xml:space="preserve"> of America’s existing Taiwan policy </w:t>
      </w:r>
      <w:r w:rsidRPr="008110BD">
        <w:rPr>
          <w:rStyle w:val="StyleUnderline"/>
        </w:rPr>
        <w:t>is their shared belief that ending security assistance to Taiwan would improve US-China relations</w:t>
      </w:r>
      <w:r w:rsidRPr="008110BD">
        <w:rPr>
          <w:sz w:val="16"/>
        </w:rPr>
        <w:t>.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w:t>
      </w:r>
      <w:proofErr w:type="gramStart"/>
      <w:r w:rsidRPr="008110BD">
        <w:rPr>
          <w:sz w:val="16"/>
        </w:rPr>
        <w:t>.”[</w:t>
      </w:r>
      <w:proofErr w:type="gramEnd"/>
      <w:r w:rsidRPr="008110BD">
        <w:rPr>
          <w:sz w:val="16"/>
        </w:rPr>
        <w:t xml:space="preserve">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 </w:t>
      </w:r>
      <w:r w:rsidRPr="008110BD">
        <w:rPr>
          <w:rStyle w:val="StyleUnderline"/>
        </w:rPr>
        <w:t xml:space="preserve">In practice, unfortunately, there is </w:t>
      </w:r>
      <w:r w:rsidRPr="008110BD">
        <w:rPr>
          <w:rStyle w:val="Emphasis"/>
        </w:rPr>
        <w:t>no guarantee</w:t>
      </w:r>
      <w:r w:rsidRPr="008110BD">
        <w:rPr>
          <w:rStyle w:val="StyleUnderline"/>
        </w:rPr>
        <w:t xml:space="preserve"> that a change in US policy toward Taiwan would instantly or automatically end, or even significantly reduce, the tensions the Taiwan issue creates in Sino-American relations. Ending security assistance to Taiwan would </w:t>
      </w:r>
      <w:r w:rsidRPr="008110BD">
        <w:rPr>
          <w:rStyle w:val="Emphasis"/>
        </w:rPr>
        <w:t>raise expectations in China without removing the existing obstacles to peaceful unification.</w:t>
      </w:r>
      <w:r w:rsidRPr="008110BD">
        <w:rPr>
          <w:sz w:val="16"/>
        </w:rPr>
        <w:t xml:space="preserve"> It likely would provoke panic in Taiwan, but </w:t>
      </w:r>
      <w:r w:rsidRPr="008110BD">
        <w:rPr>
          <w:rStyle w:val="StyleUnderline"/>
        </w:rPr>
        <w:t xml:space="preserve">it would not make the Taiwanese people any more enthusiastic about unification. On the contrary, the </w:t>
      </w:r>
      <w:r w:rsidRPr="008110BD">
        <w:rPr>
          <w:rStyle w:val="Emphasis"/>
        </w:rPr>
        <w:t>more vulnerable and threatened</w:t>
      </w:r>
      <w:r w:rsidRPr="008110BD">
        <w:rPr>
          <w:rStyle w:val="StyleUnderline"/>
        </w:rPr>
        <w:t xml:space="preserve"> the Taiwanese people felt, the harder it would be for them to consider China’s overtures rationally.</w:t>
      </w:r>
      <w:r>
        <w:rPr>
          <w:rStyle w:val="StyleUnderline"/>
        </w:rPr>
        <w:t xml:space="preserve"> </w:t>
      </w:r>
      <w:r w:rsidRPr="008110BD">
        <w:rPr>
          <w:rStyle w:val="StyleUnderline"/>
        </w:rPr>
        <w:t xml:space="preserve">For decades, the United States has justified arms sales to Taiwan on the grounds that </w:t>
      </w:r>
      <w:r w:rsidRPr="008110BD">
        <w:rPr>
          <w:rStyle w:val="Emphasis"/>
        </w:rPr>
        <w:t>Taipei can negotiate with Beijing more effectively from a position of strength than of weakness</w:t>
      </w:r>
      <w:r w:rsidRPr="008110BD">
        <w:rPr>
          <w:sz w:val="16"/>
        </w:rPr>
        <w:t xml:space="preserve">. It is easy to dismiss this logic as a rationalization, but as Randall </w:t>
      </w:r>
      <w:proofErr w:type="spellStart"/>
      <w:r w:rsidRPr="008110BD">
        <w:rPr>
          <w:sz w:val="16"/>
        </w:rPr>
        <w:t>Schriver</w:t>
      </w:r>
      <w:proofErr w:type="spellEnd"/>
      <w:r w:rsidRPr="008110BD">
        <w:rPr>
          <w:sz w:val="16"/>
        </w:rPr>
        <w:t xml:space="preserve"> said, “In what other instance involving a negotiation is the weaker party better off? . . . Historically, what you find is </w:t>
      </w:r>
      <w:r w:rsidRPr="008110BD">
        <w:rPr>
          <w:rStyle w:val="StyleUnderline"/>
        </w:rPr>
        <w:t>where there is equal power—or, at least, credible deterrent power—you get better outcomes</w:t>
      </w:r>
      <w:r w:rsidRPr="008110BD">
        <w:rPr>
          <w:sz w:val="16"/>
        </w:rPr>
        <w:t xml:space="preserve">.” </w:t>
      </w:r>
      <w:r w:rsidRPr="008110BD">
        <w:rPr>
          <w:rStyle w:val="StyleUnderline"/>
        </w:rPr>
        <w:t xml:space="preserve">Neither Beijing nor Taipei is well served by a negotiating process that leads to a bad deal, including one Taiwanese </w:t>
      </w:r>
      <w:proofErr w:type="gramStart"/>
      <w:r w:rsidRPr="008110BD">
        <w:rPr>
          <w:rStyle w:val="StyleUnderline"/>
        </w:rPr>
        <w:t>citizens</w:t>
      </w:r>
      <w:proofErr w:type="gramEnd"/>
      <w:r w:rsidRPr="008110BD">
        <w:rPr>
          <w:rStyle w:val="StyleUnderline"/>
        </w:rPr>
        <w:t xml:space="preserve"> cannot accept</w:t>
      </w:r>
      <w:r w:rsidRPr="008110BD">
        <w:rPr>
          <w:sz w:val="16"/>
        </w:rPr>
        <w:t xml:space="preserve">. Successfully pressuring Taiwan’s negotiators into accepting a deal might seem like a victory for Beijing, but </w:t>
      </w:r>
      <w:r w:rsidRPr="008110BD">
        <w:rPr>
          <w:rStyle w:val="StyleUnderline"/>
        </w:rPr>
        <w:t xml:space="preserve">if </w:t>
      </w:r>
      <w:r w:rsidRPr="008110BD">
        <w:rPr>
          <w:rStyle w:val="Emphasis"/>
        </w:rPr>
        <w:t>Taiwan’s domestic politics make it impossible to implement the deal</w:t>
      </w:r>
      <w:r w:rsidRPr="008110BD">
        <w:rPr>
          <w:rStyle w:val="StyleUnderline"/>
        </w:rPr>
        <w:t>, the long-term result might be worse than no deal at all.</w:t>
      </w:r>
      <w:r>
        <w:rPr>
          <w:rStyle w:val="StyleUnderline"/>
        </w:rPr>
        <w:t xml:space="preserve"> </w:t>
      </w:r>
      <w:r w:rsidRPr="008110BD">
        <w:rPr>
          <w:rStyle w:val="StyleUnderline"/>
        </w:rPr>
        <w:t>Ending US defense assistance to Taiwan</w:t>
      </w:r>
      <w:r w:rsidRPr="008110BD">
        <w:rPr>
          <w:sz w:val="16"/>
        </w:rPr>
        <w:t>—whether by repealing the Taiwan Relations Act or by simply declining to provide defensive equipment to Taiwan’s armed forces—</w:t>
      </w:r>
      <w:r w:rsidRPr="008110BD">
        <w:rPr>
          <w:rStyle w:val="StyleUnderline"/>
        </w:rPr>
        <w:t xml:space="preserve">would not “ripen” Taiwan for peaceful unification or obviate the rationale the United States has historically followed regarding Taiwan. It would, however, </w:t>
      </w:r>
      <w:r w:rsidRPr="008110BD">
        <w:rPr>
          <w:rStyle w:val="Emphasis"/>
        </w:rPr>
        <w:t>intensify the debate</w:t>
      </w:r>
      <w:r w:rsidRPr="008110BD">
        <w:rPr>
          <w:rStyle w:val="StyleUnderline"/>
        </w:rPr>
        <w:t xml:space="preserve"> over Taiwan policy within the United States. Taiwan still has many US friends and supporters</w:t>
      </w:r>
      <w:r w:rsidRPr="008110BD">
        <w:rPr>
          <w:sz w:val="16"/>
        </w:rPr>
        <w:t xml:space="preserve">, and many foreign policy experts would question a decision to change course. </w:t>
      </w:r>
      <w:r w:rsidRPr="008110BD">
        <w:rPr>
          <w:rStyle w:val="StyleUnderline"/>
        </w:rPr>
        <w:t xml:space="preserve">The policy changes Gilley, Glaser, Freeman, and Owens recommend would stimulate a debate over China policy at a time when negative attitudes toward the PRC already are on the rise. The last thing Sino-American relations need is an </w:t>
      </w:r>
      <w:r w:rsidRPr="008110BD">
        <w:rPr>
          <w:rStyle w:val="Emphasis"/>
        </w:rPr>
        <w:t>acrimonious, politically charged debate in Washington</w:t>
      </w:r>
      <w:r w:rsidRPr="008110BD">
        <w:rPr>
          <w:rStyle w:val="StyleUnderline"/>
        </w:rPr>
        <w:t xml:space="preserve"> over policy toward China and Taiwan</w:t>
      </w:r>
      <w:r w:rsidRPr="008110BD">
        <w:rPr>
          <w:sz w:val="16"/>
        </w:rPr>
        <w:t xml:space="preserve">. In sum, </w:t>
      </w:r>
      <w:r w:rsidRPr="008110BD">
        <w:rPr>
          <w:rStyle w:val="StyleUnderline"/>
        </w:rPr>
        <w:t>changing America’s Taiwan policy could easily induce a poisonous turn in the domestic politics of US China policy without making peaceful unification easier.</w:t>
      </w:r>
      <w:r w:rsidRPr="008110BD">
        <w:rPr>
          <w:sz w:val="16"/>
        </w:rPr>
        <w:t xml:space="preserve"> A change in US Taiwan policy would challenge China in yet another way. </w:t>
      </w:r>
      <w:r w:rsidRPr="008110BD">
        <w:rPr>
          <w:rStyle w:val="StyleUnderline"/>
        </w:rPr>
        <w:t>Although Chinese leaders no doubt are genuinely furious</w:t>
      </w:r>
      <w:r w:rsidRPr="008110BD">
        <w:rPr>
          <w:sz w:val="16"/>
        </w:rPr>
        <w:t xml:space="preserve"> about what they see as US interference in China’s domestic affairs, </w:t>
      </w:r>
      <w:r w:rsidRPr="008110BD">
        <w:rPr>
          <w:rStyle w:val="StyleUnderline"/>
        </w:rPr>
        <w:t>US security assistance to Taiwan actually reinforces their current policy direction</w:t>
      </w:r>
      <w:r w:rsidRPr="008110BD">
        <w:rPr>
          <w:sz w:val="16"/>
        </w:rPr>
        <w:t xml:space="preserve">. In recent years, </w:t>
      </w:r>
      <w:r w:rsidRPr="008110BD">
        <w:rPr>
          <w:rStyle w:val="StyleUnderline"/>
        </w:rPr>
        <w:t>Beijing has insisted domestic economic and social development must come first; risky and expensive undertakings</w:t>
      </w:r>
      <w:r w:rsidRPr="008110BD">
        <w:rPr>
          <w:sz w:val="16"/>
        </w:rPr>
        <w:t xml:space="preserve">, however attractive, </w:t>
      </w:r>
      <w:r w:rsidRPr="008110BD">
        <w:rPr>
          <w:rStyle w:val="StyleUnderline"/>
        </w:rPr>
        <w:t>cannot be allowed to undermine that goal. As long as Taiwan does not lunge for formal independence, unification can wait.</w:t>
      </w:r>
      <w:r>
        <w:rPr>
          <w:rStyle w:val="StyleUnderline"/>
        </w:rPr>
        <w:t xml:space="preserve"> </w:t>
      </w:r>
      <w:r w:rsidRPr="008110BD">
        <w:rPr>
          <w:rStyle w:val="StyleUnderline"/>
        </w:rPr>
        <w:t>US security assistance</w:t>
      </w:r>
      <w:r w:rsidRPr="008110BD">
        <w:rPr>
          <w:sz w:val="16"/>
        </w:rPr>
        <w:t>—both the possibility of direct intervention and support for Taiwan’s self-defense—</w:t>
      </w:r>
      <w:r w:rsidRPr="008110BD">
        <w:rPr>
          <w:rStyle w:val="Emphasis"/>
        </w:rPr>
        <w:t>makes unification risky and expensive</w:t>
      </w:r>
      <w:r w:rsidRPr="008110BD">
        <w:rPr>
          <w:rStyle w:val="StyleUnderline"/>
        </w:rPr>
        <w:t xml:space="preserve">. If the United States withdraws its support, we should expect </w:t>
      </w:r>
      <w:r w:rsidRPr="008110BD">
        <w:rPr>
          <w:rStyle w:val="Emphasis"/>
        </w:rPr>
        <w:t>nationalists and hardliners in the PRC</w:t>
      </w:r>
      <w:r w:rsidRPr="008110BD">
        <w:rPr>
          <w:rStyle w:val="StyleUnderline"/>
        </w:rPr>
        <w:t xml:space="preserve"> to press the C</w:t>
      </w:r>
      <w:r w:rsidRPr="008110BD">
        <w:rPr>
          <w:sz w:val="16"/>
        </w:rPr>
        <w:t xml:space="preserve">hinese </w:t>
      </w:r>
      <w:r w:rsidRPr="008110BD">
        <w:rPr>
          <w:rStyle w:val="StyleUnderline"/>
        </w:rPr>
        <w:t>C</w:t>
      </w:r>
      <w:r w:rsidRPr="008110BD">
        <w:rPr>
          <w:sz w:val="16"/>
        </w:rPr>
        <w:t xml:space="preserve">ommunist </w:t>
      </w:r>
      <w:r w:rsidRPr="008110BD">
        <w:rPr>
          <w:rStyle w:val="StyleUnderline"/>
        </w:rPr>
        <w:t>P</w:t>
      </w:r>
      <w:r w:rsidRPr="008110BD">
        <w:rPr>
          <w:sz w:val="16"/>
        </w:rPr>
        <w:t xml:space="preserve">arty </w:t>
      </w:r>
      <w:r w:rsidRPr="008110BD">
        <w:rPr>
          <w:rStyle w:val="StyleUnderline"/>
        </w:rPr>
        <w:t>leadership to solve the Taiwan problem sooner rather than later</w:t>
      </w:r>
      <w:r w:rsidRPr="008110BD">
        <w:rPr>
          <w:sz w:val="16"/>
        </w:rPr>
        <w:t xml:space="preserve">. China’s newly muscular posture in the East and South China Seas is already raising eyebrows around the region; </w:t>
      </w:r>
      <w:r w:rsidRPr="008110BD">
        <w:rPr>
          <w:rStyle w:val="Emphasis"/>
        </w:rPr>
        <w:t>the last thing Beijing needs is a reinvigorated nationalist movement howling for satisfaction on another offshore issue</w:t>
      </w:r>
      <w:r w:rsidRPr="008110BD">
        <w:rPr>
          <w:sz w:val="16"/>
        </w:rPr>
        <w:t xml:space="preserve">. Although we can hardly expect them to admit it, </w:t>
      </w:r>
      <w:r w:rsidRPr="008110BD">
        <w:rPr>
          <w:rStyle w:val="StyleUnderline"/>
        </w:rPr>
        <w:t>the status quo in the Taiwan Strait serves the political interests of Chinese leaders whose top priority is domestic development and regime stability.</w:t>
      </w:r>
      <w:r>
        <w:rPr>
          <w:rStyle w:val="StyleUnderline"/>
        </w:rPr>
        <w:t xml:space="preserve"> </w:t>
      </w:r>
      <w:r w:rsidRPr="008110BD">
        <w:rPr>
          <w:sz w:val="16"/>
        </w:rPr>
        <w:t xml:space="preserve">Indeed, even the best-case scenario for Beijing is unpredictable and potentially destabilizing. We can say Gilley is right, and Taiwan is moving toward Finlandization. In fact, </w:t>
      </w:r>
      <w:r w:rsidRPr="008110BD">
        <w:rPr>
          <w:rStyle w:val="StyleUnderline"/>
        </w:rPr>
        <w:t>there is ample evidence for a consensus within Taiwan that deeper engagement with mainland China is both inevitable and desirable. At the same time</w:t>
      </w:r>
      <w:r w:rsidRPr="008110BD">
        <w:rPr>
          <w:sz w:val="16"/>
        </w:rPr>
        <w:t xml:space="preserve">, however, </w:t>
      </w:r>
      <w:r w:rsidRPr="008110BD">
        <w:rPr>
          <w:rStyle w:val="Emphasis"/>
        </w:rPr>
        <w:t>the Taiwanese people are more attached than ever to their political autonomy and distinctive identity. Withdrawing US security assistance would not change these attitudes</w:t>
      </w:r>
      <w:r w:rsidRPr="008110BD">
        <w:rPr>
          <w:rStyle w:val="StyleUnderline"/>
        </w:rPr>
        <w:t xml:space="preserve">, but many Taiwanese people would view this action, rightly or wrongly, as a </w:t>
      </w:r>
      <w:r w:rsidRPr="008110BD">
        <w:rPr>
          <w:rStyle w:val="Emphasis"/>
        </w:rPr>
        <w:t>deathblow</w:t>
      </w:r>
      <w:r w:rsidRPr="008110BD">
        <w:rPr>
          <w:rStyle w:val="StyleUnderline"/>
        </w:rPr>
        <w:t xml:space="preserve"> to the island’s autonomy. Some would try to flee. Others would urge their government to </w:t>
      </w:r>
      <w:r w:rsidRPr="008110BD">
        <w:rPr>
          <w:rStyle w:val="Emphasis"/>
        </w:rPr>
        <w:t>develop doomsday weapons to keep the PRC at bay</w:t>
      </w:r>
      <w:r w:rsidRPr="008110BD">
        <w:rPr>
          <w:rStyle w:val="StyleUnderline"/>
        </w:rPr>
        <w:t xml:space="preserve">, a desperate measure the United States has so far dissuaded Taiwan from pursuing. Others still would </w:t>
      </w:r>
      <w:r w:rsidRPr="008110BD">
        <w:rPr>
          <w:rStyle w:val="Emphasis"/>
        </w:rPr>
        <w:t>encourage Taipei to hold out as long as possible</w:t>
      </w:r>
      <w:r w:rsidRPr="008110BD">
        <w:rPr>
          <w:rStyle w:val="StyleUnderline"/>
        </w:rPr>
        <w:t>.</w:t>
      </w:r>
      <w:r>
        <w:rPr>
          <w:rStyle w:val="StyleUnderline"/>
        </w:rPr>
        <w:t xml:space="preserve"> </w:t>
      </w:r>
      <w:r w:rsidRPr="008110BD">
        <w:rPr>
          <w:rStyle w:val="StyleUnderline"/>
        </w:rPr>
        <w:t>The economic costs</w:t>
      </w:r>
      <w:r w:rsidRPr="008110BD">
        <w:rPr>
          <w:sz w:val="16"/>
        </w:rPr>
        <w:t xml:space="preserve"> of undermining the Taiwanese people’s confidence in their own security </w:t>
      </w:r>
      <w:r w:rsidRPr="008110BD">
        <w:rPr>
          <w:rStyle w:val="StyleUnderline"/>
        </w:rPr>
        <w:t>would be huge, and negotiating a peaceful, mutually acceptable unification in such an environment would be nearly impossible</w:t>
      </w:r>
      <w:r w:rsidRPr="008110BD">
        <w:rPr>
          <w:sz w:val="16"/>
        </w:rPr>
        <w:t xml:space="preserve">. To finish the job, </w:t>
      </w:r>
      <w:r w:rsidRPr="008110BD">
        <w:rPr>
          <w:rStyle w:val="StyleUnderline"/>
        </w:rPr>
        <w:t>China would almost certainly be forced to resort to coercive measures</w:t>
      </w:r>
      <w:r w:rsidRPr="008110BD">
        <w:rPr>
          <w:sz w:val="16"/>
        </w:rPr>
        <w:t xml:space="preserve">—precisely the expensive and risky undertaking Chinese leaders are hoping to avoid. And even if its coercive measures succeeded in winning the Taiwan government’s acquiescence, </w:t>
      </w:r>
      <w:r w:rsidRPr="008110BD">
        <w:rPr>
          <w:rStyle w:val="StyleUnderline"/>
        </w:rPr>
        <w:t>integrating 23 million sullen and terrified Taiwanese into the PRC would be yet another daunting and expensive project.</w:t>
      </w:r>
      <w:r w:rsidRPr="008110BD">
        <w:rPr>
          <w:sz w:val="16"/>
        </w:rPr>
        <w:t xml:space="preserve"> US security assistance stabilizes both sides of the Taiwan Strait by reassuring the Taiwanese people and justifying Beijing’s decision to be patient. Should the United States Oppose Peaceful Unification? </w:t>
      </w:r>
      <w:r w:rsidRPr="008110BD">
        <w:rPr>
          <w:rStyle w:val="StyleUnderline"/>
        </w:rPr>
        <w:t>Arguments like these often are misread as justifications for containment</w:t>
      </w:r>
      <w:r w:rsidRPr="008110BD">
        <w:rPr>
          <w:sz w:val="16"/>
        </w:rPr>
        <w:t xml:space="preserve">, attempts to use Taiwan to prevent China from increasing its national power and status. In reality, although some advocates of containment do include Taiwan in their strategic thinking, </w:t>
      </w:r>
      <w:r w:rsidRPr="008110BD">
        <w:rPr>
          <w:rStyle w:val="StyleUnderline"/>
        </w:rPr>
        <w:t xml:space="preserve">a policy that supports Taipei’s efforts to craft a relationship with the PRC that serves both sides’ interests </w:t>
      </w:r>
      <w:proofErr w:type="gramStart"/>
      <w:r w:rsidRPr="008110BD">
        <w:rPr>
          <w:rStyle w:val="StyleUnderline"/>
        </w:rPr>
        <w:t>is</w:t>
      </w:r>
      <w:proofErr w:type="gramEnd"/>
      <w:r w:rsidRPr="008110BD">
        <w:rPr>
          <w:rStyle w:val="StyleUnderline"/>
        </w:rPr>
        <w:t xml:space="preserve"> not anti-China.</w:t>
      </w:r>
      <w:r w:rsidRPr="008110BD">
        <w:rPr>
          <w:sz w:val="16"/>
        </w:rPr>
        <w:t xml:space="preserve"> Since Richard Nixon’s first visit to China in 1972, the United States has been steadfastly agnostic on the question of unification. Nixon said, “We will support any peaceful resolution of the Taiwan issue that can be worked out</w:t>
      </w:r>
      <w:proofErr w:type="gramStart"/>
      <w:r w:rsidRPr="008110BD">
        <w:rPr>
          <w:sz w:val="16"/>
        </w:rPr>
        <w:t>.”[</w:t>
      </w:r>
      <w:proofErr w:type="gramEnd"/>
      <w:r w:rsidRPr="008110BD">
        <w:rPr>
          <w:sz w:val="16"/>
        </w:rPr>
        <w:t xml:space="preserve">11] </w:t>
      </w:r>
      <w:r w:rsidRPr="008110BD">
        <w:rPr>
          <w:rStyle w:val="StyleUnderline"/>
        </w:rPr>
        <w:t>Nor does the current US policy militate against China’s long-term goal of unification. The United States</w:t>
      </w:r>
      <w:r w:rsidRPr="008110BD">
        <w:rPr>
          <w:sz w:val="16"/>
        </w:rPr>
        <w:t xml:space="preserve"> has never taken a position as to how the cross-strait relationship ultimately should be resolved. Instead, it </w:t>
      </w:r>
      <w:r w:rsidRPr="008110BD">
        <w:rPr>
          <w:rStyle w:val="StyleUnderline"/>
        </w:rPr>
        <w:t>holds that any outcome is acceptable, so long as the two sides arrive at it through a peaceful, mutual, and noncoercive process</w:t>
      </w:r>
      <w:r w:rsidRPr="008110BD">
        <w:rPr>
          <w:sz w:val="16"/>
        </w:rPr>
        <w:t>. Washington has made clear that Beijing should not bully Taiwan and Taiwan should not provoke or insult the PRC. During the administration of Taiwan’s President Chen Shui-bian, US officials forcefully reminded the country’s leaders to respect Beijing’s bottom lines and avoid gratuitous offense or unilateral action. When cross-strait tensions eased under President Ma Ying-</w:t>
      </w:r>
      <w:proofErr w:type="spellStart"/>
      <w:r w:rsidRPr="008110BD">
        <w:rPr>
          <w:sz w:val="16"/>
        </w:rPr>
        <w:t>jeou</w:t>
      </w:r>
      <w:proofErr w:type="spellEnd"/>
      <w:r w:rsidRPr="008110BD">
        <w:rPr>
          <w:sz w:val="16"/>
        </w:rPr>
        <w:t xml:space="preserve">, US officials were quick to express encouragement for the warming trend. Although the United States has an interest in seeing Taiwan’s future decided peacefully and democratically, it does not want to block Taiwan from forging a permanent peace—or even unifying—with mainland China. Today, </w:t>
      </w:r>
      <w:r w:rsidRPr="008110BD">
        <w:rPr>
          <w:rStyle w:val="StyleUnderline"/>
        </w:rPr>
        <w:t>few in Taiwan believe Beijing is prepared to offer a unification proposal that would preserve their democratic system, but if it were to offer such a deal in the future, they might well support it</w:t>
      </w:r>
      <w:r w:rsidRPr="008110BD">
        <w:rPr>
          <w:sz w:val="16"/>
        </w:rPr>
        <w:t xml:space="preserve">. And if they did, </w:t>
      </w:r>
      <w:r w:rsidRPr="008110BD">
        <w:rPr>
          <w:rStyle w:val="StyleUnderline"/>
        </w:rPr>
        <w:t>nothing in such an arrangement would be inconsistent with the interests of other nations, including the United States, assuming the PRC did not use Taiwan’s territory as a base for expanding its military reach in the western Pacific.</w:t>
      </w:r>
    </w:p>
    <w:p w:rsidR="00287222" w:rsidRDefault="00287222" w:rsidP="00287222">
      <w:pPr>
        <w:pStyle w:val="Heading4"/>
      </w:pPr>
    </w:p>
    <w:p w:rsidR="00287222" w:rsidRDefault="00287222" w:rsidP="00287222">
      <w:pPr>
        <w:pStyle w:val="Heading3"/>
      </w:pPr>
      <w:r>
        <w:t xml:space="preserve">Links: </w:t>
      </w:r>
      <w:proofErr w:type="spellStart"/>
      <w:r>
        <w:t>Accomodation</w:t>
      </w:r>
      <w:proofErr w:type="spellEnd"/>
      <w:r>
        <w:t xml:space="preserve"> Fails</w:t>
      </w:r>
    </w:p>
    <w:p w:rsidR="00287222" w:rsidRPr="00287222" w:rsidRDefault="00287222" w:rsidP="00287222"/>
    <w:p w:rsidR="00287222" w:rsidRDefault="00287222" w:rsidP="00287222">
      <w:pPr>
        <w:pStyle w:val="Heading4"/>
      </w:pPr>
      <w:r>
        <w:t>Accommodation fails – causes Taiwan and China to overreact and increases the risk of war</w:t>
      </w:r>
    </w:p>
    <w:p w:rsidR="00287222" w:rsidRPr="00FB7BA3" w:rsidRDefault="00287222" w:rsidP="00287222">
      <w:r>
        <w:rPr>
          <w:b/>
          <w:bCs/>
          <w:sz w:val="26"/>
          <w:szCs w:val="26"/>
        </w:rPr>
        <w:t>Paal</w:t>
      </w:r>
      <w:r w:rsidRPr="00F665E4">
        <w:rPr>
          <w:b/>
          <w:bCs/>
          <w:sz w:val="26"/>
          <w:szCs w:val="26"/>
        </w:rPr>
        <w:t xml:space="preserve"> 11</w:t>
      </w:r>
      <w:r>
        <w:t xml:space="preserve"> (Douglas Paal is Vice President for Studies at the Carnegie Endowment for International Peace</w:t>
      </w:r>
      <w:r w:rsidRPr="00F665E4">
        <w:t xml:space="preserve">. “Disengaging from Taiwan; Should Washington Continue Its Alliance With Taipei?: </w:t>
      </w:r>
      <w:r>
        <w:t>Accommodation Will Not Work</w:t>
      </w:r>
      <w:r w:rsidRPr="00F665E4">
        <w:t xml:space="preserve">,” Foreign Affairs, July/August 2011, </w:t>
      </w:r>
      <w:hyperlink r:id="rId29" w:history="1">
        <w:r w:rsidRPr="00F665E4">
          <w:rPr>
            <w:rStyle w:val="Hyperlink"/>
          </w:rPr>
          <w:t>https://www.foreignaffairs.com/articles/east-asia/2011-07-01/disengaging-taiwan</w:t>
        </w:r>
      </w:hyperlink>
      <w:r w:rsidRPr="00F665E4">
        <w:t>)SEM</w:t>
      </w:r>
    </w:p>
    <w:p w:rsidR="00287222" w:rsidRDefault="00287222" w:rsidP="00287222">
      <w:pPr>
        <w:rPr>
          <w:rStyle w:val="StyleUnderline"/>
        </w:rPr>
      </w:pPr>
      <w:r w:rsidRPr="00FB7BA3">
        <w:rPr>
          <w:rStyle w:val="StyleUnderline"/>
        </w:rPr>
        <w:t>The unstated premise of Charles Glaser's recommendation of "accommodation" to China over Taiwan</w:t>
      </w:r>
      <w:r w:rsidRPr="00FB7BA3">
        <w:rPr>
          <w:sz w:val="16"/>
        </w:rPr>
        <w:t xml:space="preserve"> ("Will China's Rise Lead to War?" March/April 2011) </w:t>
      </w:r>
      <w:r w:rsidRPr="00FB7BA3">
        <w:rPr>
          <w:rStyle w:val="StyleUnderline"/>
        </w:rPr>
        <w:t>is that the people of Taiwan would have no say</w:t>
      </w:r>
      <w:r w:rsidRPr="00FB7BA3">
        <w:rPr>
          <w:sz w:val="16"/>
        </w:rPr>
        <w:t xml:space="preserve"> in this decision. From the early years of the United States' relationship with the People's Republic of China, U.S. presidents have wrestled with strong domestic political support for continued good relations with Taiwan, whatever new arrangements might be reached with Beijing. Over eight successive presidential administrations, this support has morphed from an implicit to an explicit tenet of U.S policy: the outcome between China and Taiwan must be decided with the assent of the Taiwanese people. </w:t>
      </w:r>
      <w:r w:rsidRPr="00FB7BA3">
        <w:rPr>
          <w:rStyle w:val="StyleUnderline"/>
        </w:rPr>
        <w:t xml:space="preserve">Glaser would do well to explain how Taiwanese public opinion would factor into his recommendation. What if an administration took his advice and the people of Taiwan rejected it? Can a </w:t>
      </w:r>
      <w:r w:rsidRPr="00FB7BA3">
        <w:rPr>
          <w:rStyle w:val="Emphasis"/>
        </w:rPr>
        <w:t>desperate bolt for de jure independence</w:t>
      </w:r>
      <w:r w:rsidRPr="00FB7BA3">
        <w:rPr>
          <w:rStyle w:val="StyleUnderline"/>
        </w:rPr>
        <w:t xml:space="preserve"> be ruled out? Could China's leaders restrain themselves from rushing to </w:t>
      </w:r>
      <w:r w:rsidRPr="00FB7BA3">
        <w:rPr>
          <w:rStyle w:val="Emphasis"/>
        </w:rPr>
        <w:t>grab the spoils to satisfy nationalist opinion</w:t>
      </w:r>
      <w:r w:rsidRPr="00FB7BA3">
        <w:rPr>
          <w:rStyle w:val="StyleUnderline"/>
        </w:rPr>
        <w:t xml:space="preserve"> and Beijing's long-standing claims on Taiwan? Would any of these outcomes bring about the stability in U.S.-Chinese relations that Glaser seeks? The outlook is </w:t>
      </w:r>
      <w:r w:rsidRPr="00FB7BA3">
        <w:rPr>
          <w:rStyle w:val="Emphasis"/>
        </w:rPr>
        <w:t>doubtful</w:t>
      </w:r>
      <w:r w:rsidRPr="00FB7BA3">
        <w:rPr>
          <w:rStyle w:val="StyleUnderline"/>
        </w:rPr>
        <w:t xml:space="preserve"> and likely to </w:t>
      </w:r>
      <w:r w:rsidRPr="00FB7BA3">
        <w:rPr>
          <w:rStyle w:val="Emphasis"/>
        </w:rPr>
        <w:t>produce more tensions</w:t>
      </w:r>
      <w:r w:rsidRPr="00FB7BA3">
        <w:rPr>
          <w:rStyle w:val="StyleUnderline"/>
        </w:rPr>
        <w:t xml:space="preserve"> than reduce existing ones.</w:t>
      </w:r>
      <w:r w:rsidRPr="00FB7BA3">
        <w:rPr>
          <w:sz w:val="16"/>
        </w:rPr>
        <w:t xml:space="preserve"> There is a reason that eight U.S. administrations have embraced </w:t>
      </w:r>
      <w:r w:rsidRPr="00FB7BA3">
        <w:rPr>
          <w:rStyle w:val="StyleUnderline"/>
        </w:rPr>
        <w:t>the same policy toward China and Taiwan</w:t>
      </w:r>
      <w:r w:rsidRPr="00FB7BA3">
        <w:rPr>
          <w:sz w:val="16"/>
        </w:rPr>
        <w:t xml:space="preserve">, and that is because it </w:t>
      </w:r>
      <w:r w:rsidRPr="00FB7BA3">
        <w:rPr>
          <w:rStyle w:val="StyleUnderline"/>
        </w:rPr>
        <w:t>serves U.S. interests in peace, prosperity, and stability</w:t>
      </w:r>
      <w:r w:rsidRPr="00FB7BA3">
        <w:rPr>
          <w:sz w:val="16"/>
        </w:rPr>
        <w:t xml:space="preserve">. U.S. </w:t>
      </w:r>
      <w:r w:rsidRPr="00FB7BA3">
        <w:rPr>
          <w:rStyle w:val="Emphasis"/>
        </w:rPr>
        <w:t>arms sales to Taiwan are an important part of maintaining peace in the western Pacific</w:t>
      </w:r>
      <w:r w:rsidRPr="00FB7BA3">
        <w:rPr>
          <w:sz w:val="16"/>
        </w:rPr>
        <w:t xml:space="preserve">. Despite a gradual easing of tensions between China and Taiwan, </w:t>
      </w:r>
      <w:r w:rsidRPr="00FB7BA3">
        <w:rPr>
          <w:rStyle w:val="StyleUnderline"/>
        </w:rPr>
        <w:t>Beijing continues to enhance its military capabilities</w:t>
      </w:r>
      <w:r w:rsidRPr="00FB7BA3">
        <w:rPr>
          <w:sz w:val="16"/>
        </w:rPr>
        <w:t xml:space="preserve"> with regard to Taipei. This has developed a vicious cycle. By choosing to increase the military offensive capability deployed opposite Taiwan, </w:t>
      </w:r>
      <w:r w:rsidRPr="00FB7BA3">
        <w:rPr>
          <w:rStyle w:val="StyleUnderline"/>
        </w:rPr>
        <w:t>Beijing compels Taiwan's leadership to seek outside sources of support and arms to deter Chinese aggression. If Taiwan's leaders failed to find that support, their voters would remove them</w:t>
      </w:r>
      <w:r w:rsidRPr="00FB7BA3">
        <w:rPr>
          <w:sz w:val="16"/>
        </w:rPr>
        <w:t xml:space="preserve">. Only the United States has the will to fulfill Taiwan's request, compelling any U.S. administration to respond or suffer politically at home. This, in turn, compels Beijing to react strongly to what it considers interference in its internal affairs, since it claims Taiwan as part of China. </w:t>
      </w:r>
      <w:r w:rsidRPr="00FB7BA3">
        <w:rPr>
          <w:rStyle w:val="StyleUnderline"/>
        </w:rPr>
        <w:t>If the cycle is to be broken, it needs to start with the mainland’s choice to increase or decrease its military deployments, not with Washington conceding Taiwan to Beijing</w:t>
      </w:r>
      <w:r>
        <w:rPr>
          <w:rStyle w:val="StyleUnderline"/>
        </w:rPr>
        <w:t>.</w:t>
      </w:r>
    </w:p>
    <w:p w:rsidR="00287222" w:rsidRDefault="00287222" w:rsidP="00287222"/>
    <w:p w:rsidR="00287222" w:rsidRDefault="00287222" w:rsidP="00287222">
      <w:pPr>
        <w:pStyle w:val="Heading3"/>
      </w:pPr>
      <w:r>
        <w:t xml:space="preserve">AT </w:t>
      </w:r>
      <w:proofErr w:type="spellStart"/>
      <w:r>
        <w:t>glaser</w:t>
      </w:r>
      <w:proofErr w:type="spellEnd"/>
      <w:r>
        <w:t>/accommodation</w:t>
      </w:r>
    </w:p>
    <w:p w:rsidR="00287222" w:rsidRPr="00A44F5C" w:rsidRDefault="00287222" w:rsidP="00287222">
      <w:pPr>
        <w:pStyle w:val="Heading4"/>
      </w:pPr>
      <w:r>
        <w:t>AFF authors are wrong – arms are critical to security and no middle way exists without emboldening China</w:t>
      </w:r>
    </w:p>
    <w:p w:rsidR="00287222" w:rsidRPr="00A44F5C" w:rsidRDefault="00287222" w:rsidP="00287222">
      <w:r w:rsidRPr="00A44F5C">
        <w:rPr>
          <w:b/>
          <w:bCs/>
          <w:sz w:val="26"/>
          <w:szCs w:val="26"/>
        </w:rPr>
        <w:t>Rigger 11</w:t>
      </w:r>
      <w:r w:rsidRPr="00A44F5C">
        <w:rPr>
          <w:sz w:val="26"/>
          <w:szCs w:val="26"/>
        </w:rPr>
        <w:t xml:space="preserve"> </w:t>
      </w:r>
      <w:r w:rsidRPr="00A44F5C">
        <w:t>(Shelley Rigger is the Brown Professor and chair of political science at Davidson College and the author of Why Taiwan Matters: Small Island, Global Powerhouse</w:t>
      </w:r>
      <w:r>
        <w:t xml:space="preserve">. </w:t>
      </w:r>
      <w:r w:rsidRPr="00A44F5C">
        <w:t>11-29-2011, "Why giving up Taiwan will not help us with China," AEI, http://www.aei.org/publication/why-giving-up-taiwan-will-not-help-us-with-china/)SEM</w:t>
      </w:r>
    </w:p>
    <w:p w:rsidR="00287222" w:rsidRDefault="00287222" w:rsidP="00287222">
      <w:pPr>
        <w:rPr>
          <w:rStyle w:val="StyleUnderline"/>
        </w:rPr>
      </w:pPr>
      <w:r w:rsidRPr="00287222">
        <w:rPr>
          <w:sz w:val="12"/>
        </w:rPr>
        <w:t xml:space="preserve">Much Ado about Nothing? </w:t>
      </w:r>
      <w:r w:rsidRPr="00C136C4">
        <w:rPr>
          <w:rStyle w:val="StyleUnderline"/>
        </w:rPr>
        <w:t>Critics of existing US Taiwan policy resist the characterization that they advocate “abandoning” Taiwan.</w:t>
      </w:r>
      <w:r w:rsidRPr="00287222">
        <w:rPr>
          <w:sz w:val="12"/>
        </w:rPr>
        <w:t xml:space="preserve"> All of the individuals cited in this article made clear that Taiwan’s democracy is valuable and should be encouraged. As Admiral Owens put it, “We must always protect the democracy and freedoms Taiwan has developed, but weapons sales do not do this</w:t>
      </w:r>
      <w:proofErr w:type="gramStart"/>
      <w:r w:rsidRPr="00287222">
        <w:rPr>
          <w:sz w:val="12"/>
        </w:rPr>
        <w:t>.”[</w:t>
      </w:r>
      <w:proofErr w:type="gramEnd"/>
      <w:r w:rsidRPr="00287222">
        <w:rPr>
          <w:sz w:val="12"/>
        </w:rPr>
        <w:t xml:space="preserve">12] </w:t>
      </w:r>
      <w:r w:rsidRPr="00C136C4">
        <w:rPr>
          <w:rStyle w:val="Emphasis"/>
        </w:rPr>
        <w:t>But how can the United States protect and encourage Taiwan’s democracy while cutting off security assistance</w:t>
      </w:r>
      <w:r w:rsidRPr="0061482E">
        <w:rPr>
          <w:rStyle w:val="StyleUnderline"/>
        </w:rPr>
        <w:t>? The critics square this circle with a key assumption: the PRC has no desire to dismantle Taiwan’s democratic system</w:t>
      </w:r>
      <w:r w:rsidRPr="00287222">
        <w:rPr>
          <w:sz w:val="12"/>
        </w:rPr>
        <w:t xml:space="preserve"> or restrict the Taiwanese people’s freedom, so the whole enterprise of Taiwan “holding out” against the PRC is much ado about nothing. </w:t>
      </w:r>
      <w:r w:rsidRPr="0061482E">
        <w:rPr>
          <w:rStyle w:val="StyleUnderline"/>
        </w:rPr>
        <w:t>Unfortunately, the evidence to support this assumption is scant.</w:t>
      </w:r>
      <w:r>
        <w:rPr>
          <w:rStyle w:val="StyleUnderline"/>
        </w:rPr>
        <w:t xml:space="preserve"> </w:t>
      </w:r>
      <w:r w:rsidRPr="00287222">
        <w:rPr>
          <w:sz w:val="12"/>
        </w:rPr>
        <w:t xml:space="preserve">Chas </w:t>
      </w:r>
      <w:r w:rsidRPr="0061482E">
        <w:rPr>
          <w:rStyle w:val="StyleUnderline"/>
        </w:rPr>
        <w:t>Freeman argues unification is compatible</w:t>
      </w:r>
      <w:r w:rsidRPr="00287222">
        <w:rPr>
          <w:sz w:val="12"/>
        </w:rPr>
        <w:t xml:space="preserve"> with Taiwan’s democracy because the PRC leadership says so: “American priorities look all the more inverted when one considers that Beijing has offered to negotiate what amounts to purely symbolic reunification with Taiwan, </w:t>
      </w:r>
      <w:r w:rsidRPr="0061482E">
        <w:rPr>
          <w:rStyle w:val="StyleUnderline"/>
        </w:rPr>
        <w:t>forgoing any political or military presence</w:t>
      </w:r>
      <w:r w:rsidRPr="00287222">
        <w:rPr>
          <w:sz w:val="12"/>
        </w:rPr>
        <w:t xml:space="preserve"> of its own on the island. This offer cannot be dismissed as incredible.”[13] He offers Hong Kong and Macau as proof of Beijing’s “willingness to tolerate amazingly different politico-economic orders on what is nominally its territory.”[14] Readers will have their own views of how well Hong Kong is faring fifteen years into its fifty years of promised autonomy, but </w:t>
      </w:r>
      <w:r w:rsidRPr="0061482E">
        <w:rPr>
          <w:rStyle w:val="StyleUnderline"/>
        </w:rPr>
        <w:t xml:space="preserve">it is not hard to fathom why many in Taiwan are </w:t>
      </w:r>
      <w:r w:rsidRPr="0061482E">
        <w:rPr>
          <w:rStyle w:val="Emphasis"/>
        </w:rPr>
        <w:t>skeptical about China’s offer</w:t>
      </w:r>
      <w:r w:rsidRPr="00287222">
        <w:rPr>
          <w:sz w:val="12"/>
        </w:rPr>
        <w:t xml:space="preserve">. To give just one example, the PRC has trotted out various formulations of its “One China Principle” in conversations with Taiwanese officials, some of them quite generous, implying that Taiwan and the mainland are both parts of a China that is not defined by either state. In the international arena, however, </w:t>
      </w:r>
      <w:r w:rsidRPr="0061482E">
        <w:rPr>
          <w:rStyle w:val="StyleUnderline"/>
        </w:rPr>
        <w:t>the One China Principle</w:t>
      </w:r>
      <w:r w:rsidRPr="00287222">
        <w:rPr>
          <w:sz w:val="12"/>
        </w:rPr>
        <w:t xml:space="preserve"> has not changed. It </w:t>
      </w:r>
      <w:r w:rsidRPr="0061482E">
        <w:rPr>
          <w:rStyle w:val="StyleUnderline"/>
        </w:rPr>
        <w:t>states there is only one China in the world, Taiwan is part of China, and the sole legal government and international representative of China is the People’s Republic</w:t>
      </w:r>
      <w:r w:rsidRPr="00287222">
        <w:rPr>
          <w:sz w:val="12"/>
        </w:rPr>
        <w:t>. A key PRC policy document, “The One-China Principle and the Taiwan Issue,” confirms, “the government of the PRC naturally should fully enjoy and exercise China’s sovereignty, including its sovereignty over Taiwan</w:t>
      </w:r>
      <w:proofErr w:type="gramStart"/>
      <w:r w:rsidRPr="00287222">
        <w:rPr>
          <w:sz w:val="12"/>
        </w:rPr>
        <w:t>.”[</w:t>
      </w:r>
      <w:proofErr w:type="gramEnd"/>
      <w:r w:rsidRPr="00287222">
        <w:rPr>
          <w:sz w:val="12"/>
        </w:rPr>
        <w:t xml:space="preserve">15] </w:t>
      </w:r>
      <w:r w:rsidRPr="00820775">
        <w:rPr>
          <w:rStyle w:val="StyleUnderline"/>
        </w:rPr>
        <w:t>How can Taiwan agree to the One China Principle when the definitions are so slippery?</w:t>
      </w:r>
      <w:r>
        <w:rPr>
          <w:rStyle w:val="StyleUnderline"/>
        </w:rPr>
        <w:t xml:space="preserve"> </w:t>
      </w:r>
      <w:r w:rsidRPr="00820775">
        <w:rPr>
          <w:rStyle w:val="StyleUnderline"/>
        </w:rPr>
        <w:t>Gilley offers a different rationale</w:t>
      </w:r>
      <w:r w:rsidRPr="00287222">
        <w:rPr>
          <w:sz w:val="12"/>
        </w:rPr>
        <w:t xml:space="preserve"> for why Taiwan need not fear the PRC. </w:t>
      </w:r>
      <w:r w:rsidRPr="00820775">
        <w:rPr>
          <w:rStyle w:val="StyleUnderline"/>
        </w:rPr>
        <w:t>Americans, he argues, fundamentally misunderstand China’s domestic politics when they believe “that Beijing is motivated by nationalism</w:t>
      </w:r>
      <w:r w:rsidRPr="00287222">
        <w:rPr>
          <w:sz w:val="12"/>
        </w:rPr>
        <w:t xml:space="preserve"> and that the PRC’s irredentist claims to Taiwan stem from a broader national discourse of humiliation and weakness . . . [and that it is] striving to reincorporate Taiwan into China in order to avert a domestic nationalist backlash and a crisis of legitimacy.”[16] </w:t>
      </w:r>
      <w:r w:rsidRPr="00820775">
        <w:rPr>
          <w:rStyle w:val="StyleUnderline"/>
        </w:rPr>
        <w:t>Gilley dismisses this interpretation. He says Chinese leaders have long since relinquished an ideologically charged view of Taiwan</w:t>
      </w:r>
      <w:r w:rsidRPr="00287222">
        <w:rPr>
          <w:sz w:val="12"/>
        </w:rPr>
        <w:t xml:space="preserve"> and that today “both sides have embraced a view of security that is premised on high-level contact, trust, and reduced threats of force</w:t>
      </w:r>
      <w:proofErr w:type="gramStart"/>
      <w:r w:rsidRPr="00287222">
        <w:rPr>
          <w:sz w:val="12"/>
        </w:rPr>
        <w:t>.”[</w:t>
      </w:r>
      <w:proofErr w:type="gramEnd"/>
      <w:r w:rsidRPr="00287222">
        <w:rPr>
          <w:sz w:val="12"/>
        </w:rPr>
        <w:t xml:space="preserve">17] </w:t>
      </w:r>
      <w:r w:rsidRPr="00820775">
        <w:rPr>
          <w:rStyle w:val="StyleUnderline"/>
        </w:rPr>
        <w:t>The real driver of China’s policy, says Gilley, is geostrategic. Beijing</w:t>
      </w:r>
      <w:r w:rsidRPr="00287222">
        <w:rPr>
          <w:sz w:val="12"/>
        </w:rPr>
        <w:t xml:space="preserve"> wants to dominate its offshore regions, and it </w:t>
      </w:r>
      <w:r w:rsidRPr="00820775">
        <w:rPr>
          <w:rStyle w:val="StyleUnderline"/>
        </w:rPr>
        <w:t>wants to ensure that Taiwan cannot “serve as a base for foreign military operations against China</w:t>
      </w:r>
      <w:r w:rsidRPr="00287222">
        <w:rPr>
          <w:sz w:val="12"/>
        </w:rPr>
        <w:t xml:space="preserve"> [or] . . . constrain Beijing’s ability to develop and project naval power and ensure maritime security in East Asia.” Taiwan is a problem for Beijing in this regard only if it is aligned with the United States. A Finlandized Taiwan poses no threat, since China’s concern is “with Taiwan’s geostrategic status, not with the precise nature of its political ties to China</w:t>
      </w:r>
      <w:proofErr w:type="gramStart"/>
      <w:r w:rsidRPr="00287222">
        <w:rPr>
          <w:sz w:val="12"/>
        </w:rPr>
        <w:t>.”[</w:t>
      </w:r>
      <w:proofErr w:type="gramEnd"/>
      <w:r w:rsidRPr="00287222">
        <w:rPr>
          <w:sz w:val="12"/>
        </w:rPr>
        <w:t xml:space="preserve">18] Therefore, unification (or Gilley’s idea of Finlandization) need not impinge on Taiwan’s domestic autonomy at all. In the near term, meanwhile, Gilley says that dropping arms sales might cause China to scale back military preparations aimed at Taiwan. </w:t>
      </w:r>
      <w:r w:rsidRPr="00820775">
        <w:rPr>
          <w:rStyle w:val="StyleUnderline"/>
        </w:rPr>
        <w:t xml:space="preserve">The problem with these arguments is that they are based on an analytical judgment that </w:t>
      </w:r>
      <w:r w:rsidRPr="00820775">
        <w:rPr>
          <w:rStyle w:val="Emphasis"/>
        </w:rPr>
        <w:t>cannot be proven</w:t>
      </w:r>
      <w:r w:rsidRPr="00287222">
        <w:rPr>
          <w:sz w:val="12"/>
        </w:rPr>
        <w:t xml:space="preserve">. </w:t>
      </w:r>
      <w:proofErr w:type="gramStart"/>
      <w:r w:rsidRPr="00287222">
        <w:rPr>
          <w:sz w:val="12"/>
        </w:rPr>
        <w:t>Certainly</w:t>
      </w:r>
      <w:proofErr w:type="gramEnd"/>
      <w:r w:rsidRPr="00287222">
        <w:rPr>
          <w:sz w:val="12"/>
        </w:rPr>
        <w:t xml:space="preserve"> it makes sense today that Beijing would not want to kill the goose that lays the golden eggs by blowing up the underpinnings of Taiwan’s success, nor does it have any interest in scaring its other neighbors, many of which are already on edge. But how long will this logic prevail? </w:t>
      </w:r>
      <w:r w:rsidRPr="00820775">
        <w:rPr>
          <w:rStyle w:val="StyleUnderline"/>
        </w:rPr>
        <w:t>After Finlandization, what happens if Chinese nationalists flood the streets of Beijing demanding “real” unification?</w:t>
      </w:r>
      <w:r w:rsidRPr="00287222">
        <w:rPr>
          <w:sz w:val="12"/>
        </w:rPr>
        <w:t xml:space="preserve"> What happens if a crowd starts singing Taiwan’s national anthem during a joint appearance of the PRC president and his Taiwanese counterpart? </w:t>
      </w:r>
      <w:r w:rsidRPr="00820775">
        <w:rPr>
          <w:rStyle w:val="StyleUnderline"/>
        </w:rPr>
        <w:t xml:space="preserve">Will “autonomy” require limiting what Taiwanese citizens say and publish? Once China “fully enjoys and exercises its sovereignty over Taiwan,” as the PRC white paper put it, what steps can other nations take to defend Taiwan’s democracy? With </w:t>
      </w:r>
      <w:r w:rsidRPr="00820775">
        <w:rPr>
          <w:rStyle w:val="Emphasis"/>
        </w:rPr>
        <w:t>so many questions still open</w:t>
      </w:r>
      <w:r w:rsidRPr="00820775">
        <w:rPr>
          <w:rStyle w:val="StyleUnderline"/>
        </w:rPr>
        <w:t>, it is not hard to see why so few in Taiwan are ready to take Beijing’s promises at face value.</w:t>
      </w:r>
      <w:r>
        <w:rPr>
          <w:rStyle w:val="StyleUnderline"/>
        </w:rPr>
        <w:t xml:space="preserve"> </w:t>
      </w:r>
      <w:r w:rsidRPr="00287222">
        <w:rPr>
          <w:sz w:val="12"/>
        </w:rPr>
        <w:t xml:space="preserve">Taiwan’s ability to have its independence recognized internationally is nil and growing </w:t>
      </w:r>
      <w:proofErr w:type="spellStart"/>
      <w:r w:rsidRPr="00287222">
        <w:rPr>
          <w:sz w:val="12"/>
        </w:rPr>
        <w:t>niller</w:t>
      </w:r>
      <w:proofErr w:type="spellEnd"/>
      <w:r w:rsidRPr="00287222">
        <w:rPr>
          <w:sz w:val="12"/>
        </w:rPr>
        <w:t xml:space="preserve"> every day, but </w:t>
      </w:r>
      <w:r w:rsidRPr="00820775">
        <w:rPr>
          <w:rStyle w:val="StyleUnderline"/>
        </w:rPr>
        <w:t>China’s ability to force its will on Taiwan is strong and growing stronger</w:t>
      </w:r>
      <w:r w:rsidRPr="00287222">
        <w:rPr>
          <w:sz w:val="12"/>
        </w:rPr>
        <w:t xml:space="preserve">. In other words, </w:t>
      </w:r>
      <w:r w:rsidRPr="00820775">
        <w:rPr>
          <w:rStyle w:val="StyleUnderline"/>
        </w:rPr>
        <w:t>the issue motivating Beijing’s deterrence policy is already moot, but the factor driving Taiwan’s arms purchases is anything but. China’s arms buildup continues unabated, and its campaign to isolate Taiwan internationally has diminished only marginally. In this context, asking a weak Taiwan to surrender its self-defense capabilities on faith that China will play nicely seems the very definition of “oddly misguided” thinking.</w:t>
      </w:r>
      <w:r>
        <w:rPr>
          <w:rStyle w:val="StyleUnderline"/>
        </w:rPr>
        <w:t xml:space="preserve"> </w:t>
      </w:r>
      <w:r w:rsidRPr="00820775">
        <w:rPr>
          <w:rStyle w:val="StyleUnderline"/>
        </w:rPr>
        <w:t xml:space="preserve">Gilley, Glaser, Freeman, and Owens believe arms sales are the driver for China’s military buildup opposite Taiwan. </w:t>
      </w:r>
      <w:r w:rsidRPr="00820775">
        <w:rPr>
          <w:rStyle w:val="Emphasis"/>
        </w:rPr>
        <w:t>But that buildup has continued uninterrupted through periods of arms sales and periods when arms sales were suspended</w:t>
      </w:r>
      <w:r w:rsidRPr="00820775">
        <w:rPr>
          <w:rStyle w:val="StyleUnderline"/>
        </w:rPr>
        <w:t xml:space="preserve">; it continued under </w:t>
      </w:r>
      <w:proofErr w:type="spellStart"/>
      <w:r w:rsidRPr="00820775">
        <w:rPr>
          <w:rStyle w:val="StyleUnderline"/>
        </w:rPr>
        <w:t>Sinophobic</w:t>
      </w:r>
      <w:proofErr w:type="spellEnd"/>
      <w:r w:rsidRPr="00820775">
        <w:rPr>
          <w:rStyle w:val="StyleUnderline"/>
        </w:rPr>
        <w:t xml:space="preserve"> Taiwanese presidents and is continuing now under the most </w:t>
      </w:r>
      <w:proofErr w:type="spellStart"/>
      <w:r w:rsidRPr="00820775">
        <w:rPr>
          <w:rStyle w:val="StyleUnderline"/>
        </w:rPr>
        <w:t>proengagement</w:t>
      </w:r>
      <w:proofErr w:type="spellEnd"/>
      <w:r w:rsidRPr="00820775">
        <w:rPr>
          <w:rStyle w:val="StyleUnderline"/>
        </w:rPr>
        <w:t xml:space="preserve"> president Taiwan has ever seen</w:t>
      </w:r>
      <w:r w:rsidRPr="00287222">
        <w:rPr>
          <w:sz w:val="12"/>
        </w:rPr>
        <w:t xml:space="preserve">. </w:t>
      </w:r>
      <w:r w:rsidRPr="00820775">
        <w:rPr>
          <w:rStyle w:val="StyleUnderline"/>
        </w:rPr>
        <w:t xml:space="preserve">The evidence suggests </w:t>
      </w:r>
      <w:r w:rsidRPr="00820775">
        <w:rPr>
          <w:rStyle w:val="Emphasis"/>
        </w:rPr>
        <w:t>China’s military posture has its own logic</w:t>
      </w:r>
      <w:r w:rsidRPr="00820775">
        <w:rPr>
          <w:rStyle w:val="StyleUnderline"/>
        </w:rPr>
        <w:t xml:space="preserve">, which in turn suggests that a change in </w:t>
      </w:r>
      <w:r w:rsidRPr="00820775">
        <w:rPr>
          <w:rStyle w:val="Emphasis"/>
        </w:rPr>
        <w:t>US policy would do little to alter it.</w:t>
      </w:r>
      <w:r>
        <w:rPr>
          <w:rStyle w:val="Emphasis"/>
        </w:rPr>
        <w:t xml:space="preserve"> </w:t>
      </w:r>
      <w:r w:rsidRPr="00287222">
        <w:rPr>
          <w:sz w:val="12"/>
        </w:rPr>
        <w:t xml:space="preserve">Foreign Affairs published several letters criticizing the </w:t>
      </w:r>
      <w:r w:rsidRPr="00820775">
        <w:rPr>
          <w:rStyle w:val="StyleUnderline"/>
        </w:rPr>
        <w:t>Gilley and Glaser</w:t>
      </w:r>
      <w:r w:rsidRPr="00287222">
        <w:rPr>
          <w:sz w:val="12"/>
        </w:rPr>
        <w:t xml:space="preserve"> articles, especially the two authors’ sanguine view of China’s military deployments. Both authors published rejoinders to their critics in which they made critical concessions. In Gilley’s words, “If China were to reduce its threat to Taiwan by promising verifiable and immediate force reductions, as well as by allowing Taipei to continually expand its role in international organizations, Taiwan may decide that participating in U.S. military planning, purchasing major weapons systems from the United States, and denying offshore naval security to China are no longer worth it. However, an implicit U.S. promise to intervene in the event of any invasion of Taiwan would be necessary in order for Taipei to choose to change course” (emphasis added).[19] Glaser made a similar concession, writing, “The United States could stop selling arms to Taiwan but maintain its pledge to defend Taiwan should China launch an unprovoked attack; it could continue to sell Taiwan arms but make clear that it will not intervene on Taiwan’s behalf should a conflict occur, even if Taiwan did not provoke it; or it could link its continued support to the Taiwanese government’s willingness to refrain from moving toward independence.”[20] Both authors, in other words, </w:t>
      </w:r>
      <w:r w:rsidRPr="00820775">
        <w:rPr>
          <w:rStyle w:val="StyleUnderline"/>
        </w:rPr>
        <w:t xml:space="preserve">admitted that </w:t>
      </w:r>
      <w:r w:rsidRPr="00820775">
        <w:rPr>
          <w:rStyle w:val="Emphasis"/>
        </w:rPr>
        <w:t>some kind of US security guarantee was necessary for Taiwan</w:t>
      </w:r>
      <w:r w:rsidRPr="00820775">
        <w:rPr>
          <w:rStyle w:val="StyleUnderline"/>
        </w:rPr>
        <w:t>: in exchange for ending arms sales, the United States would need to make a</w:t>
      </w:r>
      <w:r w:rsidRPr="00287222">
        <w:rPr>
          <w:sz w:val="12"/>
        </w:rPr>
        <w:t>n implicit (or explicit) “</w:t>
      </w:r>
      <w:r w:rsidRPr="00820775">
        <w:rPr>
          <w:rStyle w:val="StyleUnderline"/>
        </w:rPr>
        <w:t>promise to intervene</w:t>
      </w:r>
      <w:r w:rsidRPr="00287222">
        <w:rPr>
          <w:sz w:val="12"/>
        </w:rPr>
        <w:t xml:space="preserve">.” Three serious problems with this line of argument exist. First, </w:t>
      </w:r>
      <w:r w:rsidRPr="00820775">
        <w:rPr>
          <w:rStyle w:val="StyleUnderline"/>
        </w:rPr>
        <w:t xml:space="preserve">in the absence of arms sales, a promise to intervene </w:t>
      </w:r>
      <w:r w:rsidRPr="00820775">
        <w:rPr>
          <w:rStyle w:val="Emphasis"/>
        </w:rPr>
        <w:t>might not be credible</w:t>
      </w:r>
      <w:r w:rsidRPr="00287222">
        <w:rPr>
          <w:sz w:val="12"/>
        </w:rPr>
        <w:t xml:space="preserve">. Could the United States mount a successful defense of Taiwan if the island had been disarmed? Second, </w:t>
      </w:r>
      <w:r w:rsidRPr="00820775">
        <w:rPr>
          <w:rStyle w:val="StyleUnderline"/>
        </w:rPr>
        <w:t>such a policy invites envelope pushing on both sides of the strait</w:t>
      </w:r>
      <w:r w:rsidRPr="00287222">
        <w:rPr>
          <w:sz w:val="12"/>
        </w:rPr>
        <w:t xml:space="preserve">. America’s decades-old policy of </w:t>
      </w:r>
      <w:r w:rsidRPr="00820775">
        <w:rPr>
          <w:rStyle w:val="Emphasis"/>
        </w:rPr>
        <w:t>strategic ambiguity</w:t>
      </w:r>
      <w:r w:rsidRPr="00820775">
        <w:rPr>
          <w:rStyle w:val="StyleUnderline"/>
        </w:rPr>
        <w:t xml:space="preserve"> is based on the idea that keeping the two sides guessing</w:t>
      </w:r>
      <w:r w:rsidRPr="00287222">
        <w:rPr>
          <w:sz w:val="12"/>
        </w:rPr>
        <w:t xml:space="preserve"> about how the United States will react in a crisis </w:t>
      </w:r>
      <w:r w:rsidRPr="00820775">
        <w:rPr>
          <w:rStyle w:val="StyleUnderline"/>
        </w:rPr>
        <w:t>restrains Taiwan’s tendency toward recklessness and Beijing’s tendency toward aggression. Gilley and Glaser are recommending the United States ditch that policy.</w:t>
      </w:r>
      <w:r>
        <w:rPr>
          <w:rStyle w:val="StyleUnderline"/>
        </w:rPr>
        <w:t xml:space="preserve"> </w:t>
      </w:r>
      <w:r w:rsidRPr="00287222">
        <w:rPr>
          <w:sz w:val="12"/>
        </w:rPr>
        <w:t xml:space="preserve">Finally, </w:t>
      </w:r>
      <w:r w:rsidRPr="00820775">
        <w:rPr>
          <w:rStyle w:val="StyleUnderline"/>
        </w:rPr>
        <w:t xml:space="preserve">trading arms sales for a promise of intervention would </w:t>
      </w:r>
      <w:r w:rsidRPr="00820775">
        <w:rPr>
          <w:rStyle w:val="Emphasis"/>
        </w:rPr>
        <w:t>completely undermine</w:t>
      </w:r>
      <w:r w:rsidRPr="00820775">
        <w:rPr>
          <w:rStyle w:val="StyleUnderline"/>
        </w:rPr>
        <w:t xml:space="preserve"> the thrust of Gilley and Glaser’s original </w:t>
      </w:r>
      <w:r w:rsidRPr="00A44F5C">
        <w:rPr>
          <w:rStyle w:val="StyleUnderline"/>
        </w:rPr>
        <w:t xml:space="preserve">articles. On what basis can we conclude that such a policy would be </w:t>
      </w:r>
      <w:r w:rsidRPr="00A44F5C">
        <w:rPr>
          <w:rStyle w:val="Emphasis"/>
        </w:rPr>
        <w:t>any less offensive</w:t>
      </w:r>
      <w:r w:rsidRPr="00A44F5C">
        <w:rPr>
          <w:rStyle w:val="StyleUnderline"/>
        </w:rPr>
        <w:t xml:space="preserve"> to China than America’s current policy?</w:t>
      </w:r>
      <w:r w:rsidRPr="00287222">
        <w:rPr>
          <w:sz w:val="12"/>
        </w:rPr>
        <w:t xml:space="preserve"> Indeed, </w:t>
      </w:r>
      <w:r w:rsidRPr="00A44F5C">
        <w:rPr>
          <w:rStyle w:val="StyleUnderline"/>
        </w:rPr>
        <w:t xml:space="preserve">Beijing would probably find the promise of </w:t>
      </w:r>
      <w:r w:rsidRPr="00A44F5C">
        <w:rPr>
          <w:rStyle w:val="Emphasis"/>
        </w:rPr>
        <w:t>direct military intervention even more of an intrusion into China’s domestic affairs than arms sales</w:t>
      </w:r>
      <w:r w:rsidRPr="00287222">
        <w:rPr>
          <w:sz w:val="12"/>
        </w:rPr>
        <w:t xml:space="preserve">. </w:t>
      </w:r>
      <w:r w:rsidRPr="00A44F5C">
        <w:rPr>
          <w:rStyle w:val="StyleUnderline"/>
        </w:rPr>
        <w:t>And surely such a change</w:t>
      </w:r>
      <w:r w:rsidRPr="00287222">
        <w:rPr>
          <w:sz w:val="12"/>
        </w:rPr>
        <w:t xml:space="preserve"> in US policy </w:t>
      </w:r>
      <w:r w:rsidRPr="00A44F5C">
        <w:rPr>
          <w:rStyle w:val="StyleUnderline"/>
        </w:rPr>
        <w:t>would only accelerate</w:t>
      </w:r>
      <w:r w:rsidRPr="00287222">
        <w:rPr>
          <w:sz w:val="12"/>
        </w:rPr>
        <w:t xml:space="preserve"> the development Freeman is most concerned about, </w:t>
      </w:r>
      <w:r w:rsidRPr="00A44F5C">
        <w:rPr>
          <w:rStyle w:val="StyleUnderline"/>
        </w:rPr>
        <w:t>an expensive and destabilizing race for military dominance between the United States and the PRC.</w:t>
      </w:r>
    </w:p>
    <w:p w:rsidR="00CD7BEC" w:rsidRDefault="00CD7BEC" w:rsidP="00CD7BEC">
      <w:pPr>
        <w:pStyle w:val="Heading2"/>
      </w:pPr>
      <w:r>
        <w:t>Internals</w:t>
      </w:r>
    </w:p>
    <w:p w:rsidR="005E6EFC" w:rsidRDefault="00D94419" w:rsidP="005E6EFC">
      <w:pPr>
        <w:pStyle w:val="Heading3"/>
      </w:pPr>
      <w:r>
        <w:t>Internals: China Revisionist/Plan = Weakness</w:t>
      </w:r>
    </w:p>
    <w:p w:rsidR="00D94419" w:rsidRPr="00D94419" w:rsidRDefault="00D94419" w:rsidP="00D94419"/>
    <w:p w:rsidR="005E6EFC" w:rsidRPr="00543729" w:rsidRDefault="005E6EFC" w:rsidP="005E6EFC">
      <w:pPr>
        <w:pStyle w:val="Heading4"/>
      </w:pPr>
      <w:r>
        <w:t>China is revisionist---official doctrines prove---the plan greenlights further aggression.</w:t>
      </w:r>
    </w:p>
    <w:p w:rsidR="005E6EFC" w:rsidRDefault="005E6EFC" w:rsidP="005E6EFC">
      <w:r w:rsidRPr="00AF5755">
        <w:rPr>
          <w:rStyle w:val="Style13ptBold"/>
        </w:rPr>
        <w:t>Thayer and Han</w:t>
      </w:r>
      <w:r>
        <w:t xml:space="preserve">, </w:t>
      </w:r>
      <w:r w:rsidRPr="00543729">
        <w:t xml:space="preserve">Bradley A. Thayer Professor of Political Science at the University of Texas San Antonio and is the coauthor of How China Sees the World: Han-Centrism and the Balance of Power in International Politics. </w:t>
      </w:r>
      <w:proofErr w:type="spellStart"/>
      <w:r w:rsidRPr="00543729">
        <w:t>Lianchao</w:t>
      </w:r>
      <w:proofErr w:type="spellEnd"/>
      <w:r w:rsidRPr="00543729">
        <w:t xml:space="preserve"> Han is vice president of Citizen Power Initiatives for China and a visiting fellow at the Hudson Institute. After the Tiananmen Square Massacre in 1989, Dr. Han was one of the founders of the Independent Federation of Chinese Students and Scholars. He worked in the U.S. Senate for twelve years, as legislative counsel and policy director for three senators</w:t>
      </w:r>
      <w:r>
        <w:t>, 6/12/</w:t>
      </w:r>
      <w:r w:rsidRPr="00AF5755">
        <w:rPr>
          <w:rStyle w:val="Style13ptBold"/>
        </w:rPr>
        <w:t>19</w:t>
      </w:r>
    </w:p>
    <w:p w:rsidR="005E6EFC" w:rsidRPr="00543729" w:rsidRDefault="005E6EFC" w:rsidP="005E6EFC">
      <w:r>
        <w:t xml:space="preserve">(Bradley and </w:t>
      </w:r>
      <w:proofErr w:type="spellStart"/>
      <w:r>
        <w:t>Lianchao</w:t>
      </w:r>
      <w:proofErr w:type="spellEnd"/>
      <w:r>
        <w:t>, “</w:t>
      </w:r>
      <w:r w:rsidRPr="00543729">
        <w:t>The ‘Xi Doctrine’: Proclaiming and Rationalizing China’s Aggression</w:t>
      </w:r>
      <w:r>
        <w:t xml:space="preserve">”, </w:t>
      </w:r>
      <w:r w:rsidRPr="00543729">
        <w:t>https://nationalinterest.org/feature/%E2%80%98xi-doctrine%E2%80%99-proclaiming-and-rationalizing-china%E2%80%99s-aggression-62402</w:t>
      </w:r>
      <w:r>
        <w:t>)//GA</w:t>
      </w:r>
    </w:p>
    <w:p w:rsidR="005E6EFC" w:rsidRPr="000B79A9" w:rsidRDefault="005E6EFC" w:rsidP="005E6EFC">
      <w:pPr>
        <w:rPr>
          <w:sz w:val="16"/>
        </w:rPr>
      </w:pPr>
      <w:r w:rsidRPr="000B79A9">
        <w:rPr>
          <w:sz w:val="16"/>
        </w:rPr>
        <w:t xml:space="preserve">Using the occasion of the Shangri-La Dialogue in Singapore this month, Chinese Minister of National Defense and State Councilor Gen. </w:t>
      </w:r>
      <w:r w:rsidRPr="00346C49">
        <w:rPr>
          <w:rStyle w:val="StyleUnderline"/>
          <w:highlight w:val="green"/>
        </w:rPr>
        <w:t>Wei</w:t>
      </w:r>
      <w:r w:rsidRPr="000B79A9">
        <w:rPr>
          <w:sz w:val="16"/>
        </w:rPr>
        <w:t xml:space="preserve"> </w:t>
      </w:r>
      <w:proofErr w:type="spellStart"/>
      <w:r w:rsidRPr="000B79A9">
        <w:rPr>
          <w:sz w:val="16"/>
        </w:rPr>
        <w:t>Fenghe</w:t>
      </w:r>
      <w:proofErr w:type="spellEnd"/>
      <w:r w:rsidRPr="000B79A9">
        <w:rPr>
          <w:sz w:val="16"/>
        </w:rPr>
        <w:t xml:space="preserve">, </w:t>
      </w:r>
      <w:r w:rsidRPr="00346C49">
        <w:rPr>
          <w:rStyle w:val="StyleUnderline"/>
          <w:highlight w:val="green"/>
        </w:rPr>
        <w:t>delivered a sharp message</w:t>
      </w:r>
      <w:r w:rsidRPr="00AD031A">
        <w:rPr>
          <w:rStyle w:val="StyleUnderline"/>
        </w:rPr>
        <w:t xml:space="preserve"> to the United States, </w:t>
      </w:r>
      <w:r w:rsidRPr="00346C49">
        <w:rPr>
          <w:rStyle w:val="Emphasis"/>
          <w:highlight w:val="gree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8F132C">
        <w:rPr>
          <w:rStyle w:val="Emphasis"/>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346C49">
        <w:rPr>
          <w:rStyle w:val="StyleUnderline"/>
          <w:highlight w:val="green"/>
        </w:rPr>
        <w:t>Empirical evidence of China’s aggression is increasingly common, from</w:t>
      </w:r>
      <w:r w:rsidRPr="002B1AB2">
        <w:rPr>
          <w:rStyle w:val="StyleUnderline"/>
        </w:rPr>
        <w:t xml:space="preserve"> its attempt to dominate </w:t>
      </w:r>
      <w:r w:rsidRPr="00346C49">
        <w:rPr>
          <w:rStyle w:val="StyleUnderline"/>
          <w:highlight w:val="green"/>
        </w:rPr>
        <w:t>the South China</w:t>
      </w:r>
      <w:r w:rsidRPr="002B1AB2">
        <w:rPr>
          <w:rStyle w:val="StyleUnderline"/>
        </w:rPr>
        <w:t xml:space="preserve"> Sea, the neo-imperialist effort to gain control of states through </w:t>
      </w:r>
      <w:r w:rsidRPr="00346C49">
        <w:rPr>
          <w:rStyle w:val="StyleUnderline"/>
          <w:highlight w:val="green"/>
        </w:rPr>
        <w:t>the Belt and Road Initiative</w:t>
      </w:r>
      <w:r w:rsidRPr="002B1AB2">
        <w:rPr>
          <w:rStyle w:val="StyleUnderline"/>
        </w:rPr>
        <w:t xml:space="preserve">, to its </w:t>
      </w:r>
      <w:r w:rsidRPr="00346C49">
        <w:rPr>
          <w:rStyle w:val="StyleUnderline"/>
          <w:highlight w:val="gree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346C49">
        <w:rPr>
          <w:rStyle w:val="Emphasis"/>
          <w:highlight w:val="gree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D60946">
        <w:rPr>
          <w:rStyle w:val="Emphasis"/>
        </w:rPr>
        <w:t>must fight</w:t>
      </w:r>
      <w:r w:rsidRPr="00D60946">
        <w:rPr>
          <w:rStyle w:val="StyleUnderline"/>
        </w:rPr>
        <w:t xml:space="preserve"> for the reunification of the motherland </w:t>
      </w:r>
      <w:r w:rsidRPr="00D60946">
        <w:rPr>
          <w:rStyle w:val="Emphasis"/>
        </w:rPr>
        <w:t>at all costs</w:t>
      </w:r>
      <w:r w:rsidRPr="000B79A9">
        <w:rPr>
          <w:sz w:val="16"/>
        </w:rPr>
        <w:t xml:space="preserve">.” “At all cost” means that </w:t>
      </w:r>
      <w:r w:rsidRPr="00346C49">
        <w:rPr>
          <w:rStyle w:val="StyleUnderline"/>
          <w:highlight w:val="green"/>
        </w:rPr>
        <w:t xml:space="preserve">China will not hesitate to use nuclear weapons or </w:t>
      </w:r>
      <w:r w:rsidRPr="00346C49">
        <w:rPr>
          <w:rStyle w:val="Emphasis"/>
          <w:highlight w:val="green"/>
        </w:rPr>
        <w:t>launching another Pearl Harbor</w:t>
      </w:r>
      <w:r w:rsidRPr="000B79A9">
        <w:rPr>
          <w:sz w:val="16"/>
        </w:rPr>
        <w:t xml:space="preserve"> to take over Taiwan. This is a clear warning of an invasion. Second, </w:t>
      </w:r>
      <w:r w:rsidRPr="00346C49">
        <w:rPr>
          <w:rStyle w:val="StyleUnderline"/>
          <w:highlight w:val="gree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346C49">
        <w:rPr>
          <w:rStyle w:val="Emphasis"/>
          <w:highlight w:val="green"/>
        </w:rPr>
        <w:t>the Xi Doctrine will set a perilous precedent of successful territorial expansion, which will further entice China and jeopardize the peace of the region</w:t>
      </w:r>
      <w:r w:rsidRPr="000B79A9">
        <w:rPr>
          <w:sz w:val="16"/>
        </w:rPr>
        <w:t xml:space="preserve">. Third, </w:t>
      </w:r>
      <w:r w:rsidRPr="00346C49">
        <w:rPr>
          <w:rStyle w:val="Emphasis"/>
          <w:highlight w:val="green"/>
        </w:rPr>
        <w:t>the doctrine</w:t>
      </w:r>
      <w:r w:rsidRPr="006D48E5">
        <w:rPr>
          <w:rStyle w:val="Emphasis"/>
        </w:rPr>
        <w:t xml:space="preserve"> targets the United States as a cause of the world’s major problems and </w:t>
      </w:r>
      <w:r w:rsidRPr="00346C49">
        <w:rPr>
          <w:rStyle w:val="Emphasis"/>
          <w:sz w:val="30"/>
          <w:szCs w:val="30"/>
          <w:highlight w:val="gree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the SCS is far less stable as a result of China’s actions. Efforts to counter this grab are denounced by Wei as destabilizing, which is a 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346C49">
        <w:rPr>
          <w:rStyle w:val="StyleUnderline"/>
          <w:highlight w:val="green"/>
        </w:rPr>
        <w:t>administration has made credible commitments to</w:t>
      </w:r>
      <w:r w:rsidRPr="00567C00">
        <w:rPr>
          <w:rStyle w:val="StyleUnderline"/>
        </w:rPr>
        <w:t xml:space="preserve"> assure partners and allies </w:t>
      </w:r>
      <w:r w:rsidRPr="00567C00">
        <w:rPr>
          <w:rStyle w:val="Emphasis"/>
        </w:rPr>
        <w:t xml:space="preserve">to </w:t>
      </w:r>
      <w:r w:rsidRPr="00346C49">
        <w:rPr>
          <w:rStyle w:val="Emphasis"/>
          <w:highlight w:val="gree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346C49">
        <w:rPr>
          <w:rStyle w:val="StyleUnderline"/>
          <w:highlight w:val="green"/>
        </w:rPr>
        <w:t xml:space="preserve">the world today has begun to consider </w:t>
      </w:r>
      <w:r w:rsidRPr="00346C49">
        <w:rPr>
          <w:rStyle w:val="Emphasis"/>
          <w:highlight w:val="green"/>
        </w:rPr>
        <w:t>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26231B">
        <w:rPr>
          <w:rStyle w:val="Emphasis"/>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346C49">
        <w:rPr>
          <w:rStyle w:val="Emphasis"/>
          <w:highlight w:val="green"/>
        </w:rPr>
        <w:t>The U</w:t>
      </w:r>
      <w:r w:rsidRPr="000B79A9">
        <w:rPr>
          <w:rStyle w:val="Emphasis"/>
        </w:rPr>
        <w:t xml:space="preserve">nited </w:t>
      </w:r>
      <w:r w:rsidRPr="00346C49">
        <w:rPr>
          <w:rStyle w:val="Emphasis"/>
          <w:highlight w:val="green"/>
        </w:rPr>
        <w:t>S</w:t>
      </w:r>
      <w:r w:rsidRPr="000B79A9">
        <w:rPr>
          <w:rStyle w:val="Emphasis"/>
        </w:rPr>
        <w:t xml:space="preserve">tates </w:t>
      </w:r>
      <w:r w:rsidRPr="00346C49">
        <w:rPr>
          <w:rStyle w:val="Emphasis"/>
          <w:highlight w:val="green"/>
        </w:rPr>
        <w:t>must respond to China’s belligerence with greater strength</w:t>
      </w:r>
      <w:r w:rsidRPr="000B79A9">
        <w:rPr>
          <w:rStyle w:val="Emphasis"/>
        </w:rPr>
        <w:t xml:space="preserve">, adamantine </w:t>
      </w:r>
      <w:r w:rsidRPr="00346C49">
        <w:rPr>
          <w:rStyle w:val="Emphasis"/>
          <w:highlight w:val="green"/>
        </w:rPr>
        <w:t>determination, and more vigorous diplomatic and military measures</w:t>
      </w:r>
      <w:r w:rsidRPr="000B79A9">
        <w:rPr>
          <w:sz w:val="16"/>
        </w:rPr>
        <w:t xml:space="preserve">. With the Xi Doctrine, </w:t>
      </w:r>
      <w:r w:rsidRPr="00346C49">
        <w:rPr>
          <w:rStyle w:val="StyleUnderline"/>
          <w:highlight w:val="green"/>
        </w:rPr>
        <w:t>China has proclaimed and rationalized its aggression</w:t>
      </w:r>
      <w:r w:rsidRPr="000B79A9">
        <w:rPr>
          <w:sz w:val="16"/>
        </w:rPr>
        <w:t xml:space="preserve">. </w:t>
      </w:r>
      <w:r w:rsidRPr="00346C49">
        <w:rPr>
          <w:rStyle w:val="StyleUnderline"/>
          <w:highlight w:val="green"/>
        </w:rPr>
        <w:t>A Trump Doctrine forged in response has to reveal</w:t>
      </w:r>
      <w:r w:rsidRPr="000B79A9">
        <w:rPr>
          <w:rStyle w:val="StyleUnderline"/>
        </w:rPr>
        <w:t xml:space="preserve"> to all global audiences, most importantly the CCP leadership, the recklessness of the Xi Doctrine and </w:t>
      </w:r>
      <w:r w:rsidRPr="00346C49">
        <w:rPr>
          <w:rStyle w:val="StyleUnderline"/>
          <w:highlight w:val="green"/>
        </w:rPr>
        <w:t>the</w:t>
      </w:r>
      <w:r w:rsidRPr="000B79A9">
        <w:rPr>
          <w:rStyle w:val="StyleUnderline"/>
        </w:rPr>
        <w:t xml:space="preserve"> supreme </w:t>
      </w:r>
      <w:r w:rsidRPr="00346C49">
        <w:rPr>
          <w:rStyle w:val="StyleUnderline"/>
          <w:highlight w:val="green"/>
        </w:rPr>
        <w:t>folly of aggression</w:t>
      </w:r>
      <w:r w:rsidRPr="000B79A9">
        <w:rPr>
          <w:sz w:val="16"/>
        </w:rPr>
        <w:t>.</w:t>
      </w:r>
    </w:p>
    <w:p w:rsidR="005E6EFC" w:rsidRDefault="005E6EFC" w:rsidP="005E6EFC"/>
    <w:p w:rsidR="005E6EFC" w:rsidRDefault="00D94419" w:rsidP="005E6EFC">
      <w:pPr>
        <w:pStyle w:val="Heading3"/>
      </w:pPr>
      <w:r>
        <w:t>Internals</w:t>
      </w:r>
      <w:r w:rsidR="005E6EFC">
        <w:t xml:space="preserve">: Taiwan Key </w:t>
      </w:r>
    </w:p>
    <w:p w:rsidR="005E6EFC" w:rsidRDefault="005E6EFC" w:rsidP="005E6EFC"/>
    <w:p w:rsidR="005E6EFC" w:rsidRPr="00BB5D40" w:rsidRDefault="005E6EFC" w:rsidP="005E6EFC">
      <w:pPr>
        <w:pStyle w:val="Heading4"/>
        <w:rPr>
          <w:u w:val="single"/>
        </w:rPr>
      </w:pPr>
      <w:r>
        <w:t xml:space="preserve">Taiwan is key to containing Chinese </w:t>
      </w:r>
      <w:r w:rsidRPr="00BB5D40">
        <w:rPr>
          <w:u w:val="single"/>
        </w:rPr>
        <w:t>political influence</w:t>
      </w:r>
    </w:p>
    <w:p w:rsidR="005E6EFC" w:rsidRPr="002A150A" w:rsidRDefault="005E6EFC" w:rsidP="005E6EFC">
      <w:r w:rsidRPr="002A150A">
        <w:rPr>
          <w:b/>
          <w:bCs/>
          <w:sz w:val="26"/>
          <w:szCs w:val="26"/>
        </w:rPr>
        <w:t>Whiton 19</w:t>
      </w:r>
      <w:r w:rsidRPr="002A150A">
        <w:t xml:space="preserve"> (Christian Whiton was a State Department deputy special envoy from 2003 to 2009. He serves as a senior fellow at the Center for the National Interest and the author of </w:t>
      </w:r>
      <w:hyperlink r:id="rId30" w:tgtFrame="_blank" w:history="1">
        <w:r w:rsidRPr="002A150A">
          <w:rPr>
            <w:rStyle w:val="Hyperlink"/>
          </w:rPr>
          <w:t>Smart Power: Between Diplomacy and War</w:t>
        </w:r>
      </w:hyperlink>
      <w:r w:rsidRPr="002A150A">
        <w:t>, 6-4-2019, "Why Taiwan Is America's Best Asset Against China," National Interest, </w:t>
      </w:r>
      <w:hyperlink r:id="rId31" w:history="1">
        <w:r w:rsidRPr="002A150A">
          <w:rPr>
            <w:rStyle w:val="Hyperlink"/>
          </w:rPr>
          <w:t>https://nationalinterest.org/feature/why-taiwan-americas-best-asset-against-china-61062</w:t>
        </w:r>
      </w:hyperlink>
      <w:r w:rsidRPr="002A150A">
        <w:t>)SEM</w:t>
      </w:r>
    </w:p>
    <w:p w:rsidR="005E6EFC" w:rsidRDefault="005E6EFC" w:rsidP="005E6EFC">
      <w:pPr>
        <w:rPr>
          <w:rStyle w:val="StyleUnderline"/>
        </w:rPr>
      </w:pPr>
      <w:r w:rsidRPr="002A150A">
        <w:rPr>
          <w:sz w:val="16"/>
        </w:rPr>
        <w:t xml:space="preserve">Notwithstanding Washington drama and parlor games, the biggest story of the decade is that America’s response to China’s economic and military aggression has changed dramatically. With bipartisan support in Congress, President Donald </w:t>
      </w:r>
      <w:r w:rsidRPr="002A150A">
        <w:rPr>
          <w:rStyle w:val="StyleUnderline"/>
        </w:rPr>
        <w:t>Trump has moved forcefully to toughen allied solidarity in the Pacific and to resist Chinese economic warfare. But Washington has overlooked</w:t>
      </w:r>
      <w:r w:rsidRPr="002A150A">
        <w:rPr>
          <w:sz w:val="16"/>
        </w:rPr>
        <w:t xml:space="preserve"> one key asset in this fight—</w:t>
      </w:r>
      <w:r w:rsidRPr="002A150A">
        <w:rPr>
          <w:rStyle w:val="StyleUnderline"/>
        </w:rPr>
        <w:t>Taiwan—and often instead mistook it for a liability</w:t>
      </w:r>
      <w:r w:rsidRPr="002A150A">
        <w:rPr>
          <w:sz w:val="16"/>
        </w:rPr>
        <w:t xml:space="preserve">. This distinction is fundamentally important as we ponder the durability of the Chinese Communist Party amid an economic slowdown and as the world marks the thirtieth anniversary of the Tiananmen Square Massacre this week. The island </w:t>
      </w:r>
      <w:r w:rsidRPr="002A150A">
        <w:rPr>
          <w:rStyle w:val="StyleUnderline"/>
        </w:rPr>
        <w:t>nation</w:t>
      </w:r>
      <w:r w:rsidRPr="002A150A">
        <w:rPr>
          <w:sz w:val="16"/>
        </w:rPr>
        <w:t xml:space="preserve"> of twenty-four million free people is</w:t>
      </w:r>
      <w:r w:rsidRPr="002A150A">
        <w:rPr>
          <w:rStyle w:val="StyleUnderline"/>
        </w:rPr>
        <w:t xml:space="preserve"> frequently threatened by China with reunification—a euphemism for military invasion and conquest</w:t>
      </w:r>
      <w:r w:rsidRPr="002A150A">
        <w:rPr>
          <w:sz w:val="16"/>
        </w:rPr>
        <w:t xml:space="preserve">, and an end to the de facto political independence that Taiwan has enjoyed since 1949. The United States doesn’t have a mutual defense treaty with Taiwan, but it is bound by a 1979 law to sell it the arms it needs for its defense—a standard previous U.S. administrations have usually failed to meet. Previous U.S. messaging has also been dubious. For example, in 2004, Secretary of State Colin Powell went to Beijing and asserted that Taiwan wasn’t a sovereign nation. Additionally, Powell said the United States sought the “peaceful reunification” of Taiwan and China. In other words, leave your freedom at the door. Armchair experts who have skimmed the Wikipedia entry on Chinese culture observe that </w:t>
      </w:r>
      <w:r w:rsidRPr="002A150A">
        <w:rPr>
          <w:rStyle w:val="StyleUnderline"/>
        </w:rPr>
        <w:t>Beijing’s rulers cannot afford to “lose face,” which would occur if Taiwan were to declare independence formally</w:t>
      </w:r>
      <w:r w:rsidRPr="002A150A">
        <w:rPr>
          <w:sz w:val="16"/>
        </w:rPr>
        <w:t xml:space="preserve">. Fair enough, but </w:t>
      </w:r>
      <w:r w:rsidRPr="002A150A">
        <w:rPr>
          <w:rStyle w:val="StyleUnderline"/>
        </w:rPr>
        <w:t>this sentiment is frequently extended radically to areas where Taiwan is left unable to secure its national interests.</w:t>
      </w:r>
      <w:r>
        <w:rPr>
          <w:rStyle w:val="StyleUnderline"/>
        </w:rPr>
        <w:t xml:space="preserve"> </w:t>
      </w:r>
      <w:r w:rsidRPr="002A150A">
        <w:rPr>
          <w:rStyle w:val="StyleUnderline"/>
        </w:rPr>
        <w:t>Every year, China enhances its offensive military posture against Taiwan</w:t>
      </w:r>
      <w:r w:rsidRPr="002A150A">
        <w:rPr>
          <w:sz w:val="16"/>
        </w:rPr>
        <w:t xml:space="preserve">. Beijing also picks off more of the handful of remaining minor nations that have formal relations with Taiwan instead of China. This is important to note because official foreign relations are necessary for Taiwanese leaders to visit America (seldom Washington, DC) under the artifice of a “transit stop” on their way to state visits elsewhere. Moreover, </w:t>
      </w:r>
      <w:r w:rsidRPr="002A150A">
        <w:rPr>
          <w:rStyle w:val="StyleUnderline"/>
        </w:rPr>
        <w:t>China prevents Taiwan from entering multilateral forums like the World Health Organization, and Taiwan’s status as something other than a real country often prevents it from securing trade deals with other nations or economic blocs like the Association of Southeast Asian Nations</w:t>
      </w:r>
      <w:r w:rsidRPr="002A150A">
        <w:rPr>
          <w:sz w:val="16"/>
        </w:rPr>
        <w:t xml:space="preserve">. On top of that, experts dismiss Taiwan’s protestations and efforts to rectify these problems as dangerously provocative toward China. Past U.S. </w:t>
      </w:r>
      <w:r w:rsidRPr="002A150A">
        <w:rPr>
          <w:rStyle w:val="StyleUnderline"/>
        </w:rPr>
        <w:t>presidents</w:t>
      </w:r>
      <w:r w:rsidRPr="002A150A">
        <w:rPr>
          <w:sz w:val="16"/>
        </w:rPr>
        <w:t xml:space="preserve"> of both parties </w:t>
      </w:r>
      <w:r w:rsidRPr="002A150A">
        <w:rPr>
          <w:rStyle w:val="StyleUnderline"/>
        </w:rPr>
        <w:t>have effectively adopted</w:t>
      </w:r>
      <w:r w:rsidRPr="002A150A">
        <w:rPr>
          <w:sz w:val="16"/>
        </w:rPr>
        <w:t xml:space="preserve"> what Bill Clinton’s top Asia policy official called “</w:t>
      </w:r>
      <w:r w:rsidRPr="002A150A">
        <w:rPr>
          <w:rStyle w:val="StyleUnderline"/>
        </w:rPr>
        <w:t>strategic ambiguity</w:t>
      </w:r>
      <w:r w:rsidRPr="002A150A">
        <w:rPr>
          <w:sz w:val="16"/>
        </w:rPr>
        <w:t xml:space="preserve">.” When Chinese officials asked Joseph Nye what the United States would do if they attacked Taiwan, he said, “We don’t know and you don’t know. It would depend on the circumstances.” An endless academic debate over whether to make formal our implicit likelihood to come to Taiwan’s defense—and whether this would increase or decrease the chances of peace or create a moral hazard—has led nowhere. It’s time to change the premise of the debate. Even without formally dispensing with the fiction of our forty-year-old “One-China Policy,” which supposes there is only one China and that Taiwan is a part of it, </w:t>
      </w:r>
      <w:r w:rsidRPr="002A150A">
        <w:rPr>
          <w:rStyle w:val="StyleUnderline"/>
        </w:rPr>
        <w:t>American policymakers can take a very different view of Taiwan that serves U.S. interests.</w:t>
      </w:r>
      <w:r>
        <w:rPr>
          <w:rStyle w:val="StyleUnderline"/>
        </w:rPr>
        <w:t xml:space="preserve"> </w:t>
      </w:r>
      <w:r w:rsidRPr="002A150A">
        <w:rPr>
          <w:sz w:val="16"/>
        </w:rPr>
        <w:t xml:space="preserve">Most fundamentally, </w:t>
      </w:r>
      <w:r w:rsidRPr="002A150A">
        <w:rPr>
          <w:rStyle w:val="StyleUnderline"/>
        </w:rPr>
        <w:t>Washington should see Taiwan as a free society that puts the lie to the Chinese Communist Party’s ultimate claim of legitimacy</w:t>
      </w:r>
      <w:r w:rsidRPr="002A150A">
        <w:rPr>
          <w:sz w:val="16"/>
        </w:rPr>
        <w:t xml:space="preserve">. Throughout its seventy years of rule, </w:t>
      </w:r>
      <w:r w:rsidRPr="002A150A">
        <w:rPr>
          <w:rStyle w:val="StyleUnderline"/>
        </w:rPr>
        <w:t>the Party has justified its totalitarianism on the basis that any other form of government would lead to chaos and corruption</w:t>
      </w:r>
      <w:r w:rsidRPr="002A150A">
        <w:rPr>
          <w:sz w:val="16"/>
        </w:rPr>
        <w:t xml:space="preserve">—features that marked much of China’s history and which some historians blame for why greatness and global power have eluded the world’s most populous nation. </w:t>
      </w:r>
      <w:r w:rsidRPr="002A150A">
        <w:rPr>
          <w:rStyle w:val="StyleUnderline"/>
        </w:rPr>
        <w:t>Taiwan is a living rebuke of this fiction</w:t>
      </w:r>
      <w:r w:rsidRPr="002A150A">
        <w:rPr>
          <w:sz w:val="16"/>
        </w:rPr>
        <w:t xml:space="preserve">. It shows that an ethnically Chinese-majority country can achieve stability and prosperity through democracy and the rule of law. Since Taiwan evolved into a full democracy in 1996, it has had three peaceful changes of power between political parties and its per capita income has grown to more than $50,000—now ranked twenty-eighth in the world. Furthermore, Taipei has achieved this despite persistent threats and intimidation from Beijing. Also, </w:t>
      </w:r>
      <w:r w:rsidRPr="002A150A">
        <w:rPr>
          <w:rStyle w:val="StyleUnderline"/>
        </w:rPr>
        <w:t>Taiwan elected the first woman head of state in Asia</w:t>
      </w:r>
      <w:r w:rsidRPr="002A150A">
        <w:rPr>
          <w:sz w:val="16"/>
        </w:rPr>
        <w:t xml:space="preserve"> who was not the relative or spouse of a previous president. </w:t>
      </w:r>
      <w:r w:rsidRPr="002A150A">
        <w:rPr>
          <w:rStyle w:val="StyleUnderline"/>
        </w:rPr>
        <w:t>It has grown from an impoverished low-tech manufacturing center to a diversified economy and creative society.</w:t>
      </w:r>
      <w:r w:rsidRPr="002A150A">
        <w:rPr>
          <w:sz w:val="16"/>
        </w:rPr>
        <w:t xml:space="preserve"> Last month it became the first Asian country to legalize gay marriage, and unlike the United States, did so through a vote of its national legislature. </w:t>
      </w:r>
      <w:r w:rsidRPr="002A150A">
        <w:rPr>
          <w:rStyle w:val="StyleUnderline"/>
        </w:rPr>
        <w:t>Taiwan also protects the rights of ethnic and religious minorities</w:t>
      </w:r>
      <w:r w:rsidRPr="002A150A">
        <w:rPr>
          <w:sz w:val="16"/>
        </w:rPr>
        <w:t xml:space="preserve">, whereas China may have as many as three million Muslims in political reeducation camps at the present time. </w:t>
      </w:r>
      <w:r w:rsidRPr="002A150A">
        <w:rPr>
          <w:rStyle w:val="StyleUnderline"/>
        </w:rPr>
        <w:t>Democratization has allowed Taiwanese to develop a pro-Taiwan identity that no longer rests on a thin, race-based notion of ethnicity</w:t>
      </w:r>
      <w:r w:rsidRPr="002A150A">
        <w:rPr>
          <w:sz w:val="16"/>
        </w:rPr>
        <w:t xml:space="preserve">. In addition, like most democracies, </w:t>
      </w:r>
      <w:r w:rsidRPr="002A150A">
        <w:rPr>
          <w:rStyle w:val="StyleUnderline"/>
        </w:rPr>
        <w:t>Taiwan seeks peace with its neighbors</w:t>
      </w:r>
      <w:r w:rsidRPr="002A150A">
        <w:rPr>
          <w:sz w:val="16"/>
        </w:rPr>
        <w:t xml:space="preserve">. Every time that Chinese officials rationalize or justify the subservience of law to the whims of the Party, every time they lock someone up for having the wrong views or worshipping the wrong God, every time they run over protesters with tanks in the name of social harmony, every time they threaten their neighbors with military force, </w:t>
      </w:r>
      <w:r w:rsidRPr="002A150A">
        <w:rPr>
          <w:rStyle w:val="StyleUnderline"/>
        </w:rPr>
        <w:t>Taiwan stands as an example of a different and better way for ethnically Chinese citizens to govern themselves.</w:t>
      </w:r>
      <w:r>
        <w:rPr>
          <w:rStyle w:val="StyleUnderline"/>
        </w:rPr>
        <w:t xml:space="preserve"> </w:t>
      </w:r>
      <w:r w:rsidRPr="002A150A">
        <w:rPr>
          <w:sz w:val="16"/>
        </w:rPr>
        <w:t xml:space="preserve">In the free world’s long competition with China’s government, </w:t>
      </w:r>
      <w:r w:rsidRPr="002A150A">
        <w:rPr>
          <w:rStyle w:val="StyleUnderline"/>
        </w:rPr>
        <w:t xml:space="preserve">America should put Taiwan in the spotlight, </w:t>
      </w:r>
      <w:r w:rsidRPr="002A150A">
        <w:rPr>
          <w:rStyle w:val="Emphasis"/>
        </w:rPr>
        <w:t>not treat it like a liability</w:t>
      </w:r>
      <w:r w:rsidRPr="002A150A">
        <w:rPr>
          <w:sz w:val="16"/>
        </w:rPr>
        <w:t xml:space="preserve">. It represents the future everyone should want for China—a future that would be marked by collaboration rather than confrontation with America and the rest of the free world. For starters, </w:t>
      </w:r>
      <w:r w:rsidRPr="002A150A">
        <w:rPr>
          <w:rStyle w:val="StyleUnderline"/>
        </w:rPr>
        <w:t>Washington should put an end to infantile diplomatic insults to Taiwan</w:t>
      </w:r>
      <w:r w:rsidRPr="002A150A">
        <w:rPr>
          <w:sz w:val="16"/>
        </w:rPr>
        <w:t xml:space="preserve">, like prohibiting Taiwanese exchange cadets at U.S. service academies from wearing their uniforms, and not allowing Taiwanese diplomats to come to important meetings at the White House, State Department, and Pentagon. America should call its respective embassies and ambassadors what they are instead of the stepchild legation known as the “American Institute in Taiwan,” and get rid of its useless domestic outpost in Arlington, Virginia. Consider the advanced talks Washington has held with Iran and North Korea—countries with which America does not have formal diplomatic relations. Surely the United States can afford the same courtesy to a democratic friend. </w:t>
      </w:r>
      <w:r w:rsidRPr="002A150A">
        <w:rPr>
          <w:rStyle w:val="StyleUnderline"/>
        </w:rPr>
        <w:t>Policymakers should also implement congressional legislation that calls for exchanges of senior members of each country’s government</w:t>
      </w:r>
      <w:r w:rsidRPr="002A150A">
        <w:rPr>
          <w:sz w:val="16"/>
        </w:rPr>
        <w:t xml:space="preserve">, including military flag officers. The forced estrangement of the U.S. and Taiwanese militaries is dangerous and leaves an obvious force-multiplier against Beijing gathering dust on a shelf—what is needed is a joint command like the ones America has with Japan and South Korea. Finally, </w:t>
      </w:r>
      <w:r w:rsidRPr="002A150A">
        <w:rPr>
          <w:rStyle w:val="StyleUnderline"/>
        </w:rPr>
        <w:t>Washington should negotiate a formal trade agreement with Taiwan</w:t>
      </w:r>
      <w:r w:rsidRPr="002A150A">
        <w:rPr>
          <w:sz w:val="16"/>
        </w:rPr>
        <w:t xml:space="preserve">. This too can be a model for China, considering it could include all of the intellectual property protections and other provisions to which Beijing has balked at agreeing. </w:t>
      </w:r>
      <w:r w:rsidRPr="002A150A">
        <w:rPr>
          <w:rStyle w:val="StyleUnderline"/>
        </w:rPr>
        <w:t>None of this amounts to a “regime change” policy toward China per se. But it would reprise the nonviolent cultural warfare</w:t>
      </w:r>
      <w:r w:rsidRPr="002A150A">
        <w:rPr>
          <w:sz w:val="16"/>
        </w:rPr>
        <w:t xml:space="preserve"> America waged against the Soviet Union even as Washington negotiated at times with Moscow during the Cold War. </w:t>
      </w:r>
      <w:r w:rsidRPr="002A150A">
        <w:rPr>
          <w:rStyle w:val="StyleUnderline"/>
        </w:rPr>
        <w:t xml:space="preserve">Spotlighting the </w:t>
      </w:r>
      <w:r w:rsidRPr="002A150A">
        <w:rPr>
          <w:rStyle w:val="Emphasis"/>
        </w:rPr>
        <w:t>benefits of an alternative to your opponent’s political system can be smart statecraft</w:t>
      </w:r>
      <w:r w:rsidRPr="002A150A">
        <w:rPr>
          <w:rStyle w:val="StyleUnderline"/>
        </w:rPr>
        <w:t>. In America’s long contest with China’s government, Washington should do so whenever practicable.</w:t>
      </w:r>
    </w:p>
    <w:p w:rsidR="00287222" w:rsidRDefault="00287222" w:rsidP="00287222">
      <w:pPr>
        <w:pStyle w:val="Heading3"/>
      </w:pPr>
      <w:r>
        <w:t>China Revisionist/Contain key</w:t>
      </w:r>
    </w:p>
    <w:p w:rsidR="00287222" w:rsidRPr="00287222" w:rsidRDefault="00287222" w:rsidP="00287222"/>
    <w:p w:rsidR="005E6EFC" w:rsidRDefault="005E6EFC" w:rsidP="005E6EFC">
      <w:pPr>
        <w:pStyle w:val="Heading4"/>
      </w:pPr>
      <w:r>
        <w:t>China is revisionist – military modernization, government model, and aggression toward Taiwan prove – containment is key</w:t>
      </w:r>
    </w:p>
    <w:p w:rsidR="005E6EFC" w:rsidRPr="00F665E4" w:rsidRDefault="005E6EFC" w:rsidP="005E6EFC">
      <w:r w:rsidRPr="00F665E4">
        <w:rPr>
          <w:b/>
          <w:bCs/>
          <w:sz w:val="26"/>
          <w:szCs w:val="26"/>
        </w:rPr>
        <w:t>Lee 11</w:t>
      </w:r>
      <w:r>
        <w:t xml:space="preserve"> (</w:t>
      </w:r>
      <w:proofErr w:type="spellStart"/>
      <w:r w:rsidRPr="00F665E4">
        <w:t>Shyu</w:t>
      </w:r>
      <w:proofErr w:type="spellEnd"/>
      <w:r w:rsidRPr="00F665E4">
        <w:t xml:space="preserve">-Tu Lee is President of the North America Taiwanese Professors' Association. “Disengaging from Taiwan; Should Washington Continue Its Alliance With Taipei?: </w:t>
      </w:r>
      <w:r>
        <w:t xml:space="preserve">Misreading China’s Intentions,” Foreign Affairs, July/August 2011, </w:t>
      </w:r>
      <w:hyperlink r:id="rId32" w:history="1">
        <w:r>
          <w:rPr>
            <w:rStyle w:val="Hyperlink"/>
          </w:rPr>
          <w:t>https://www.foreignaffairs.com/articles/east-asia/2011-07-01/disengaging-taiwan</w:t>
        </w:r>
      </w:hyperlink>
      <w:r>
        <w:t>)SEM</w:t>
      </w:r>
    </w:p>
    <w:p w:rsidR="005E6EFC" w:rsidRPr="00356957" w:rsidRDefault="005E6EFC" w:rsidP="005E6EFC">
      <w:pPr>
        <w:rPr>
          <w:sz w:val="16"/>
        </w:rPr>
      </w:pPr>
      <w:r w:rsidRPr="00EB742D">
        <w:rPr>
          <w:rStyle w:val="StyleUnderline"/>
        </w:rPr>
        <w:t>According to Charles Glaser, the prospects for avoiding war between the United States and China are good</w:t>
      </w:r>
      <w:r w:rsidRPr="00356957">
        <w:rPr>
          <w:sz w:val="16"/>
        </w:rPr>
        <w:t xml:space="preserve"> ("Will China's Rise Lead to War?" March/April 2011). </w:t>
      </w:r>
      <w:r w:rsidRPr="00EB742D">
        <w:rPr>
          <w:rStyle w:val="StyleUnderline"/>
        </w:rPr>
        <w:t xml:space="preserve">But by </w:t>
      </w:r>
      <w:r w:rsidRPr="00EB742D">
        <w:rPr>
          <w:rStyle w:val="Emphasis"/>
        </w:rPr>
        <w:t>ignoring China's history and economic policy</w:t>
      </w:r>
      <w:r w:rsidRPr="00EB742D">
        <w:rPr>
          <w:rStyle w:val="StyleUnderline"/>
        </w:rPr>
        <w:t xml:space="preserve"> and other relevant factors, Glaser arrives at policy prescriptions that would increase the chance of a Chinese nuclear attack</w:t>
      </w:r>
      <w:r w:rsidRPr="00356957">
        <w:rPr>
          <w:sz w:val="16"/>
        </w:rPr>
        <w:t xml:space="preserve"> on the U.S. homeland. Glaser misjudges Chinese motives. </w:t>
      </w:r>
      <w:r w:rsidRPr="00EB742D">
        <w:rPr>
          <w:rStyle w:val="StyleUnderline"/>
        </w:rPr>
        <w:t>China's military modernization is not primarily motivated by insecurity</w:t>
      </w:r>
      <w:r w:rsidRPr="00356957">
        <w:rPr>
          <w:sz w:val="16"/>
        </w:rPr>
        <w:t xml:space="preserve">, as he asserts. China is not threatened by the United States or any of its neighbors. </w:t>
      </w:r>
      <w:r w:rsidRPr="00EB742D">
        <w:rPr>
          <w:rStyle w:val="StyleUnderline"/>
        </w:rPr>
        <w:t xml:space="preserve">It is advocating its model of governance— </w:t>
      </w:r>
      <w:r w:rsidRPr="00EB742D">
        <w:rPr>
          <w:rStyle w:val="Emphasis"/>
        </w:rPr>
        <w:t>managed capitalism combined with one party authoritarianism</w:t>
      </w:r>
      <w:r w:rsidRPr="00EB742D">
        <w:rPr>
          <w:rStyle w:val="StyleUnderline"/>
        </w:rPr>
        <w:t>—as a more efficient alternative</w:t>
      </w:r>
      <w:r w:rsidRPr="00356957">
        <w:rPr>
          <w:sz w:val="16"/>
        </w:rPr>
        <w:t xml:space="preserve"> to a free-market economy and democracy. </w:t>
      </w:r>
      <w:r w:rsidRPr="00EB742D">
        <w:rPr>
          <w:rStyle w:val="StyleUnderline"/>
        </w:rPr>
        <w:t xml:space="preserve">China's mission is to </w:t>
      </w:r>
      <w:r w:rsidRPr="00EB742D">
        <w:rPr>
          <w:rStyle w:val="Emphasis"/>
        </w:rPr>
        <w:t>regain its place as the dominant superpower</w:t>
      </w:r>
      <w:r w:rsidRPr="00EB742D">
        <w:rPr>
          <w:rStyle w:val="StyleUnderline"/>
        </w:rPr>
        <w:t xml:space="preserve"> so that the country can cleanse itself of the humiliation</w:t>
      </w:r>
      <w:r w:rsidRPr="00356957">
        <w:rPr>
          <w:sz w:val="16"/>
        </w:rPr>
        <w:t xml:space="preserve"> it has experienced at the hands of the West. The rise of China poses grave challenges to U.S. security. </w:t>
      </w:r>
      <w:r w:rsidRPr="00EB742D">
        <w:rPr>
          <w:rStyle w:val="StyleUnderline"/>
        </w:rPr>
        <w:t>Beijing implements a mercantilist trade policy</w:t>
      </w:r>
      <w:r w:rsidRPr="00356957">
        <w:rPr>
          <w:sz w:val="16"/>
        </w:rPr>
        <w:t xml:space="preserve"> and artificially sets a low value on its currency to promote exports, thus </w:t>
      </w:r>
      <w:r w:rsidRPr="00EB742D">
        <w:rPr>
          <w:rStyle w:val="StyleUnderline"/>
        </w:rPr>
        <w:t>creating a large U.S. trade deficit</w:t>
      </w:r>
      <w:r w:rsidRPr="00356957">
        <w:rPr>
          <w:sz w:val="16"/>
        </w:rPr>
        <w:t xml:space="preserve"> with China year after year. </w:t>
      </w:r>
      <w:r w:rsidRPr="00EB742D">
        <w:rPr>
          <w:rStyle w:val="StyleUnderline"/>
        </w:rPr>
        <w:t xml:space="preserve">Its </w:t>
      </w:r>
      <w:r w:rsidRPr="00EB742D">
        <w:rPr>
          <w:rStyle w:val="Emphasis"/>
        </w:rPr>
        <w:t>army has been modernizing</w:t>
      </w:r>
      <w:r w:rsidRPr="00EB742D">
        <w:rPr>
          <w:rStyle w:val="StyleUnderline"/>
        </w:rPr>
        <w:t xml:space="preserve"> at a rapid pace, devel</w:t>
      </w:r>
      <w:r>
        <w:rPr>
          <w:rStyle w:val="StyleUnderline"/>
        </w:rPr>
        <w:t>o</w:t>
      </w:r>
      <w:r w:rsidRPr="00EB742D">
        <w:rPr>
          <w:rStyle w:val="StyleUnderline"/>
        </w:rPr>
        <w:t>ping anti-access, area-denial weapons and cyber- and space-warfare capabilities</w:t>
      </w:r>
      <w:r w:rsidRPr="00356957">
        <w:rPr>
          <w:sz w:val="16"/>
        </w:rPr>
        <w:t xml:space="preserve">. Meanwhile, </w:t>
      </w:r>
      <w:r w:rsidRPr="00EB742D">
        <w:rPr>
          <w:rStyle w:val="StyleUnderline"/>
        </w:rPr>
        <w:t>China wants to integrate Taiwan because its democracy threatens Beijing's autocratic and repressive rule</w:t>
      </w:r>
      <w:r w:rsidRPr="00356957">
        <w:rPr>
          <w:sz w:val="16"/>
        </w:rPr>
        <w:t xml:space="preserve">. In addition, </w:t>
      </w:r>
      <w:r w:rsidRPr="00EB742D">
        <w:rPr>
          <w:rStyle w:val="StyleUnderline"/>
        </w:rPr>
        <w:t>Beijing needs Taiwan as a military base from which to project power</w:t>
      </w:r>
      <w:r w:rsidRPr="00356957">
        <w:rPr>
          <w:sz w:val="16"/>
        </w:rPr>
        <w:t xml:space="preserve"> into the Indian and Pacific oceans. To keep the peace, </w:t>
      </w:r>
      <w:r w:rsidRPr="00EB742D">
        <w:rPr>
          <w:rStyle w:val="StyleUnderline"/>
        </w:rPr>
        <w:t>the United States must</w:t>
      </w:r>
      <w:r w:rsidRPr="00356957">
        <w:rPr>
          <w:sz w:val="16"/>
        </w:rPr>
        <w:t xml:space="preserve"> discard the culture of excessive deference to Beijing and </w:t>
      </w:r>
      <w:r w:rsidRPr="00EB742D">
        <w:rPr>
          <w:rStyle w:val="StyleUnderline"/>
        </w:rPr>
        <w:t>implement policies to maintain U.S. military superiority</w:t>
      </w:r>
      <w:r w:rsidRPr="00356957">
        <w:rPr>
          <w:sz w:val="16"/>
        </w:rPr>
        <w:t xml:space="preserve">, stanch the flow of U.S. wealth to China, steer China toward democratization, </w:t>
      </w:r>
      <w:r w:rsidRPr="00EB742D">
        <w:rPr>
          <w:rStyle w:val="StyleUnderline"/>
        </w:rPr>
        <w:t>strengthen its alliances with Japan and South Korea</w:t>
      </w:r>
      <w:r w:rsidRPr="00356957">
        <w:rPr>
          <w:sz w:val="16"/>
        </w:rPr>
        <w:t xml:space="preserve">, and engage China in an economic and strategic dialogue to promote fair trade and avoid misunderstandings. To prevent a crisis from escalating to nuclear war, Glaser says that the United States should back away from its commitment to Taiwan. Such accommodation, he argues, would smooth the way for better relations with China in the decades to come. Yet </w:t>
      </w:r>
      <w:r w:rsidRPr="00EB742D">
        <w:rPr>
          <w:rStyle w:val="StyleUnderline"/>
        </w:rPr>
        <w:t xml:space="preserve">if Taiwan were to fall, the United States would suffer a </w:t>
      </w:r>
      <w:r w:rsidRPr="00EB742D">
        <w:rPr>
          <w:rStyle w:val="Emphasis"/>
        </w:rPr>
        <w:t>geostrategic</w:t>
      </w:r>
      <w:r w:rsidRPr="00EB742D">
        <w:rPr>
          <w:rStyle w:val="StyleUnderline"/>
        </w:rPr>
        <w:t xml:space="preserve"> </w:t>
      </w:r>
      <w:r w:rsidRPr="00EB742D">
        <w:rPr>
          <w:rStyle w:val="Emphasis"/>
        </w:rPr>
        <w:t>disaster</w:t>
      </w:r>
      <w:r w:rsidRPr="00356957">
        <w:rPr>
          <w:rStyle w:val="StyleUnderline"/>
        </w:rPr>
        <w:t xml:space="preserve">. The sea-lanes and airspace around Taiwan are </w:t>
      </w:r>
      <w:r w:rsidRPr="00356957">
        <w:rPr>
          <w:rStyle w:val="Emphasis"/>
        </w:rPr>
        <w:t>critical to the survival of Japan and South Korea</w:t>
      </w:r>
      <w:r w:rsidRPr="00356957">
        <w:rPr>
          <w:rStyle w:val="StyleUnderline"/>
        </w:rPr>
        <w:t>. Once in control of Taiwan, China could turn Japan and South Korea into vassal states</w:t>
      </w:r>
      <w:r w:rsidRPr="00356957">
        <w:rPr>
          <w:sz w:val="16"/>
        </w:rPr>
        <w:t xml:space="preserve">. With the demise of the U.S.-Japanese military alliance, the United States would be forced to retreat to Hawaii. To avoid that fate, Washington must reiterate that the future of Taiwan must be resolved peacefully and with the assent of the Taiwanese people. </w:t>
      </w:r>
      <w:r w:rsidRPr="00356957">
        <w:rPr>
          <w:rStyle w:val="StyleUnderline"/>
        </w:rPr>
        <w:t>It must deploy sufficient naval and air forces</w:t>
      </w:r>
      <w:r w:rsidRPr="00356957">
        <w:rPr>
          <w:sz w:val="16"/>
        </w:rPr>
        <w:t xml:space="preserve"> in the west ern Pacific </w:t>
      </w:r>
      <w:r w:rsidRPr="00356957">
        <w:rPr>
          <w:rStyle w:val="StyleUnderline"/>
        </w:rPr>
        <w:t>to deter Chinese aggression</w:t>
      </w:r>
      <w:r w:rsidRPr="00356957">
        <w:rPr>
          <w:sz w:val="16"/>
        </w:rPr>
        <w:t xml:space="preserve">, initiate high-level military exchanges with Taiwan to facilitate joint military planning, </w:t>
      </w:r>
      <w:r w:rsidRPr="00356957">
        <w:rPr>
          <w:rStyle w:val="StyleUnderline"/>
        </w:rPr>
        <w:t xml:space="preserve">and speed up the sale to Taiwan of </w:t>
      </w:r>
      <w:r>
        <w:rPr>
          <w:rStyle w:val="StyleUnderline"/>
        </w:rPr>
        <w:t>F-1</w:t>
      </w:r>
      <w:r w:rsidRPr="00356957">
        <w:rPr>
          <w:rStyle w:val="StyleUnderline"/>
        </w:rPr>
        <w:t>6 fighters and other weapons</w:t>
      </w:r>
      <w:r w:rsidRPr="00356957">
        <w:rPr>
          <w:sz w:val="16"/>
        </w:rPr>
        <w:t xml:space="preserve"> that would be useful in resisting a Chinese invasion.</w:t>
      </w:r>
    </w:p>
    <w:p w:rsidR="005E6EFC" w:rsidRDefault="005E6EFC" w:rsidP="005E6EFC">
      <w:pPr>
        <w:pStyle w:val="Heading2"/>
      </w:pPr>
      <w:r>
        <w:t>Domestic Mod DA</w:t>
      </w:r>
    </w:p>
    <w:p w:rsidR="005E6EFC" w:rsidRDefault="005E6EFC" w:rsidP="005E6EFC"/>
    <w:p w:rsidR="005E6EFC" w:rsidRDefault="005E6EFC" w:rsidP="005E6EFC">
      <w:pPr>
        <w:pStyle w:val="Heading3"/>
      </w:pPr>
      <w:r>
        <w:t>Subs DA</w:t>
      </w:r>
    </w:p>
    <w:p w:rsidR="005E6EFC" w:rsidRDefault="005E6EFC" w:rsidP="005E6EFC"/>
    <w:p w:rsidR="005E6EFC" w:rsidRPr="006F6321" w:rsidRDefault="005E6EFC" w:rsidP="005E6EFC">
      <w:pPr>
        <w:pStyle w:val="Heading4"/>
        <w:rPr>
          <w:u w:val="single"/>
        </w:rPr>
      </w:pPr>
      <w:r>
        <w:t xml:space="preserve">Domestic submarine deployment necessarily results in </w:t>
      </w:r>
      <w:r w:rsidRPr="006F6321">
        <w:rPr>
          <w:u w:val="single"/>
        </w:rPr>
        <w:t>PLAN confrontations</w:t>
      </w:r>
      <w:r>
        <w:t xml:space="preserve"> – That escalates to </w:t>
      </w:r>
      <w:r w:rsidRPr="006F6321">
        <w:rPr>
          <w:u w:val="single"/>
        </w:rPr>
        <w:t>surprise strikes, staged accidents, espionage, and cyber-attacks</w:t>
      </w:r>
    </w:p>
    <w:p w:rsidR="005E6EFC" w:rsidRDefault="005E6EFC" w:rsidP="005E6EFC">
      <w:pPr>
        <w:rPr>
          <w:sz w:val="16"/>
          <w:szCs w:val="16"/>
        </w:rPr>
      </w:pPr>
      <w:r w:rsidRPr="00F2111F">
        <w:rPr>
          <w:rStyle w:val="Style13ptBold"/>
        </w:rPr>
        <w:t>Shang-</w:t>
      </w:r>
      <w:proofErr w:type="spellStart"/>
      <w:r w:rsidRPr="00F2111F">
        <w:rPr>
          <w:rStyle w:val="Style13ptBold"/>
        </w:rPr>
        <w:t>Su</w:t>
      </w:r>
      <w:proofErr w:type="spellEnd"/>
      <w:r w:rsidRPr="00F2111F">
        <w:rPr>
          <w:rStyle w:val="Style13ptBold"/>
        </w:rPr>
        <w:t xml:space="preserve"> 19</w:t>
      </w:r>
      <w:r>
        <w:t xml:space="preserve"> </w:t>
      </w:r>
      <w:r w:rsidRPr="00F2111F">
        <w:rPr>
          <w:sz w:val="16"/>
          <w:szCs w:val="16"/>
        </w:rPr>
        <w:t>(Wu Shang-</w:t>
      </w:r>
      <w:proofErr w:type="spellStart"/>
      <w:r w:rsidRPr="00F2111F">
        <w:rPr>
          <w:sz w:val="16"/>
          <w:szCs w:val="16"/>
        </w:rPr>
        <w:t>Su</w:t>
      </w:r>
      <w:proofErr w:type="spellEnd"/>
      <w:r w:rsidRPr="00F2111F">
        <w:rPr>
          <w:sz w:val="16"/>
          <w:szCs w:val="16"/>
        </w:rPr>
        <w:t xml:space="preserve"> – Research fellow on the Military Studies </w:t>
      </w:r>
      <w:proofErr w:type="spellStart"/>
      <w:r w:rsidRPr="00F2111F">
        <w:rPr>
          <w:sz w:val="16"/>
          <w:szCs w:val="16"/>
        </w:rPr>
        <w:t>Programme</w:t>
      </w:r>
      <w:proofErr w:type="spellEnd"/>
      <w:r w:rsidRPr="00F2111F">
        <w:rPr>
          <w:sz w:val="16"/>
          <w:szCs w:val="16"/>
        </w:rPr>
        <w:t xml:space="preserve"> of the S. Rajaratnam School of International Studies (RSIS), Nanyang Technological University, Singapore. &lt;MKIM&gt; “Why New Submarines Alone Won't Save Taiwan from China”. 5/18/19. DOA: 7/6/19. </w:t>
      </w:r>
      <w:hyperlink r:id="rId33" w:history="1">
        <w:r w:rsidRPr="00EC12D9">
          <w:rPr>
            <w:rStyle w:val="Hyperlink"/>
            <w:sz w:val="16"/>
            <w:szCs w:val="16"/>
          </w:rPr>
          <w:t>https://nationalinterest.org/blog/buzz/why-new-submarines-alone-wont-save-taiwan-china-57992</w:t>
        </w:r>
      </w:hyperlink>
      <w:r w:rsidRPr="00F2111F">
        <w:rPr>
          <w:sz w:val="16"/>
          <w:szCs w:val="16"/>
        </w:rPr>
        <w:t>)</w:t>
      </w:r>
    </w:p>
    <w:p w:rsidR="005E6EFC" w:rsidRPr="00F2111F" w:rsidRDefault="005E6EFC" w:rsidP="005E6EFC">
      <w:pPr>
        <w:rPr>
          <w:sz w:val="16"/>
          <w:szCs w:val="16"/>
        </w:rPr>
      </w:pPr>
      <w:r>
        <w:rPr>
          <w:sz w:val="16"/>
          <w:szCs w:val="16"/>
        </w:rPr>
        <w:t>*PLAN = People’s Liberation Army Navy</w:t>
      </w:r>
    </w:p>
    <w:p w:rsidR="005E6EFC" w:rsidRDefault="005E6EFC" w:rsidP="005E6EFC">
      <w:pPr>
        <w:rPr>
          <w:sz w:val="16"/>
          <w:szCs w:val="16"/>
        </w:rPr>
      </w:pPr>
      <w:r w:rsidRPr="002021C8">
        <w:rPr>
          <w:b/>
          <w:bCs/>
          <w:u w:val="single"/>
        </w:rPr>
        <w:t>After its long request for additional submarines, Taiwan has</w:t>
      </w:r>
      <w:r w:rsidRPr="00D97F62">
        <w:rPr>
          <w:sz w:val="16"/>
          <w:szCs w:val="16"/>
        </w:rPr>
        <w:t xml:space="preserve"> somehow </w:t>
      </w:r>
      <w:r w:rsidRPr="002021C8">
        <w:rPr>
          <w:b/>
          <w:bCs/>
          <w:u w:val="single"/>
        </w:rPr>
        <w:t>progressed towards its goal</w:t>
      </w:r>
      <w:r w:rsidRPr="00D97F62">
        <w:rPr>
          <w:sz w:val="16"/>
          <w:szCs w:val="16"/>
        </w:rPr>
        <w:t xml:space="preserve">. On May 9, </w:t>
      </w:r>
      <w:r w:rsidRPr="002021C8">
        <w:rPr>
          <w:b/>
          <w:bCs/>
          <w:u w:val="single"/>
        </w:rPr>
        <w:t>the</w:t>
      </w:r>
      <w:r w:rsidRPr="00D97F62">
        <w:rPr>
          <w:sz w:val="16"/>
          <w:szCs w:val="16"/>
        </w:rPr>
        <w:t xml:space="preserve"> groundbreaking ceremony of the </w:t>
      </w:r>
      <w:r w:rsidRPr="002021C8">
        <w:rPr>
          <w:b/>
          <w:bCs/>
          <w:u w:val="single"/>
        </w:rPr>
        <w:t>shipyard for building submarines</w:t>
      </w:r>
      <w:r w:rsidRPr="00D97F62">
        <w:rPr>
          <w:sz w:val="16"/>
          <w:szCs w:val="16"/>
        </w:rPr>
        <w:t xml:space="preserve"> in Kaohsiung </w:t>
      </w:r>
      <w:r w:rsidRPr="002021C8">
        <w:rPr>
          <w:b/>
          <w:bCs/>
          <w:u w:val="single"/>
        </w:rPr>
        <w:t>represented a milestone for Taiwan’s indigenous project</w:t>
      </w:r>
      <w:r w:rsidRPr="00D97F62">
        <w:rPr>
          <w:sz w:val="16"/>
          <w:szCs w:val="16"/>
        </w:rPr>
        <w:t xml:space="preserve">. After the fleet is completed, the asymmetrical nature of the submarines vis-à-vis the Chinese major surface naval ships would strengthen Taipei’s deterrence against Beijing. The underwater environment also makes the fleet generally free from air cover. In the face of the advancing firepower of missiles and other projectiles from the People’s Liberation Army (PLA), Taiwan’s air bases could be vulnerable, as the quantitatively superior combat aircraft of the PLA Air Force (PLAAF) and PLA Navy (PLAN) would seriously challenge Taiwan’s air defenses as well. In case that the PLA really dominated the sky above the island and even sent airborne some units to the island, the eventual shipping massive force across the Strait is still indispensable. In this scenario, a few submarines could significantly disrupt, if not deny, the PLAN amphibious fleet from projecting troops onshore, thus causing considerable uncertainty for Beijing’s gambit. Apart from surface vessels, sub-launched cruise missiles would further amplify the strategic values of the submarines beyond the maritime domain, meaning more costs for China regarding use of force. </w:t>
      </w:r>
      <w:r w:rsidRPr="002021C8">
        <w:rPr>
          <w:b/>
          <w:bCs/>
          <w:u w:val="single"/>
        </w:rPr>
        <w:t>Between this terrific picture of deterrence and the reality</w:t>
      </w:r>
      <w:r w:rsidRPr="00D97F62">
        <w:rPr>
          <w:sz w:val="16"/>
          <w:szCs w:val="16"/>
        </w:rPr>
        <w:t xml:space="preserve">, </w:t>
      </w:r>
      <w:r w:rsidRPr="002021C8">
        <w:rPr>
          <w:b/>
          <w:bCs/>
          <w:u w:val="single"/>
        </w:rPr>
        <w:t>shipbuilding is a major obstacle, but</w:t>
      </w:r>
      <w:r w:rsidRPr="00D97F62">
        <w:rPr>
          <w:sz w:val="16"/>
          <w:szCs w:val="16"/>
        </w:rPr>
        <w:t xml:space="preserve"> the </w:t>
      </w:r>
      <w:r w:rsidRPr="002021C8">
        <w:rPr>
          <w:b/>
          <w:bCs/>
          <w:u w:val="single"/>
        </w:rPr>
        <w:t>deployment</w:t>
      </w:r>
      <w:r w:rsidRPr="00D97F62">
        <w:rPr>
          <w:sz w:val="16"/>
          <w:szCs w:val="16"/>
        </w:rPr>
        <w:t xml:space="preserve"> </w:t>
      </w:r>
      <w:r w:rsidRPr="002021C8">
        <w:rPr>
          <w:b/>
          <w:bCs/>
          <w:u w:val="single"/>
        </w:rPr>
        <w:t>of</w:t>
      </w:r>
      <w:r w:rsidRPr="00D97F62">
        <w:rPr>
          <w:sz w:val="16"/>
          <w:szCs w:val="16"/>
        </w:rPr>
        <w:t xml:space="preserve"> </w:t>
      </w:r>
      <w:r w:rsidRPr="002021C8">
        <w:rPr>
          <w:b/>
          <w:bCs/>
          <w:u w:val="single"/>
        </w:rPr>
        <w:t>submarines could</w:t>
      </w:r>
      <w:r w:rsidRPr="00D97F62">
        <w:rPr>
          <w:sz w:val="16"/>
          <w:szCs w:val="16"/>
        </w:rPr>
        <w:t xml:space="preserve"> also </w:t>
      </w:r>
      <w:r w:rsidRPr="002021C8">
        <w:rPr>
          <w:b/>
          <w:bCs/>
          <w:u w:val="single"/>
        </w:rPr>
        <w:t xml:space="preserve">be </w:t>
      </w:r>
      <w:r w:rsidRPr="002C5105">
        <w:rPr>
          <w:b/>
          <w:u w:val="single"/>
        </w:rPr>
        <w:t>grave</w:t>
      </w:r>
      <w:r w:rsidRPr="00D97F62">
        <w:rPr>
          <w:sz w:val="16"/>
          <w:szCs w:val="16"/>
        </w:rPr>
        <w:t xml:space="preserve">. </w:t>
      </w:r>
      <w:r w:rsidRPr="002021C8">
        <w:rPr>
          <w:b/>
          <w:bCs/>
          <w:u w:val="single"/>
        </w:rPr>
        <w:t>Due to</w:t>
      </w:r>
      <w:r w:rsidRPr="00D97F62">
        <w:rPr>
          <w:sz w:val="16"/>
          <w:szCs w:val="16"/>
        </w:rPr>
        <w:t xml:space="preserve"> the </w:t>
      </w:r>
      <w:r w:rsidRPr="002C5105">
        <w:rPr>
          <w:b/>
          <w:u w:val="single"/>
        </w:rPr>
        <w:t>lack of public information</w:t>
      </w:r>
      <w:r w:rsidRPr="00D97F62">
        <w:rPr>
          <w:sz w:val="16"/>
          <w:szCs w:val="16"/>
        </w:rPr>
        <w:t xml:space="preserve">, such as whether the design is really from scratch or based on a matured model, </w:t>
      </w:r>
      <w:r w:rsidRPr="002021C8">
        <w:rPr>
          <w:b/>
          <w:bCs/>
          <w:u w:val="single"/>
        </w:rPr>
        <w:t>it would not be realistic to estimate the feasibility of the</w:t>
      </w:r>
      <w:r w:rsidRPr="00D97F62">
        <w:rPr>
          <w:sz w:val="16"/>
          <w:szCs w:val="16"/>
        </w:rPr>
        <w:t xml:space="preserve"> relatively </w:t>
      </w:r>
      <w:r w:rsidRPr="002021C8">
        <w:rPr>
          <w:b/>
          <w:bCs/>
          <w:u w:val="single"/>
        </w:rPr>
        <w:t>short schedule</w:t>
      </w:r>
      <w:r w:rsidRPr="00D97F62">
        <w:rPr>
          <w:sz w:val="16"/>
          <w:szCs w:val="16"/>
        </w:rPr>
        <w:t xml:space="preserve">; the first boat is planned to be launched in 2024, commissioned in another two years, followed by seven or more vessels. </w:t>
      </w:r>
      <w:r w:rsidRPr="002021C8">
        <w:rPr>
          <w:b/>
          <w:bCs/>
          <w:u w:val="single"/>
        </w:rPr>
        <w:t>No matter how soon or how many</w:t>
      </w:r>
      <w:r w:rsidRPr="00D97F62">
        <w:rPr>
          <w:sz w:val="16"/>
          <w:szCs w:val="16"/>
        </w:rPr>
        <w:t xml:space="preserve"> of those </w:t>
      </w:r>
      <w:r w:rsidRPr="002021C8">
        <w:rPr>
          <w:b/>
          <w:bCs/>
          <w:u w:val="single"/>
        </w:rPr>
        <w:t xml:space="preserve">submarines will be commissioned, their movement from their bases to tactical and operational locations is not only critical but </w:t>
      </w:r>
      <w:r w:rsidRPr="002C5105">
        <w:rPr>
          <w:b/>
          <w:u w:val="single"/>
        </w:rPr>
        <w:t>also perilous</w:t>
      </w:r>
      <w:r w:rsidRPr="002021C8">
        <w:rPr>
          <w:b/>
          <w:bCs/>
          <w:u w:val="single"/>
        </w:rPr>
        <w:t>.</w:t>
      </w:r>
      <w:r w:rsidRPr="00D97F62">
        <w:rPr>
          <w:sz w:val="16"/>
          <w:szCs w:val="16"/>
        </w:rPr>
        <w:t xml:space="preserve"> </w:t>
      </w:r>
      <w:r w:rsidRPr="002021C8">
        <w:rPr>
          <w:b/>
          <w:bCs/>
          <w:u w:val="single"/>
        </w:rPr>
        <w:t>For most countries with</w:t>
      </w:r>
      <w:r w:rsidRPr="00D97F62">
        <w:rPr>
          <w:sz w:val="16"/>
          <w:szCs w:val="16"/>
        </w:rPr>
        <w:t xml:space="preserve"> certain </w:t>
      </w:r>
      <w:r w:rsidRPr="002021C8">
        <w:rPr>
          <w:b/>
          <w:bCs/>
          <w:u w:val="single"/>
        </w:rPr>
        <w:t>strategic depth from their potential enemies, sailing submarines out of home bases would be plainly simple, but Taiwan resides in the PLAN’s operational sphere</w:t>
      </w:r>
      <w:r w:rsidRPr="00D97F62">
        <w:rPr>
          <w:sz w:val="16"/>
          <w:szCs w:val="16"/>
        </w:rPr>
        <w:t xml:space="preserve">, </w:t>
      </w:r>
      <w:r w:rsidRPr="002021C8">
        <w:rPr>
          <w:b/>
          <w:bCs/>
          <w:u w:val="single"/>
        </w:rPr>
        <w:t xml:space="preserve">and the Chinese </w:t>
      </w:r>
      <w:r w:rsidRPr="002C5105">
        <w:rPr>
          <w:b/>
          <w:u w:val="single"/>
        </w:rPr>
        <w:t>may not take</w:t>
      </w:r>
      <w:r w:rsidRPr="00D97F62">
        <w:rPr>
          <w:sz w:val="16"/>
          <w:szCs w:val="16"/>
        </w:rPr>
        <w:t xml:space="preserve"> such a </w:t>
      </w:r>
      <w:r w:rsidRPr="002C5105">
        <w:rPr>
          <w:b/>
          <w:u w:val="single"/>
        </w:rPr>
        <w:t>deployment for granted</w:t>
      </w:r>
      <w:r w:rsidRPr="00D97F62">
        <w:rPr>
          <w:sz w:val="16"/>
          <w:szCs w:val="16"/>
        </w:rPr>
        <w:t xml:space="preserve">. If Taipei will not build new submarine bases, </w:t>
      </w:r>
      <w:r w:rsidRPr="002021C8">
        <w:rPr>
          <w:b/>
          <w:bCs/>
          <w:u w:val="single"/>
        </w:rPr>
        <w:t>the current</w:t>
      </w:r>
      <w:r w:rsidRPr="00D97F62">
        <w:rPr>
          <w:sz w:val="16"/>
          <w:szCs w:val="16"/>
        </w:rPr>
        <w:t xml:space="preserve"> </w:t>
      </w:r>
      <w:proofErr w:type="spellStart"/>
      <w:r w:rsidRPr="00D97F62">
        <w:rPr>
          <w:sz w:val="16"/>
          <w:szCs w:val="16"/>
        </w:rPr>
        <w:t>Zuoying</w:t>
      </w:r>
      <w:proofErr w:type="spellEnd"/>
      <w:r w:rsidRPr="00D97F62">
        <w:rPr>
          <w:sz w:val="16"/>
          <w:szCs w:val="16"/>
        </w:rPr>
        <w:t xml:space="preserve"> </w:t>
      </w:r>
      <w:r w:rsidRPr="002021C8">
        <w:rPr>
          <w:b/>
          <w:bCs/>
          <w:u w:val="single"/>
        </w:rPr>
        <w:t>naval base</w:t>
      </w:r>
      <w:r w:rsidRPr="00D97F62">
        <w:rPr>
          <w:sz w:val="16"/>
          <w:szCs w:val="16"/>
        </w:rPr>
        <w:t xml:space="preserve"> facing the Taiwan Strait </w:t>
      </w:r>
      <w:r w:rsidRPr="002021C8">
        <w:rPr>
          <w:b/>
          <w:bCs/>
          <w:u w:val="single"/>
        </w:rPr>
        <w:t xml:space="preserve">could be </w:t>
      </w:r>
      <w:r w:rsidRPr="002C5105">
        <w:rPr>
          <w:b/>
          <w:u w:val="single"/>
        </w:rPr>
        <w:t>directly attacked</w:t>
      </w:r>
      <w:r w:rsidRPr="002021C8">
        <w:rPr>
          <w:b/>
          <w:bCs/>
          <w:u w:val="single"/>
        </w:rPr>
        <w:t xml:space="preserve"> from Chinese ballistic and cruise missiles</w:t>
      </w:r>
      <w:r w:rsidRPr="00D97F62">
        <w:rPr>
          <w:sz w:val="16"/>
          <w:szCs w:val="16"/>
        </w:rPr>
        <w:t xml:space="preserve">, as well as other munitions. Furthermore, </w:t>
      </w:r>
      <w:r w:rsidRPr="002021C8">
        <w:rPr>
          <w:b/>
          <w:bCs/>
          <w:u w:val="single"/>
        </w:rPr>
        <w:t xml:space="preserve">since the </w:t>
      </w:r>
      <w:proofErr w:type="spellStart"/>
      <w:r w:rsidRPr="002021C8">
        <w:rPr>
          <w:b/>
          <w:bCs/>
          <w:u w:val="single"/>
        </w:rPr>
        <w:t>Zuoying</w:t>
      </w:r>
      <w:proofErr w:type="spellEnd"/>
      <w:r w:rsidRPr="002021C8">
        <w:rPr>
          <w:b/>
          <w:bCs/>
          <w:u w:val="single"/>
        </w:rPr>
        <w:t xml:space="preserve"> base is close to the Kaohsiung Port, a hub of</w:t>
      </w:r>
      <w:r w:rsidRPr="00D97F62">
        <w:rPr>
          <w:sz w:val="16"/>
          <w:szCs w:val="16"/>
        </w:rPr>
        <w:t xml:space="preserve"> sea lines of communication (</w:t>
      </w:r>
      <w:r w:rsidRPr="002021C8">
        <w:rPr>
          <w:b/>
          <w:bCs/>
          <w:u w:val="single"/>
        </w:rPr>
        <w:t>SLOCs</w:t>
      </w:r>
      <w:r w:rsidRPr="00D97F62">
        <w:rPr>
          <w:sz w:val="16"/>
          <w:szCs w:val="16"/>
        </w:rPr>
        <w:t xml:space="preserve">), numerous </w:t>
      </w:r>
      <w:r w:rsidRPr="002021C8">
        <w:rPr>
          <w:b/>
          <w:bCs/>
          <w:u w:val="single"/>
        </w:rPr>
        <w:t>merchants passing nearby the base could present a means for the PLAN to take irregular operations.</w:t>
      </w:r>
      <w:r w:rsidRPr="00D97F62">
        <w:rPr>
          <w:sz w:val="16"/>
          <w:szCs w:val="16"/>
        </w:rPr>
        <w:t xml:space="preserve"> For instance, </w:t>
      </w:r>
      <w:r w:rsidRPr="002021C8">
        <w:rPr>
          <w:b/>
          <w:bCs/>
          <w:u w:val="single"/>
        </w:rPr>
        <w:t>the</w:t>
      </w:r>
      <w:r w:rsidRPr="00D97F62">
        <w:rPr>
          <w:sz w:val="16"/>
          <w:szCs w:val="16"/>
        </w:rPr>
        <w:t xml:space="preserve"> covered </w:t>
      </w:r>
      <w:r w:rsidRPr="002021C8">
        <w:rPr>
          <w:b/>
          <w:bCs/>
          <w:u w:val="single"/>
        </w:rPr>
        <w:t>PLAN personnel could create one or more “</w:t>
      </w:r>
      <w:r w:rsidRPr="002C5105">
        <w:rPr>
          <w:b/>
          <w:u w:val="single"/>
        </w:rPr>
        <w:t>accidents</w:t>
      </w:r>
      <w:r w:rsidRPr="002021C8">
        <w:rPr>
          <w:b/>
          <w:bCs/>
          <w:u w:val="single"/>
        </w:rPr>
        <w:t xml:space="preserve">” of sinking one or more ships into the underwater routes or use cargo ships as platforms of launching </w:t>
      </w:r>
      <w:r w:rsidRPr="002C5105">
        <w:rPr>
          <w:b/>
          <w:u w:val="single"/>
        </w:rPr>
        <w:t>surprise strikes</w:t>
      </w:r>
      <w:r w:rsidRPr="002021C8">
        <w:rPr>
          <w:b/>
          <w:bCs/>
          <w:u w:val="single"/>
        </w:rPr>
        <w:t xml:space="preserve"> from missiles hidden in containers</w:t>
      </w:r>
      <w:r w:rsidRPr="00D97F62">
        <w:rPr>
          <w:sz w:val="16"/>
          <w:szCs w:val="16"/>
        </w:rPr>
        <w:t xml:space="preserve"> or other coverages, </w:t>
      </w:r>
      <w:r w:rsidRPr="002021C8">
        <w:rPr>
          <w:b/>
          <w:bCs/>
          <w:u w:val="single"/>
        </w:rPr>
        <w:t xml:space="preserve">leaving less time for </w:t>
      </w:r>
      <w:proofErr w:type="spellStart"/>
      <w:r w:rsidRPr="002021C8">
        <w:rPr>
          <w:b/>
          <w:bCs/>
          <w:u w:val="single"/>
        </w:rPr>
        <w:t>Zuoying</w:t>
      </w:r>
      <w:proofErr w:type="spellEnd"/>
      <w:r w:rsidRPr="002021C8">
        <w:rPr>
          <w:b/>
          <w:bCs/>
          <w:u w:val="single"/>
        </w:rPr>
        <w:t xml:space="preserve"> to respond</w:t>
      </w:r>
      <w:r w:rsidRPr="00D97F62">
        <w:rPr>
          <w:sz w:val="16"/>
          <w:szCs w:val="16"/>
        </w:rPr>
        <w:t xml:space="preserve">. To build one or more submarine bases in the East Coast of Taiwan would be better for less exposure and dispersing naval assets, in addition to close access to the deep Pacific Ocean, but such bases would not be trouble-free either. The deep water may also allow the PLAN to deploy one or a few submarines as “gatekeepers” to monitor the bases, and then follow any departing Taiwanese counterparts. According to the planned fleet size, and ratios of submarines in maintenance, training and duty, a maximal number of Taiwan’s submarines ready for operation could be six or seven, and it is not impossible for the PLAN to carry out this gatekeeping tactic. Moreover, </w:t>
      </w:r>
      <w:r w:rsidRPr="002021C8">
        <w:rPr>
          <w:b/>
          <w:bCs/>
          <w:u w:val="single"/>
        </w:rPr>
        <w:t xml:space="preserve">Beijing’s </w:t>
      </w:r>
      <w:r w:rsidRPr="002C5105">
        <w:rPr>
          <w:b/>
          <w:u w:val="single"/>
        </w:rPr>
        <w:t>espionage</w:t>
      </w:r>
      <w:r w:rsidRPr="002021C8">
        <w:rPr>
          <w:b/>
          <w:bCs/>
          <w:u w:val="single"/>
        </w:rPr>
        <w:t xml:space="preserve"> may pave ways for several irregular measures of neutralizing Taipei’s submarine capability, such as </w:t>
      </w:r>
      <w:r w:rsidRPr="002C5105">
        <w:rPr>
          <w:b/>
          <w:u w:val="single"/>
        </w:rPr>
        <w:t xml:space="preserve">cyber-attack, sabotage of key facilities, the assassination of key crews or </w:t>
      </w:r>
      <w:r w:rsidRPr="00F2111F">
        <w:rPr>
          <w:strike/>
          <w:u w:val="single"/>
        </w:rPr>
        <w:t>paralyzing</w:t>
      </w:r>
      <w:r w:rsidRPr="002C5105">
        <w:rPr>
          <w:b/>
          <w:u w:val="single"/>
        </w:rPr>
        <w:t xml:space="preserve"> </w:t>
      </w:r>
      <w:r>
        <w:rPr>
          <w:b/>
          <w:u w:val="single"/>
        </w:rPr>
        <w:t xml:space="preserve">[disrupting] </w:t>
      </w:r>
      <w:r w:rsidRPr="002C5105">
        <w:rPr>
          <w:b/>
          <w:u w:val="single"/>
        </w:rPr>
        <w:t>the command chain</w:t>
      </w:r>
      <w:r w:rsidRPr="00D97F62">
        <w:rPr>
          <w:sz w:val="16"/>
          <w:szCs w:val="16"/>
        </w:rPr>
        <w:t xml:space="preserve">. </w:t>
      </w:r>
      <w:r w:rsidRPr="002021C8">
        <w:rPr>
          <w:b/>
          <w:bCs/>
          <w:u w:val="single"/>
        </w:rPr>
        <w:t>As a submarine force is intensive regarding technologies and human capital, such internal attacks could be more destructive. Owing to the limited durability of diesel-electric submarines, loss of logistical support could crucially erode Taiwan’s underwater capability</w:t>
      </w:r>
      <w:r w:rsidRPr="00D97F62">
        <w:rPr>
          <w:sz w:val="16"/>
          <w:szCs w:val="16"/>
        </w:rPr>
        <w:t xml:space="preserve"> regardless of base locations. The various espionage cases exposed in Taiwan also signify the danger and feasibility of such internal threats. </w:t>
      </w:r>
    </w:p>
    <w:p w:rsidR="005E6EFC" w:rsidRDefault="005E6EFC" w:rsidP="005E6EFC">
      <w:pPr>
        <w:pStyle w:val="Heading4"/>
      </w:pPr>
      <w:r>
        <w:t xml:space="preserve">Taiwanese submarine modernization inevitably fails – Economic, technical, and strategic factors means any success takes more than decade </w:t>
      </w:r>
    </w:p>
    <w:p w:rsidR="005E6EFC" w:rsidRPr="00E11A26" w:rsidRDefault="005E6EFC" w:rsidP="005E6EFC">
      <w:proofErr w:type="spellStart"/>
      <w:r w:rsidRPr="00E11A26">
        <w:rPr>
          <w:rStyle w:val="Style13ptBold"/>
        </w:rPr>
        <w:t>Scimia</w:t>
      </w:r>
      <w:proofErr w:type="spellEnd"/>
      <w:r w:rsidRPr="00E11A26">
        <w:rPr>
          <w:rStyle w:val="Style13ptBold"/>
        </w:rPr>
        <w:t xml:space="preserve"> 18</w:t>
      </w:r>
      <w:r>
        <w:t xml:space="preserve"> </w:t>
      </w:r>
      <w:r w:rsidRPr="00E11A26">
        <w:rPr>
          <w:sz w:val="16"/>
          <w:szCs w:val="16"/>
        </w:rPr>
        <w:t xml:space="preserve">(Emanuele </w:t>
      </w:r>
      <w:proofErr w:type="spellStart"/>
      <w:r w:rsidRPr="00E11A26">
        <w:rPr>
          <w:sz w:val="16"/>
          <w:szCs w:val="16"/>
        </w:rPr>
        <w:t>Scimia</w:t>
      </w:r>
      <w:proofErr w:type="spellEnd"/>
      <w:r w:rsidRPr="00E11A26">
        <w:rPr>
          <w:sz w:val="16"/>
          <w:szCs w:val="16"/>
        </w:rPr>
        <w:t xml:space="preserve"> - Independent journalist and foreign affairs analyst, specializing in geopolitical analysis. &lt;MKIM&gt; “Taiwan’s dream of having its own submarine fleet must yield to a more realistic China </w:t>
      </w:r>
      <w:proofErr w:type="spellStart"/>
      <w:r w:rsidRPr="00E11A26">
        <w:rPr>
          <w:sz w:val="16"/>
          <w:szCs w:val="16"/>
        </w:rPr>
        <w:t>defence</w:t>
      </w:r>
      <w:proofErr w:type="spellEnd"/>
      <w:r w:rsidRPr="00E11A26">
        <w:rPr>
          <w:sz w:val="16"/>
          <w:szCs w:val="16"/>
        </w:rPr>
        <w:t xml:space="preserve"> plan”. 7/19/18. DOA: 7/6/19. https://www.scmp.com/comment/insight-opinion/united-states/article/2155881/taiwans-dream-having-its-own-submarine-fleet)</w:t>
      </w:r>
    </w:p>
    <w:p w:rsidR="005E6EFC" w:rsidRDefault="005E6EFC" w:rsidP="005E6EFC">
      <w:pPr>
        <w:rPr>
          <w:sz w:val="16"/>
          <w:szCs w:val="16"/>
        </w:rPr>
      </w:pPr>
      <w:r w:rsidRPr="00905429">
        <w:rPr>
          <w:sz w:val="16"/>
          <w:szCs w:val="16"/>
        </w:rPr>
        <w:t xml:space="preserve">According to recent media reports, </w:t>
      </w:r>
      <w:r w:rsidRPr="002021C8">
        <w:rPr>
          <w:b/>
          <w:bCs/>
          <w:u w:val="single"/>
        </w:rPr>
        <w:t>foreign shipbuilders have offered Taiwan</w:t>
      </w:r>
      <w:r w:rsidRPr="00905429">
        <w:rPr>
          <w:sz w:val="16"/>
          <w:szCs w:val="16"/>
        </w:rPr>
        <w:t xml:space="preserve"> hull </w:t>
      </w:r>
      <w:r w:rsidRPr="002021C8">
        <w:rPr>
          <w:b/>
          <w:bCs/>
          <w:u w:val="single"/>
        </w:rPr>
        <w:t xml:space="preserve">designs for its indigenous </w:t>
      </w:r>
      <w:proofErr w:type="spellStart"/>
      <w:r w:rsidRPr="002021C8">
        <w:rPr>
          <w:b/>
          <w:bCs/>
          <w:u w:val="single"/>
        </w:rPr>
        <w:t>defence</w:t>
      </w:r>
      <w:proofErr w:type="spellEnd"/>
      <w:r w:rsidRPr="002021C8">
        <w:rPr>
          <w:b/>
          <w:bCs/>
          <w:u w:val="single"/>
        </w:rPr>
        <w:t xml:space="preserve"> submarine</w:t>
      </w:r>
      <w:r w:rsidRPr="00905429">
        <w:rPr>
          <w:sz w:val="16"/>
          <w:szCs w:val="16"/>
        </w:rPr>
        <w:t xml:space="preserve"> </w:t>
      </w:r>
      <w:proofErr w:type="spellStart"/>
      <w:r w:rsidRPr="002021C8">
        <w:rPr>
          <w:b/>
          <w:bCs/>
          <w:u w:val="single"/>
        </w:rPr>
        <w:t>programme</w:t>
      </w:r>
      <w:proofErr w:type="spellEnd"/>
      <w:r w:rsidRPr="00905429">
        <w:rPr>
          <w:sz w:val="16"/>
          <w:szCs w:val="16"/>
        </w:rPr>
        <w:t xml:space="preserve">. Taiwanese </w:t>
      </w:r>
      <w:proofErr w:type="spellStart"/>
      <w:r w:rsidRPr="00905429">
        <w:rPr>
          <w:sz w:val="16"/>
          <w:szCs w:val="16"/>
        </w:rPr>
        <w:t>Defence</w:t>
      </w:r>
      <w:proofErr w:type="spellEnd"/>
      <w:r w:rsidRPr="00905429">
        <w:rPr>
          <w:sz w:val="16"/>
          <w:szCs w:val="16"/>
        </w:rPr>
        <w:t xml:space="preserve"> Minister Yen </w:t>
      </w:r>
      <w:proofErr w:type="spellStart"/>
      <w:r w:rsidRPr="00905429">
        <w:rPr>
          <w:sz w:val="16"/>
          <w:szCs w:val="16"/>
        </w:rPr>
        <w:t>Teh</w:t>
      </w:r>
      <w:proofErr w:type="spellEnd"/>
      <w:r w:rsidRPr="00905429">
        <w:rPr>
          <w:sz w:val="16"/>
          <w:szCs w:val="16"/>
        </w:rPr>
        <w:t xml:space="preserve">-fa dismissed similar </w:t>
      </w:r>
      <w:proofErr w:type="spellStart"/>
      <w:r w:rsidRPr="00905429">
        <w:rPr>
          <w:sz w:val="16"/>
          <w:szCs w:val="16"/>
        </w:rPr>
        <w:t>rumours</w:t>
      </w:r>
      <w:proofErr w:type="spellEnd"/>
      <w:r w:rsidRPr="00905429">
        <w:rPr>
          <w:sz w:val="16"/>
          <w:szCs w:val="16"/>
        </w:rPr>
        <w:t xml:space="preserve"> in May, denying that 200 US naval specialists would take part in the submarine project.</w:t>
      </w:r>
      <w:r>
        <w:rPr>
          <w:sz w:val="16"/>
          <w:szCs w:val="16"/>
        </w:rPr>
        <w:t xml:space="preserve"> </w:t>
      </w:r>
      <w:r w:rsidRPr="00905429">
        <w:rPr>
          <w:sz w:val="16"/>
          <w:szCs w:val="16"/>
        </w:rPr>
        <w:t>It is unlikely that the United States, Japan, India or Europe will risk damaging ties with China by providing Taipei with submarine technology.</w:t>
      </w:r>
      <w:r>
        <w:rPr>
          <w:sz w:val="16"/>
          <w:szCs w:val="16"/>
        </w:rPr>
        <w:t xml:space="preserve"> </w:t>
      </w:r>
      <w:r w:rsidRPr="00905429">
        <w:rPr>
          <w:sz w:val="16"/>
          <w:szCs w:val="16"/>
        </w:rPr>
        <w:t>This is particularly true of countries in Europe. It is not by chance that, in the joint statement of the 20th EU-China Summit, held in Beijing on Monday, there is no reference to the Taiwan issue, even though the document does include a paragraph on the disputed South China Sea, as “soft” as it looks.</w:t>
      </w:r>
      <w:r>
        <w:rPr>
          <w:sz w:val="16"/>
          <w:szCs w:val="16"/>
        </w:rPr>
        <w:t xml:space="preserve"> </w:t>
      </w:r>
      <w:r w:rsidRPr="00905429">
        <w:rPr>
          <w:sz w:val="16"/>
          <w:szCs w:val="16"/>
        </w:rPr>
        <w:t xml:space="preserve">But </w:t>
      </w:r>
      <w:r w:rsidRPr="002021C8">
        <w:rPr>
          <w:b/>
          <w:bCs/>
          <w:u w:val="single"/>
        </w:rPr>
        <w:t>even if Taipei</w:t>
      </w:r>
      <w:r w:rsidRPr="00905429">
        <w:rPr>
          <w:sz w:val="16"/>
          <w:szCs w:val="16"/>
        </w:rPr>
        <w:t xml:space="preserve"> </w:t>
      </w:r>
      <w:r w:rsidRPr="002021C8">
        <w:rPr>
          <w:b/>
          <w:bCs/>
          <w:u w:val="single"/>
        </w:rPr>
        <w:t>did</w:t>
      </w:r>
      <w:r w:rsidRPr="00905429">
        <w:rPr>
          <w:sz w:val="16"/>
          <w:szCs w:val="16"/>
        </w:rPr>
        <w:t xml:space="preserve"> </w:t>
      </w:r>
      <w:r w:rsidRPr="002021C8">
        <w:rPr>
          <w:b/>
          <w:bCs/>
          <w:u w:val="single"/>
        </w:rPr>
        <w:t>manage to procure</w:t>
      </w:r>
      <w:r w:rsidRPr="00905429">
        <w:rPr>
          <w:sz w:val="16"/>
          <w:szCs w:val="16"/>
        </w:rPr>
        <w:t xml:space="preserve"> a </w:t>
      </w:r>
      <w:r w:rsidRPr="002021C8">
        <w:rPr>
          <w:b/>
          <w:bCs/>
          <w:u w:val="single"/>
        </w:rPr>
        <w:t>foreign design,</w:t>
      </w:r>
      <w:r w:rsidRPr="00905429">
        <w:rPr>
          <w:sz w:val="16"/>
          <w:szCs w:val="16"/>
        </w:rPr>
        <w:t xml:space="preserve"> </w:t>
      </w:r>
      <w:r w:rsidRPr="002021C8">
        <w:rPr>
          <w:b/>
          <w:bCs/>
          <w:u w:val="single"/>
        </w:rPr>
        <w:t xml:space="preserve">its submarine </w:t>
      </w:r>
      <w:proofErr w:type="spellStart"/>
      <w:r w:rsidRPr="002021C8">
        <w:rPr>
          <w:b/>
          <w:bCs/>
          <w:u w:val="single"/>
        </w:rPr>
        <w:t>programme</w:t>
      </w:r>
      <w:proofErr w:type="spellEnd"/>
      <w:r w:rsidRPr="002021C8">
        <w:rPr>
          <w:b/>
          <w:bCs/>
          <w:u w:val="single"/>
        </w:rPr>
        <w:t xml:space="preserve"> could prove </w:t>
      </w:r>
      <w:r w:rsidRPr="005E235B">
        <w:rPr>
          <w:b/>
          <w:u w:val="single"/>
        </w:rPr>
        <w:t>economically, technically and strategically unfeasible.</w:t>
      </w:r>
      <w:r w:rsidRPr="005E235B">
        <w:rPr>
          <w:b/>
          <w:sz w:val="16"/>
          <w:szCs w:val="16"/>
        </w:rPr>
        <w:t xml:space="preserve"> </w:t>
      </w:r>
      <w:r w:rsidRPr="00905429">
        <w:rPr>
          <w:sz w:val="16"/>
          <w:szCs w:val="16"/>
        </w:rPr>
        <w:t>The Taiwanese government aims to build eight diesel-electric submarines to bolster its four outdated vessels.</w:t>
      </w:r>
      <w:r>
        <w:rPr>
          <w:sz w:val="16"/>
          <w:szCs w:val="16"/>
        </w:rPr>
        <w:t xml:space="preserve"> </w:t>
      </w:r>
      <w:r w:rsidRPr="00905429">
        <w:rPr>
          <w:sz w:val="16"/>
          <w:szCs w:val="16"/>
        </w:rPr>
        <w:t xml:space="preserve">They should serve as an asymmetric asset to deter a potential invasion from the mainland. </w:t>
      </w:r>
      <w:r w:rsidRPr="002021C8">
        <w:rPr>
          <w:b/>
          <w:bCs/>
          <w:u w:val="single"/>
        </w:rPr>
        <w:t>Beijing</w:t>
      </w:r>
      <w:r w:rsidRPr="00905429">
        <w:rPr>
          <w:sz w:val="16"/>
          <w:szCs w:val="16"/>
        </w:rPr>
        <w:t xml:space="preserve"> has </w:t>
      </w:r>
      <w:r w:rsidRPr="002021C8">
        <w:rPr>
          <w:b/>
          <w:bCs/>
          <w:u w:val="single"/>
        </w:rPr>
        <w:t>ramped up naval sorties around the island</w:t>
      </w:r>
      <w:r w:rsidRPr="00905429">
        <w:rPr>
          <w:sz w:val="16"/>
          <w:szCs w:val="16"/>
        </w:rPr>
        <w:t xml:space="preserve"> </w:t>
      </w:r>
      <w:r w:rsidRPr="002021C8">
        <w:rPr>
          <w:b/>
          <w:bCs/>
          <w:u w:val="single"/>
        </w:rPr>
        <w:t>since Tsai Ing-wen</w:t>
      </w:r>
      <w:r w:rsidRPr="00905429">
        <w:rPr>
          <w:sz w:val="16"/>
          <w:szCs w:val="16"/>
        </w:rPr>
        <w:t xml:space="preserve">, chairwoman of the pro-independence Democratic Progressive Party, </w:t>
      </w:r>
      <w:r w:rsidRPr="002021C8">
        <w:rPr>
          <w:b/>
          <w:bCs/>
          <w:u w:val="single"/>
        </w:rPr>
        <w:t>took</w:t>
      </w:r>
      <w:r w:rsidRPr="00905429">
        <w:rPr>
          <w:sz w:val="16"/>
          <w:szCs w:val="16"/>
        </w:rPr>
        <w:t xml:space="preserve"> over as Taiwan’s </w:t>
      </w:r>
      <w:r w:rsidRPr="002021C8">
        <w:rPr>
          <w:b/>
          <w:bCs/>
          <w:u w:val="single"/>
        </w:rPr>
        <w:t>president</w:t>
      </w:r>
      <w:r w:rsidRPr="00905429">
        <w:rPr>
          <w:sz w:val="16"/>
          <w:szCs w:val="16"/>
        </w:rPr>
        <w:t xml:space="preserve"> in 2016. Communist </w:t>
      </w:r>
      <w:r w:rsidRPr="002021C8">
        <w:rPr>
          <w:b/>
          <w:bCs/>
          <w:u w:val="single"/>
        </w:rPr>
        <w:t>China considers Taiwan a rebel province that must be reunited</w:t>
      </w:r>
      <w:r w:rsidRPr="00905429">
        <w:rPr>
          <w:sz w:val="16"/>
          <w:szCs w:val="16"/>
        </w:rPr>
        <w:t xml:space="preserve"> with the mainland, if need be </w:t>
      </w:r>
      <w:r w:rsidRPr="002021C8">
        <w:rPr>
          <w:b/>
          <w:bCs/>
          <w:u w:val="single"/>
        </w:rPr>
        <w:t>by force</w:t>
      </w:r>
      <w:r w:rsidRPr="00905429">
        <w:rPr>
          <w:sz w:val="16"/>
          <w:szCs w:val="16"/>
        </w:rPr>
        <w:t>.</w:t>
      </w:r>
      <w:r>
        <w:rPr>
          <w:sz w:val="16"/>
          <w:szCs w:val="16"/>
        </w:rPr>
        <w:t xml:space="preserve"> </w:t>
      </w:r>
      <w:r w:rsidRPr="002021C8">
        <w:rPr>
          <w:b/>
          <w:bCs/>
          <w:u w:val="single"/>
        </w:rPr>
        <w:t>The</w:t>
      </w:r>
      <w:r w:rsidRPr="00905429">
        <w:rPr>
          <w:sz w:val="16"/>
          <w:szCs w:val="16"/>
        </w:rPr>
        <w:t xml:space="preserve"> first </w:t>
      </w:r>
      <w:r w:rsidRPr="002021C8">
        <w:rPr>
          <w:b/>
          <w:bCs/>
          <w:u w:val="single"/>
        </w:rPr>
        <w:t xml:space="preserve">problem is that Taiwan has to develop a submarine fleet from scratch, and this comes at an </w:t>
      </w:r>
      <w:r w:rsidRPr="005E235B">
        <w:rPr>
          <w:b/>
          <w:u w:val="single"/>
        </w:rPr>
        <w:t>exorbitant cost</w:t>
      </w:r>
      <w:r w:rsidRPr="005E235B">
        <w:rPr>
          <w:b/>
          <w:sz w:val="16"/>
          <w:szCs w:val="16"/>
        </w:rPr>
        <w:t>.</w:t>
      </w:r>
      <w:r w:rsidRPr="00905429">
        <w:rPr>
          <w:sz w:val="16"/>
          <w:szCs w:val="16"/>
        </w:rPr>
        <w:t xml:space="preserve"> To have an idea of just how expensive it is, Germany’s capable Type 214 diesel-electric submarine, which is also operated by the South Korean navy, has a price tag of about US$500 million. Not to mention the </w:t>
      </w:r>
      <w:r w:rsidRPr="002021C8">
        <w:rPr>
          <w:b/>
          <w:bCs/>
          <w:u w:val="single"/>
        </w:rPr>
        <w:t xml:space="preserve">considerable expenses for </w:t>
      </w:r>
      <w:r w:rsidRPr="005E235B">
        <w:rPr>
          <w:b/>
          <w:u w:val="single"/>
        </w:rPr>
        <w:t>crew training</w:t>
      </w:r>
      <w:r w:rsidRPr="00905429">
        <w:rPr>
          <w:sz w:val="16"/>
          <w:szCs w:val="16"/>
        </w:rPr>
        <w:t xml:space="preserve"> that </w:t>
      </w:r>
      <w:r w:rsidRPr="002021C8">
        <w:rPr>
          <w:b/>
          <w:bCs/>
          <w:u w:val="single"/>
        </w:rPr>
        <w:t>should be added to the bill</w:t>
      </w:r>
      <w:r w:rsidRPr="00905429">
        <w:rPr>
          <w:sz w:val="16"/>
          <w:szCs w:val="16"/>
        </w:rPr>
        <w:t>.</w:t>
      </w:r>
      <w:r>
        <w:rPr>
          <w:sz w:val="16"/>
          <w:szCs w:val="16"/>
        </w:rPr>
        <w:t xml:space="preserve"> </w:t>
      </w:r>
      <w:r w:rsidRPr="00905429">
        <w:rPr>
          <w:sz w:val="16"/>
          <w:szCs w:val="16"/>
        </w:rPr>
        <w:t xml:space="preserve">The </w:t>
      </w:r>
      <w:r w:rsidRPr="002021C8">
        <w:rPr>
          <w:b/>
          <w:bCs/>
          <w:u w:val="single"/>
        </w:rPr>
        <w:t>Tsai</w:t>
      </w:r>
      <w:r w:rsidRPr="00905429">
        <w:rPr>
          <w:sz w:val="16"/>
          <w:szCs w:val="16"/>
        </w:rPr>
        <w:t xml:space="preserve"> administration has so far </w:t>
      </w:r>
      <w:r w:rsidRPr="005E235B">
        <w:rPr>
          <w:b/>
          <w:u w:val="single"/>
        </w:rPr>
        <w:t xml:space="preserve">failed to walk the talk on the </w:t>
      </w:r>
      <w:proofErr w:type="spellStart"/>
      <w:r w:rsidRPr="005E235B">
        <w:rPr>
          <w:b/>
          <w:u w:val="single"/>
        </w:rPr>
        <w:t>defence</w:t>
      </w:r>
      <w:proofErr w:type="spellEnd"/>
      <w:r w:rsidRPr="005E235B">
        <w:rPr>
          <w:b/>
          <w:u w:val="single"/>
        </w:rPr>
        <w:t xml:space="preserve"> budget</w:t>
      </w:r>
      <w:r w:rsidRPr="002021C8">
        <w:rPr>
          <w:b/>
          <w:bCs/>
          <w:u w:val="single"/>
        </w:rPr>
        <w:t>. In 2016</w:t>
      </w:r>
      <w:r w:rsidRPr="00905429">
        <w:rPr>
          <w:sz w:val="16"/>
          <w:szCs w:val="16"/>
        </w:rPr>
        <w:t xml:space="preserve">, then </w:t>
      </w:r>
      <w:proofErr w:type="spellStart"/>
      <w:r w:rsidRPr="00905429">
        <w:rPr>
          <w:sz w:val="16"/>
          <w:szCs w:val="16"/>
        </w:rPr>
        <w:t>defence</w:t>
      </w:r>
      <w:proofErr w:type="spellEnd"/>
      <w:r w:rsidRPr="00905429">
        <w:rPr>
          <w:sz w:val="16"/>
          <w:szCs w:val="16"/>
        </w:rPr>
        <w:t xml:space="preserve"> minister </w:t>
      </w:r>
      <w:r w:rsidRPr="002021C8">
        <w:rPr>
          <w:b/>
          <w:bCs/>
          <w:u w:val="single"/>
        </w:rPr>
        <w:t>Feng Shih-</w:t>
      </w:r>
      <w:proofErr w:type="spellStart"/>
      <w:r w:rsidRPr="002021C8">
        <w:rPr>
          <w:b/>
          <w:bCs/>
          <w:u w:val="single"/>
        </w:rPr>
        <w:t>kuan</w:t>
      </w:r>
      <w:proofErr w:type="spellEnd"/>
      <w:r w:rsidRPr="002021C8">
        <w:rPr>
          <w:b/>
          <w:bCs/>
          <w:u w:val="single"/>
        </w:rPr>
        <w:t xml:space="preserve"> revealed Taipei’s plans to raise military spending to US$13 billion </w:t>
      </w:r>
      <w:r w:rsidRPr="00905429">
        <w:rPr>
          <w:sz w:val="16"/>
          <w:szCs w:val="16"/>
        </w:rPr>
        <w:t xml:space="preserve">during his first year in office, </w:t>
      </w:r>
      <w:r w:rsidRPr="002021C8">
        <w:rPr>
          <w:b/>
          <w:bCs/>
          <w:u w:val="single"/>
        </w:rPr>
        <w:t>but it stood at US$9.9 billion in 2017</w:t>
      </w:r>
      <w:r w:rsidRPr="00905429">
        <w:rPr>
          <w:sz w:val="16"/>
          <w:szCs w:val="16"/>
        </w:rPr>
        <w:t xml:space="preserve">, according to the Stockholm International Peace Research Institute – to make a comparison, </w:t>
      </w:r>
      <w:r w:rsidRPr="002021C8">
        <w:rPr>
          <w:b/>
          <w:bCs/>
          <w:u w:val="single"/>
        </w:rPr>
        <w:t>China’s was US$228 billion</w:t>
      </w:r>
      <w:r w:rsidRPr="00905429">
        <w:rPr>
          <w:sz w:val="16"/>
          <w:szCs w:val="16"/>
        </w:rPr>
        <w:t>.</w:t>
      </w:r>
      <w:r>
        <w:rPr>
          <w:sz w:val="16"/>
          <w:szCs w:val="16"/>
        </w:rPr>
        <w:t xml:space="preserve"> </w:t>
      </w:r>
      <w:r w:rsidRPr="00905429">
        <w:rPr>
          <w:sz w:val="16"/>
          <w:szCs w:val="16"/>
        </w:rPr>
        <w:t xml:space="preserve">Last October, Tsai claimed her government would boost future </w:t>
      </w:r>
      <w:proofErr w:type="spellStart"/>
      <w:r w:rsidRPr="00905429">
        <w:rPr>
          <w:sz w:val="16"/>
          <w:szCs w:val="16"/>
        </w:rPr>
        <w:t>defence</w:t>
      </w:r>
      <w:proofErr w:type="spellEnd"/>
      <w:r w:rsidRPr="00905429">
        <w:rPr>
          <w:sz w:val="16"/>
          <w:szCs w:val="16"/>
        </w:rPr>
        <w:t xml:space="preserve"> expenditure by 2 or 3 per cent per year. She is unlikely to fulfil that promise. </w:t>
      </w:r>
      <w:r w:rsidRPr="002021C8">
        <w:rPr>
          <w:b/>
          <w:bCs/>
          <w:u w:val="single"/>
        </w:rPr>
        <w:t xml:space="preserve">It has been reported that the island’s military budget will grow in 2019, but not in the way the Ministry of National </w:t>
      </w:r>
      <w:proofErr w:type="spellStart"/>
      <w:r w:rsidRPr="002021C8">
        <w:rPr>
          <w:b/>
          <w:bCs/>
          <w:u w:val="single"/>
        </w:rPr>
        <w:t>Defence</w:t>
      </w:r>
      <w:proofErr w:type="spellEnd"/>
      <w:r w:rsidRPr="002021C8">
        <w:rPr>
          <w:b/>
          <w:bCs/>
          <w:u w:val="single"/>
        </w:rPr>
        <w:t xml:space="preserve"> expects</w:t>
      </w:r>
      <w:r w:rsidRPr="00905429">
        <w:rPr>
          <w:sz w:val="16"/>
          <w:szCs w:val="16"/>
        </w:rPr>
        <w:t xml:space="preserve">. </w:t>
      </w:r>
      <w:r w:rsidRPr="002021C8">
        <w:rPr>
          <w:b/>
          <w:bCs/>
          <w:u w:val="single"/>
        </w:rPr>
        <w:t xml:space="preserve">Overall spending will not </w:t>
      </w:r>
      <w:r w:rsidRPr="00905429">
        <w:rPr>
          <w:sz w:val="16"/>
          <w:szCs w:val="16"/>
        </w:rPr>
        <w:t xml:space="preserve">see a big </w:t>
      </w:r>
      <w:r w:rsidRPr="002021C8">
        <w:rPr>
          <w:b/>
          <w:bCs/>
          <w:u w:val="single"/>
        </w:rPr>
        <w:t>increase</w:t>
      </w:r>
      <w:r w:rsidRPr="00905429">
        <w:rPr>
          <w:sz w:val="16"/>
          <w:szCs w:val="16"/>
        </w:rPr>
        <w:t xml:space="preserve">, in fact, </w:t>
      </w:r>
      <w:r w:rsidRPr="002021C8">
        <w:rPr>
          <w:b/>
          <w:bCs/>
          <w:u w:val="single"/>
        </w:rPr>
        <w:t xml:space="preserve">given </w:t>
      </w:r>
      <w:r w:rsidRPr="00905429">
        <w:rPr>
          <w:sz w:val="16"/>
          <w:szCs w:val="16"/>
        </w:rPr>
        <w:t xml:space="preserve">a </w:t>
      </w:r>
      <w:r w:rsidRPr="005E235B">
        <w:rPr>
          <w:b/>
          <w:u w:val="single"/>
        </w:rPr>
        <w:t>shortfall in</w:t>
      </w:r>
      <w:r w:rsidRPr="002021C8">
        <w:rPr>
          <w:b/>
          <w:bCs/>
          <w:u w:val="single"/>
        </w:rPr>
        <w:t xml:space="preserve"> </w:t>
      </w:r>
      <w:r w:rsidRPr="00905429">
        <w:rPr>
          <w:sz w:val="16"/>
          <w:szCs w:val="16"/>
        </w:rPr>
        <w:t xml:space="preserve">projected </w:t>
      </w:r>
      <w:r w:rsidRPr="005E235B">
        <w:rPr>
          <w:b/>
          <w:u w:val="single"/>
        </w:rPr>
        <w:t>tax revenues</w:t>
      </w:r>
      <w:r w:rsidRPr="00905429">
        <w:rPr>
          <w:sz w:val="16"/>
          <w:szCs w:val="16"/>
        </w:rPr>
        <w:t>.</w:t>
      </w:r>
      <w:r>
        <w:rPr>
          <w:sz w:val="16"/>
          <w:szCs w:val="16"/>
        </w:rPr>
        <w:t xml:space="preserve"> </w:t>
      </w:r>
      <w:r w:rsidRPr="00905429">
        <w:rPr>
          <w:sz w:val="16"/>
          <w:szCs w:val="16"/>
        </w:rPr>
        <w:t xml:space="preserve">In addition, </w:t>
      </w:r>
      <w:r w:rsidRPr="002021C8">
        <w:rPr>
          <w:b/>
          <w:bCs/>
          <w:u w:val="single"/>
        </w:rPr>
        <w:t xml:space="preserve">the submarine project will </w:t>
      </w:r>
      <w:r w:rsidRPr="005E235B">
        <w:rPr>
          <w:b/>
          <w:u w:val="single"/>
        </w:rPr>
        <w:t>inevitably run into technical hiccups</w:t>
      </w:r>
      <w:r w:rsidRPr="002021C8">
        <w:rPr>
          <w:b/>
          <w:bCs/>
          <w:u w:val="single"/>
        </w:rPr>
        <w:t xml:space="preserve"> if Taipei has to integrate complex systems from different countries</w:t>
      </w:r>
      <w:r w:rsidRPr="00905429">
        <w:rPr>
          <w:sz w:val="16"/>
          <w:szCs w:val="16"/>
        </w:rPr>
        <w:t xml:space="preserve"> and models. Apart from the hull design, Taiwan needs diesel-electric engines and air-independent propulsion (AIP) technology, which increases the undersea autonomy of a conventional submarine, for its future boats.</w:t>
      </w:r>
      <w:r>
        <w:rPr>
          <w:sz w:val="16"/>
          <w:szCs w:val="16"/>
        </w:rPr>
        <w:t xml:space="preserve"> </w:t>
      </w:r>
      <w:r w:rsidRPr="00905429">
        <w:rPr>
          <w:sz w:val="16"/>
          <w:szCs w:val="16"/>
        </w:rPr>
        <w:t xml:space="preserve">In 1979, Washington switched formal diplomatic recognition to Beijing from Taipei, but it must help the island maintain its </w:t>
      </w:r>
      <w:proofErr w:type="spellStart"/>
      <w:r w:rsidRPr="00905429">
        <w:rPr>
          <w:sz w:val="16"/>
          <w:szCs w:val="16"/>
        </w:rPr>
        <w:t>self-defence</w:t>
      </w:r>
      <w:proofErr w:type="spellEnd"/>
      <w:r w:rsidRPr="00905429">
        <w:rPr>
          <w:sz w:val="16"/>
          <w:szCs w:val="16"/>
        </w:rPr>
        <w:t xml:space="preserve"> capabilities in accordance with the Taiwan Relations Act.</w:t>
      </w:r>
      <w:r>
        <w:rPr>
          <w:sz w:val="16"/>
          <w:szCs w:val="16"/>
        </w:rPr>
        <w:t xml:space="preserve"> </w:t>
      </w:r>
      <w:r w:rsidRPr="002021C8">
        <w:rPr>
          <w:b/>
          <w:bCs/>
          <w:u w:val="single"/>
        </w:rPr>
        <w:t xml:space="preserve">Though the US </w:t>
      </w:r>
      <w:r w:rsidRPr="00905429">
        <w:rPr>
          <w:sz w:val="16"/>
          <w:szCs w:val="16"/>
        </w:rPr>
        <w:t xml:space="preserve">Senate version of the </w:t>
      </w:r>
      <w:proofErr w:type="spellStart"/>
      <w:r w:rsidRPr="002021C8">
        <w:rPr>
          <w:b/>
          <w:bCs/>
          <w:u w:val="single"/>
        </w:rPr>
        <w:t>defence</w:t>
      </w:r>
      <w:proofErr w:type="spellEnd"/>
      <w:r w:rsidRPr="002021C8">
        <w:rPr>
          <w:b/>
          <w:bCs/>
          <w:u w:val="single"/>
        </w:rPr>
        <w:t xml:space="preserve"> appropriation bill </w:t>
      </w:r>
      <w:r w:rsidRPr="00905429">
        <w:rPr>
          <w:sz w:val="16"/>
          <w:szCs w:val="16"/>
        </w:rPr>
        <w:t xml:space="preserve">for 2019 </w:t>
      </w:r>
      <w:r w:rsidRPr="002021C8">
        <w:rPr>
          <w:b/>
          <w:bCs/>
          <w:u w:val="single"/>
        </w:rPr>
        <w:t xml:space="preserve">supports </w:t>
      </w:r>
      <w:r w:rsidRPr="00905429">
        <w:rPr>
          <w:sz w:val="16"/>
          <w:szCs w:val="16"/>
        </w:rPr>
        <w:t xml:space="preserve">the </w:t>
      </w:r>
      <w:r w:rsidRPr="002021C8">
        <w:rPr>
          <w:b/>
          <w:bCs/>
          <w:u w:val="single"/>
        </w:rPr>
        <w:t>acquisition of defensive weaponry for undersea warfare by Taiwan</w:t>
      </w:r>
      <w:r w:rsidRPr="00905429">
        <w:rPr>
          <w:sz w:val="16"/>
          <w:szCs w:val="16"/>
        </w:rPr>
        <w:t xml:space="preserve">, </w:t>
      </w:r>
      <w:r w:rsidRPr="002021C8">
        <w:rPr>
          <w:b/>
          <w:bCs/>
          <w:u w:val="single"/>
        </w:rPr>
        <w:t xml:space="preserve">and the </w:t>
      </w:r>
      <w:r w:rsidRPr="00905429">
        <w:rPr>
          <w:sz w:val="16"/>
          <w:szCs w:val="16"/>
        </w:rPr>
        <w:t xml:space="preserve">US </w:t>
      </w:r>
      <w:r w:rsidRPr="002021C8">
        <w:rPr>
          <w:b/>
          <w:bCs/>
          <w:u w:val="single"/>
        </w:rPr>
        <w:t xml:space="preserve">State Department </w:t>
      </w:r>
      <w:proofErr w:type="spellStart"/>
      <w:r w:rsidRPr="002021C8">
        <w:rPr>
          <w:b/>
          <w:bCs/>
          <w:u w:val="single"/>
        </w:rPr>
        <w:t>authorised</w:t>
      </w:r>
      <w:proofErr w:type="spellEnd"/>
      <w:r w:rsidRPr="002021C8">
        <w:rPr>
          <w:b/>
          <w:bCs/>
          <w:u w:val="single"/>
        </w:rPr>
        <w:t xml:space="preserve"> American contractors to sell submarine components </w:t>
      </w:r>
      <w:r w:rsidRPr="00905429">
        <w:rPr>
          <w:sz w:val="16"/>
          <w:szCs w:val="16"/>
        </w:rPr>
        <w:t xml:space="preserve">to Taipei in April, </w:t>
      </w:r>
      <w:r w:rsidRPr="005E235B">
        <w:rPr>
          <w:b/>
          <w:u w:val="single"/>
        </w:rPr>
        <w:t xml:space="preserve">Washington has limited options to contribute to the island’s submarine </w:t>
      </w:r>
      <w:proofErr w:type="spellStart"/>
      <w:r w:rsidRPr="005E235B">
        <w:rPr>
          <w:b/>
          <w:u w:val="single"/>
        </w:rPr>
        <w:t>programme</w:t>
      </w:r>
      <w:proofErr w:type="spellEnd"/>
      <w:r w:rsidRPr="00905429">
        <w:rPr>
          <w:sz w:val="16"/>
          <w:szCs w:val="16"/>
        </w:rPr>
        <w:t>.</w:t>
      </w:r>
      <w:r>
        <w:rPr>
          <w:sz w:val="16"/>
          <w:szCs w:val="16"/>
        </w:rPr>
        <w:t xml:space="preserve"> </w:t>
      </w:r>
      <w:r w:rsidRPr="00905429">
        <w:rPr>
          <w:sz w:val="16"/>
          <w:szCs w:val="16"/>
        </w:rPr>
        <w:t xml:space="preserve">Indeed, </w:t>
      </w:r>
      <w:r w:rsidRPr="002021C8">
        <w:rPr>
          <w:b/>
          <w:bCs/>
          <w:u w:val="single"/>
        </w:rPr>
        <w:t xml:space="preserve">the US Navy </w:t>
      </w:r>
      <w:r w:rsidRPr="005E235B">
        <w:rPr>
          <w:b/>
          <w:u w:val="single"/>
        </w:rPr>
        <w:t>has only nuclear-powered submarines</w:t>
      </w:r>
      <w:r w:rsidRPr="002021C8">
        <w:rPr>
          <w:b/>
          <w:bCs/>
          <w:u w:val="single"/>
        </w:rPr>
        <w:t xml:space="preserve"> and</w:t>
      </w:r>
      <w:r w:rsidRPr="00905429">
        <w:rPr>
          <w:sz w:val="16"/>
          <w:szCs w:val="16"/>
        </w:rPr>
        <w:t xml:space="preserve"> US </w:t>
      </w:r>
      <w:proofErr w:type="spellStart"/>
      <w:r w:rsidRPr="00905429">
        <w:rPr>
          <w:sz w:val="16"/>
          <w:szCs w:val="16"/>
        </w:rPr>
        <w:t>defence</w:t>
      </w:r>
      <w:proofErr w:type="spellEnd"/>
      <w:r w:rsidRPr="00905429">
        <w:rPr>
          <w:sz w:val="16"/>
          <w:szCs w:val="16"/>
        </w:rPr>
        <w:t xml:space="preserve"> shipbuilders </w:t>
      </w:r>
      <w:r w:rsidRPr="005E235B">
        <w:rPr>
          <w:b/>
          <w:u w:val="single"/>
        </w:rPr>
        <w:t>do not build diesel-electric platforms</w:t>
      </w:r>
      <w:r w:rsidRPr="00905429">
        <w:rPr>
          <w:sz w:val="16"/>
          <w:szCs w:val="16"/>
        </w:rPr>
        <w:t xml:space="preserve">. That means </w:t>
      </w:r>
      <w:r w:rsidRPr="002021C8">
        <w:rPr>
          <w:b/>
          <w:bCs/>
          <w:u w:val="single"/>
        </w:rPr>
        <w:t xml:space="preserve">Taiwan will have to get into the delicate and costly business of assembling European or Japanese hull designs, diesel-electric motors and AIP technology with US combat systems to </w:t>
      </w:r>
      <w:proofErr w:type="spellStart"/>
      <w:r w:rsidRPr="002021C8">
        <w:rPr>
          <w:b/>
          <w:bCs/>
          <w:u w:val="single"/>
        </w:rPr>
        <w:t>realise</w:t>
      </w:r>
      <w:proofErr w:type="spellEnd"/>
      <w:r w:rsidRPr="002021C8">
        <w:rPr>
          <w:b/>
          <w:bCs/>
          <w:u w:val="single"/>
        </w:rPr>
        <w:t xml:space="preserve"> its new boats</w:t>
      </w:r>
      <w:r w:rsidRPr="00905429">
        <w:rPr>
          <w:sz w:val="16"/>
          <w:szCs w:val="16"/>
        </w:rPr>
        <w:t>.</w:t>
      </w:r>
      <w:r>
        <w:rPr>
          <w:sz w:val="16"/>
          <w:szCs w:val="16"/>
        </w:rPr>
        <w:t xml:space="preserve"> </w:t>
      </w:r>
      <w:r w:rsidRPr="00905429">
        <w:rPr>
          <w:sz w:val="16"/>
          <w:szCs w:val="16"/>
        </w:rPr>
        <w:t xml:space="preserve">More importantly, </w:t>
      </w:r>
      <w:r w:rsidRPr="002021C8">
        <w:rPr>
          <w:b/>
          <w:bCs/>
          <w:u w:val="single"/>
        </w:rPr>
        <w:t>Taipei has to deal with its strategic weaknesses. It needs time to build and commission submarines</w:t>
      </w:r>
      <w:r w:rsidRPr="00905429">
        <w:rPr>
          <w:sz w:val="16"/>
          <w:szCs w:val="16"/>
        </w:rPr>
        <w:t xml:space="preserve">. </w:t>
      </w:r>
      <w:r w:rsidRPr="002021C8">
        <w:rPr>
          <w:b/>
          <w:bCs/>
          <w:u w:val="single"/>
        </w:rPr>
        <w:t xml:space="preserve">In the best case, the Taiwanese navy could deploy the first vessel in the </w:t>
      </w:r>
      <w:r w:rsidRPr="005E235B">
        <w:rPr>
          <w:b/>
          <w:u w:val="single"/>
        </w:rPr>
        <w:t>late 2030s</w:t>
      </w:r>
      <w:r w:rsidRPr="00905429">
        <w:rPr>
          <w:sz w:val="16"/>
          <w:szCs w:val="16"/>
        </w:rPr>
        <w:t xml:space="preserve">, and the refitting of its two ageing, Dutch-manufactured </w:t>
      </w:r>
      <w:proofErr w:type="spellStart"/>
      <w:r w:rsidRPr="00905429">
        <w:rPr>
          <w:sz w:val="16"/>
          <w:szCs w:val="16"/>
        </w:rPr>
        <w:t>Zwaardvis</w:t>
      </w:r>
      <w:proofErr w:type="spellEnd"/>
      <w:r w:rsidRPr="00905429">
        <w:rPr>
          <w:sz w:val="16"/>
          <w:szCs w:val="16"/>
        </w:rPr>
        <w:t xml:space="preserve"> submarines would have to fill this operational vacuum.</w:t>
      </w:r>
      <w:r>
        <w:rPr>
          <w:sz w:val="16"/>
          <w:szCs w:val="16"/>
        </w:rPr>
        <w:t xml:space="preserve"> </w:t>
      </w:r>
      <w:r w:rsidRPr="00905429">
        <w:rPr>
          <w:sz w:val="16"/>
          <w:szCs w:val="16"/>
        </w:rPr>
        <w:t xml:space="preserve">For its part, China has 73 submarines in service, according to Global Firepower, of which a dozen are nuclear-powered. </w:t>
      </w:r>
      <w:r w:rsidRPr="002021C8">
        <w:rPr>
          <w:b/>
          <w:bCs/>
          <w:u w:val="single"/>
        </w:rPr>
        <w:t>The mismatch between Beijing and Taipei in the undersea warfare domain is evident</w:t>
      </w:r>
      <w:r w:rsidRPr="00905429">
        <w:rPr>
          <w:sz w:val="16"/>
          <w:szCs w:val="16"/>
        </w:rPr>
        <w:t>, but also in other realms affecting the island’s security (anti-ship and land attack missiles, rocket artillery and airborne assault).</w:t>
      </w:r>
      <w:r>
        <w:rPr>
          <w:sz w:val="16"/>
          <w:szCs w:val="16"/>
        </w:rPr>
        <w:t xml:space="preserve"> </w:t>
      </w:r>
      <w:r w:rsidRPr="00905429">
        <w:rPr>
          <w:sz w:val="16"/>
          <w:szCs w:val="16"/>
        </w:rPr>
        <w:t xml:space="preserve">Geography counts in cross-strait relations. </w:t>
      </w:r>
      <w:r w:rsidRPr="005E235B">
        <w:rPr>
          <w:b/>
          <w:u w:val="single"/>
        </w:rPr>
        <w:t>Taiwan is a small island off the coast of a continental superpower</w:t>
      </w:r>
      <w:r w:rsidRPr="002021C8">
        <w:rPr>
          <w:b/>
          <w:bCs/>
          <w:u w:val="single"/>
        </w:rPr>
        <w:t>. To build up its asymmetric capacities against a possible naval attack from the mainland, Taipei should focus on more affordable and less complex arms</w:t>
      </w:r>
      <w:r w:rsidRPr="00905429">
        <w:rPr>
          <w:sz w:val="16"/>
          <w:szCs w:val="16"/>
        </w:rPr>
        <w:t xml:space="preserve"> systems </w:t>
      </w:r>
      <w:r w:rsidRPr="002021C8">
        <w:rPr>
          <w:b/>
          <w:bCs/>
          <w:u w:val="single"/>
        </w:rPr>
        <w:t>than submarines</w:t>
      </w:r>
      <w:r w:rsidRPr="00905429">
        <w:rPr>
          <w:sz w:val="16"/>
          <w:szCs w:val="16"/>
        </w:rPr>
        <w:t>, such as fast-attack boats equipped with anti-ship missiles and corvettes. It should also invest in minelayers and land-based and mobile anti-ship missile batteries.</w:t>
      </w:r>
      <w:r>
        <w:rPr>
          <w:sz w:val="16"/>
          <w:szCs w:val="16"/>
        </w:rPr>
        <w:t xml:space="preserve"> </w:t>
      </w:r>
      <w:r w:rsidRPr="00905429">
        <w:rPr>
          <w:sz w:val="16"/>
          <w:szCs w:val="16"/>
        </w:rPr>
        <w:t xml:space="preserve">As Lyle Goldstein, a research professor at the US Naval War College, told me, in its quest for asymmetric capabilities, </w:t>
      </w:r>
      <w:r w:rsidRPr="002021C8">
        <w:rPr>
          <w:b/>
          <w:bCs/>
          <w:u w:val="single"/>
        </w:rPr>
        <w:t xml:space="preserve">Taiwan should </w:t>
      </w:r>
      <w:r w:rsidRPr="005E235B">
        <w:rPr>
          <w:b/>
          <w:u w:val="single"/>
        </w:rPr>
        <w:t>factor in the “opportunity costs”</w:t>
      </w:r>
      <w:r w:rsidRPr="002021C8">
        <w:rPr>
          <w:b/>
          <w:bCs/>
          <w:u w:val="single"/>
        </w:rPr>
        <w:t xml:space="preserve"> of constructing a submarine fleet </w:t>
      </w:r>
      <w:r w:rsidRPr="00905429">
        <w:rPr>
          <w:sz w:val="16"/>
          <w:szCs w:val="16"/>
        </w:rPr>
        <w:t>– a problem that is also afflicting the Philippines, which is reportedly trying to expedite the purchase of an undefined number of submarines amid China’s growing military pressure in the South China Sea.</w:t>
      </w:r>
    </w:p>
    <w:p w:rsidR="005E6EFC" w:rsidRDefault="005E6EFC" w:rsidP="005E6EFC">
      <w:pPr>
        <w:rPr>
          <w:sz w:val="16"/>
          <w:szCs w:val="16"/>
        </w:rPr>
      </w:pPr>
    </w:p>
    <w:p w:rsidR="005E6EFC" w:rsidRPr="008C6713" w:rsidRDefault="005E6EFC" w:rsidP="005E6EFC"/>
    <w:p w:rsidR="005E6EFC" w:rsidRPr="007C5CD0" w:rsidRDefault="005E6EFC" w:rsidP="005E6EFC"/>
    <w:p w:rsidR="005E6EFC" w:rsidRDefault="005E6EFC" w:rsidP="005E6EFC">
      <w:pPr>
        <w:pStyle w:val="Heading1"/>
      </w:pPr>
      <w:r>
        <w:t xml:space="preserve">Case </w:t>
      </w:r>
      <w:r w:rsidR="005B3024">
        <w:t>Answers</w:t>
      </w:r>
    </w:p>
    <w:p w:rsidR="008379B4" w:rsidRDefault="008379B4" w:rsidP="008379B4"/>
    <w:p w:rsidR="008379B4" w:rsidRDefault="008379B4" w:rsidP="008379B4">
      <w:pPr>
        <w:pStyle w:val="Heading2"/>
      </w:pPr>
      <w:r>
        <w:t>Independence Debate</w:t>
      </w:r>
    </w:p>
    <w:p w:rsidR="008379B4" w:rsidRDefault="008379B4" w:rsidP="008379B4"/>
    <w:p w:rsidR="008379B4" w:rsidRDefault="008379B4" w:rsidP="008379B4">
      <w:pPr>
        <w:rPr>
          <w:rStyle w:val="StyleUnderline"/>
        </w:rPr>
      </w:pPr>
    </w:p>
    <w:p w:rsidR="00496781" w:rsidRDefault="00496781" w:rsidP="00496781">
      <w:pPr>
        <w:pStyle w:val="Heading3"/>
      </w:pPr>
      <w:r>
        <w:t xml:space="preserve">reunification </w:t>
      </w:r>
      <w:proofErr w:type="spellStart"/>
      <w:r>
        <w:t>inev</w:t>
      </w:r>
      <w:proofErr w:type="spellEnd"/>
      <w:r>
        <w:t>/no independence</w:t>
      </w:r>
    </w:p>
    <w:p w:rsidR="00496781" w:rsidRDefault="00496781" w:rsidP="00496781">
      <w:pPr>
        <w:pStyle w:val="Heading4"/>
      </w:pPr>
      <w:bookmarkStart w:id="2" w:name="_Hlk14980444"/>
      <w:r>
        <w:t>Trade ties make closer Taiwanese ties with China inevitable</w:t>
      </w:r>
    </w:p>
    <w:p w:rsidR="00496781" w:rsidRPr="00464DEE" w:rsidRDefault="00496781" w:rsidP="00496781">
      <w:r w:rsidRPr="00464DEE">
        <w:rPr>
          <w:b/>
          <w:bCs/>
          <w:sz w:val="26"/>
          <w:szCs w:val="26"/>
        </w:rPr>
        <w:t>Chen 19</w:t>
      </w:r>
      <w:r>
        <w:t xml:space="preserve"> (</w:t>
      </w:r>
      <w:r w:rsidRPr="00464DEE">
        <w:t>Dr. Charles I-</w:t>
      </w:r>
      <w:proofErr w:type="spellStart"/>
      <w:r w:rsidRPr="00464DEE">
        <w:t>hsin</w:t>
      </w:r>
      <w:proofErr w:type="spellEnd"/>
      <w:r w:rsidRPr="00464DEE">
        <w:t xml:space="preserve"> Chen is Executive Director of the Institute for Taiwan-America Studies at Washington D.C., The Diplomat, 6-14-2019, "Why the US May Lose Taiwan to Beijing Economically," Diplomat, https://thediplomat.com/2019/06/why-the-us-may-lose-taiwan-to-beijing-economically/)SEM</w:t>
      </w:r>
    </w:p>
    <w:p w:rsidR="00496781" w:rsidRDefault="00496781" w:rsidP="00496781">
      <w:pPr>
        <w:rPr>
          <w:rStyle w:val="Emphasis"/>
        </w:rPr>
      </w:pPr>
      <w:r w:rsidRPr="00464DEE">
        <w:rPr>
          <w:sz w:val="16"/>
        </w:rPr>
        <w:t xml:space="preserve">In March 2019, U.S. Secretary of State Mike Pompeo told the House Foreign Affairs Committee that China is a threat to the United States. “This is a great power battle and we’re engaged in it across the world,” he added. </w:t>
      </w:r>
      <w:r w:rsidRPr="00D92594">
        <w:rPr>
          <w:rStyle w:val="StyleUnderline"/>
        </w:rPr>
        <w:t>China now challenges American influence in</w:t>
      </w:r>
      <w:r w:rsidRPr="00464DEE">
        <w:rPr>
          <w:sz w:val="16"/>
        </w:rPr>
        <w:t xml:space="preserve"> all aspects, and </w:t>
      </w:r>
      <w:r w:rsidRPr="00D92594">
        <w:rPr>
          <w:rStyle w:val="StyleUnderline"/>
        </w:rPr>
        <w:t>Taiwan</w:t>
      </w:r>
      <w:r w:rsidRPr="00464DEE">
        <w:rPr>
          <w:sz w:val="16"/>
        </w:rPr>
        <w:t xml:space="preserve"> represents a frontier in this hybrid competition. While the island’s security still relies heavily on Washington’s guarantees, </w:t>
      </w:r>
      <w:r w:rsidRPr="00496781">
        <w:rPr>
          <w:rStyle w:val="Emphasis"/>
          <w:highlight w:val="green"/>
        </w:rPr>
        <w:t>there’s a</w:t>
      </w:r>
      <w:r w:rsidRPr="00D92594">
        <w:rPr>
          <w:rStyle w:val="Emphasis"/>
        </w:rPr>
        <w:t xml:space="preserve"> rising </w:t>
      </w:r>
      <w:r w:rsidRPr="00496781">
        <w:rPr>
          <w:rStyle w:val="Emphasis"/>
          <w:highlight w:val="green"/>
        </w:rPr>
        <w:t>risk that the</w:t>
      </w:r>
      <w:r w:rsidRPr="00D92594">
        <w:rPr>
          <w:rStyle w:val="Emphasis"/>
        </w:rPr>
        <w:t xml:space="preserve"> </w:t>
      </w:r>
      <w:r w:rsidRPr="00496781">
        <w:rPr>
          <w:rStyle w:val="Emphasis"/>
          <w:highlight w:val="green"/>
        </w:rPr>
        <w:t>U</w:t>
      </w:r>
      <w:r w:rsidRPr="00D92594">
        <w:rPr>
          <w:rStyle w:val="Emphasis"/>
        </w:rPr>
        <w:t xml:space="preserve">nited </w:t>
      </w:r>
      <w:r w:rsidRPr="00496781">
        <w:rPr>
          <w:rStyle w:val="Emphasis"/>
          <w:highlight w:val="green"/>
        </w:rPr>
        <w:t>S</w:t>
      </w:r>
      <w:r w:rsidRPr="00D92594">
        <w:rPr>
          <w:rStyle w:val="Emphasis"/>
        </w:rPr>
        <w:t xml:space="preserve">tates </w:t>
      </w:r>
      <w:r w:rsidRPr="00496781">
        <w:rPr>
          <w:rStyle w:val="Emphasis"/>
          <w:highlight w:val="green"/>
        </w:rPr>
        <w:t>may lose Taiwan</w:t>
      </w:r>
      <w:r w:rsidRPr="00D92594">
        <w:rPr>
          <w:rStyle w:val="Emphasis"/>
        </w:rPr>
        <w:t xml:space="preserve"> to Beijing </w:t>
      </w:r>
      <w:r w:rsidRPr="00496781">
        <w:rPr>
          <w:rStyle w:val="Emphasis"/>
          <w:highlight w:val="green"/>
        </w:rPr>
        <w:t>economically</w:t>
      </w:r>
      <w:r w:rsidRPr="00464DEE">
        <w:rPr>
          <w:sz w:val="16"/>
        </w:rPr>
        <w:t xml:space="preserve">. There are three reasons for this trend. A Drifting Taiwan </w:t>
      </w:r>
      <w:proofErr w:type="gramStart"/>
      <w:r w:rsidRPr="00464DEE">
        <w:rPr>
          <w:sz w:val="16"/>
        </w:rPr>
        <w:t>The</w:t>
      </w:r>
      <w:proofErr w:type="gramEnd"/>
      <w:r w:rsidRPr="00464DEE">
        <w:rPr>
          <w:sz w:val="16"/>
        </w:rPr>
        <w:t xml:space="preserve"> first is Taiwan’s drift. </w:t>
      </w:r>
      <w:r w:rsidRPr="00496781">
        <w:rPr>
          <w:rStyle w:val="StyleUnderline"/>
          <w:highlight w:val="green"/>
        </w:rPr>
        <w:t>Taiwan’s</w:t>
      </w:r>
      <w:r w:rsidRPr="00D92594">
        <w:rPr>
          <w:rStyle w:val="StyleUnderline"/>
        </w:rPr>
        <w:t xml:space="preserve"> trade </w:t>
      </w:r>
      <w:r w:rsidRPr="00496781">
        <w:rPr>
          <w:rStyle w:val="StyleUnderline"/>
          <w:highlight w:val="green"/>
        </w:rPr>
        <w:t>dependency</w:t>
      </w:r>
      <w:r w:rsidRPr="00D92594">
        <w:rPr>
          <w:rStyle w:val="StyleUnderline"/>
        </w:rPr>
        <w:t xml:space="preserve"> on the United States </w:t>
      </w:r>
      <w:r w:rsidRPr="00496781">
        <w:rPr>
          <w:rStyle w:val="StyleUnderline"/>
          <w:highlight w:val="green"/>
        </w:rPr>
        <w:t xml:space="preserve">was </w:t>
      </w:r>
      <w:r w:rsidRPr="00496781">
        <w:rPr>
          <w:rStyle w:val="StyleUnderline"/>
        </w:rPr>
        <w:t>largely</w:t>
      </w:r>
      <w:r w:rsidRPr="00D92594">
        <w:rPr>
          <w:rStyle w:val="StyleUnderline"/>
        </w:rPr>
        <w:t xml:space="preserve"> </w:t>
      </w:r>
      <w:r w:rsidRPr="00496781">
        <w:rPr>
          <w:rStyle w:val="StyleUnderline"/>
          <w:highlight w:val="green"/>
        </w:rPr>
        <w:t>replaced</w:t>
      </w:r>
      <w:r w:rsidRPr="00D92594">
        <w:rPr>
          <w:rStyle w:val="StyleUnderline"/>
        </w:rPr>
        <w:t xml:space="preserve"> by dependency on China </w:t>
      </w:r>
      <w:r w:rsidRPr="00496781">
        <w:rPr>
          <w:rStyle w:val="StyleUnderline"/>
          <w:highlight w:val="green"/>
        </w:rPr>
        <w:t>after 2001</w:t>
      </w:r>
      <w:r w:rsidRPr="00464DEE">
        <w:rPr>
          <w:sz w:val="16"/>
        </w:rPr>
        <w:t xml:space="preserve">, when both Taiwan and China entered the World Trade Organization (WTO). The share of Taiwan’s total trade involving the United States halved, falling from 23 percent to 12 percent, from 1998 to 2018, while </w:t>
      </w:r>
      <w:r w:rsidRPr="00496781">
        <w:rPr>
          <w:rStyle w:val="StyleUnderline"/>
          <w:highlight w:val="green"/>
        </w:rPr>
        <w:t>China’s share doubled</w:t>
      </w:r>
      <w:r w:rsidRPr="00D92594">
        <w:rPr>
          <w:rStyle w:val="StyleUnderline"/>
        </w:rPr>
        <w:t xml:space="preserve"> from 15 </w:t>
      </w:r>
      <w:r w:rsidRPr="00496781">
        <w:rPr>
          <w:rStyle w:val="StyleUnderline"/>
          <w:highlight w:val="green"/>
        </w:rPr>
        <w:t>to 31 percent</w:t>
      </w:r>
      <w:r w:rsidRPr="00464DEE">
        <w:rPr>
          <w:sz w:val="16"/>
        </w:rPr>
        <w:t xml:space="preserve">. In January 2017, Taiwan adopted a New Southbound Policy (NSP) attempting to divert the island’s exports away from China and into South and Southeast Asia, but without concrete results. </w:t>
      </w:r>
      <w:r w:rsidRPr="00496781">
        <w:rPr>
          <w:rStyle w:val="StyleUnderline"/>
          <w:highlight w:val="green"/>
        </w:rPr>
        <w:t>Taiwan’s</w:t>
      </w:r>
      <w:r w:rsidRPr="00D92594">
        <w:rPr>
          <w:rStyle w:val="StyleUnderline"/>
        </w:rPr>
        <w:t xml:space="preserve"> export </w:t>
      </w:r>
      <w:r w:rsidRPr="00496781">
        <w:rPr>
          <w:rStyle w:val="StyleUnderline"/>
          <w:highlight w:val="green"/>
        </w:rPr>
        <w:t>reliance</w:t>
      </w:r>
      <w:r w:rsidRPr="00D92594">
        <w:rPr>
          <w:rStyle w:val="StyleUnderline"/>
        </w:rPr>
        <w:t xml:space="preserve"> on China </w:t>
      </w:r>
      <w:r w:rsidRPr="00496781">
        <w:rPr>
          <w:rStyle w:val="StyleUnderline"/>
          <w:highlight w:val="green"/>
        </w:rPr>
        <w:t>increased</w:t>
      </w:r>
      <w:r w:rsidRPr="00D92594">
        <w:rPr>
          <w:rStyle w:val="StyleUnderline"/>
        </w:rPr>
        <w:t xml:space="preserve"> 2 percentage points </w:t>
      </w:r>
      <w:r w:rsidRPr="00496781">
        <w:rPr>
          <w:rStyle w:val="StyleUnderline"/>
          <w:highlight w:val="green"/>
        </w:rPr>
        <w:t xml:space="preserve">to </w:t>
      </w:r>
      <w:r w:rsidRPr="00496781">
        <w:rPr>
          <w:rStyle w:val="StyleUnderline"/>
        </w:rPr>
        <w:t>41 percent</w:t>
      </w:r>
      <w:r w:rsidRPr="00D92594">
        <w:rPr>
          <w:rStyle w:val="StyleUnderline"/>
        </w:rPr>
        <w:t xml:space="preserve"> in 2018, peaking historically at </w:t>
      </w:r>
      <w:r w:rsidRPr="00496781">
        <w:rPr>
          <w:rStyle w:val="StyleUnderline"/>
          <w:highlight w:val="green"/>
        </w:rPr>
        <w:t>45 percent</w:t>
      </w:r>
      <w:r w:rsidRPr="00464DEE">
        <w:rPr>
          <w:sz w:val="16"/>
        </w:rPr>
        <w:t xml:space="preserve"> that March, while the export share to the 18 countries covered in the NSP decreased by 1 percentage point in the same period. Simply put, this new policy did not work well. Even worse, </w:t>
      </w:r>
      <w:r w:rsidRPr="00D92594">
        <w:rPr>
          <w:rStyle w:val="StyleUnderline"/>
        </w:rPr>
        <w:t>Taiwan’s global strategy is not leading anywhere</w:t>
      </w:r>
      <w:r w:rsidRPr="00464DEE">
        <w:rPr>
          <w:sz w:val="16"/>
        </w:rPr>
        <w:t xml:space="preserve">. There are two groups of regional integration emerging around Taiwan, but the island is unlikely to enter either. First, the Regional Comprehensive Economic Partnership (RCEP), which targets 16 Asia-Pacific countries, including China, would require Taiwan to join as a province of China — a condition Taiwan simply cannot accept. Second is the Comprehensive and Progressive Agreement for Trans-Pacific Partnership (CPTPP), which includes 11 Trans-Pacific countries, now led by Japan after the withdrawal of the United States. However, China may also block Taiwan by pressuring its partners to veto any Taiwanese bid to join. The alternative for Taiwan to promote its trade relations is to sign free trade agreements (FTAs) with major economies. Yet the political issue of the status of Taiwan would halt most negotiations in the first round. Unfortunately, </w:t>
      </w:r>
      <w:r w:rsidRPr="00464DEE">
        <w:rPr>
          <w:rStyle w:val="StyleUnderline"/>
        </w:rPr>
        <w:t>Taiwan’s economy is drifting to the middle of nowhere</w:t>
      </w:r>
      <w:r w:rsidRPr="00464DEE">
        <w:rPr>
          <w:sz w:val="16"/>
        </w:rPr>
        <w:t xml:space="preserve">. A Pulling China The second factor is China’s pull. </w:t>
      </w:r>
      <w:r w:rsidRPr="00496781">
        <w:rPr>
          <w:rStyle w:val="Emphasis"/>
          <w:highlight w:val="green"/>
        </w:rPr>
        <w:t>China’s economic attraction</w:t>
      </w:r>
      <w:r w:rsidRPr="00464DEE">
        <w:rPr>
          <w:rStyle w:val="Emphasis"/>
        </w:rPr>
        <w:t xml:space="preserve"> for </w:t>
      </w:r>
      <w:r w:rsidRPr="00496781">
        <w:rPr>
          <w:rStyle w:val="Emphasis"/>
        </w:rPr>
        <w:t>Taiwan</w:t>
      </w:r>
      <w:r w:rsidRPr="00464DEE">
        <w:rPr>
          <w:rStyle w:val="Emphasis"/>
        </w:rPr>
        <w:t xml:space="preserve"> </w:t>
      </w:r>
      <w:r w:rsidRPr="00496781">
        <w:rPr>
          <w:rStyle w:val="Emphasis"/>
          <w:highlight w:val="green"/>
        </w:rPr>
        <w:t>is growing at</w:t>
      </w:r>
      <w:r w:rsidRPr="00464DEE">
        <w:rPr>
          <w:rStyle w:val="Emphasis"/>
        </w:rPr>
        <w:t xml:space="preserve"> both the </w:t>
      </w:r>
      <w:r w:rsidRPr="00496781">
        <w:rPr>
          <w:rStyle w:val="Emphasis"/>
          <w:highlight w:val="green"/>
        </w:rPr>
        <w:t>regional</w:t>
      </w:r>
      <w:r w:rsidRPr="00464DEE">
        <w:rPr>
          <w:rStyle w:val="Emphasis"/>
        </w:rPr>
        <w:t xml:space="preserve"> and local </w:t>
      </w:r>
      <w:r w:rsidRPr="00496781">
        <w:rPr>
          <w:rStyle w:val="Emphasis"/>
          <w:highlight w:val="green"/>
        </w:rPr>
        <w:t>levels</w:t>
      </w:r>
      <w:r w:rsidRPr="00464DEE">
        <w:rPr>
          <w:rStyle w:val="Emphasis"/>
        </w:rPr>
        <w:t>.</w:t>
      </w:r>
      <w:r>
        <w:rPr>
          <w:rStyle w:val="Emphasis"/>
        </w:rPr>
        <w:t xml:space="preserve"> </w:t>
      </w:r>
      <w:r w:rsidRPr="00464DEE">
        <w:rPr>
          <w:rStyle w:val="StyleUnderline"/>
        </w:rPr>
        <w:t>China’s GDP per capita has increased nine times</w:t>
      </w:r>
      <w:r w:rsidRPr="00464DEE">
        <w:rPr>
          <w:sz w:val="16"/>
        </w:rPr>
        <w:t xml:space="preserve"> on a purchasing-power-parity basis </w:t>
      </w:r>
      <w:r w:rsidRPr="00464DEE">
        <w:rPr>
          <w:rStyle w:val="StyleUnderline"/>
        </w:rPr>
        <w:t>since 1990. This formed a strong economic gravity pulling all neighboring economies into China’s orbit — and particularly Taiwan</w:t>
      </w:r>
      <w:r w:rsidRPr="00464DEE">
        <w:rPr>
          <w:sz w:val="16"/>
        </w:rPr>
        <w:t xml:space="preserve">, which is just 100 nautical miles off the mainland’s southeast coast. </w:t>
      </w:r>
      <w:r w:rsidRPr="00496781">
        <w:rPr>
          <w:rStyle w:val="StyleUnderline"/>
        </w:rPr>
        <w:t>China</w:t>
      </w:r>
      <w:r w:rsidRPr="00464DEE">
        <w:rPr>
          <w:rStyle w:val="StyleUnderline"/>
        </w:rPr>
        <w:t xml:space="preserve"> now is capable of offering </w:t>
      </w:r>
      <w:r w:rsidRPr="00464DEE">
        <w:rPr>
          <w:rStyle w:val="Emphasis"/>
        </w:rPr>
        <w:t>lucrative incentives</w:t>
      </w:r>
      <w:r w:rsidRPr="00464DEE">
        <w:rPr>
          <w:rStyle w:val="StyleUnderline"/>
        </w:rPr>
        <w:t xml:space="preserve"> to convert the loyalty of its commercial allies as the </w:t>
      </w:r>
      <w:r w:rsidRPr="00464DEE">
        <w:rPr>
          <w:sz w:val="16"/>
        </w:rPr>
        <w:t xml:space="preserve">existing economic hegemon — namely, the </w:t>
      </w:r>
      <w:r w:rsidRPr="00464DEE">
        <w:rPr>
          <w:rStyle w:val="StyleUnderline"/>
        </w:rPr>
        <w:t>United States</w:t>
      </w:r>
      <w:r w:rsidRPr="00464DEE">
        <w:rPr>
          <w:sz w:val="16"/>
        </w:rPr>
        <w:t xml:space="preserve"> — </w:t>
      </w:r>
      <w:r w:rsidRPr="00464DEE">
        <w:rPr>
          <w:rStyle w:val="StyleUnderline"/>
        </w:rPr>
        <w:t>is in relative decline</w:t>
      </w:r>
      <w:r w:rsidRPr="00464DEE">
        <w:rPr>
          <w:sz w:val="16"/>
        </w:rPr>
        <w:t xml:space="preserve">. For example, some </w:t>
      </w:r>
      <w:r w:rsidRPr="00496781">
        <w:rPr>
          <w:rStyle w:val="StyleUnderline"/>
          <w:highlight w:val="green"/>
        </w:rPr>
        <w:t>Eurasian leaders</w:t>
      </w:r>
      <w:r w:rsidRPr="00464DEE">
        <w:rPr>
          <w:sz w:val="16"/>
        </w:rPr>
        <w:t xml:space="preserve"> in developing or underdeveloped countries may </w:t>
      </w:r>
      <w:r w:rsidRPr="00496781">
        <w:rPr>
          <w:rStyle w:val="StyleUnderline"/>
          <w:highlight w:val="green"/>
        </w:rPr>
        <w:t>see</w:t>
      </w:r>
      <w:r w:rsidRPr="00464DEE">
        <w:rPr>
          <w:rStyle w:val="StyleUnderline"/>
        </w:rPr>
        <w:t xml:space="preserve"> China’s </w:t>
      </w:r>
      <w:r w:rsidRPr="00496781">
        <w:rPr>
          <w:rStyle w:val="StyleUnderline"/>
          <w:highlight w:val="green"/>
        </w:rPr>
        <w:t>Belt and Road</w:t>
      </w:r>
      <w:r w:rsidRPr="00464DEE">
        <w:rPr>
          <w:rStyle w:val="StyleUnderline"/>
        </w:rPr>
        <w:t xml:space="preserve"> Initiative </w:t>
      </w:r>
      <w:r w:rsidRPr="00496781">
        <w:rPr>
          <w:rStyle w:val="StyleUnderline"/>
          <w:highlight w:val="green"/>
        </w:rPr>
        <w:t>as a good opportunity</w:t>
      </w:r>
      <w:r w:rsidRPr="00464DEE">
        <w:rPr>
          <w:rStyle w:val="StyleUnderline"/>
        </w:rPr>
        <w:t>. They may also feel that the</w:t>
      </w:r>
      <w:r w:rsidRPr="00464DEE">
        <w:rPr>
          <w:sz w:val="16"/>
        </w:rPr>
        <w:t xml:space="preserve"> Chinese-led Asian Infrastructure Investment Bank (</w:t>
      </w:r>
      <w:r w:rsidRPr="00464DEE">
        <w:rPr>
          <w:rStyle w:val="StyleUnderline"/>
        </w:rPr>
        <w:t>AIIB) is more accessible than the</w:t>
      </w:r>
      <w:r w:rsidRPr="00464DEE">
        <w:rPr>
          <w:sz w:val="16"/>
        </w:rPr>
        <w:t xml:space="preserve"> American-led </w:t>
      </w:r>
      <w:r w:rsidRPr="00464DEE">
        <w:rPr>
          <w:rStyle w:val="StyleUnderline"/>
        </w:rPr>
        <w:t>World Bank</w:t>
      </w:r>
      <w:r w:rsidRPr="00464DEE">
        <w:rPr>
          <w:sz w:val="16"/>
        </w:rPr>
        <w:t xml:space="preserve"> in granting big loans for development projects. </w:t>
      </w:r>
      <w:r w:rsidRPr="00464DEE">
        <w:rPr>
          <w:rStyle w:val="StyleUnderline"/>
        </w:rPr>
        <w:t xml:space="preserve">At the local level, China’s </w:t>
      </w:r>
      <w:r w:rsidRPr="00496781">
        <w:rPr>
          <w:rStyle w:val="StyleUnderline"/>
          <w:highlight w:val="green"/>
        </w:rPr>
        <w:t>econ</w:t>
      </w:r>
      <w:r w:rsidRPr="00464DEE">
        <w:rPr>
          <w:rStyle w:val="StyleUnderline"/>
        </w:rPr>
        <w:t xml:space="preserve">omic </w:t>
      </w:r>
      <w:r w:rsidRPr="00496781">
        <w:rPr>
          <w:rStyle w:val="StyleUnderline"/>
          <w:highlight w:val="green"/>
        </w:rPr>
        <w:t>influence</w:t>
      </w:r>
      <w:r w:rsidRPr="00464DEE">
        <w:rPr>
          <w:rStyle w:val="StyleUnderline"/>
        </w:rPr>
        <w:t xml:space="preserve"> on Taiwan specifically </w:t>
      </w:r>
      <w:r w:rsidRPr="00496781">
        <w:rPr>
          <w:rStyle w:val="StyleUnderline"/>
          <w:highlight w:val="green"/>
        </w:rPr>
        <w:t>has become</w:t>
      </w:r>
      <w:r w:rsidRPr="00464DEE">
        <w:rPr>
          <w:rStyle w:val="StyleUnderline"/>
        </w:rPr>
        <w:t xml:space="preserve"> more </w:t>
      </w:r>
      <w:r w:rsidRPr="00464DEE">
        <w:rPr>
          <w:rStyle w:val="Emphasis"/>
        </w:rPr>
        <w:t xml:space="preserve">tangible and </w:t>
      </w:r>
      <w:r w:rsidRPr="00496781">
        <w:rPr>
          <w:rStyle w:val="Emphasis"/>
          <w:highlight w:val="green"/>
        </w:rPr>
        <w:t>comprehensive</w:t>
      </w:r>
      <w:r w:rsidRPr="00464DEE">
        <w:rPr>
          <w:sz w:val="16"/>
        </w:rPr>
        <w:t xml:space="preserve">. Since the late 1980s, Taiwanese investment had been lured by preferential policies from Chinese central and local governments. As of last year, the total amount of </w:t>
      </w:r>
      <w:r w:rsidRPr="00464DEE">
        <w:rPr>
          <w:rStyle w:val="StyleUnderline"/>
        </w:rPr>
        <w:t>Taiwanese investment in China has accumulated to $180 billion</w:t>
      </w:r>
      <w:r w:rsidRPr="00464DEE">
        <w:rPr>
          <w:sz w:val="16"/>
        </w:rPr>
        <w:t xml:space="preserve"> — 10 times the Taiwanese investment in the United States in the same period. As a result, over </w:t>
      </w:r>
      <w:r w:rsidRPr="00464DEE">
        <w:rPr>
          <w:rStyle w:val="StyleUnderline"/>
        </w:rPr>
        <w:t>400,000 Taiwanese quality managers and talents are currently working and living in Chinese cities</w:t>
      </w:r>
      <w:r w:rsidRPr="00464DEE">
        <w:rPr>
          <w:sz w:val="16"/>
        </w:rPr>
        <w:t xml:space="preserve"> with their family members. The total number may surpass 2 million people, close to one-tenth of Taiwan’s population. In terms of cross-strait relations, </w:t>
      </w:r>
      <w:r w:rsidRPr="00464DEE">
        <w:rPr>
          <w:rStyle w:val="StyleUnderline"/>
        </w:rPr>
        <w:t>the two sides of the Taiwan Strait resumed warm ties in 2008 and reached 23 agreements during Ma Ying-</w:t>
      </w:r>
      <w:proofErr w:type="spellStart"/>
      <w:r w:rsidRPr="00464DEE">
        <w:rPr>
          <w:rStyle w:val="StyleUnderline"/>
        </w:rPr>
        <w:t>jeou’s</w:t>
      </w:r>
      <w:proofErr w:type="spellEnd"/>
      <w:r w:rsidRPr="00464DEE">
        <w:rPr>
          <w:rStyle w:val="StyleUnderline"/>
        </w:rPr>
        <w:t xml:space="preserve"> presidency</w:t>
      </w:r>
      <w:r w:rsidRPr="00464DEE">
        <w:rPr>
          <w:sz w:val="16"/>
        </w:rPr>
        <w:t xml:space="preserve">. Yet the official channel of dialogue was suspended after President Tsai Ing-wen’s inauguration in May 2016. Beijing began to unilaterally conduct cross-strait affairs without prior consultation or negotiation with Taipei. Even while cross-strait tensions rose, </w:t>
      </w:r>
      <w:r w:rsidRPr="00464DEE">
        <w:rPr>
          <w:rStyle w:val="StyleUnderline"/>
        </w:rPr>
        <w:t>in January 2018, quasi-citizenship was granted to Taiwanese living, studying, or working in China and some national treatments involving subsidies or bank loans were opened to Taiwanese enterprises.</w:t>
      </w:r>
      <w:r>
        <w:rPr>
          <w:rStyle w:val="StyleUnderline"/>
        </w:rPr>
        <w:t xml:space="preserve"> </w:t>
      </w:r>
      <w:r w:rsidRPr="00464DEE">
        <w:rPr>
          <w:rStyle w:val="StyleUnderline"/>
        </w:rPr>
        <w:t xml:space="preserve">Beijing’s carrot-and-stick approach towards Taiwan remains, and </w:t>
      </w:r>
      <w:r w:rsidRPr="00464DEE">
        <w:rPr>
          <w:rStyle w:val="Emphasis"/>
        </w:rPr>
        <w:t xml:space="preserve">the </w:t>
      </w:r>
      <w:r w:rsidRPr="00496781">
        <w:rPr>
          <w:rStyle w:val="Emphasis"/>
          <w:highlight w:val="green"/>
        </w:rPr>
        <w:t>carrot is growing sweeter</w:t>
      </w:r>
      <w:r w:rsidRPr="00464DEE">
        <w:rPr>
          <w:rStyle w:val="Emphasis"/>
        </w:rPr>
        <w:t>.</w:t>
      </w:r>
      <w:r>
        <w:rPr>
          <w:rStyle w:val="Emphasis"/>
        </w:rPr>
        <w:t xml:space="preserve"> </w:t>
      </w:r>
      <w:r w:rsidRPr="00464DEE">
        <w:rPr>
          <w:sz w:val="16"/>
        </w:rPr>
        <w:t xml:space="preserve">A Pushing America Meanwhile, </w:t>
      </w:r>
      <w:r w:rsidRPr="00464DEE">
        <w:rPr>
          <w:rStyle w:val="StyleUnderline"/>
        </w:rPr>
        <w:t>the United States risks pushing Taiwan away</w:t>
      </w:r>
      <w:r w:rsidRPr="00464DEE">
        <w:rPr>
          <w:sz w:val="16"/>
        </w:rPr>
        <w:t xml:space="preserve">. President Donald </w:t>
      </w:r>
      <w:r w:rsidRPr="00464DEE">
        <w:rPr>
          <w:rStyle w:val="StyleUnderline"/>
        </w:rPr>
        <w:t xml:space="preserve">Trump’s </w:t>
      </w:r>
      <w:r w:rsidRPr="00496781">
        <w:rPr>
          <w:rStyle w:val="StyleUnderline"/>
          <w:highlight w:val="green"/>
        </w:rPr>
        <w:t>Taiwan policy</w:t>
      </w:r>
      <w:r w:rsidRPr="00464DEE">
        <w:rPr>
          <w:sz w:val="16"/>
        </w:rPr>
        <w:t xml:space="preserve">, if there is one, </w:t>
      </w:r>
      <w:r w:rsidRPr="00496781">
        <w:rPr>
          <w:rStyle w:val="StyleUnderline"/>
          <w:highlight w:val="green"/>
        </w:rPr>
        <w:t>has been inconsistent</w:t>
      </w:r>
      <w:r w:rsidRPr="00464DEE">
        <w:rPr>
          <w:rStyle w:val="StyleUnderline"/>
        </w:rPr>
        <w:t xml:space="preserve"> between political and economic affairs since 2017.</w:t>
      </w:r>
      <w:r>
        <w:rPr>
          <w:rStyle w:val="StyleUnderline"/>
        </w:rPr>
        <w:t xml:space="preserve"> </w:t>
      </w:r>
      <w:r w:rsidRPr="00464DEE">
        <w:rPr>
          <w:rStyle w:val="StyleUnderline"/>
        </w:rPr>
        <w:t>In politics, the United States has strengthened its security commitment to Taiwan to tackle the escalating tension in the Taiwan Strait</w:t>
      </w:r>
      <w:r w:rsidRPr="00464DEE">
        <w:rPr>
          <w:sz w:val="16"/>
        </w:rPr>
        <w:t xml:space="preserve">. The new Taiwan Travel Act, taking effect in March 2018, encouraged more frequent and </w:t>
      </w:r>
      <w:proofErr w:type="gramStart"/>
      <w:r w:rsidRPr="00464DEE">
        <w:rPr>
          <w:sz w:val="16"/>
        </w:rPr>
        <w:t>higher level</w:t>
      </w:r>
      <w:proofErr w:type="gramEnd"/>
      <w:r w:rsidRPr="00464DEE">
        <w:rPr>
          <w:sz w:val="16"/>
        </w:rPr>
        <w:t xml:space="preserve"> official exchanges between Washington and Taipei. To maintain Taiwan’s capacity of self-defense, informal notification of a $2 billion </w:t>
      </w:r>
      <w:r w:rsidRPr="00464DEE">
        <w:rPr>
          <w:rStyle w:val="StyleUnderline"/>
        </w:rPr>
        <w:t>sale of</w:t>
      </w:r>
      <w:r w:rsidRPr="00464DEE">
        <w:rPr>
          <w:sz w:val="16"/>
        </w:rPr>
        <w:t xml:space="preserve"> 108 M1A2 tanks and </w:t>
      </w:r>
      <w:r w:rsidRPr="00464DEE">
        <w:rPr>
          <w:rStyle w:val="StyleUnderline"/>
        </w:rPr>
        <w:t>weapons was sent to the U.S. Congress</w:t>
      </w:r>
      <w:r w:rsidRPr="00464DEE">
        <w:rPr>
          <w:sz w:val="16"/>
        </w:rPr>
        <w:t xml:space="preserve"> in early June. Another, bigger package — possibly including 66 F-16V fighter jets — may also seek Congress’ approval later this year. The Pentagon has further made naval patrols in the Taiwan Strait a new normal to contain Beijing’s maritime aggression. Nonetheless, </w:t>
      </w:r>
      <w:r w:rsidRPr="00464DEE">
        <w:rPr>
          <w:rStyle w:val="Emphasis"/>
        </w:rPr>
        <w:t xml:space="preserve">these </w:t>
      </w:r>
      <w:r w:rsidRPr="00496781">
        <w:rPr>
          <w:rStyle w:val="Emphasis"/>
          <w:highlight w:val="green"/>
        </w:rPr>
        <w:t>policy favors do not apply to the economic field</w:t>
      </w:r>
      <w:r w:rsidRPr="00464DEE">
        <w:rPr>
          <w:rStyle w:val="StyleUnderline"/>
        </w:rPr>
        <w:t>. While economic ties have faded in recent years, the U.S. Trade Representative</w:t>
      </w:r>
      <w:r w:rsidRPr="00464DEE">
        <w:rPr>
          <w:sz w:val="16"/>
        </w:rPr>
        <w:t xml:space="preserve"> (USTR) </w:t>
      </w:r>
      <w:r w:rsidRPr="00464DEE">
        <w:rPr>
          <w:rStyle w:val="StyleUnderline"/>
        </w:rPr>
        <w:t>Office did not change its tough attitude toward Taiwan</w:t>
      </w:r>
      <w:r w:rsidRPr="00464DEE">
        <w:rPr>
          <w:sz w:val="16"/>
        </w:rPr>
        <w:t xml:space="preserve">. Its latest annual report reiterated serious concerns over Taiwan’s bans on U.S. pork products and beef products containing ractopamine. Due to this first priority issue, the </w:t>
      </w:r>
      <w:r w:rsidRPr="00496781">
        <w:rPr>
          <w:rStyle w:val="StyleUnderline"/>
          <w:highlight w:val="green"/>
        </w:rPr>
        <w:t>USTR</w:t>
      </w:r>
      <w:r w:rsidRPr="00464DEE">
        <w:rPr>
          <w:rStyle w:val="StyleUnderline"/>
        </w:rPr>
        <w:t xml:space="preserve"> has </w:t>
      </w:r>
      <w:r w:rsidRPr="00496781">
        <w:rPr>
          <w:rStyle w:val="StyleUnderline"/>
          <w:highlight w:val="green"/>
        </w:rPr>
        <w:t>suspended</w:t>
      </w:r>
      <w:r w:rsidRPr="00464DEE">
        <w:rPr>
          <w:rStyle w:val="StyleUnderline"/>
        </w:rPr>
        <w:t xml:space="preserve"> regular </w:t>
      </w:r>
      <w:r w:rsidRPr="00496781">
        <w:rPr>
          <w:rStyle w:val="StyleUnderline"/>
          <w:highlight w:val="green"/>
        </w:rPr>
        <w:t>trade talks</w:t>
      </w:r>
      <w:r w:rsidRPr="00464DEE">
        <w:rPr>
          <w:sz w:val="16"/>
        </w:rPr>
        <w:t xml:space="preserve"> since October 2016, </w:t>
      </w:r>
      <w:r w:rsidRPr="00496781">
        <w:rPr>
          <w:rStyle w:val="StyleUnderline"/>
          <w:highlight w:val="green"/>
        </w:rPr>
        <w:t>and put</w:t>
      </w:r>
      <w:r w:rsidRPr="00464DEE">
        <w:rPr>
          <w:rStyle w:val="StyleUnderline"/>
        </w:rPr>
        <w:t xml:space="preserve"> on </w:t>
      </w:r>
      <w:r w:rsidRPr="00496781">
        <w:rPr>
          <w:rStyle w:val="StyleUnderline"/>
          <w:highlight w:val="green"/>
        </w:rPr>
        <w:t>hold the</w:t>
      </w:r>
      <w:r w:rsidRPr="00464DEE">
        <w:rPr>
          <w:rStyle w:val="StyleUnderline"/>
        </w:rPr>
        <w:t xml:space="preserve"> initial </w:t>
      </w:r>
      <w:r w:rsidRPr="00496781">
        <w:rPr>
          <w:rStyle w:val="StyleUnderline"/>
          <w:highlight w:val="green"/>
        </w:rPr>
        <w:t>steps of preparing an FTA</w:t>
      </w:r>
      <w:r w:rsidRPr="00464DEE">
        <w:rPr>
          <w:rStyle w:val="StyleUnderline"/>
        </w:rPr>
        <w:t xml:space="preserve"> with Taiwan.</w:t>
      </w:r>
      <w:r w:rsidRPr="00464DEE">
        <w:rPr>
          <w:sz w:val="16"/>
        </w:rPr>
        <w:t xml:space="preserve"> During the APEC summit last November, U.S. Vice President Mike Pence agreed to bring the Taiwanese envoy’s request to restart talks back to Washington but there was no change. Apparently, the USTR is not inclined to compromise on this issue. Another case is even more acute and embarrassing. </w:t>
      </w:r>
      <w:r w:rsidRPr="00496781">
        <w:rPr>
          <w:rStyle w:val="StyleUnderline"/>
          <w:highlight w:val="green"/>
        </w:rPr>
        <w:t>Taiwan was subjected to Trump’s tariffs</w:t>
      </w:r>
      <w:r w:rsidRPr="00464DEE">
        <w:rPr>
          <w:rStyle w:val="StyleUnderline"/>
        </w:rPr>
        <w:t xml:space="preserve"> on steel and aluminum imports to the United States</w:t>
      </w:r>
      <w:r w:rsidRPr="00464DEE">
        <w:rPr>
          <w:sz w:val="16"/>
        </w:rPr>
        <w:t xml:space="preserve"> starting in March 2018, </w:t>
      </w:r>
      <w:r w:rsidRPr="00464DEE">
        <w:rPr>
          <w:rStyle w:val="StyleUnderline"/>
        </w:rPr>
        <w:t xml:space="preserve">because Taiwanese steel products were suspected to contain China-made steel. In response, </w:t>
      </w:r>
      <w:r w:rsidRPr="00496781">
        <w:rPr>
          <w:rStyle w:val="StyleUnderline"/>
          <w:highlight w:val="green"/>
        </w:rPr>
        <w:t>Taiwan resorted to severe measures that restricted</w:t>
      </w:r>
      <w:r w:rsidRPr="00464DEE">
        <w:rPr>
          <w:rStyle w:val="StyleUnderline"/>
        </w:rPr>
        <w:t xml:space="preserve"> its </w:t>
      </w:r>
      <w:r w:rsidRPr="00496781">
        <w:rPr>
          <w:rStyle w:val="StyleUnderline"/>
          <w:highlight w:val="green"/>
        </w:rPr>
        <w:t>steel products</w:t>
      </w:r>
      <w:r w:rsidRPr="00464DEE">
        <w:rPr>
          <w:rStyle w:val="StyleUnderline"/>
        </w:rPr>
        <w:t xml:space="preserve"> with any content of China-made steel from being exported to the U.S. market. Taipei even launched a self-investigation</w:t>
      </w:r>
      <w:r w:rsidRPr="00464DEE">
        <w:rPr>
          <w:sz w:val="16"/>
        </w:rPr>
        <w:t xml:space="preserve"> into dumping and government subsidies focused on select China-made steel products sold in Taiwan from 2015 to 2017. </w:t>
      </w:r>
      <w:r w:rsidRPr="00464DEE">
        <w:rPr>
          <w:rStyle w:val="StyleUnderline"/>
        </w:rPr>
        <w:t>Embarrassingly, these extra efforts were all in vain, and Taiwan was not included on the tariff exemption list.</w:t>
      </w:r>
      <w:r>
        <w:rPr>
          <w:rStyle w:val="StyleUnderline"/>
        </w:rPr>
        <w:t xml:space="preserve"> </w:t>
      </w:r>
      <w:r w:rsidRPr="00464DEE">
        <w:rPr>
          <w:rStyle w:val="Emphasis"/>
        </w:rPr>
        <w:t>While politicians in Washington have been wooing Taiwan, their economists are sabotaging that effort.</w:t>
      </w:r>
    </w:p>
    <w:bookmarkEnd w:id="2"/>
    <w:p w:rsidR="00496781" w:rsidRPr="008379B4" w:rsidRDefault="00496781" w:rsidP="00496781"/>
    <w:p w:rsidR="00496781" w:rsidRDefault="00496781" w:rsidP="00496781"/>
    <w:p w:rsidR="005E6EFC" w:rsidRPr="00D22CA5" w:rsidRDefault="005E6EFC" w:rsidP="005E6EFC">
      <w:pPr>
        <w:pStyle w:val="Heading2"/>
      </w:pPr>
      <w:r>
        <w:t>Spirals of Cooperation A</w:t>
      </w:r>
      <w:r w:rsidR="008104AA">
        <w:t>dvantage</w:t>
      </w:r>
    </w:p>
    <w:p w:rsidR="005E6EFC" w:rsidRDefault="005E6EFC" w:rsidP="005E6EFC"/>
    <w:p w:rsidR="005E6EFC" w:rsidRDefault="005E6EFC" w:rsidP="005E6EFC">
      <w:pPr>
        <w:pStyle w:val="Heading3"/>
      </w:pPr>
      <w:r>
        <w:t>1NC Frontline</w:t>
      </w:r>
    </w:p>
    <w:p w:rsidR="005E6EFC" w:rsidRDefault="005E6EFC" w:rsidP="005E6EFC"/>
    <w:p w:rsidR="00913881" w:rsidRDefault="00913881" w:rsidP="00913881">
      <w:pPr>
        <w:pStyle w:val="Heading4"/>
      </w:pPr>
      <w:r>
        <w:t>No risk of war or escalation – Xi wont risk his reforms and countries wont risk conflict</w:t>
      </w:r>
    </w:p>
    <w:p w:rsidR="00913881" w:rsidRDefault="00913881" w:rsidP="00913881"/>
    <w:p w:rsidR="00913881" w:rsidRDefault="00913881" w:rsidP="00913881">
      <w:pPr>
        <w:rPr>
          <w:rStyle w:val="Style13ptBold"/>
        </w:rPr>
      </w:pPr>
      <w:r>
        <w:rPr>
          <w:rStyle w:val="Style13ptBold"/>
        </w:rPr>
        <w:t>Bremmer ‘16</w:t>
      </w:r>
    </w:p>
    <w:p w:rsidR="00913881" w:rsidRPr="008D3FA0" w:rsidRDefault="00913881" w:rsidP="008D3FA0">
      <w:r w:rsidRPr="008D3FA0">
        <w:t xml:space="preserve">(Ian, PhD in political science from Stanford University, American political scientist specializing in U.S. foreign policy, states in transition, and global political risk. He is the president and founder of Eurasia Group, a political risk research and consulting </w:t>
      </w:r>
      <w:proofErr w:type="spellStart"/>
      <w:proofErr w:type="gramStart"/>
      <w:r w:rsidRPr="008D3FA0">
        <w:t>firm“</w:t>
      </w:r>
      <w:proofErr w:type="gramEnd"/>
      <w:r w:rsidRPr="008D3FA0">
        <w:t>No</w:t>
      </w:r>
      <w:proofErr w:type="spellEnd"/>
      <w:r w:rsidRPr="008D3FA0">
        <w:t xml:space="preserve"> President Trump and no war in South China Sea,” 9/3, </w:t>
      </w:r>
      <w:proofErr w:type="spellStart"/>
      <w:r w:rsidRPr="008D3FA0">
        <w:t>pg</w:t>
      </w:r>
      <w:proofErr w:type="spellEnd"/>
      <w:r w:rsidRPr="008D3FA0">
        <w:t xml:space="preserve"> online @ http://www.straitstimes.com/opinion/no-president-trump-and-no-war-in-south-china-sea //</w:t>
      </w:r>
      <w:r w:rsidR="00CA467C" w:rsidRPr="008D3FA0">
        <w:t>um</w:t>
      </w:r>
      <w:r w:rsidRPr="008D3FA0">
        <w:t>-</w:t>
      </w:r>
      <w:proofErr w:type="spellStart"/>
      <w:r w:rsidRPr="008D3FA0">
        <w:t>ef</w:t>
      </w:r>
      <w:proofErr w:type="spellEnd"/>
      <w:r w:rsidRPr="008D3FA0">
        <w:t>)</w:t>
      </w:r>
    </w:p>
    <w:p w:rsidR="00913881" w:rsidRPr="00FB6ECF" w:rsidRDefault="00913881" w:rsidP="005E6EFC">
      <w:pPr>
        <w:rPr>
          <w:sz w:val="10"/>
        </w:rPr>
      </w:pPr>
      <w:r w:rsidRPr="00CA467C">
        <w:rPr>
          <w:rStyle w:val="StyleUnderline"/>
        </w:rPr>
        <w:t>Is the world in crisis?</w:t>
      </w:r>
      <w:r w:rsidRPr="00CA467C">
        <w:rPr>
          <w:sz w:val="10"/>
        </w:rPr>
        <w:t xml:space="preserve"> Syria's bloody civil war rages on. The Brexit vote shocked the world. Russia's </w:t>
      </w:r>
      <w:proofErr w:type="spellStart"/>
      <w:r w:rsidRPr="00CA467C">
        <w:rPr>
          <w:sz w:val="10"/>
        </w:rPr>
        <w:t>neighbours</w:t>
      </w:r>
      <w:proofErr w:type="spellEnd"/>
      <w:r w:rsidRPr="00CA467C">
        <w:rPr>
          <w:sz w:val="10"/>
        </w:rPr>
        <w:t xml:space="preserve"> are nervous. Turkey and Brazil are in turmoil. Venezuela's political and economic meltdown is gathering momentum. There is plenty of trouble out there, but some of the world's most </w:t>
      </w:r>
      <w:r w:rsidRPr="00CA467C">
        <w:rPr>
          <w:rStyle w:val="StyleUnderline"/>
        </w:rPr>
        <w:t>important headline risks are exaggerated</w:t>
      </w:r>
      <w:r w:rsidRPr="00CA467C">
        <w:rPr>
          <w:sz w:val="10"/>
        </w:rPr>
        <w:t xml:space="preserve">. Here are three examples. </w:t>
      </w:r>
      <w:r w:rsidRPr="00CA467C">
        <w:rPr>
          <w:rStyle w:val="Emphasis"/>
        </w:rPr>
        <w:t>Tensions in the South China Sea won't trigger a serious military conflict</w:t>
      </w:r>
      <w:r w:rsidRPr="00CA467C">
        <w:rPr>
          <w:sz w:val="10"/>
        </w:rPr>
        <w:t xml:space="preserve">. </w:t>
      </w:r>
      <w:r w:rsidRPr="00CA467C">
        <w:rPr>
          <w:rStyle w:val="StyleUnderline"/>
        </w:rPr>
        <w:t xml:space="preserve">China has long been at odds with Vietnam, the Philippines, Malaysia and other </w:t>
      </w:r>
      <w:proofErr w:type="spellStart"/>
      <w:r w:rsidRPr="00CA467C">
        <w:rPr>
          <w:rStyle w:val="StyleUnderline"/>
        </w:rPr>
        <w:t>neighbours</w:t>
      </w:r>
      <w:proofErr w:type="spellEnd"/>
      <w:r w:rsidRPr="00CA467C">
        <w:rPr>
          <w:rStyle w:val="StyleUnderline"/>
        </w:rPr>
        <w:t xml:space="preserve"> over maritime boundaries there.</w:t>
      </w:r>
      <w:r w:rsidRPr="00CA467C">
        <w:rPr>
          <w:sz w:val="10"/>
        </w:rPr>
        <w:t xml:space="preserve"> </w:t>
      </w:r>
      <w:r w:rsidRPr="00CA467C">
        <w:rPr>
          <w:rStyle w:val="StyleUnderline"/>
        </w:rPr>
        <w:t>China's</w:t>
      </w:r>
      <w:r w:rsidRPr="00CA467C">
        <w:rPr>
          <w:sz w:val="10"/>
        </w:rPr>
        <w:t xml:space="preserve"> reputation took a hit earlier this summer when an international court of arbitration ruled in </w:t>
      </w:r>
      <w:proofErr w:type="spellStart"/>
      <w:r w:rsidRPr="00CA467C">
        <w:rPr>
          <w:sz w:val="10"/>
        </w:rPr>
        <w:t>favour</w:t>
      </w:r>
      <w:proofErr w:type="spellEnd"/>
      <w:r w:rsidRPr="00CA467C">
        <w:rPr>
          <w:sz w:val="10"/>
        </w:rPr>
        <w:t xml:space="preserve"> of a claim from the Philippines that China's territorial claims in the South China Sea are not valid. The reaction from Beijing was predictably belligerent. Its </w:t>
      </w:r>
      <w:r w:rsidRPr="00CA467C">
        <w:rPr>
          <w:rStyle w:val="StyleUnderline"/>
        </w:rPr>
        <w:t>naval build-up there continues, and it made headlines with joint naval operations with Russia</w:t>
      </w:r>
      <w:r w:rsidRPr="00CA467C">
        <w:rPr>
          <w:sz w:val="10"/>
        </w:rPr>
        <w:t xml:space="preserve">. </w:t>
      </w:r>
      <w:r w:rsidRPr="00CA467C">
        <w:rPr>
          <w:rStyle w:val="StyleUnderline"/>
        </w:rPr>
        <w:t>That said, the risk of serious conflict remains low</w:t>
      </w:r>
      <w:r w:rsidRPr="00CA467C">
        <w:rPr>
          <w:sz w:val="10"/>
        </w:rPr>
        <w:t xml:space="preserve">. China's President </w:t>
      </w:r>
      <w:r w:rsidRPr="00CA467C">
        <w:rPr>
          <w:rStyle w:val="StyleUnderline"/>
        </w:rPr>
        <w:t>Xi</w:t>
      </w:r>
      <w:r w:rsidRPr="00CA467C">
        <w:rPr>
          <w:sz w:val="10"/>
        </w:rPr>
        <w:t xml:space="preserve"> Jinping </w:t>
      </w:r>
      <w:r w:rsidRPr="00CA467C">
        <w:rPr>
          <w:rStyle w:val="StyleUnderline"/>
        </w:rPr>
        <w:t xml:space="preserve">will project toughness in </w:t>
      </w:r>
      <w:proofErr w:type="spellStart"/>
      <w:r w:rsidRPr="00CA467C">
        <w:rPr>
          <w:rStyle w:val="StyleUnderline"/>
        </w:rPr>
        <w:t>defence</w:t>
      </w:r>
      <w:proofErr w:type="spellEnd"/>
      <w:r w:rsidRPr="00CA467C">
        <w:rPr>
          <w:rStyle w:val="StyleUnderline"/>
        </w:rPr>
        <w:t xml:space="preserve"> of national pride to keep as much as possible of the Chinese public and the military on his side as he undertakes high-stakes economic reforms</w:t>
      </w:r>
      <w:r w:rsidRPr="00CA467C">
        <w:rPr>
          <w:sz w:val="10"/>
        </w:rPr>
        <w:t xml:space="preserve">. </w:t>
      </w:r>
      <w:r w:rsidRPr="00CA467C">
        <w:rPr>
          <w:rStyle w:val="Emphasis"/>
        </w:rPr>
        <w:t>But these reforms also demand that China avoid the kind of open conflict, especially with the</w:t>
      </w:r>
      <w:r w:rsidRPr="00CA467C">
        <w:rPr>
          <w:sz w:val="10"/>
        </w:rPr>
        <w:t xml:space="preserve"> </w:t>
      </w:r>
      <w:r w:rsidRPr="00CA467C">
        <w:rPr>
          <w:rStyle w:val="Emphasis"/>
        </w:rPr>
        <w:t>U</w:t>
      </w:r>
      <w:r w:rsidRPr="00CA467C">
        <w:rPr>
          <w:sz w:val="10"/>
        </w:rPr>
        <w:t xml:space="preserve">nited </w:t>
      </w:r>
      <w:r w:rsidRPr="00CA467C">
        <w:rPr>
          <w:rStyle w:val="Emphasis"/>
        </w:rPr>
        <w:t>S</w:t>
      </w:r>
      <w:r w:rsidRPr="00CA467C">
        <w:rPr>
          <w:sz w:val="10"/>
        </w:rPr>
        <w:t xml:space="preserve">tates, </w:t>
      </w:r>
      <w:r w:rsidRPr="00CA467C">
        <w:rPr>
          <w:rStyle w:val="Emphasis"/>
        </w:rPr>
        <w:t>that would prove very bad for business.</w:t>
      </w:r>
      <w:r w:rsidRPr="00CA467C">
        <w:rPr>
          <w:sz w:val="10"/>
        </w:rPr>
        <w:t xml:space="preserve"> </w:t>
      </w:r>
      <w:r w:rsidRPr="00CA467C">
        <w:rPr>
          <w:rStyle w:val="Emphasis"/>
        </w:rPr>
        <w:t xml:space="preserve">Nor do China's </w:t>
      </w:r>
      <w:proofErr w:type="spellStart"/>
      <w:r w:rsidRPr="00CA467C">
        <w:rPr>
          <w:rStyle w:val="Emphasis"/>
        </w:rPr>
        <w:t>neighbours</w:t>
      </w:r>
      <w:proofErr w:type="spellEnd"/>
      <w:r w:rsidRPr="00CA467C">
        <w:rPr>
          <w:rStyle w:val="Emphasis"/>
        </w:rPr>
        <w:t xml:space="preserve"> want conflict. They depend to varying degrees on Chinese investment,</w:t>
      </w:r>
      <w:r w:rsidRPr="00CA467C">
        <w:rPr>
          <w:sz w:val="10"/>
        </w:rPr>
        <w:t xml:space="preserve"> access to Chinese markets and good security relations with the US to ensure China's influence remains benign.</w:t>
      </w:r>
    </w:p>
    <w:p w:rsidR="00A6551F" w:rsidRDefault="00A6551F" w:rsidP="00A6551F">
      <w:pPr>
        <w:pStyle w:val="Heading4"/>
      </w:pPr>
      <w:r>
        <w:t>no miscalculation in South China Sea</w:t>
      </w:r>
    </w:p>
    <w:p w:rsidR="00FB6ECF" w:rsidRPr="00FB6ECF" w:rsidRDefault="00FB6ECF" w:rsidP="00FB6ECF"/>
    <w:p w:rsidR="00A6551F" w:rsidRDefault="00A6551F" w:rsidP="00A6551F">
      <w:r w:rsidRPr="00922B35">
        <w:t xml:space="preserve">Steven </w:t>
      </w:r>
      <w:proofErr w:type="spellStart"/>
      <w:r w:rsidRPr="00D4392A">
        <w:rPr>
          <w:rStyle w:val="Style13ptBold"/>
        </w:rPr>
        <w:t>Stashwick</w:t>
      </w:r>
      <w:proofErr w:type="spellEnd"/>
      <w:r w:rsidRPr="00D4392A">
        <w:rPr>
          <w:rStyle w:val="Style13ptBold"/>
        </w:rPr>
        <w:t xml:space="preserve"> ’15</w:t>
      </w:r>
      <w:r>
        <w:t xml:space="preserve"> </w:t>
      </w:r>
      <w:r w:rsidRPr="00922B35">
        <w:t>spent 10 years on active duty as a U.S. naval officer, made several deployments to the Western Pacific, and completed graduate studies in international relations at the University of Chicago. He is a Lieutenant Commander in the U.S. Navy Reserve</w:t>
      </w:r>
      <w:r>
        <w:t>, September 25</w:t>
      </w:r>
      <w:r w:rsidRPr="00922B35">
        <w:rPr>
          <w:vertAlign w:val="superscript"/>
        </w:rPr>
        <w:t>th</w:t>
      </w:r>
      <w:r>
        <w:t>, 2015, “</w:t>
      </w:r>
      <w:r w:rsidRPr="00922B35">
        <w:t>South China Sea: Conflict Escalation and ‘Miscalculation’ Myths</w:t>
      </w:r>
      <w:r>
        <w:t xml:space="preserve">” from </w:t>
      </w:r>
      <w:r w:rsidRPr="00922B35">
        <w:t>https://thediplomat.com/2015/09/south-china-sea-conflict-escalation-and-miscalculation-myths/</w:t>
      </w:r>
      <w:r>
        <w:t>, accessed 7/5/19 || OES-AT</w:t>
      </w:r>
    </w:p>
    <w:p w:rsidR="00C64F6D" w:rsidRPr="00FB6ECF" w:rsidRDefault="00A6551F" w:rsidP="00A6551F">
      <w:pPr>
        <w:rPr>
          <w:sz w:val="14"/>
        </w:rPr>
      </w:pPr>
      <w:r w:rsidRPr="00D4392A">
        <w:rPr>
          <w:rStyle w:val="StyleUnderline"/>
        </w:rPr>
        <w:t>The threat of “miscalculation” is again in vogue.</w:t>
      </w:r>
      <w:r w:rsidRPr="00FB6ECF">
        <w:rPr>
          <w:sz w:val="14"/>
        </w:rPr>
        <w:t xml:space="preserve"> What was once a preoccupation of accidental war theorists has resurfaced in discussions about </w:t>
      </w:r>
      <w:r w:rsidRPr="00D4392A">
        <w:rPr>
          <w:rStyle w:val="StyleUnderline"/>
        </w:rPr>
        <w:t xml:space="preserve">maritime disputes in Southeast Asia and Sino-U.S. relations. </w:t>
      </w:r>
      <w:r w:rsidRPr="00FB6ECF">
        <w:rPr>
          <w:sz w:val="14"/>
        </w:rPr>
        <w:t xml:space="preserve">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D4392A">
        <w:rPr>
          <w:rStyle w:val="StyleUnderline"/>
        </w:rPr>
        <w:t xml:space="preserve">while history shows that strategic miscalculations can lead states to war, or dangerously close to it, </w:t>
      </w:r>
      <w:r w:rsidRPr="00D4392A">
        <w:rPr>
          <w:rStyle w:val="Emphasis"/>
        </w:rPr>
        <w:t>evidence does not support</w:t>
      </w:r>
      <w:r w:rsidRPr="00D4392A">
        <w:rPr>
          <w:rStyle w:val="StyleUnderline"/>
        </w:rPr>
        <w:t xml:space="preserve"> the worry that </w:t>
      </w:r>
      <w:r w:rsidRPr="00D4392A">
        <w:rPr>
          <w:rStyle w:val="Emphasis"/>
        </w:rPr>
        <w:t>miscalculation may cause a local or tactical-level incident to spiral out of control</w:t>
      </w:r>
      <w:r w:rsidRPr="00FB6ECF">
        <w:rPr>
          <w:sz w:val="14"/>
        </w:rPr>
        <w:t xml:space="preserve">. </w:t>
      </w:r>
      <w:r w:rsidR="00FB6ECF" w:rsidRPr="00FB6ECF">
        <w:rPr>
          <w:sz w:val="12"/>
        </w:rPr>
        <w:t>¶</w:t>
      </w:r>
      <w:r w:rsidRPr="00FB6ECF">
        <w:rPr>
          <w:sz w:val="14"/>
        </w:rPr>
        <w:t xml:space="preserve"> To understand the risks associated with miscalculation, w</w:t>
      </w:r>
      <w:r w:rsidRPr="00D4392A">
        <w:rPr>
          <w:rStyle w:val="StyleUnderline"/>
        </w:rPr>
        <w:t xml:space="preserve">e must distinguish between miscalculation at the strategic level and miscalculation stemming from a localized incident between naval or air forces. </w:t>
      </w:r>
      <w:r w:rsidRPr="00FB6ECF">
        <w:rPr>
          <w:sz w:val="14"/>
        </w:rPr>
        <w:t xml:space="preserve">At the strategic level – that is, a nation’s a priori willingness to escalate a conflict and use military force to achieve its objectives – </w:t>
      </w:r>
      <w:r w:rsidRPr="00D4392A">
        <w:rPr>
          <w:rStyle w:val="StyleUnderline"/>
        </w:rPr>
        <w:t xml:space="preserve">no country starts a war expecting to lose. </w:t>
      </w:r>
      <w:r w:rsidRPr="00FB6ECF">
        <w:rPr>
          <w:sz w:val="14"/>
        </w:rPr>
        <w:t xml:space="preserve">Yet, “most wars…end in the defeat of at least one nation which had expected victory,” implying </w:t>
      </w:r>
      <w:r w:rsidRPr="00D4392A">
        <w:rPr>
          <w:rStyle w:val="StyleUnderline"/>
        </w:rPr>
        <w:t>all wars result from some degree of strategic miscalculation. That may be a plausible danger in Southeast Asia, but a distinct one</w:t>
      </w:r>
      <w:r w:rsidRPr="00FB6ECF">
        <w:rPr>
          <w:sz w:val="14"/>
        </w:rPr>
        <w:t xml:space="preserve">. Instead, </w:t>
      </w:r>
      <w:r w:rsidRPr="00D4392A">
        <w:rPr>
          <w:rStyle w:val="StyleUnderline"/>
        </w:rPr>
        <w:t xml:space="preserve">much of the </w:t>
      </w:r>
      <w:r w:rsidRPr="00D4392A">
        <w:rPr>
          <w:rStyle w:val="Emphasis"/>
        </w:rPr>
        <w:t>discourse about</w:t>
      </w:r>
      <w:r w:rsidRPr="00D4392A">
        <w:rPr>
          <w:rStyle w:val="StyleUnderline"/>
        </w:rPr>
        <w:t xml:space="preserve"> localized maritime </w:t>
      </w:r>
      <w:r w:rsidRPr="00D4392A">
        <w:rPr>
          <w:rStyle w:val="Emphasis"/>
        </w:rPr>
        <w:t>incidents in the South China Sea conflates strategic and local miscalculation risks</w:t>
      </w:r>
      <w:r w:rsidRPr="00D4392A">
        <w:rPr>
          <w:rStyle w:val="StyleUnderline"/>
        </w:rPr>
        <w:t>, focusing on the latter’s potential to lead to a wider conflict</w:t>
      </w:r>
      <w:r w:rsidRPr="00FB6ECF">
        <w:rPr>
          <w:sz w:val="14"/>
        </w:rPr>
        <w:t xml:space="preserve">. </w:t>
      </w:r>
      <w:r w:rsidR="00FB6ECF" w:rsidRPr="00FB6ECF">
        <w:rPr>
          <w:sz w:val="12"/>
        </w:rPr>
        <w:t>¶</w:t>
      </w:r>
      <w:r w:rsidRPr="00FB6ECF">
        <w:rPr>
          <w:sz w:val="14"/>
        </w:rPr>
        <w:t xml:space="preserve"> This concern over local miscalculation nonetheless reflects a longstanding view of the danger “incidents at sea” poses to peace stretching back to the Cold War.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Yet despite explicit mutual, strategic, and existential antagonism between the U.S. and U.S.SR, </w:t>
      </w:r>
      <w:r w:rsidRPr="00D4392A">
        <w:rPr>
          <w:rStyle w:val="StyleUnderline"/>
        </w:rPr>
        <w:t>none of the hundreds of maritime incidents that occurred over the four decades of the Cold War escalated into anything beyond a short diplomatic crisis</w:t>
      </w:r>
      <w:r w:rsidRPr="00FB6ECF">
        <w:rPr>
          <w:sz w:val="14"/>
        </w:rPr>
        <w:t>. It is possible that they avoided a nuclear spiral in these incidents through diligent diplomacy and luck. But more likely</w:t>
      </w:r>
      <w:r w:rsidRPr="00D4392A">
        <w:rPr>
          <w:rStyle w:val="StyleUnderline"/>
        </w:rPr>
        <w:t>, it suggests that this type of maritime incident is insufficient on its own to lead to the worst-case scenarios envisioned</w:t>
      </w:r>
      <w:r w:rsidRPr="00FB6ECF">
        <w:rPr>
          <w:sz w:val="14"/>
        </w:rPr>
        <w:t xml:space="preserve">. </w:t>
      </w:r>
      <w:r w:rsidR="00FB6ECF" w:rsidRPr="00FB6ECF">
        <w:rPr>
          <w:sz w:val="12"/>
        </w:rPr>
        <w:t>¶</w:t>
      </w:r>
      <w:r w:rsidRPr="00FB6ECF">
        <w:rPr>
          <w:sz w:val="14"/>
        </w:rPr>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t>
      </w:r>
      <w:r w:rsidR="00FB6ECF" w:rsidRPr="00FB6ECF">
        <w:rPr>
          <w:sz w:val="12"/>
        </w:rPr>
        <w:t>¶</w:t>
      </w:r>
      <w:r w:rsidRPr="00FB6ECF">
        <w:rPr>
          <w:sz w:val="14"/>
        </w:rPr>
        <w:t xml:space="preserve">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a shouldering incident between the U.S. cruiser Cowpens and a Chinese warship in 2013, while concerning to the U.S. from a safety-at-sea perspective, was understood to be motivated by Chinese sensitivities around testing their new aircraft carrier, not a precursor to hostilities. </w:t>
      </w:r>
      <w:r w:rsidR="00FB6ECF" w:rsidRPr="00FB6ECF">
        <w:rPr>
          <w:sz w:val="12"/>
        </w:rPr>
        <w:t>¶</w:t>
      </w:r>
      <w:r w:rsidRPr="00FB6ECF">
        <w:rPr>
          <w:sz w:val="14"/>
        </w:rPr>
        <w:t xml:space="preserve"> </w:t>
      </w:r>
      <w:r w:rsidRPr="00D4392A">
        <w:rPr>
          <w:rStyle w:val="StyleUnderline"/>
        </w:rPr>
        <w:t>Nonetheless, concerns over maritime incidents, miscalculation, and spiraling conflict contain enough intuitive logic to have endured</w:t>
      </w:r>
      <w:r w:rsidRPr="00FB6ECF">
        <w:rPr>
          <w:sz w:val="14"/>
        </w:rPr>
        <w:t xml:space="preserve">. 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neither would let an incident, however serious, become an </w:t>
      </w:r>
      <w:proofErr w:type="gramStart"/>
      <w:r w:rsidRPr="00FB6ECF">
        <w:rPr>
          <w:sz w:val="14"/>
        </w:rPr>
        <w:t>independent casus belli</w:t>
      </w:r>
      <w:proofErr w:type="gramEnd"/>
      <w:r w:rsidRPr="00FB6ECF">
        <w:rPr>
          <w:sz w:val="14"/>
        </w:rPr>
        <w:t xml:space="preserve">. </w:t>
      </w:r>
      <w:r w:rsidR="00FB6ECF" w:rsidRPr="00FB6ECF">
        <w:rPr>
          <w:sz w:val="12"/>
        </w:rPr>
        <w:t>¶</w:t>
      </w:r>
      <w:r w:rsidRPr="00FB6ECF">
        <w:rPr>
          <w:sz w:val="14"/>
        </w:rPr>
        <w:t xml:space="preserve"> The substance of these accords (and those reached in the South China Sea) further strengthens this thesis.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 intentional act of war. </w:t>
      </w:r>
      <w:r w:rsidR="00FB6ECF" w:rsidRPr="00FB6ECF">
        <w:rPr>
          <w:sz w:val="12"/>
        </w:rPr>
        <w:t>¶</w:t>
      </w:r>
      <w:r w:rsidRPr="00FB6ECF">
        <w:rPr>
          <w:sz w:val="14"/>
        </w:rPr>
        <w:t xml:space="preserve"> </w:t>
      </w:r>
      <w:r w:rsidRPr="00D4392A">
        <w:rPr>
          <w:rStyle w:val="StyleUnderline"/>
        </w:rPr>
        <w:t>Precedent for Restraint</w:t>
      </w:r>
      <w:r w:rsidRPr="00FB6ECF">
        <w:rPr>
          <w:sz w:val="14"/>
        </w:rPr>
        <w:t xml:space="preserve"> </w:t>
      </w:r>
      <w:r w:rsidR="00FB6ECF" w:rsidRPr="00FB6ECF">
        <w:rPr>
          <w:sz w:val="12"/>
        </w:rPr>
        <w:t>¶</w:t>
      </w:r>
      <w:r w:rsidRPr="00FB6ECF">
        <w:rPr>
          <w:sz w:val="14"/>
        </w:rPr>
        <w:t xml:space="preserve"> In Asia, </w:t>
      </w:r>
      <w:r w:rsidRPr="00D4392A">
        <w:rPr>
          <w:rStyle w:val="StyleUnderline"/>
        </w:rPr>
        <w:t>there is recent and dramatic precedent for restraint, even after an unambiguously hostile local event,</w:t>
      </w:r>
      <w:r w:rsidRPr="00FB6ECF">
        <w:rPr>
          <w:sz w:val="14"/>
        </w:rPr>
        <w:t xml:space="preserve"> which belies theoretical arguments about the risk of miscalculation and unintended escalation. When the South Korean warship Cheonan was sunk in 2010, South Korea determined that North Korea was responsible. </w:t>
      </w:r>
      <w:r w:rsidRPr="00D4392A">
        <w:rPr>
          <w:rStyle w:val="StyleUnderline"/>
        </w:rPr>
        <w:t>Far from a mere ‘incident’ of the sort worried over in the South China Sea</w:t>
      </w:r>
      <w:r w:rsidRPr="00FB6ECF">
        <w:rPr>
          <w:sz w:val="14"/>
        </w:rPr>
        <w:t xml:space="preserve">, this was a belligerent act against South Korea’s armed forces. And yet, </w:t>
      </w:r>
      <w:r w:rsidRPr="00D4392A">
        <w:rPr>
          <w:rStyle w:val="Emphasis"/>
        </w:rPr>
        <w:t>there was no miscalculation-fueled conflict spiral</w:t>
      </w:r>
      <w:r w:rsidRPr="00D4392A">
        <w:rPr>
          <w:rStyle w:val="StyleUnderline"/>
        </w:rPr>
        <w:t>, and instead a strategically calibrated response.</w:t>
      </w:r>
      <w:r w:rsidRPr="00FB6ECF">
        <w:rPr>
          <w:sz w:val="14"/>
        </w:rPr>
        <w:t xml:space="preserve"> </w:t>
      </w:r>
      <w:r w:rsidR="00FB6ECF" w:rsidRPr="00FB6ECF">
        <w:rPr>
          <w:sz w:val="12"/>
        </w:rPr>
        <w:t>¶</w:t>
      </w:r>
      <w:r w:rsidRPr="00FB6ECF">
        <w:rPr>
          <w:sz w:val="14"/>
        </w:rPr>
        <w:t xml:space="preserve"> It remains unknown whether the sinking of the Cheonan was ordered by the North Koreans (they continue to deny any responsibility), the act of a renegade, or, perhaps least plausibly, an accident. What is clear is that despite a sunken ship and 46 sailors killed, the incident did not spiral out of control. This suggests that South Korea’s political calculus did not view militarily punishing North Korea worth the risk of a renewed – and potentially nuclear – war, which is to say that an extraordinary but tactical-level event did not trump strategic preferences. </w:t>
      </w:r>
      <w:r w:rsidR="00FB6ECF" w:rsidRPr="00FB6ECF">
        <w:rPr>
          <w:sz w:val="12"/>
        </w:rPr>
        <w:t>¶</w:t>
      </w:r>
      <w:r w:rsidRPr="00FB6ECF">
        <w:rPr>
          <w:sz w:val="14"/>
        </w:rPr>
        <w:t xml:space="preserve"> </w:t>
      </w:r>
      <w:r w:rsidRPr="00D4392A">
        <w:rPr>
          <w:rStyle w:val="StyleUnderline"/>
        </w:rPr>
        <w:t>Even so, some take the miscalculation-escalation dynamic so far as to suggest that incidents between fishing vessels and coast guards in the South China Sea might lead to war</w:t>
      </w:r>
      <w:r w:rsidRPr="00FB6ECF">
        <w:rPr>
          <w:sz w:val="14"/>
        </w:rPr>
        <w:t xml:space="preserve">. In view of the Cold War record and the recent Cheonan example, such propositions are drastically overstated. It is conceivable that a state already resolved to escalate a dispute militarily might view a local maritime incident as a </w:t>
      </w:r>
      <w:proofErr w:type="gramStart"/>
      <w:r w:rsidRPr="00FB6ECF">
        <w:rPr>
          <w:sz w:val="14"/>
        </w:rPr>
        <w:t>convenient casus belli</w:t>
      </w:r>
      <w:proofErr w:type="gramEnd"/>
      <w:r w:rsidRPr="00FB6ECF">
        <w:rPr>
          <w:sz w:val="14"/>
        </w:rPr>
        <w:t xml:space="preserve">. But in that emphatically calculated case, no institutional impediments to such incidents would prevent the hostility. </w:t>
      </w:r>
      <w:r w:rsidR="00FB6ECF" w:rsidRPr="00FB6ECF">
        <w:rPr>
          <w:sz w:val="12"/>
        </w:rPr>
        <w:t>¶</w:t>
      </w:r>
      <w:r w:rsidRPr="00FB6ECF">
        <w:rPr>
          <w:sz w:val="14"/>
        </w:rPr>
        <w:t xml:space="preserve"> </w:t>
      </w:r>
      <w:r w:rsidRPr="00D4392A">
        <w:rPr>
          <w:rStyle w:val="StyleUnderline"/>
        </w:rPr>
        <w:t>On the contrary, the prevalence of coast guards and fishing vessels is actually a sign of restraint.</w:t>
      </w:r>
      <w:r w:rsidRPr="00FB6ECF">
        <w:rPr>
          <w:sz w:val="14"/>
        </w:rPr>
        <w:t xml:space="preserve"> For a front so often considered a “flashpoint</w:t>
      </w:r>
      <w:r w:rsidRPr="00D4392A">
        <w:rPr>
          <w:rStyle w:val="StyleUnderline"/>
        </w:rPr>
        <w:t xml:space="preserve">,” it is </w:t>
      </w:r>
      <w:r w:rsidRPr="00D4392A">
        <w:rPr>
          <w:rStyle w:val="Emphasis"/>
        </w:rPr>
        <w:t>notable how few incidents</w:t>
      </w:r>
      <w:r w:rsidRPr="00D4392A">
        <w:rPr>
          <w:rStyle w:val="StyleUnderline"/>
        </w:rPr>
        <w:t xml:space="preserve"> </w:t>
      </w:r>
      <w:r w:rsidRPr="00D4392A">
        <w:rPr>
          <w:rStyle w:val="Emphasis"/>
        </w:rPr>
        <w:t>in the South China Sea are between naval assets</w:t>
      </w:r>
      <w:r w:rsidRPr="00FB6ECF">
        <w:rPr>
          <w:sz w:val="14"/>
        </w:rPr>
        <w:t xml:space="preserve">. This is not accident or luck, but instead suggests that regional players deliberately use lightly armed coast guard and other para-military “white hull” vessels to enforce their claims. Because these units do not have the ability to escalate force the way warships do, it in fact signals their desire to avoid escalation. And while “gray hull” naval vessels may be just over the horizon providing an implicit threat of force, they can also provide a further constraint on potential incidents; their very presence compels parties to consider how far to escalate without inviting more serious responses. </w:t>
      </w:r>
      <w:r w:rsidR="00FB6ECF" w:rsidRPr="00FB6ECF">
        <w:rPr>
          <w:sz w:val="12"/>
        </w:rPr>
        <w:t>¶</w:t>
      </w:r>
      <w:r w:rsidRPr="00FB6ECF">
        <w:rPr>
          <w:sz w:val="14"/>
        </w:rPr>
        <w:t xml:space="preserve"> As in the Cold War, parties in the South China Sea have sought diplomatic mitigation of maritime incidents, principally through the perennially-stalled Code of Conduct, the year-old Code for Unplanned Encounters at Sea (CUES), and the bilateral Military Maritime Consultative Agreement between the U.S. and China. But underpinning concerns about miscalculation and escalation­, and mitigation efforts like CUES, is the idea that by avoiding incidents the region will avoid war. This belief is dangerous insofar as it conflates the symptoms of the disputes (incidents at sea) with the terms of the dispute itself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 </w:t>
      </w:r>
      <w:r w:rsidR="00FB6ECF" w:rsidRPr="00FB6ECF">
        <w:rPr>
          <w:sz w:val="12"/>
        </w:rPr>
        <w:t>¶</w:t>
      </w:r>
      <w:r w:rsidRPr="00FB6ECF">
        <w:rPr>
          <w:sz w:val="14"/>
        </w:rPr>
        <w:t xml:space="preserve"> </w:t>
      </w:r>
      <w:r w:rsidRPr="00D4392A">
        <w:rPr>
          <w:rStyle w:val="StyleUnderline"/>
        </w:rPr>
        <w:t xml:space="preserve">The record suggests that </w:t>
      </w:r>
      <w:r w:rsidRPr="00D4392A">
        <w:rPr>
          <w:rStyle w:val="Emphasis"/>
        </w:rPr>
        <w:t>miscalculation concerns over incidents in the maritime realm</w:t>
      </w:r>
      <w:r w:rsidRPr="00D4392A">
        <w:rPr>
          <w:rStyle w:val="StyleUnderline"/>
        </w:rPr>
        <w:t xml:space="preserve"> are </w:t>
      </w:r>
      <w:r w:rsidRPr="00D4392A">
        <w:rPr>
          <w:rStyle w:val="Emphasis"/>
        </w:rPr>
        <w:t>exaggerated and can artificially increase tensions</w:t>
      </w:r>
      <w:r w:rsidRPr="00D4392A">
        <w:rPr>
          <w:rStyle w:val="StyleUnderline"/>
        </w:rPr>
        <w:t>, raise threat perceptions, and justify arms build-ups.</w:t>
      </w:r>
      <w:r w:rsidRPr="00FB6ECF">
        <w:rPr>
          <w:sz w:val="14"/>
        </w:rPr>
        <w:t xml:space="preserve"> Whether an incident is deliberate, or a true organic accident, if it occurs within a dispute context where neither side desires armed conflict, </w:t>
      </w:r>
      <w:r w:rsidRPr="00D4392A">
        <w:rPr>
          <w:rStyle w:val="StyleUnderline"/>
        </w:rPr>
        <w:t>it will not escalate at the strategic level.</w:t>
      </w:r>
      <w:r w:rsidRPr="00FB6ECF">
        <w:rPr>
          <w:sz w:val="14"/>
        </w:rPr>
        <w:t xml:space="preserve"> However, because of the very seriousness of that perceived escalation threat, the miscalculation narrative can also motivate positive diplomatic efforts like INCSEA, DMA, and now CUES (not to overstate their realistic contribution to resolving disputes). </w:t>
      </w:r>
      <w:r w:rsidR="00FB6ECF" w:rsidRPr="00FB6ECF">
        <w:rPr>
          <w:sz w:val="12"/>
        </w:rPr>
        <w:t>¶</w:t>
      </w:r>
      <w:r w:rsidRPr="00FB6ECF">
        <w:rPr>
          <w:sz w:val="14"/>
        </w:rPr>
        <w:t xml:space="preserve"> Further, for all its conceptual and historical problems, and not least its potential to feed narratives of aggression, </w:t>
      </w:r>
      <w:r w:rsidRPr="00D4392A">
        <w:rPr>
          <w:rStyle w:val="StyleUnderline"/>
        </w:rPr>
        <w:t>another possible advantage of focusing on “miscalculation” in the South China Sea is that it allows countries to maintain ambiguity about the real terms of dispute.</w:t>
      </w:r>
      <w:r w:rsidRPr="00FB6ECF">
        <w:rPr>
          <w:sz w:val="14"/>
        </w:rPr>
        <w:t xml:space="preserve"> Avoiding war is a distinct objective from “solving” disputes; war is a dispute resolution mechanism after all. But if peace is the priority, </w:t>
      </w:r>
      <w:r w:rsidRPr="00D4392A">
        <w:rPr>
          <w:rStyle w:val="StyleUnderline"/>
        </w:rPr>
        <w:t>ambiguity may be preferable if all that clarity reveals is just how intractable those disputes may be</w:t>
      </w:r>
      <w:r w:rsidRPr="00FB6ECF">
        <w:rPr>
          <w:sz w:val="14"/>
        </w:rPr>
        <w:t>. Clarity can rob governments of the flexibility to equivocate to their domestic audiences (and competitors) and force a choice between escalating a conflict and backing down from their claims. Then open conflict might become more realistic. Conversely, if all parties are more or less content to live with ambiguity in the region’s maritime claims, then a somewhat mutually dissatisfying peace prevails, but peace nonetheless. Everyone wants to win, but as long as everyone also wants to avoid losing even more, occasional incidents do not have to fuel strategic tension.</w:t>
      </w:r>
    </w:p>
    <w:p w:rsidR="00C64F6D" w:rsidRDefault="00C64F6D" w:rsidP="00C64F6D">
      <w:pPr>
        <w:pStyle w:val="Heading4"/>
      </w:pPr>
      <w:r w:rsidRPr="00F822FB">
        <w:t>South China Sea isn’t a flashpoint – geography</w:t>
      </w:r>
    </w:p>
    <w:p w:rsidR="00C64F6D" w:rsidRPr="00A76ACA" w:rsidRDefault="00C64F6D" w:rsidP="00C64F6D"/>
    <w:p w:rsidR="00C64F6D" w:rsidRPr="00302EA5" w:rsidRDefault="00C64F6D" w:rsidP="00C64F6D">
      <w:r>
        <w:rPr>
          <w:rStyle w:val="Style13ptBold"/>
        </w:rPr>
        <w:t xml:space="preserve">Taylor 14 </w:t>
      </w:r>
      <w:r w:rsidRPr="00302EA5">
        <w:t xml:space="preserve">– Head of the Strategic and </w:t>
      </w:r>
      <w:proofErr w:type="spellStart"/>
      <w:r w:rsidRPr="00302EA5">
        <w:t>Defence</w:t>
      </w:r>
      <w:proofErr w:type="spellEnd"/>
      <w:r w:rsidRPr="00302EA5">
        <w:t xml:space="preserve"> Studies Centre at the Australian National </w:t>
      </w:r>
      <w:proofErr w:type="gramStart"/>
      <w:r w:rsidRPr="00302EA5">
        <w:t>University</w:t>
      </w:r>
      <w:r>
        <w:rPr>
          <w:rStyle w:val="Style13ptBold"/>
        </w:rPr>
        <w:t xml:space="preserve"> </w:t>
      </w:r>
      <w:r w:rsidRPr="00302EA5">
        <w:rPr>
          <w:rStyle w:val="Style13ptBold"/>
        </w:rPr>
        <w:t xml:space="preserve"> </w:t>
      </w:r>
      <w:r>
        <w:t>(</w:t>
      </w:r>
      <w:proofErr w:type="gramEnd"/>
      <w:r>
        <w:t>Brendan, “</w:t>
      </w:r>
      <w:r w:rsidRPr="00302EA5">
        <w:t>The South China Sea is Not a Flashpoint, The Washington Quarterly</w:t>
      </w:r>
      <w:r>
        <w:t>”</w:t>
      </w:r>
      <w:r w:rsidRPr="00302EA5">
        <w:t>, 37:1, 99-111, DOI: 10.1080/0163660X.2014.893176</w:t>
      </w:r>
      <w:r>
        <w:t>)//</w:t>
      </w:r>
      <w:proofErr w:type="spellStart"/>
      <w:r>
        <w:t>js</w:t>
      </w:r>
      <w:proofErr w:type="spellEnd"/>
    </w:p>
    <w:p w:rsidR="00C64F6D" w:rsidRDefault="00C64F6D" w:rsidP="00C64F6D">
      <w:pPr>
        <w:rPr>
          <w:rStyle w:val="StyleUnderline"/>
        </w:rPr>
      </w:pPr>
      <w:r w:rsidRPr="00C64F6D">
        <w:rPr>
          <w:rStyle w:val="StyleUnderline"/>
        </w:rPr>
        <w:t>It is hard to envisage a credible scenario where a skirmish in the South China Sea could erupt into a conflict of similar proportions. The nationalist foundations of these disputes are fundamentally different from those underpinning East Asia’s traditional flashpoints</w:t>
      </w:r>
      <w:r w:rsidRPr="00C64F6D">
        <w:rPr>
          <w:sz w:val="12"/>
        </w:rPr>
        <w:t xml:space="preserve">. By way of example, </w:t>
      </w:r>
      <w:r w:rsidRPr="00C64F6D">
        <w:rPr>
          <w:rStyle w:val="StyleUnderline"/>
        </w:rPr>
        <w:t>recent polling suggests that 87 percent of the Chinese public view Japan negatively, whilst 50 percent anticipate a military dispute with Japan.</w:t>
      </w:r>
      <w:r w:rsidRPr="00C64F6D">
        <w:rPr>
          <w:sz w:val="12"/>
        </w:rPr>
        <w:t xml:space="preserve">13 Reflecting this sentiment, when Tokyo announced its decision to purchase contested Islands in the East China Sea from their private owner in September 2012, this sparked widespread anti-Japanese protests across China that spread to more than 100 cities.14 </w:t>
      </w:r>
      <w:r w:rsidRPr="00C64F6D">
        <w:rPr>
          <w:rStyle w:val="StyleUnderline"/>
        </w:rPr>
        <w:t>Such public displays of nationalist sentiment stand in marked contrast to June 2013 anti-China protests in Hanoi</w:t>
      </w:r>
      <w:r w:rsidRPr="00C64F6D">
        <w:rPr>
          <w:sz w:val="12"/>
        </w:rPr>
        <w:t xml:space="preserve"> following Vietnamese allegations that a Chinese vessel had rammed and damaged a Vietnamese fishing boat. Subsequently</w:t>
      </w:r>
      <w:r w:rsidRPr="00C64F6D">
        <w:rPr>
          <w:rStyle w:val="Emphasis"/>
        </w:rPr>
        <w:t>, a mere 150 protesters gathered in the city center</w:t>
      </w:r>
      <w:r w:rsidRPr="00C64F6D">
        <w:rPr>
          <w:sz w:val="12"/>
        </w:rPr>
        <w:t xml:space="preserve">.15 Crowds of comparable size have attended anti-Chinese protests in the Philippines. For instance, a March 2012 protest outside the Chinese Embassy in Manila that organizers expected to draw 1,000 protesters attracted barely half that number.16 </w:t>
      </w:r>
      <w:r w:rsidRPr="00C64F6D">
        <w:rPr>
          <w:rStyle w:val="StyleUnderline"/>
        </w:rPr>
        <w:t>The strategic geography of the South China Sea also militates against it being a genuine flashpoint. Throughout history, large bodies of water have tended to inhibit the willingness and ability of adversaries to wage war</w:t>
      </w:r>
      <w:r w:rsidRPr="00C64F6D">
        <w:rPr>
          <w:sz w:val="12"/>
        </w:rPr>
        <w:t xml:space="preserve">. In The Tragedy of Great Power Politics, for instance, John Mearsheimer refers to “the stopping power of water,” writing of the limits that large bodies of water place on the capacity of states to project military power—relative, at least, to when they share common land borders.17 </w:t>
      </w:r>
      <w:r w:rsidRPr="00C64F6D">
        <w:rPr>
          <w:rStyle w:val="StyleUnderline"/>
        </w:rPr>
        <w:t>Even when clashes at sea do occur, history suggests that these generally afford statesmen greater time and space to find diplomatic solutions</w:t>
      </w:r>
      <w:r w:rsidRPr="00C64F6D">
        <w:rPr>
          <w:sz w:val="12"/>
        </w:rPr>
        <w:t xml:space="preserve">. As Robert Ross observes, in such cases “neither side has to fear that the other’s provocative diplomacy or movement of troops is a prelude to attack and immediately escalate to heightened military readiness. </w:t>
      </w:r>
      <w:r w:rsidRPr="00C64F6D">
        <w:rPr>
          <w:rStyle w:val="StyleUnderline"/>
        </w:rPr>
        <w:t>Tension can be slower to develop, allowing the protagonists time to manage and avoid unnecessary escalation</w:t>
      </w:r>
      <w:r w:rsidRPr="00C64F6D">
        <w:rPr>
          <w:sz w:val="12"/>
        </w:rPr>
        <w:t xml:space="preserve">.”18 Ross’ observation, in turn, dovetails elegantly with the issue of proximity, which Hoyt regards as a defining feature of a flashpoint. </w:t>
      </w:r>
      <w:r w:rsidRPr="00C64F6D">
        <w:rPr>
          <w:rStyle w:val="StyleUnderline"/>
        </w:rPr>
        <w:t>The antagonists in the South China Sea disputes are less proximate than in the case of the Korean Peninsula</w:t>
      </w:r>
      <w:r w:rsidRPr="00C64F6D">
        <w:rPr>
          <w:sz w:val="12"/>
        </w:rPr>
        <w:t xml:space="preserve">—where the two Koreas share a land border that remains the most militarized on earth. </w:t>
      </w:r>
      <w:r w:rsidRPr="00C64F6D">
        <w:rPr>
          <w:rStyle w:val="StyleUnderline"/>
        </w:rPr>
        <w:t>The same can be said of the Taiwan flashpoint. Indeed, the proximity of Taiwan to the mainland affords Beijing credible strategic options</w:t>
      </w:r>
      <w:r w:rsidRPr="00C64F6D">
        <w:rPr>
          <w:sz w:val="12"/>
        </w:rPr>
        <w:t>— and arguably even incentives—</w:t>
      </w:r>
      <w:r w:rsidRPr="00C64F6D">
        <w:rPr>
          <w:rStyle w:val="StyleUnderline"/>
        </w:rPr>
        <w:t>involving the use of force that are not available to it in the South China Sea</w:t>
      </w:r>
      <w:r w:rsidRPr="00C64F6D">
        <w:rPr>
          <w:sz w:val="12"/>
        </w:rPr>
        <w:t xml:space="preserve">.19 Finally, and related to the third of Hoyt’s criteria, </w:t>
      </w:r>
      <w:r w:rsidRPr="00C64F6D">
        <w:rPr>
          <w:rStyle w:val="StyleUnderline"/>
        </w:rPr>
        <w:t>the South China Sea cannot be said to engage the vital interests of Asia’s great powers.</w:t>
      </w:r>
      <w:r w:rsidRPr="00C64F6D">
        <w:rPr>
          <w:sz w:val="12"/>
        </w:rPr>
        <w:t xml:space="preserve"> To be sure, much has been made of India’s growing interests in this part of the world— particularly following reports of a July 2011 face-off between a Chinese ship and an Indian naval vessel that was leaving Vietnamese waters.20 However, New Delhi’s interests in the South China Sea remain overwhelmingly economic, not strategic, driven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w:t>
      </w:r>
      <w:r w:rsidRPr="00C64F6D">
        <w:rPr>
          <w:rStyle w:val="StyleUnderline"/>
        </w:rPr>
        <w:t>Tokyo’s interests in the Senkaku/Diaoyu Islands dispute, the Korean Peninsula, and even the Taiwan flashpoint dwarf those which it has at stake in the</w:t>
      </w:r>
      <w:r w:rsidRPr="00C64F6D">
        <w:rPr>
          <w:sz w:val="12"/>
        </w:rPr>
        <w:t xml:space="preserve"> more distant </w:t>
      </w:r>
      <w:r w:rsidRPr="00C64F6D">
        <w:rPr>
          <w:rStyle w:val="StyleUnderline"/>
        </w:rPr>
        <w:t>South China Sea.</w:t>
      </w:r>
      <w:r w:rsidRPr="00C64F6D">
        <w:rPr>
          <w:sz w:val="12"/>
        </w:rPr>
        <w:t xml:space="preserve"> </w:t>
      </w:r>
      <w:r w:rsidRPr="00C64F6D">
        <w:rPr>
          <w:rStyle w:val="StyleUnderline"/>
        </w:rPr>
        <w:t>The extent to which this body of water genuinely engages the vital interests of China and the United States continues to be overstated.</w:t>
      </w:r>
    </w:p>
    <w:p w:rsidR="00C64F6D" w:rsidRDefault="00C64F6D" w:rsidP="00C64F6D">
      <w:pPr>
        <w:pStyle w:val="Heading4"/>
      </w:pPr>
      <w:r>
        <w:t>Neither side will let an incident escalate</w:t>
      </w:r>
    </w:p>
    <w:p w:rsidR="00C64F6D" w:rsidRPr="00BE0117" w:rsidRDefault="00C64F6D" w:rsidP="00C64F6D"/>
    <w:p w:rsidR="00C64F6D" w:rsidRDefault="00C64F6D" w:rsidP="00C64F6D">
      <w:pPr>
        <w:rPr>
          <w:rStyle w:val="Style13ptBold"/>
        </w:rPr>
      </w:pPr>
      <w:proofErr w:type="spellStart"/>
      <w:r>
        <w:rPr>
          <w:rStyle w:val="Style13ptBold"/>
        </w:rPr>
        <w:t>Stashwick</w:t>
      </w:r>
      <w:proofErr w:type="spellEnd"/>
      <w:r>
        <w:rPr>
          <w:rStyle w:val="Style13ptBold"/>
        </w:rPr>
        <w:t xml:space="preserve"> 15</w:t>
      </w:r>
    </w:p>
    <w:p w:rsidR="00C64F6D" w:rsidRPr="00FD4E64" w:rsidRDefault="00C64F6D" w:rsidP="00C64F6D">
      <w:pPr>
        <w:rPr>
          <w:b/>
          <w:bCs/>
          <w:sz w:val="20"/>
          <w:szCs w:val="20"/>
        </w:rPr>
      </w:pPr>
      <w:r w:rsidRPr="00FD4E64">
        <w:rPr>
          <w:rStyle w:val="Style13ptBold"/>
          <w:sz w:val="20"/>
          <w:szCs w:val="20"/>
        </w:rPr>
        <w:t xml:space="preserve">(Steven </w:t>
      </w:r>
      <w:proofErr w:type="spellStart"/>
      <w:r w:rsidRPr="00FD4E64">
        <w:rPr>
          <w:rStyle w:val="Style13ptBold"/>
          <w:sz w:val="20"/>
          <w:szCs w:val="20"/>
        </w:rPr>
        <w:t>Stashwick</w:t>
      </w:r>
      <w:proofErr w:type="spellEnd"/>
      <w:r w:rsidRPr="00FD4E64">
        <w:rPr>
          <w:rStyle w:val="Style13ptBold"/>
          <w:sz w:val="20"/>
          <w:szCs w:val="20"/>
        </w:rPr>
        <w:t xml:space="preserve"> spent 10 years on active duty as a U.S. naval officer, made several deployments to the Western Pacific, and completed graduate studies in international relations at the University of Chicago. He is a Lieutenant Commander in the U.S. Navy Reserve, “South China Sea: Conflict Escalation and ‘Miscalculation’ Myths,” </w:t>
      </w:r>
      <w:proofErr w:type="spellStart"/>
      <w:r w:rsidRPr="00FD4E64">
        <w:rPr>
          <w:rStyle w:val="Style13ptBold"/>
          <w:sz w:val="20"/>
          <w:szCs w:val="20"/>
        </w:rPr>
        <w:t>pg</w:t>
      </w:r>
      <w:proofErr w:type="spellEnd"/>
      <w:r w:rsidRPr="00FD4E64">
        <w:rPr>
          <w:rStyle w:val="Style13ptBold"/>
          <w:sz w:val="20"/>
          <w:szCs w:val="20"/>
        </w:rPr>
        <w:t xml:space="preserve"> online @ http://thediplomat.com/2015/09/south-china-sea-conflict-escalation-and-miscalculation-myths/ //</w:t>
      </w:r>
      <w:proofErr w:type="spellStart"/>
      <w:r w:rsidRPr="00FD4E64">
        <w:rPr>
          <w:rStyle w:val="Style13ptBold"/>
          <w:sz w:val="20"/>
          <w:szCs w:val="20"/>
        </w:rPr>
        <w:t>ghs-ef</w:t>
      </w:r>
      <w:proofErr w:type="spellEnd"/>
      <w:r w:rsidRPr="00FD4E64">
        <w:rPr>
          <w:rStyle w:val="Style13ptBold"/>
          <w:sz w:val="20"/>
          <w:szCs w:val="20"/>
        </w:rPr>
        <w:t>)</w:t>
      </w:r>
    </w:p>
    <w:p w:rsidR="00C64F6D" w:rsidRPr="00D12C40" w:rsidRDefault="00C64F6D" w:rsidP="00C64F6D">
      <w:pPr>
        <w:rPr>
          <w:sz w:val="10"/>
        </w:rPr>
      </w:pPr>
      <w:r w:rsidRPr="00C64F6D">
        <w:rPr>
          <w:rStyle w:val="StyleUnderline"/>
        </w:rPr>
        <w:t>Mitigating the miscalculation concerns of officials and the extreme scenarios of some commentators is that these maritime incidents do not occur in a vacuum,</w:t>
      </w:r>
      <w:r w:rsidRPr="00C64F6D">
        <w:rPr>
          <w:sz w:val="10"/>
        </w:rPr>
        <w:t xml:space="preserve">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C64F6D">
        <w:rPr>
          <w:rStyle w:val="StyleUnderline"/>
        </w:rPr>
        <w:t>While a serious diplomatic incident, both sides understood the situation, which served to moderate concern over escalation. Similarly, a shouldering incident between the U.S. cruiser Cowpens and a Chinese warship in 2013, while concerning to the U.S. from a safety-at-sea perspective, was understood to be motivated by Chinese sensitivities around testing their new aircraft carrier, not a precursor to hostilities.</w:t>
      </w:r>
      <w:r w:rsidRPr="00C64F6D">
        <w:rPr>
          <w:sz w:val="10"/>
        </w:rPr>
        <w:t xml:space="preserve"> </w:t>
      </w:r>
      <w:r w:rsidRPr="00C64F6D">
        <w:rPr>
          <w:rStyle w:val="StyleUnderline"/>
        </w:rPr>
        <w:t xml:space="preserve">Nonetheless, concerns over maritime incidents, miscalculation, and spiraling conflict contain enough intuitive logic to have endured. </w:t>
      </w:r>
      <w:r w:rsidRPr="00C64F6D">
        <w:rPr>
          <w:sz w:val="10"/>
        </w:rPr>
        <w:t xml:space="preserve">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w:t>
      </w:r>
      <w:r w:rsidRPr="00C64F6D">
        <w:rPr>
          <w:rStyle w:val="StyleUnderline"/>
        </w:rPr>
        <w:t xml:space="preserve">neither would let an incident, however serious, become an </w:t>
      </w:r>
      <w:proofErr w:type="gramStart"/>
      <w:r w:rsidRPr="00C64F6D">
        <w:rPr>
          <w:rStyle w:val="StyleUnderline"/>
        </w:rPr>
        <w:t>independent casus belli</w:t>
      </w:r>
      <w:proofErr w:type="gramEnd"/>
      <w:r w:rsidRPr="00C64F6D">
        <w:rPr>
          <w:rStyle w:val="StyleUnderline"/>
        </w:rPr>
        <w:t>.</w:t>
      </w:r>
      <w:r w:rsidRPr="00C64F6D">
        <w:rPr>
          <w:sz w:val="10"/>
        </w:rPr>
        <w:t xml:space="preserve"> The substance of these accords (and those reached in the South China Sea) further strengthens this thesis. While </w:t>
      </w:r>
      <w:r w:rsidRPr="00C64F6D">
        <w:rPr>
          <w:rStyle w:val="StyleUnderline"/>
        </w:rPr>
        <w:t xml:space="preserve">INCSEA </w:t>
      </w:r>
      <w:r w:rsidRPr="00C64F6D">
        <w:rPr>
          <w:sz w:val="10"/>
        </w:rPr>
        <w:t xml:space="preserve">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w:t>
      </w:r>
      <w:r w:rsidRPr="00C64F6D">
        <w:rPr>
          <w:rStyle w:val="StyleUnderline"/>
        </w:rPr>
        <w:t>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w:t>
      </w:r>
      <w:r w:rsidRPr="00C64F6D">
        <w:rPr>
          <w:sz w:val="10"/>
        </w:rPr>
        <w:t>. Of course, incidents intended to reinforce maritime claims and hostile actions can look the same right up until ordnance is exchanged, but now both sides could be more confident that if shooting did start, it was an intentional act of war.</w:t>
      </w:r>
    </w:p>
    <w:p w:rsidR="00C64F6D" w:rsidRDefault="00C64F6D" w:rsidP="00A6551F">
      <w:pPr>
        <w:rPr>
          <w:sz w:val="16"/>
        </w:rPr>
      </w:pPr>
    </w:p>
    <w:p w:rsidR="00C64F6D" w:rsidRPr="00494F69" w:rsidRDefault="00FB6ECF" w:rsidP="00FB6ECF">
      <w:pPr>
        <w:pStyle w:val="Heading3"/>
      </w:pPr>
      <w:r>
        <w:t>2NC No SCS War</w:t>
      </w:r>
    </w:p>
    <w:p w:rsidR="00A6551F" w:rsidRDefault="00A6551F" w:rsidP="00A6551F">
      <w:pPr>
        <w:pStyle w:val="Heading4"/>
      </w:pPr>
      <w:r>
        <w:t>No escalation of SCS</w:t>
      </w:r>
    </w:p>
    <w:p w:rsidR="00A6551F" w:rsidRPr="00A6551F" w:rsidRDefault="00A6551F" w:rsidP="00A6551F"/>
    <w:p w:rsidR="00A6551F" w:rsidRDefault="00A6551F" w:rsidP="00A6551F">
      <w:pPr>
        <w:rPr>
          <w:sz w:val="16"/>
        </w:rPr>
      </w:pPr>
      <w:r w:rsidRPr="00A6551F">
        <w:rPr>
          <w:rStyle w:val="Style13ptBold"/>
        </w:rPr>
        <w:t>Spitzer ’12</w:t>
      </w:r>
      <w:r>
        <w:rPr>
          <w:rFonts w:eastAsia="Times New Roman" w:cs="Times New Roman"/>
          <w:b/>
          <w:bCs/>
          <w:szCs w:val="24"/>
        </w:rPr>
        <w:t xml:space="preserve"> </w:t>
      </w:r>
    </w:p>
    <w:p w:rsidR="00A6551F" w:rsidRPr="00A6551F" w:rsidRDefault="00A6551F" w:rsidP="00A6551F">
      <w:r w:rsidRPr="00A6551F">
        <w:t>(Kirk, “U.S. Takes A Pass — For Now — On China Sea Disputes”</w:t>
      </w:r>
      <w:r>
        <w:t xml:space="preserve"> </w:t>
      </w:r>
      <w:r w:rsidRPr="00FE1E7D">
        <w:rPr>
          <w:sz w:val="16"/>
        </w:rPr>
        <w:t xml:space="preserve">- 6/11/12 – </w:t>
      </w:r>
      <w:r w:rsidRPr="00A6551F">
        <w:t xml:space="preserve"> TIME, June 11 2012, </w:t>
      </w:r>
      <w:hyperlink r:id="rId34" w:anchor="ixzz1zTcVBswz" w:history="1">
        <w:r w:rsidRPr="00A6551F">
          <w:rPr>
            <w:rStyle w:val="Hyperlink"/>
          </w:rPr>
          <w:t>http://battleland.blogs.time.com/2012/06/11/u-s-takes-a-pass-for-now-on-china-sea-disputes/#ixzz1zTcVBswz</w:t>
        </w:r>
      </w:hyperlink>
      <w:r w:rsidRPr="00A6551F">
        <w:t>)</w:t>
      </w:r>
    </w:p>
    <w:p w:rsidR="00A6551F" w:rsidRPr="00354AA6" w:rsidRDefault="00A6551F" w:rsidP="00A6551F">
      <w:pPr>
        <w:rPr>
          <w:rFonts w:eastAsia="Times New Roman" w:cs="Times New Roman"/>
          <w:b/>
          <w:bCs/>
          <w:szCs w:val="24"/>
          <w:u w:val="single"/>
        </w:rPr>
      </w:pPr>
      <w:r w:rsidRPr="00A6551F">
        <w:rPr>
          <w:rFonts w:eastAsia="Times New Roman" w:cs="Times New Roman"/>
          <w:bCs/>
          <w:sz w:val="14"/>
          <w:szCs w:val="14"/>
        </w:rPr>
        <w:t xml:space="preserve">For its part, </w:t>
      </w:r>
      <w:r w:rsidRPr="00A6551F">
        <w:rPr>
          <w:rFonts w:eastAsia="Times New Roman" w:cs="Times New Roman"/>
          <w:b/>
          <w:bCs/>
          <w:szCs w:val="24"/>
          <w:u w:val="single"/>
        </w:rPr>
        <w:t>China has played down the dispute with Japan in recent months, and has promised that it won’t interfere with anyone’s navigation rights in the South China Sea</w:t>
      </w:r>
      <w:r w:rsidRPr="00A6551F">
        <w:rPr>
          <w:rFonts w:eastAsia="Times New Roman" w:cs="Times New Roman"/>
          <w:bCs/>
          <w:sz w:val="14"/>
          <w:szCs w:val="14"/>
        </w:rPr>
        <w:t xml:space="preserve">. And </w:t>
      </w:r>
      <w:r w:rsidRPr="00A6551F">
        <w:rPr>
          <w:rFonts w:eastAsia="Times New Roman" w:cs="Times New Roman"/>
          <w:b/>
          <w:bCs/>
          <w:szCs w:val="24"/>
          <w:u w:val="single"/>
        </w:rPr>
        <w:t>it would seem foolish even to try.</w:t>
      </w:r>
      <w:r w:rsidRPr="00A6551F">
        <w:rPr>
          <w:rFonts w:eastAsia="Times New Roman" w:cs="Times New Roman"/>
          <w:bCs/>
          <w:sz w:val="14"/>
          <w:szCs w:val="14"/>
        </w:rPr>
        <w:t xml:space="preserve"> For all its double-digit defense spending, </w:t>
      </w:r>
      <w:r w:rsidRPr="00A6551F">
        <w:rPr>
          <w:rFonts w:eastAsia="Times New Roman" w:cs="Times New Roman"/>
          <w:b/>
          <w:bCs/>
          <w:szCs w:val="24"/>
          <w:u w:val="single"/>
        </w:rPr>
        <w:t>China is still many years away from being able to challenge U.S. military power, and</w:t>
      </w:r>
      <w:r w:rsidRPr="00A6551F">
        <w:rPr>
          <w:rFonts w:eastAsia="Times New Roman" w:cs="Times New Roman"/>
          <w:bCs/>
          <w:sz w:val="14"/>
          <w:szCs w:val="14"/>
        </w:rPr>
        <w:t xml:space="preserve"> no doubt </w:t>
      </w:r>
      <w:r w:rsidRPr="00A6551F">
        <w:rPr>
          <w:rFonts w:eastAsia="Times New Roman" w:cs="Times New Roman"/>
          <w:b/>
          <w:bCs/>
          <w:szCs w:val="24"/>
          <w:u w:val="single"/>
        </w:rPr>
        <w:t>knows that. Nor would it</w:t>
      </w:r>
      <w:r w:rsidRPr="00A6551F">
        <w:rPr>
          <w:rFonts w:eastAsia="Times New Roman" w:cs="Times New Roman"/>
          <w:bCs/>
          <w:sz w:val="14"/>
          <w:szCs w:val="14"/>
        </w:rPr>
        <w:t xml:space="preserve"> seem to </w:t>
      </w:r>
      <w:r w:rsidRPr="00A6551F">
        <w:rPr>
          <w:rFonts w:eastAsia="Times New Roman" w:cs="Times New Roman"/>
          <w:b/>
          <w:bCs/>
          <w:szCs w:val="24"/>
          <w:u w:val="single"/>
        </w:rPr>
        <w:t>have much to gain; China’s economy is</w:t>
      </w:r>
      <w:r w:rsidRPr="00A6551F">
        <w:rPr>
          <w:rFonts w:eastAsia="Times New Roman" w:cs="Times New Roman"/>
          <w:bCs/>
          <w:sz w:val="14"/>
          <w:szCs w:val="14"/>
        </w:rPr>
        <w:t xml:space="preserve"> thoroughly </w:t>
      </w:r>
      <w:r w:rsidRPr="00A6551F">
        <w:rPr>
          <w:rFonts w:eastAsia="Times New Roman" w:cs="Times New Roman"/>
          <w:b/>
          <w:bCs/>
          <w:szCs w:val="24"/>
          <w:u w:val="single"/>
        </w:rPr>
        <w:t>dependent on sea-going trade and cutting off any shipping would mean cutting off its own, as well.</w:t>
      </w:r>
    </w:p>
    <w:p w:rsidR="00A6551F" w:rsidRDefault="00A6551F" w:rsidP="00A6551F">
      <w:pPr>
        <w:pStyle w:val="Heading4"/>
        <w:rPr>
          <w:rFonts w:cs="Arial"/>
        </w:rPr>
      </w:pPr>
      <w:r w:rsidRPr="00A6551F">
        <w:rPr>
          <w:rFonts w:cs="Arial"/>
        </w:rPr>
        <w:t>No SCS war – escalation fears outweigh</w:t>
      </w:r>
    </w:p>
    <w:p w:rsidR="00354AA6" w:rsidRPr="00354AA6" w:rsidRDefault="00354AA6" w:rsidP="00354AA6"/>
    <w:p w:rsidR="00A6551F" w:rsidRPr="00A6551F" w:rsidRDefault="00A6551F" w:rsidP="00A6551F">
      <w:pPr>
        <w:rPr>
          <w:sz w:val="16"/>
        </w:rPr>
      </w:pPr>
      <w:r w:rsidRPr="00A6551F">
        <w:rPr>
          <w:sz w:val="16"/>
        </w:rPr>
        <w:t xml:space="preserve">Sean </w:t>
      </w:r>
      <w:proofErr w:type="spellStart"/>
      <w:r w:rsidRPr="00A6551F">
        <w:rPr>
          <w:rStyle w:val="Style13ptBold"/>
        </w:rPr>
        <w:t>Mirski</w:t>
      </w:r>
      <w:proofErr w:type="spellEnd"/>
      <w:r w:rsidRPr="00A6551F">
        <w:rPr>
          <w:rStyle w:val="Style13ptBold"/>
        </w:rPr>
        <w:t xml:space="preserve"> 15 </w:t>
      </w:r>
      <w:r w:rsidRPr="00A6551F">
        <w:rPr>
          <w:sz w:val="16"/>
        </w:rPr>
        <w:t>co-editor of Crux of Asia: China, India and the Emerging Global Order. “Crowded Waters: The South China Sea's Next Big Flashpoint?” 2-4-</w:t>
      </w:r>
      <w:proofErr w:type="gramStart"/>
      <w:r w:rsidRPr="00A6551F">
        <w:rPr>
          <w:sz w:val="16"/>
        </w:rPr>
        <w:t>15,  http://nationalinterest.org/feature/crowded-waters-the-south-china-seas-next-big-flashpoint-12184</w:t>
      </w:r>
      <w:proofErr w:type="gramEnd"/>
    </w:p>
    <w:p w:rsidR="008A7788" w:rsidRPr="00904CAD" w:rsidRDefault="00A6551F" w:rsidP="00904CAD">
      <w:pPr>
        <w:rPr>
          <w:rStyle w:val="Style13ptBold"/>
          <w:bCs w:val="0"/>
          <w:sz w:val="22"/>
          <w:u w:val="single"/>
        </w:rPr>
      </w:pPr>
      <w:r w:rsidRPr="00A6551F">
        <w:rPr>
          <w:rStyle w:val="StyleUnderline"/>
        </w:rPr>
        <w:t>The South China Sea ranks high on any list of the world’s geopolitical hotspots.</w:t>
      </w:r>
      <w:r w:rsidRPr="00A6551F">
        <w:rPr>
          <w:sz w:val="16"/>
        </w:rPr>
        <w:t xml:space="preserve"> </w:t>
      </w:r>
      <w:r w:rsidRPr="00A6551F">
        <w:rPr>
          <w:rStyle w:val="Emphasis"/>
        </w:rPr>
        <w:t>But</w:t>
      </w:r>
      <w:r w:rsidRPr="00A6551F">
        <w:rPr>
          <w:rStyle w:val="StyleUnderline"/>
        </w:rPr>
        <w:t xml:space="preserve"> though the region has been volatile for centuries, the last two decades have witnessed a </w:t>
      </w:r>
      <w:r w:rsidRPr="00A6551F">
        <w:rPr>
          <w:rStyle w:val="Emphasis"/>
        </w:rPr>
        <w:t>subtle shift</w:t>
      </w:r>
      <w:r w:rsidRPr="00A6551F">
        <w:rPr>
          <w:rStyle w:val="StyleUnderline"/>
        </w:rPr>
        <w:t xml:space="preserve"> in the underlying drivers of conflict</w:t>
      </w:r>
      <w:r w:rsidRPr="00A6551F">
        <w:rPr>
          <w:sz w:val="16"/>
        </w:rPr>
        <w:t xml:space="preserve">. </w:t>
      </w:r>
      <w:r w:rsidRPr="00A6551F">
        <w:rPr>
          <w:rStyle w:val="StyleUnderline"/>
        </w:rPr>
        <w:t>Through most of the second half of the twentieth century</w:t>
      </w:r>
      <w:r w:rsidRPr="00A6551F">
        <w:rPr>
          <w:sz w:val="16"/>
        </w:rPr>
        <w:t xml:space="preserve">, the </w:t>
      </w:r>
      <w:r w:rsidRPr="00A6551F">
        <w:rPr>
          <w:rStyle w:val="StyleUnderline"/>
        </w:rPr>
        <w:t xml:space="preserve">biggest threats to regional stability were claimant states </w:t>
      </w:r>
      <w:r w:rsidRPr="00A6551F">
        <w:rPr>
          <w:sz w:val="16"/>
        </w:rPr>
        <w:t xml:space="preserve">angling to carve out their own slices of the Sea. </w:t>
      </w:r>
      <w:r w:rsidRPr="00A6551F">
        <w:rPr>
          <w:rStyle w:val="StyleUnderline"/>
        </w:rPr>
        <w:t xml:space="preserve">Today, </w:t>
      </w:r>
      <w:r w:rsidRPr="00A6551F">
        <w:rPr>
          <w:rStyle w:val="Emphasis"/>
        </w:rPr>
        <w:t>states continue to covet islands</w:t>
      </w:r>
      <w:r w:rsidRPr="00A6551F">
        <w:rPr>
          <w:rStyle w:val="StyleUnderline"/>
        </w:rPr>
        <w:t xml:space="preserve"> controlled by their neighbors, but </w:t>
      </w:r>
      <w:r w:rsidRPr="00A6551F">
        <w:rPr>
          <w:rStyle w:val="Emphasis"/>
        </w:rPr>
        <w:t>none is willing to run a significant risk of war</w:t>
      </w:r>
      <w:r w:rsidRPr="00A6551F">
        <w:rPr>
          <w:rStyle w:val="StyleUnderline"/>
        </w:rPr>
        <w:t xml:space="preserve"> in order to improve its position vis-à-vis the others.</w:t>
      </w:r>
    </w:p>
    <w:p w:rsidR="008A7788" w:rsidRPr="00904CAD" w:rsidRDefault="008A7788" w:rsidP="008A7788">
      <w:pPr>
        <w:pStyle w:val="Heading4"/>
      </w:pPr>
      <w:r w:rsidRPr="00904CAD">
        <w:t>No SCS war – in no one’s rational interest</w:t>
      </w:r>
    </w:p>
    <w:p w:rsidR="00904CAD" w:rsidRDefault="00904CAD" w:rsidP="00904CAD"/>
    <w:p w:rsidR="00904CAD" w:rsidRPr="00904CAD" w:rsidRDefault="008A7788" w:rsidP="00904CAD">
      <w:pPr>
        <w:rPr>
          <w:rStyle w:val="Style13ptBold"/>
        </w:rPr>
      </w:pPr>
      <w:r w:rsidRPr="00904CAD">
        <w:rPr>
          <w:rStyle w:val="Style13ptBold"/>
        </w:rPr>
        <w:t xml:space="preserve">Ba’11 </w:t>
      </w:r>
    </w:p>
    <w:p w:rsidR="008A7788" w:rsidRPr="00904CAD" w:rsidRDefault="008A7788" w:rsidP="00904CAD">
      <w:r w:rsidRPr="00904CAD">
        <w:t>(Alice,</w:t>
      </w:r>
      <w:r w:rsidR="00904CAD" w:rsidRPr="00904CAD">
        <w:t xml:space="preserve"> Professor IR Delaware, </w:t>
      </w:r>
      <w:r w:rsidRPr="00904CAD">
        <w:t>December, “Staking Claims and Making Waves in the South China Sea: How Troubled Are the Waters?” Contemporary Southeast Asia: A Journal of International and Strategic Affairs, Vol 33 No 3, Project Muse)</w:t>
      </w:r>
    </w:p>
    <w:p w:rsidR="008A7788" w:rsidRPr="00A55A22" w:rsidRDefault="008A7788" w:rsidP="008A7788">
      <w:pPr>
        <w:rPr>
          <w:sz w:val="12"/>
        </w:rPr>
      </w:pPr>
      <w:r w:rsidRPr="00904CAD">
        <w:rPr>
          <w:sz w:val="12"/>
        </w:rPr>
        <w:t xml:space="preserve">Conclusion To varying degrees, </w:t>
      </w:r>
      <w:r w:rsidRPr="00904CAD">
        <w:rPr>
          <w:rStyle w:val="IntenseEmphasis"/>
          <w:b/>
          <w:bCs/>
          <w:sz w:val="22"/>
        </w:rPr>
        <w:t>authors</w:t>
      </w:r>
      <w:r w:rsidRPr="00904CAD">
        <w:rPr>
          <w:sz w:val="12"/>
        </w:rPr>
        <w:t xml:space="preserve"> in this issue generally </w:t>
      </w:r>
      <w:r w:rsidRPr="00904CAD">
        <w:rPr>
          <w:rStyle w:val="IntenseEmphasis"/>
          <w:b/>
          <w:bCs/>
          <w:sz w:val="22"/>
        </w:rPr>
        <w:t>agree that conflict can be avoided and that there are spaces for potential compromise</w:t>
      </w:r>
      <w:r w:rsidRPr="00904CAD">
        <w:rPr>
          <w:sz w:val="12"/>
        </w:rPr>
        <w:t xml:space="preserve">. </w:t>
      </w:r>
      <w:proofErr w:type="spellStart"/>
      <w:r w:rsidRPr="00904CAD">
        <w:rPr>
          <w:sz w:val="12"/>
        </w:rPr>
        <w:t>Fravel</w:t>
      </w:r>
      <w:proofErr w:type="spellEnd"/>
      <w:r w:rsidRPr="00904CAD">
        <w:rPr>
          <w:sz w:val="12"/>
        </w:rPr>
        <w:t xml:space="preserve">, for example, cites historical precedents where </w:t>
      </w:r>
      <w:r w:rsidRPr="00904CAD">
        <w:rPr>
          <w:rStyle w:val="IntenseEmphasis"/>
          <w:b/>
          <w:bCs/>
          <w:sz w:val="22"/>
        </w:rPr>
        <w:t>China has been willing to make territorial compromises in support of larger strategic and political objectives</w:t>
      </w:r>
      <w:r w:rsidRPr="00904CAD">
        <w:rPr>
          <w:sz w:val="12"/>
        </w:rPr>
        <w:t xml:space="preserve">; he also sees opportunities in China’s exclusion of the </w:t>
      </w:r>
      <w:proofErr w:type="spellStart"/>
      <w:r w:rsidRPr="00904CAD">
        <w:rPr>
          <w:sz w:val="12"/>
        </w:rPr>
        <w:t>Spratlys</w:t>
      </w:r>
      <w:proofErr w:type="spellEnd"/>
      <w:r w:rsidRPr="00904CAD">
        <w:rPr>
          <w:sz w:val="12"/>
        </w:rPr>
        <w:t xml:space="preserve"> from its drawing of its baselines.52 Goldstein draws attention to </w:t>
      </w:r>
      <w:r w:rsidRPr="00904CAD">
        <w:rPr>
          <w:rStyle w:val="IntenseEmphasis"/>
          <w:b/>
          <w:bCs/>
          <w:sz w:val="22"/>
        </w:rPr>
        <w:t>the concern for moderation and compromise from China’s senior leadership, as well as key naval higher-ups</w:t>
      </w:r>
      <w:r w:rsidRPr="00904CAD">
        <w:rPr>
          <w:sz w:val="12"/>
        </w:rPr>
        <w:t xml:space="preserve">; Thayer highlights </w:t>
      </w:r>
      <w:r w:rsidRPr="00904CAD">
        <w:rPr>
          <w:rStyle w:val="IntenseEmphasis"/>
          <w:b/>
          <w:bCs/>
          <w:sz w:val="22"/>
        </w:rPr>
        <w:t>the mechanisms and interests that exist to counter more emotional and violent reactions</w:t>
      </w:r>
      <w:r w:rsidRPr="00904CAD">
        <w:rPr>
          <w:sz w:val="12"/>
        </w:rPr>
        <w:t xml:space="preserve">. Womack, along with </w:t>
      </w:r>
      <w:proofErr w:type="spellStart"/>
      <w:r w:rsidRPr="00904CAD">
        <w:rPr>
          <w:sz w:val="12"/>
        </w:rPr>
        <w:t>Fravel</w:t>
      </w:r>
      <w:proofErr w:type="spellEnd"/>
      <w:r w:rsidRPr="00904CAD">
        <w:rPr>
          <w:sz w:val="12"/>
        </w:rPr>
        <w:t xml:space="preserve"> and Thayer, sees China and ASEAN states’ 2011 agreement and attention to implementing the </w:t>
      </w:r>
      <w:proofErr w:type="spellStart"/>
      <w:r w:rsidRPr="00904CAD">
        <w:rPr>
          <w:sz w:val="12"/>
        </w:rPr>
        <w:t>DoC</w:t>
      </w:r>
      <w:proofErr w:type="spellEnd"/>
      <w:r w:rsidRPr="00904CAD">
        <w:rPr>
          <w:sz w:val="12"/>
        </w:rPr>
        <w:t xml:space="preserve"> as a significant recognition by states of the need to reduce tensions, especially as it involved critical and symbolic concessions, especially on the parts of China and Vietnam. Much like the original </w:t>
      </w:r>
      <w:proofErr w:type="spellStart"/>
      <w:r w:rsidRPr="00904CAD">
        <w:rPr>
          <w:sz w:val="12"/>
        </w:rPr>
        <w:t>DoC</w:t>
      </w:r>
      <w:proofErr w:type="spellEnd"/>
      <w:r w:rsidRPr="00904CAD">
        <w:rPr>
          <w:sz w:val="12"/>
        </w:rPr>
        <w:t xml:space="preserve">, the 2011 agreement and [End Page 285] states’ ability to overcome their stalemate expressed a common interest to ratchet down the dispute from where it was in 2009 and 2010. </w:t>
      </w:r>
      <w:r w:rsidRPr="00904CAD">
        <w:rPr>
          <w:rStyle w:val="IntenseEmphasis"/>
          <w:b/>
          <w:bCs/>
          <w:sz w:val="22"/>
        </w:rPr>
        <w:t xml:space="preserve">While acknowledging the need for “bolder” measures, Womack sees the </w:t>
      </w:r>
      <w:proofErr w:type="spellStart"/>
      <w:r w:rsidRPr="00904CAD">
        <w:rPr>
          <w:rStyle w:val="IntenseEmphasis"/>
          <w:b/>
          <w:bCs/>
          <w:sz w:val="22"/>
        </w:rPr>
        <w:t>DoC</w:t>
      </w:r>
      <w:proofErr w:type="spellEnd"/>
      <w:r w:rsidRPr="00904CAD">
        <w:rPr>
          <w:rStyle w:val="IntenseEmphasis"/>
          <w:b/>
          <w:bCs/>
          <w:sz w:val="22"/>
        </w:rPr>
        <w:t xml:space="preserve"> as both “reasonable” and “promising” as a framework that moreover can provide the basis for “a more robust Spratly Management Authority</w:t>
      </w:r>
      <w:r w:rsidRPr="00904CAD">
        <w:rPr>
          <w:sz w:val="12"/>
        </w:rPr>
        <w:t xml:space="preserve">”. Most of all, </w:t>
      </w:r>
      <w:r w:rsidRPr="00904CAD">
        <w:rPr>
          <w:rStyle w:val="IntenseEmphasis"/>
          <w:b/>
          <w:bCs/>
          <w:sz w:val="22"/>
        </w:rPr>
        <w:t xml:space="preserve">authors mostly see the prospects for major conflict being mitigated by an </w:t>
      </w:r>
      <w:proofErr w:type="spellStart"/>
      <w:r w:rsidRPr="00904CAD">
        <w:rPr>
          <w:rStyle w:val="IntenseEmphasis"/>
          <w:b/>
          <w:bCs/>
          <w:sz w:val="22"/>
        </w:rPr>
        <w:t>unfavourable</w:t>
      </w:r>
      <w:proofErr w:type="spellEnd"/>
      <w:r w:rsidRPr="00904CAD">
        <w:rPr>
          <w:rStyle w:val="IntenseEmphasis"/>
          <w:b/>
          <w:bCs/>
          <w:sz w:val="22"/>
        </w:rPr>
        <w:t xml:space="preserve"> cost-benefit calculus where the costs of conflict and militarization will be high and the benefits far from clear.</w:t>
      </w:r>
      <w:r w:rsidRPr="00904CAD">
        <w:rPr>
          <w:sz w:val="12"/>
        </w:rPr>
        <w:t xml:space="preserve"> Certainly, </w:t>
      </w:r>
      <w:r w:rsidRPr="00904CAD">
        <w:rPr>
          <w:rStyle w:val="IntenseEmphasis"/>
          <w:b/>
          <w:bCs/>
          <w:sz w:val="22"/>
        </w:rPr>
        <w:t xml:space="preserve">this is true of Southeast Asia’s weaker states, but it is also true of the major powers — China and </w:t>
      </w:r>
      <w:proofErr w:type="spellStart"/>
      <w:r w:rsidRPr="00904CAD">
        <w:rPr>
          <w:rStyle w:val="IntenseEmphasis"/>
          <w:b/>
          <w:bCs/>
          <w:sz w:val="22"/>
        </w:rPr>
        <w:t>theUnited</w:t>
      </w:r>
      <w:proofErr w:type="spellEnd"/>
      <w:r w:rsidRPr="00904CAD">
        <w:rPr>
          <w:rStyle w:val="IntenseEmphasis"/>
          <w:b/>
          <w:bCs/>
          <w:sz w:val="22"/>
        </w:rPr>
        <w:t xml:space="preserve"> States</w:t>
      </w:r>
      <w:r w:rsidRPr="00904CAD">
        <w:rPr>
          <w:sz w:val="12"/>
        </w:rPr>
        <w:t xml:space="preserve">. For China, for example, Womack is strongest in seeing militarization of the dispute as contrary to China’s “quarter century of broad and peaceful development” and reform-era policies and diplomacy that have served it very well. </w:t>
      </w:r>
      <w:r w:rsidRPr="00904CAD">
        <w:rPr>
          <w:rStyle w:val="IntenseEmphasis"/>
          <w:b/>
          <w:bCs/>
          <w:sz w:val="22"/>
        </w:rPr>
        <w:t xml:space="preserve">A South China Sea conflict </w:t>
      </w:r>
      <w:proofErr w:type="spellStart"/>
      <w:r w:rsidRPr="00904CAD">
        <w:rPr>
          <w:rStyle w:val="IntenseEmphasis"/>
          <w:b/>
          <w:bCs/>
          <w:sz w:val="22"/>
        </w:rPr>
        <w:t>scenariowould</w:t>
      </w:r>
      <w:proofErr w:type="spellEnd"/>
      <w:r w:rsidRPr="00904CAD">
        <w:rPr>
          <w:rStyle w:val="IntenseEmphasis"/>
          <w:b/>
          <w:bCs/>
          <w:sz w:val="22"/>
        </w:rPr>
        <w:t xml:space="preserve"> also likely have ripple effects along China’s periphery among other </w:t>
      </w:r>
      <w:proofErr w:type="spellStart"/>
      <w:r w:rsidRPr="00904CAD">
        <w:rPr>
          <w:rStyle w:val="IntenseEmphasis"/>
          <w:b/>
          <w:bCs/>
          <w:sz w:val="22"/>
        </w:rPr>
        <w:t>neighbouring</w:t>
      </w:r>
      <w:proofErr w:type="spellEnd"/>
      <w:r w:rsidRPr="00904CAD">
        <w:rPr>
          <w:rStyle w:val="IntenseEmphasis"/>
          <w:b/>
          <w:bCs/>
          <w:sz w:val="22"/>
        </w:rPr>
        <w:t xml:space="preserve"> and lesser states that are most vulnerable to Chinese power.</w:t>
      </w:r>
      <w:r w:rsidRPr="00904CAD">
        <w:rPr>
          <w:sz w:val="12"/>
        </w:rPr>
        <w:t xml:space="preserve"> Given the attention and priority that has been given to stabilizing China’s periphery these past two decades, </w:t>
      </w:r>
      <w:r w:rsidRPr="00904CAD">
        <w:rPr>
          <w:rStyle w:val="IntenseEmphasis"/>
          <w:b/>
          <w:bCs/>
          <w:sz w:val="22"/>
        </w:rPr>
        <w:t>it hardly seems in China’s interest to militarize the South China Sea in such a way that invites more active interventions from others in the seas around it</w:t>
      </w:r>
      <w:r w:rsidRPr="00904CAD">
        <w:rPr>
          <w:sz w:val="12"/>
        </w:rPr>
        <w:t xml:space="preserve">, especially </w:t>
      </w:r>
      <w:r w:rsidRPr="00904CAD">
        <w:rPr>
          <w:rStyle w:val="IntenseEmphasis"/>
          <w:b/>
          <w:bCs/>
          <w:sz w:val="22"/>
        </w:rPr>
        <w:t xml:space="preserve">given its own reliance on those </w:t>
      </w:r>
      <w:proofErr w:type="spellStart"/>
      <w:r w:rsidRPr="00904CAD">
        <w:rPr>
          <w:rStyle w:val="IntenseEmphasis"/>
          <w:b/>
          <w:bCs/>
          <w:sz w:val="22"/>
        </w:rPr>
        <w:t>watersto</w:t>
      </w:r>
      <w:proofErr w:type="spellEnd"/>
      <w:r w:rsidRPr="00904CAD">
        <w:rPr>
          <w:rStyle w:val="IntenseEmphasis"/>
          <w:b/>
          <w:bCs/>
          <w:sz w:val="22"/>
        </w:rPr>
        <w:t xml:space="preserve"> get goods in and out</w:t>
      </w:r>
      <w:r w:rsidRPr="00904CAD">
        <w:rPr>
          <w:sz w:val="12"/>
        </w:rPr>
        <w:t xml:space="preserve">. At minimum, militarization would divert resources and attention from both domestic and other global objectives, with active </w:t>
      </w:r>
      <w:proofErr w:type="spellStart"/>
      <w:r w:rsidRPr="00904CAD">
        <w:rPr>
          <w:sz w:val="12"/>
        </w:rPr>
        <w:t>defence</w:t>
      </w:r>
      <w:proofErr w:type="spellEnd"/>
      <w:r w:rsidRPr="00904CAD">
        <w:rPr>
          <w:sz w:val="12"/>
        </w:rPr>
        <w:t xml:space="preserve"> of claims requiring “diplomatic and military efforts of the utmost magnitude”.53 Womack is blunt in his argument that the </w:t>
      </w:r>
      <w:proofErr w:type="spellStart"/>
      <w:r w:rsidRPr="00904CAD">
        <w:rPr>
          <w:sz w:val="12"/>
        </w:rPr>
        <w:t>Spratlys</w:t>
      </w:r>
      <w:proofErr w:type="spellEnd"/>
      <w:r w:rsidRPr="00904CAD">
        <w:rPr>
          <w:sz w:val="12"/>
        </w:rPr>
        <w:t>, in the larger scheme of Chinese objectives, is insignificant: “[</w:t>
      </w:r>
      <w:r w:rsidRPr="00904CAD">
        <w:rPr>
          <w:rStyle w:val="IntenseEmphasis"/>
          <w:b/>
          <w:bCs/>
          <w:sz w:val="22"/>
        </w:rPr>
        <w:t xml:space="preserve">T]here is no threshold of military superiority that would make it beneficial for China to establish its control over all the </w:t>
      </w:r>
      <w:proofErr w:type="spellStart"/>
      <w:r w:rsidRPr="00904CAD">
        <w:rPr>
          <w:rStyle w:val="IntenseEmphasis"/>
          <w:b/>
          <w:bCs/>
          <w:sz w:val="22"/>
        </w:rPr>
        <w:t>Spratlys</w:t>
      </w:r>
      <w:proofErr w:type="spellEnd"/>
      <w:r w:rsidRPr="00904CAD">
        <w:rPr>
          <w:rStyle w:val="IntenseEmphasis"/>
          <w:b/>
          <w:bCs/>
          <w:sz w:val="22"/>
        </w:rPr>
        <w:t xml:space="preserve"> at the cost of strategic hostility with Southeast Asia</w:t>
      </w:r>
      <w:r w:rsidRPr="00904CAD">
        <w:rPr>
          <w:sz w:val="12"/>
        </w:rPr>
        <w:t xml:space="preserve">.” By one argument, </w:t>
      </w:r>
      <w:r w:rsidRPr="00904CAD">
        <w:rPr>
          <w:rStyle w:val="IntenseEmphasis"/>
          <w:b/>
          <w:bCs/>
          <w:sz w:val="22"/>
        </w:rPr>
        <w:t xml:space="preserve">China has the most to lose with the </w:t>
      </w:r>
      <w:proofErr w:type="spellStart"/>
      <w:r w:rsidRPr="00904CAD">
        <w:rPr>
          <w:rStyle w:val="IntenseEmphasis"/>
          <w:b/>
          <w:bCs/>
          <w:sz w:val="22"/>
        </w:rPr>
        <w:t>militarizationof</w:t>
      </w:r>
      <w:proofErr w:type="spellEnd"/>
      <w:r w:rsidRPr="00904CAD">
        <w:rPr>
          <w:rStyle w:val="IntenseEmphasis"/>
          <w:b/>
          <w:bCs/>
          <w:sz w:val="22"/>
        </w:rPr>
        <w:t xml:space="preserve"> the South China Sea dispute</w:t>
      </w:r>
      <w:r w:rsidRPr="00904CAD">
        <w:rPr>
          <w:sz w:val="12"/>
        </w:rPr>
        <w:t xml:space="preserve">. As for the United States, Goldstein is most direct in considering the risks and costs of US involvement. Much as is the case in his discussion on US assessments of China, Goldstein’s concern is that too </w:t>
      </w:r>
      <w:r w:rsidRPr="00904CAD">
        <w:rPr>
          <w:rStyle w:val="IntenseEmphasis"/>
          <w:b/>
          <w:bCs/>
          <w:sz w:val="22"/>
        </w:rPr>
        <w:t>much is assumed of US power and attraction, and too much weight has already been placed on a dispute that is not that important to US larger interests or global balance of power</w:t>
      </w:r>
      <w:r w:rsidRPr="00904CAD">
        <w:rPr>
          <w:sz w:val="12"/>
        </w:rPr>
        <w:t xml:space="preserve">. As already noted, Washington’s diplomatic intervention has already been at cost to US-China relations in other areas. </w:t>
      </w:r>
      <w:r w:rsidRPr="00904CAD">
        <w:rPr>
          <w:rStyle w:val="IntenseEmphasis"/>
          <w:b/>
          <w:bCs/>
          <w:sz w:val="22"/>
        </w:rPr>
        <w:t>US-China tensions also</w:t>
      </w:r>
      <w:r w:rsidRPr="00904CAD">
        <w:rPr>
          <w:sz w:val="12"/>
        </w:rPr>
        <w:t xml:space="preserve"> [End Page 286] potentially </w:t>
      </w:r>
      <w:r w:rsidRPr="00904CAD">
        <w:rPr>
          <w:rStyle w:val="IntenseEmphasis"/>
          <w:b/>
          <w:bCs/>
          <w:sz w:val="22"/>
        </w:rPr>
        <w:t>push away Southeast Asian states who fear great power conflict more than they want the US to balance China</w:t>
      </w:r>
      <w:r w:rsidRPr="00904CAD">
        <w:rPr>
          <w:sz w:val="12"/>
        </w:rPr>
        <w:t>.54 Most of all, Goldstein warns the United States against “competing for the sake of competing” and to guard against over-involving itself in a conflict that risks US credibility, if not lives (as it did forty years ago in Vietnam).</w:t>
      </w:r>
    </w:p>
    <w:p w:rsidR="008A7788" w:rsidRPr="00C4607C" w:rsidRDefault="008A7788" w:rsidP="008A7788"/>
    <w:p w:rsidR="00A6551F" w:rsidRPr="00A6551F" w:rsidRDefault="00A6551F" w:rsidP="00A6551F">
      <w:pPr>
        <w:rPr>
          <w:rFonts w:eastAsia="Times New Roman"/>
          <w:b/>
          <w:szCs w:val="24"/>
        </w:rPr>
      </w:pPr>
    </w:p>
    <w:p w:rsidR="005E6EFC" w:rsidRPr="008A18EF" w:rsidRDefault="005E6EFC" w:rsidP="005E6EFC"/>
    <w:p w:rsidR="005E6EFC" w:rsidRDefault="005E6EFC" w:rsidP="005E6EFC"/>
    <w:p w:rsidR="005E6EFC" w:rsidRDefault="00A6551F" w:rsidP="005E6EFC">
      <w:pPr>
        <w:pStyle w:val="Heading3"/>
      </w:pPr>
      <w:r>
        <w:t>No ECS War</w:t>
      </w:r>
    </w:p>
    <w:p w:rsidR="005E6EFC" w:rsidRDefault="005E6EFC" w:rsidP="005E6EFC"/>
    <w:p w:rsidR="005E6EFC" w:rsidRDefault="005E6EFC" w:rsidP="005E6EFC">
      <w:pPr>
        <w:rPr>
          <w:rStyle w:val="StyleUnderline"/>
        </w:rPr>
      </w:pPr>
    </w:p>
    <w:p w:rsidR="005E6EFC" w:rsidRDefault="005E6EFC" w:rsidP="005E6EFC">
      <w:pPr>
        <w:pStyle w:val="Heading4"/>
      </w:pPr>
      <w:r w:rsidRPr="00E31589">
        <w:t xml:space="preserve">China won’t escalate in the East China Sea – Japan would defeat in an open conflict </w:t>
      </w:r>
    </w:p>
    <w:p w:rsidR="005E6EFC" w:rsidRPr="00E31589" w:rsidRDefault="005E6EFC" w:rsidP="005E6EFC">
      <w:r w:rsidRPr="00A45F0E">
        <w:t xml:space="preserve">Robert D. </w:t>
      </w:r>
      <w:r w:rsidRPr="00A45F0E">
        <w:rPr>
          <w:rStyle w:val="Style13ptBold"/>
        </w:rPr>
        <w:t>Kaplan ‘19</w:t>
      </w:r>
      <w:r w:rsidRPr="00A45F0E">
        <w:t xml:space="preserve"> is the author of Earning the Rockies: How Geography Shapes America’s Role in the World. He is a senior fellow at the Center for a New American Security and a senior advisor at the Eurasia Grou</w:t>
      </w:r>
      <w:r>
        <w:t>p, January 7</w:t>
      </w:r>
      <w:r w:rsidRPr="00A45F0E">
        <w:rPr>
          <w:vertAlign w:val="superscript"/>
        </w:rPr>
        <w:t>th</w:t>
      </w:r>
      <w:r>
        <w:t>, 2019, “</w:t>
      </w:r>
      <w:r w:rsidRPr="00A45F0E">
        <w:t>A New Cold War Has Begun</w:t>
      </w:r>
      <w:r>
        <w:t xml:space="preserve">” from </w:t>
      </w:r>
      <w:r w:rsidRPr="00A45F0E">
        <w:t>https://foreignpolicy.com/2019/01/07/a-new-cold-war-has-begun/</w:t>
      </w:r>
      <w:r>
        <w:t>, accessed 7/3/19 || OES-AT</w:t>
      </w:r>
    </w:p>
    <w:p w:rsidR="005E6EFC" w:rsidRDefault="005E6EFC" w:rsidP="005E6EFC">
      <w:pPr>
        <w:rPr>
          <w:sz w:val="16"/>
        </w:rPr>
      </w:pPr>
      <w:r w:rsidRPr="00E31589">
        <w:rPr>
          <w:rStyle w:val="StyleUnderline"/>
        </w:rPr>
        <w:t>What we really have to fear is not a rising China but a declining one.</w:t>
      </w:r>
      <w:r w:rsidRPr="00E31589">
        <w:rPr>
          <w:sz w:val="16"/>
        </w:rPr>
        <w:t xml:space="preserve"> A China whose economy is slowing, on the heels of the creation of a sizable middle class with a whole new category of needs and demands, is a China that may experience more social and political tensions in the following decade. A theme of the late Harvard political scientist Samuel Huntington’s 1968 book, Political Order in Changing Societies, is that as states develop large middle classes, the greater the possibility is for political unrest. This will encourage China’s leadership to stoke nationalism even further as a means of social cohesion. While skeptics, particularly in the world business community, see the South and East China seas as constituting just a bunch of rocks jutting out into the water, the Chinese masses don’t see it that way. To them, almost like Taiwan, </w:t>
      </w:r>
      <w:r w:rsidRPr="00E31589">
        <w:rPr>
          <w:rStyle w:val="StyleUnderline"/>
        </w:rPr>
        <w:t>the South China Sea is sacred territory. And the only fact that prevents China from becoming even more aggressive in the East China Sea is the fear that Japan could defeat it in an open conflict</w:t>
      </w:r>
      <w:r w:rsidRPr="00E31589">
        <w:rPr>
          <w:sz w:val="16"/>
        </w:rPr>
        <w:t xml:space="preserve">—something that would so humiliate Beijing’s leadership that it could call into question the stability of the Communist Party itself. </w:t>
      </w:r>
      <w:proofErr w:type="gramStart"/>
      <w:r w:rsidRPr="00E31589">
        <w:rPr>
          <w:sz w:val="16"/>
        </w:rPr>
        <w:t>So</w:t>
      </w:r>
      <w:proofErr w:type="gramEnd"/>
      <w:r w:rsidRPr="00E31589">
        <w:rPr>
          <w:sz w:val="16"/>
        </w:rPr>
        <w:t xml:space="preserve"> </w:t>
      </w:r>
      <w:r w:rsidRPr="00E31589">
        <w:rPr>
          <w:rStyle w:val="Emphasis"/>
        </w:rPr>
        <w:t>China will wait a number of years until it surpasses Japan in naval and air power.</w:t>
      </w:r>
      <w:r w:rsidRPr="00E31589">
        <w:rPr>
          <w:rStyle w:val="StyleUnderline"/>
        </w:rPr>
        <w:t xml:space="preserve"> Beijing’s rulers know how closely their strategy dovetails with the feelings of the Chinese masses</w:t>
      </w:r>
      <w:r w:rsidRPr="00E31589">
        <w:rPr>
          <w:sz w:val="16"/>
        </w:rPr>
        <w:t xml:space="preserve">. Indeed, this new cold war is more susceptible to irrational passions fueled by economic disruptions than the old Cold War. In the second half of the 20th century, the United States and the Soviet Union each had internal economies-of-scale (however different from each other), that were far better protected from </w:t>
      </w:r>
      <w:r w:rsidRPr="00E31589">
        <w:rPr>
          <w:rStyle w:val="StyleUnderline"/>
        </w:rPr>
        <w:t xml:space="preserve">the destabilizing forces of globalization than the American and Chinese economies are now. </w:t>
      </w:r>
      <w:r w:rsidRPr="00E31589">
        <w:rPr>
          <w:sz w:val="16"/>
        </w:rPr>
        <w:t>It is precisely the fusion of military, trade, economic, and ideological tensions, combined with the destabilization wrought by the digital age—with its collapse of physical distance—that has created an unvirtuous cycle for relations between the United States and China. The geopolitical challenge of the first half of the 21st century is stark: how to prevent the U.S.-China cold war from going hot. Preventing a hot war means intensified diplomacy not only from the State Department but also from the Pentagon—American generals talking and visiting with Chinese generals in order to create a network of relationships that are the equivalent of the old Cold War hotline. This diplomacy must avoid the temptation of reducing the American-Chinese relationship to one contentious theme, be it trade or the South China Sea. It can mean playing hard on trade but always keeping the public rhetoric cool and reasoned. Passion becomes the real enemy in this competition, because in the megaphone world of global social media, passion stirs the impulse to assert status, which has often been a principal source of wars. And it means most of all stealing a concept from the American diplomat George Kennan’s playbook on containment: Be vigilant, but be always willing to compromise on individual issues and in crises. Wait them out. Because, in a very different way than the old Soviet system, the Chinese system—the more authoritarian it gets—is over time more prone to crack up than America’s.</w:t>
      </w:r>
    </w:p>
    <w:p w:rsidR="00E02F4D" w:rsidRDefault="00E02F4D" w:rsidP="005E6EFC">
      <w:pPr>
        <w:rPr>
          <w:sz w:val="16"/>
        </w:rPr>
      </w:pPr>
    </w:p>
    <w:p w:rsidR="00E02F4D" w:rsidRPr="00C7573A" w:rsidRDefault="00E02F4D" w:rsidP="00E02F4D"/>
    <w:p w:rsidR="00E02F4D" w:rsidRPr="00C7573A" w:rsidRDefault="00E02F4D" w:rsidP="00E02F4D">
      <w:pPr>
        <w:pStyle w:val="Heading4"/>
      </w:pPr>
      <w:r w:rsidRPr="00C7573A">
        <w:rPr>
          <w:u w:val="single"/>
        </w:rPr>
        <w:t>No ECS war</w:t>
      </w:r>
      <w:r w:rsidRPr="00C7573A">
        <w:t xml:space="preserve"> — </w:t>
      </w:r>
      <w:r w:rsidRPr="00C7573A">
        <w:rPr>
          <w:u w:val="single"/>
        </w:rPr>
        <w:t>interdependence</w:t>
      </w:r>
      <w:r w:rsidRPr="00C7573A">
        <w:t xml:space="preserve"> and </w:t>
      </w:r>
      <w:r w:rsidRPr="00C7573A">
        <w:rPr>
          <w:u w:val="single"/>
        </w:rPr>
        <w:t>deterrence</w:t>
      </w:r>
      <w:r w:rsidRPr="00C7573A">
        <w:t xml:space="preserve">. </w:t>
      </w:r>
    </w:p>
    <w:p w:rsidR="00E02F4D" w:rsidRPr="00C7573A" w:rsidRDefault="00E02F4D" w:rsidP="00E02F4D">
      <w:r w:rsidRPr="00C7573A">
        <w:rPr>
          <w:rStyle w:val="Heading4Char"/>
        </w:rPr>
        <w:t>Beauchamp</w:t>
      </w:r>
      <w:r w:rsidRPr="00C7573A">
        <w:t xml:space="preserve"> </w:t>
      </w:r>
      <w:r w:rsidRPr="00C7573A">
        <w:rPr>
          <w:rStyle w:val="Style13ptBold"/>
        </w:rPr>
        <w:t xml:space="preserve">14 </w:t>
      </w:r>
      <w:r w:rsidRPr="00C7573A">
        <w:t xml:space="preserve">— Zach Beauchamp, Writer for </w:t>
      </w:r>
      <w:r w:rsidRPr="00C7573A">
        <w:rPr>
          <w:i/>
        </w:rPr>
        <w:t>ThinkProgress</w:t>
      </w:r>
      <w:r w:rsidRPr="00C7573A">
        <w:t xml:space="preserve"> and </w:t>
      </w:r>
      <w:r w:rsidRPr="00C7573A">
        <w:rPr>
          <w:i/>
        </w:rPr>
        <w:t>Vox</w:t>
      </w:r>
      <w:r w:rsidRPr="00C7573A">
        <w:t xml:space="preserve">, M.Sc. in international relations from the London School of Economics, 2014 (“Why Everyone Needs To Stop Freaking Out About War With China,” </w:t>
      </w:r>
      <w:r w:rsidRPr="00C7573A">
        <w:rPr>
          <w:i/>
        </w:rPr>
        <w:t xml:space="preserve">ThinkProgress,  </w:t>
      </w:r>
      <w:r w:rsidRPr="00C7573A">
        <w:t>February 7</w:t>
      </w:r>
      <w:r w:rsidRPr="00C7573A">
        <w:rPr>
          <w:vertAlign w:val="superscript"/>
        </w:rPr>
        <w:t>th</w:t>
      </w:r>
      <w:r w:rsidRPr="00C7573A">
        <w:t xml:space="preserve">, Accessible Online at </w:t>
      </w:r>
      <w:hyperlink r:id="rId35" w:anchor=".iwfkfwd3p" w:history="1">
        <w:r w:rsidRPr="00C7573A">
          <w:rPr>
            <w:rStyle w:val="Hyperlink"/>
          </w:rPr>
          <w:t>https://thinkprogress.org/why-everyone-needs-to-stop-freaking-out-about-war-with-china-29354eaa709d#.iwfkfwd3p</w:t>
        </w:r>
      </w:hyperlink>
      <w:r w:rsidRPr="00C7573A">
        <w:t>, Accessed On 09-15-2016)</w:t>
      </w:r>
    </w:p>
    <w:p w:rsidR="00E02F4D" w:rsidRPr="00C7573A" w:rsidRDefault="00E02F4D" w:rsidP="00E02F4D">
      <w:pPr>
        <w:rPr>
          <w:rStyle w:val="StyleUnderline"/>
        </w:rPr>
      </w:pPr>
      <w:r w:rsidRPr="00E02F4D">
        <w:rPr>
          <w:sz w:val="12"/>
        </w:rPr>
        <w:t xml:space="preserve">This is all dramatically overblown. </w:t>
      </w:r>
      <w:r w:rsidRPr="00C7573A">
        <w:rPr>
          <w:rStyle w:val="StyleUnderline"/>
        </w:rPr>
        <w:t xml:space="preserve">War between China and Japan is </w:t>
      </w:r>
      <w:r w:rsidRPr="00C7573A">
        <w:rPr>
          <w:rStyle w:val="Emphasis"/>
        </w:rPr>
        <w:t>more than unlikely</w:t>
      </w:r>
      <w:r w:rsidRPr="00C7573A">
        <w:rPr>
          <w:rStyle w:val="StyleUnderline"/>
        </w:rPr>
        <w:t xml:space="preserve">: it would </w:t>
      </w:r>
      <w:r w:rsidRPr="00C7573A">
        <w:rPr>
          <w:rStyle w:val="Emphasis"/>
        </w:rPr>
        <w:t>fly in the face</w:t>
      </w:r>
      <w:r w:rsidRPr="00C7573A">
        <w:rPr>
          <w:rStyle w:val="StyleUnderline"/>
        </w:rPr>
        <w:t xml:space="preserve"> of most of what we know about the two countries, and </w:t>
      </w:r>
      <w:r w:rsidRPr="00C7573A">
        <w:rPr>
          <w:rStyle w:val="Emphasis"/>
        </w:rPr>
        <w:t>international relations more broadly</w:t>
      </w:r>
      <w:r w:rsidRPr="00E02F4D">
        <w:rPr>
          <w:sz w:val="12"/>
        </w:rPr>
        <w:t xml:space="preserve">. It’s not that a replay of 1914 is impossible. </w:t>
      </w:r>
      <w:r w:rsidRPr="00C7573A">
        <w:rPr>
          <w:rStyle w:val="StyleUnderline"/>
        </w:rPr>
        <w:t>It’s</w:t>
      </w:r>
      <w:r w:rsidRPr="00E02F4D">
        <w:rPr>
          <w:sz w:val="12"/>
        </w:rPr>
        <w:t xml:space="preserve"> just </w:t>
      </w:r>
      <w:r w:rsidRPr="00C7573A">
        <w:rPr>
          <w:rStyle w:val="Emphasis"/>
        </w:rPr>
        <w:t>deeply</w:t>
      </w:r>
      <w:r w:rsidRPr="00C7573A">
        <w:rPr>
          <w:rStyle w:val="StyleUnderline"/>
        </w:rPr>
        <w:t xml:space="preserve">, </w:t>
      </w:r>
      <w:r w:rsidRPr="00C7573A">
        <w:rPr>
          <w:rStyle w:val="Emphasis"/>
        </w:rPr>
        <w:t>vanishingly unlikely</w:t>
      </w:r>
      <w:r w:rsidRPr="00E02F4D">
        <w:rPr>
          <w:sz w:val="12"/>
        </w:rPr>
        <w:t>.</w:t>
      </w:r>
      <w:r>
        <w:rPr>
          <w:rStyle w:val="StyleUnderline"/>
        </w:rPr>
        <w:t xml:space="preserve"> </w:t>
      </w:r>
      <w:r w:rsidRPr="00E02F4D">
        <w:rPr>
          <w:sz w:val="12"/>
        </w:rPr>
        <w:t xml:space="preserve">Power One of the easiest ways to evaluate the risks of Sino-Japanese war is by reference to three of the most important factors that shape a government’s decision to go to war: the balance of power, economic incentives, and ideology.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w:t>
      </w:r>
      <w:proofErr w:type="gramStart"/>
      <w:r w:rsidRPr="00E02F4D">
        <w:rPr>
          <w:sz w:val="12"/>
        </w:rPr>
        <w:t>So</w:t>
      </w:r>
      <w:proofErr w:type="gramEnd"/>
      <w:r w:rsidRPr="00E02F4D">
        <w:rPr>
          <w:sz w:val="12"/>
        </w:rPr>
        <w:t xml:space="preserve"> let’s take them in turn. </w:t>
      </w:r>
      <w:r w:rsidRPr="00C7573A">
        <w:rPr>
          <w:rStyle w:val="StyleUnderline"/>
        </w:rPr>
        <w:t>The main source of tension is an East China Sea island chain</w:t>
      </w:r>
      <w:r w:rsidRPr="00E02F4D">
        <w:rPr>
          <w:sz w:val="12"/>
        </w:rPr>
        <w:t xml:space="preserve">, called the </w:t>
      </w:r>
      <w:proofErr w:type="spellStart"/>
      <w:r w:rsidRPr="00E02F4D">
        <w:rPr>
          <w:sz w:val="12"/>
        </w:rPr>
        <w:t>Senkakus</w:t>
      </w:r>
      <w:proofErr w:type="spellEnd"/>
      <w:r w:rsidRPr="00E02F4D">
        <w:rPr>
          <w:sz w:val="12"/>
        </w:rPr>
        <w:t xml:space="preserve"> in Japan and </w:t>
      </w:r>
      <w:proofErr w:type="spellStart"/>
      <w:r w:rsidRPr="00E02F4D">
        <w:rPr>
          <w:sz w:val="12"/>
        </w:rPr>
        <w:t>Diaoyus</w:t>
      </w:r>
      <w:proofErr w:type="spellEnd"/>
      <w:r w:rsidRPr="00E02F4D">
        <w:rPr>
          <w:sz w:val="12"/>
        </w:rPr>
        <w:t xml:space="preserve"> in China. While there are other potential flashpoints, the current heightened tensions are centered on the Senkaku/Diaoyu dispute. Japan currently controls the islands, but China claims them, and the Chinese military has made increasingly aggressive noises about the islands of late. </w:t>
      </w:r>
      <w:r w:rsidRPr="00C7573A">
        <w:rPr>
          <w:rStyle w:val="StyleUnderline"/>
        </w:rPr>
        <w:t xml:space="preserve">But there’s one big factor shaping the balance of power in East Asia that means the </w:t>
      </w:r>
      <w:r w:rsidRPr="00C7573A">
        <w:rPr>
          <w:rStyle w:val="Emphasis"/>
        </w:rPr>
        <w:t>talk is likely to remain just that</w:t>
      </w:r>
      <w:r w:rsidRPr="00C7573A">
        <w:rPr>
          <w:rStyle w:val="StyleUnderline"/>
        </w:rPr>
        <w:t xml:space="preserve">: </w:t>
      </w:r>
      <w:r w:rsidRPr="00C7573A">
        <w:rPr>
          <w:rStyle w:val="Emphasis"/>
        </w:rPr>
        <w:t>nuclear weapons</w:t>
      </w:r>
      <w:r w:rsidRPr="00E02F4D">
        <w:rPr>
          <w:sz w:val="12"/>
        </w:rPr>
        <w:t>. The tagline for World War I in 1914</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rFonts w:cs="Georgia"/>
          <w:sz w:val="12"/>
        </w:rPr>
        <w:t>“</w:t>
      </w:r>
      <w:r w:rsidRPr="00E02F4D">
        <w:rPr>
          <w:sz w:val="12"/>
        </w:rPr>
        <w:t xml:space="preserve">The War </w:t>
      </w:r>
      <w:proofErr w:type="gramStart"/>
      <w:r w:rsidRPr="00E02F4D">
        <w:rPr>
          <w:sz w:val="12"/>
        </w:rPr>
        <w:t>To</w:t>
      </w:r>
      <w:proofErr w:type="gramEnd"/>
      <w:r w:rsidRPr="00E02F4D">
        <w:rPr>
          <w:sz w:val="12"/>
        </w:rPr>
        <w:t xml:space="preserve"> End All Wars</w:t>
      </w:r>
      <w:r w:rsidRPr="00E02F4D">
        <w:rPr>
          <w:rFonts w:cs="Georgia"/>
          <w:sz w:val="12"/>
        </w:rPr>
        <w:t>”</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sz w:val="12"/>
        </w:rPr>
        <w:t>would have a decidedly different meaning in 2014, as war</w:t>
      </w:r>
      <w:r w:rsidRPr="00E02F4D">
        <w:rPr>
          <w:rFonts w:cs="Georgia"/>
          <w:sz w:val="12"/>
        </w:rPr>
        <w:t>’</w:t>
      </w:r>
      <w:r w:rsidRPr="00E02F4D">
        <w:rPr>
          <w:sz w:val="12"/>
        </w:rPr>
        <w:t xml:space="preserve">s end would be accomplished by the world’s end. </w:t>
      </w:r>
      <w:proofErr w:type="gramStart"/>
      <w:r w:rsidRPr="00E02F4D">
        <w:rPr>
          <w:sz w:val="12"/>
        </w:rPr>
        <w:t>So</w:t>
      </w:r>
      <w:proofErr w:type="gramEnd"/>
      <w:r w:rsidRPr="00E02F4D">
        <w:rPr>
          <w:sz w:val="12"/>
        </w:rPr>
        <w:t xml:space="preserve"> whereas, </w:t>
      </w:r>
      <w:r w:rsidRPr="00C7573A">
        <w:rPr>
          <w:rStyle w:val="StyleUnderline"/>
        </w:rPr>
        <w:t xml:space="preserve">in 1914, all of the European powers </w:t>
      </w:r>
      <w:r w:rsidRPr="00C7573A">
        <w:rPr>
          <w:rStyle w:val="Emphasis"/>
        </w:rPr>
        <w:t>thought they could win the war decisively</w:t>
      </w:r>
      <w:r w:rsidRPr="00C7573A">
        <w:rPr>
          <w:rStyle w:val="StyleUnderline"/>
        </w:rPr>
        <w:t>, East Asia’s great powers recognize the risk of a nuclear exchange</w:t>
      </w:r>
      <w:r w:rsidRPr="00E02F4D">
        <w:rPr>
          <w:sz w:val="12"/>
        </w:rPr>
        <w:t xml:space="preserve"> between the United States and China </w:t>
      </w:r>
      <w:r w:rsidRPr="00C7573A">
        <w:rPr>
          <w:rStyle w:val="StyleUnderline"/>
        </w:rPr>
        <w:t xml:space="preserve">to be </w:t>
      </w:r>
      <w:r w:rsidRPr="00C7573A">
        <w:rPr>
          <w:rStyle w:val="Emphasis"/>
        </w:rPr>
        <w:t>catastrophic</w:t>
      </w:r>
      <w:r w:rsidRPr="00E02F4D">
        <w:rPr>
          <w:sz w:val="12"/>
        </w:rPr>
        <w:t xml:space="preserve">. Carleton University’s Stephen </w:t>
      </w:r>
      <w:proofErr w:type="spellStart"/>
      <w:r w:rsidRPr="00E02F4D">
        <w:rPr>
          <w:sz w:val="12"/>
        </w:rPr>
        <w:t>Saideman</w:t>
      </w:r>
      <w:proofErr w:type="spellEnd"/>
      <w:r w:rsidRPr="00E02F4D">
        <w:rPr>
          <w:sz w:val="12"/>
        </w:rPr>
        <w:t xml:space="preserve"> calls this the end of the “preemption temptation;” </w:t>
      </w:r>
      <w:r w:rsidRPr="00C7573A">
        <w:rPr>
          <w:rStyle w:val="Emphasis"/>
        </w:rPr>
        <w:t>nobody</w:t>
      </w:r>
      <w:r w:rsidRPr="00C7573A">
        <w:rPr>
          <w:rStyle w:val="StyleUnderline"/>
        </w:rPr>
        <w:t xml:space="preserve"> thinks they can win by striking first anymore</w:t>
      </w:r>
      <w:r w:rsidRPr="00E02F4D">
        <w:rPr>
          <w:sz w:val="12"/>
        </w:rPr>
        <w:t xml:space="preserve">. Indeed, despite the words of some of its military leaders, </w:t>
      </w:r>
      <w:r w:rsidRPr="00C7573A">
        <w:rPr>
          <w:rStyle w:val="StyleUnderline"/>
        </w:rPr>
        <w:t>China</w:t>
      </w:r>
      <w:r w:rsidRPr="00E02F4D">
        <w:rPr>
          <w:sz w:val="12"/>
        </w:rPr>
        <w:t xml:space="preserve"> (at least nominally) </w:t>
      </w:r>
      <w:r w:rsidRPr="00C7573A">
        <w:rPr>
          <w:rStyle w:val="StyleUnderline"/>
        </w:rPr>
        <w:t xml:space="preserve">has a </w:t>
      </w:r>
      <w:r w:rsidRPr="00C7573A">
        <w:rPr>
          <w:rStyle w:val="Emphasis"/>
        </w:rPr>
        <w:t>no-clash-with-Japan policy</w:t>
      </w:r>
      <w:r w:rsidRPr="00C7573A">
        <w:rPr>
          <w:rStyle w:val="StyleUnderline"/>
        </w:rPr>
        <w:t xml:space="preserve"> in place over the islands</w:t>
      </w:r>
      <w:r w:rsidRPr="00E02F4D">
        <w:rPr>
          <w:sz w:val="12"/>
        </w:rPr>
        <w:t xml:space="preserve">. That also helps explain why the most commonly-cited Senkaku/Diaoyu spark, </w:t>
      </w:r>
      <w:r w:rsidRPr="00C7573A">
        <w:rPr>
          <w:rStyle w:val="StyleUnderline"/>
        </w:rPr>
        <w:t xml:space="preserve">accidental escalation, </w:t>
      </w:r>
      <w:r w:rsidRPr="00C7573A">
        <w:rPr>
          <w:rStyle w:val="Emphasis"/>
        </w:rPr>
        <w:t>isn’t as likely as many suggest</w:t>
      </w:r>
      <w:r w:rsidRPr="00E02F4D">
        <w:rPr>
          <w:sz w:val="12"/>
        </w:rPr>
        <w:t xml:space="preserve">. When </w:t>
      </w:r>
      <w:proofErr w:type="gramStart"/>
      <w:r w:rsidRPr="00E02F4D">
        <w:rPr>
          <w:sz w:val="12"/>
        </w:rPr>
        <w:t>The</w:t>
      </w:r>
      <w:proofErr w:type="gramEnd"/>
      <w:r w:rsidRPr="00E02F4D">
        <w:rPr>
          <w:sz w:val="12"/>
        </w:rPr>
        <w:t xml:space="preserv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w:t>
      </w:r>
      <w:r w:rsidRPr="00C7573A">
        <w:rPr>
          <w:rStyle w:val="StyleUnderline"/>
        </w:rPr>
        <w:t xml:space="preserve">In 2013, with </w:t>
      </w:r>
      <w:r w:rsidRPr="00C7573A">
        <w:rPr>
          <w:rStyle w:val="Emphasis"/>
        </w:rPr>
        <w:t>tensions running high the whole year</w:t>
      </w:r>
      <w:r w:rsidRPr="00C7573A">
        <w:rPr>
          <w:rStyle w:val="StyleUnderline"/>
        </w:rPr>
        <w:t xml:space="preserve">, Japan scrambled fighters against Chinese aircraft </w:t>
      </w:r>
      <w:r w:rsidRPr="00C7573A">
        <w:rPr>
          <w:rStyle w:val="Emphasis"/>
        </w:rPr>
        <w:t>433 times</w:t>
      </w:r>
      <w:r w:rsidRPr="00E02F4D">
        <w:rPr>
          <w:sz w:val="12"/>
        </w:rPr>
        <w:t xml:space="preserve">. Indeed, </w:t>
      </w:r>
      <w:r w:rsidRPr="00C7573A">
        <w:rPr>
          <w:rStyle w:val="StyleUnderline"/>
        </w:rPr>
        <w:t xml:space="preserve">tensions have flared up a </w:t>
      </w:r>
      <w:r w:rsidRPr="00C7573A">
        <w:rPr>
          <w:rStyle w:val="Emphasis"/>
        </w:rPr>
        <w:t>number of times throughout the years</w:t>
      </w:r>
      <w:r w:rsidRPr="00E02F4D">
        <w:rPr>
          <w:sz w:val="12"/>
        </w:rPr>
        <w:t xml:space="preserve"> (often sparked by nationalist activists on side of the other) </w:t>
      </w:r>
      <w:r w:rsidRPr="00C7573A">
        <w:rPr>
          <w:rStyle w:val="Emphasis"/>
        </w:rPr>
        <w:t>without</w:t>
      </w:r>
      <w:r w:rsidRPr="00C7573A">
        <w:rPr>
          <w:rStyle w:val="StyleUnderline"/>
        </w:rPr>
        <w:t xml:space="preserve"> managing to bleed over into war</w:t>
      </w:r>
      <w:r w:rsidRPr="00E02F4D">
        <w:rPr>
          <w:sz w:val="12"/>
        </w:rPr>
        <w:t xml:space="preserve">. That’s because, as MIT East Asia expert M. Taylor </w:t>
      </w:r>
      <w:proofErr w:type="spellStart"/>
      <w:r w:rsidRPr="00E02F4D">
        <w:rPr>
          <w:sz w:val="12"/>
        </w:rPr>
        <w:t>Fravel</w:t>
      </w:r>
      <w:proofErr w:type="spellEnd"/>
      <w:r w:rsidRPr="00E02F4D">
        <w:rPr>
          <w:sz w:val="12"/>
        </w:rPr>
        <w:t xml:space="preserve"> argues, </w:t>
      </w:r>
      <w:r w:rsidRPr="00C7573A">
        <w:rPr>
          <w:rStyle w:val="StyleUnderline"/>
        </w:rPr>
        <w:t xml:space="preserve">there are deep strategic reasons why each side is, broadly speaking, </w:t>
      </w:r>
      <w:r w:rsidRPr="00C7573A">
        <w:rPr>
          <w:rStyle w:val="Emphasis"/>
        </w:rPr>
        <w:t>OK with the status quo over</w:t>
      </w:r>
      <w:r w:rsidRPr="00C7573A">
        <w:rPr>
          <w:rStyle w:val="StyleUnderline"/>
        </w:rPr>
        <w:t xml:space="preserve"> and </w:t>
      </w:r>
      <w:r w:rsidRPr="00C7573A">
        <w:rPr>
          <w:rStyle w:val="Emphasis"/>
        </w:rPr>
        <w:t>above nuclear deterrence</w:t>
      </w:r>
      <w:r w:rsidRPr="00C7573A">
        <w:rPr>
          <w:rStyle w:val="StyleUnderline"/>
        </w:rPr>
        <w:t xml:space="preserve">. China has an interest in </w:t>
      </w:r>
      <w:r w:rsidRPr="00C7573A">
        <w:rPr>
          <w:rStyle w:val="Emphasis"/>
        </w:rPr>
        <w:t>not seeming like an aggressor state in the region</w:t>
      </w:r>
      <w:r w:rsidRPr="00C7573A">
        <w:rPr>
          <w:rStyle w:val="StyleUnderline"/>
        </w:rPr>
        <w:t xml:space="preserve">, as that’s historically caused other regional powers to </w:t>
      </w:r>
      <w:r w:rsidRPr="00C7573A">
        <w:rPr>
          <w:rStyle w:val="Emphasis"/>
        </w:rPr>
        <w:t>put away their differences</w:t>
      </w:r>
      <w:r w:rsidRPr="00C7573A">
        <w:rPr>
          <w:rStyle w:val="StyleUnderline"/>
        </w:rPr>
        <w:t xml:space="preserve"> and </w:t>
      </w:r>
      <w:r w:rsidRPr="00C7573A">
        <w:rPr>
          <w:rStyle w:val="Emphasis"/>
        </w:rPr>
        <w:t>line up against it</w:t>
      </w:r>
      <w:r w:rsidRPr="00C7573A">
        <w:rPr>
          <w:rStyle w:val="StyleUnderline"/>
        </w:rPr>
        <w:t xml:space="preserve">. Japan currently has control over the islands, which would make any strong moves by China seem like an </w:t>
      </w:r>
      <w:r w:rsidRPr="00C7573A">
        <w:rPr>
          <w:rStyle w:val="Emphasis"/>
        </w:rPr>
        <w:t>attempt to overthrow the status quo power balance</w:t>
      </w:r>
      <w:r w:rsidRPr="00E02F4D">
        <w:rPr>
          <w:sz w:val="12"/>
        </w:rPr>
        <w:t>. The United States also has a habit of constructive involvement, subtly reminding both sides when tensions are spiking that the United States</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sz w:val="12"/>
        </w:rPr>
        <w:t>and its rather powerful navy</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sz w:val="12"/>
        </w:rPr>
        <w:t xml:space="preserve">would prefer that there be no fighting between the two states. Moreover, </w:t>
      </w:r>
      <w:r w:rsidRPr="00C7573A">
        <w:rPr>
          <w:rStyle w:val="StyleUnderline"/>
        </w:rPr>
        <w:t xml:space="preserve">the whole idea of “accidental war” is also a </w:t>
      </w:r>
      <w:r w:rsidRPr="00C7573A">
        <w:rPr>
          <w:rStyle w:val="Emphasis"/>
        </w:rPr>
        <w:t>little bit confusing</w:t>
      </w:r>
      <w:r w:rsidRPr="00C7573A">
        <w:rPr>
          <w:rStyle w:val="StyleUnderline"/>
        </w:rPr>
        <w:t xml:space="preserve">. Militaries </w:t>
      </w:r>
      <w:r w:rsidRPr="00C7573A">
        <w:rPr>
          <w:rStyle w:val="Emphasis"/>
        </w:rPr>
        <w:t>don’t just start shooting</w:t>
      </w:r>
      <w:r w:rsidRPr="00C7573A">
        <w:rPr>
          <w:rStyle w:val="StyleUnderline"/>
        </w:rPr>
        <w:t xml:space="preserve"> each other by mistake and then decide it’s time to have a war.</w:t>
      </w:r>
      <w:r w:rsidRPr="00E02F4D">
        <w:rPr>
          <w:sz w:val="12"/>
        </w:rPr>
        <w:t xml:space="preserve"> Rather, an incident that’s truly accidental</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sz w:val="12"/>
        </w:rPr>
        <w:t>say, a Japanese plane firing on a Chinese aircraft in one of the places where their Air Defense Identification Zones (ADIZs) overlap</w:t>
      </w:r>
      <w:r w:rsidRPr="00E02F4D">
        <w:rPr>
          <w:rFonts w:ascii="Times New Roman" w:hAnsi="Times New Roman" w:cs="Times New Roman"/>
          <w:sz w:val="12"/>
        </w:rPr>
        <w:t> </w:t>
      </w:r>
      <w:r w:rsidRPr="00E02F4D">
        <w:rPr>
          <w:rFonts w:cs="Georgia"/>
          <w:sz w:val="12"/>
        </w:rPr>
        <w:t>—</w:t>
      </w:r>
      <w:r w:rsidRPr="00E02F4D">
        <w:rPr>
          <w:rFonts w:ascii="Times New Roman" w:hAnsi="Times New Roman" w:cs="Times New Roman"/>
          <w:sz w:val="12"/>
        </w:rPr>
        <w:t> </w:t>
      </w:r>
      <w:r w:rsidRPr="00E02F4D">
        <w:rPr>
          <w:sz w:val="12"/>
        </w:rPr>
        <w:t xml:space="preserve">changes the incentives to go to war, as the governments start to think (perhaps wrongly) that war is inevitable and the only way to win it is to escalate. </w:t>
      </w:r>
      <w:r w:rsidRPr="00C7573A">
        <w:rPr>
          <w:rStyle w:val="StyleUnderline"/>
        </w:rPr>
        <w:t xml:space="preserve">It’s </w:t>
      </w:r>
      <w:r w:rsidRPr="00C7573A">
        <w:rPr>
          <w:rStyle w:val="Emphasis"/>
        </w:rPr>
        <w:t>hard to envision</w:t>
      </w:r>
      <w:r w:rsidRPr="00C7573A">
        <w:rPr>
          <w:rStyle w:val="StyleUnderline"/>
        </w:rPr>
        <w:t xml:space="preserve"> this kind of shift in calculation in East Asia, for all of the aforementioned reasons.</w:t>
      </w:r>
    </w:p>
    <w:p w:rsidR="00E02F4D" w:rsidRPr="00C7573A" w:rsidRDefault="00E02F4D" w:rsidP="00E02F4D"/>
    <w:p w:rsidR="00E02F4D" w:rsidRDefault="00E02F4D" w:rsidP="005E6EFC"/>
    <w:p w:rsidR="005E6EFC" w:rsidRDefault="00CD7BEC" w:rsidP="00CD7BEC">
      <w:pPr>
        <w:pStyle w:val="Heading3"/>
      </w:pPr>
      <w:r>
        <w:t xml:space="preserve">No Conflict </w:t>
      </w:r>
    </w:p>
    <w:p w:rsidR="005E6EFC" w:rsidRDefault="005E6EFC" w:rsidP="005E6EFC">
      <w:pPr>
        <w:pStyle w:val="Heading4"/>
      </w:pPr>
      <w:r>
        <w:t>no conflict in SCS – China already perceives the US as weak</w:t>
      </w:r>
    </w:p>
    <w:p w:rsidR="005E6EFC" w:rsidRDefault="005E6EFC" w:rsidP="005E6EFC">
      <w:r w:rsidRPr="0055144E">
        <w:t xml:space="preserve">Robert </w:t>
      </w:r>
      <w:r w:rsidRPr="0055144E">
        <w:rPr>
          <w:rStyle w:val="Style13ptBold"/>
        </w:rPr>
        <w:t>Shines ‘16</w:t>
      </w:r>
      <w:r w:rsidRPr="0055144E">
        <w:t xml:space="preserve"> is an Analyst with the Foreign Policy Association where he writes blogs on foreign policy analysis. He is also a Senior Analyst and Editor with Global Risk Insights, a publication providing analysis on political risk &amp; geopolitics. Additionally, he is a Writer for </w:t>
      </w:r>
      <w:proofErr w:type="spellStart"/>
      <w:r w:rsidRPr="0055144E">
        <w:t>Geopoliticalmonitor</w:t>
      </w:r>
      <w:proofErr w:type="spellEnd"/>
      <w:r w:rsidRPr="0055144E">
        <w:t xml:space="preserve"> Intelligence Corporation, an international intelligence publication which provides comprehensive geopolitical analysis. Having previously consulted in Ukraine, his area of focus is U.S.-Russia relations. He received his MBA from the Thunderbird School of Global Management with a focus on U.S.-China relations</w:t>
      </w:r>
      <w:r>
        <w:t>, April 5</w:t>
      </w:r>
      <w:r w:rsidRPr="0055144E">
        <w:rPr>
          <w:vertAlign w:val="superscript"/>
        </w:rPr>
        <w:t>th</w:t>
      </w:r>
      <w:r>
        <w:t>, 2016, “</w:t>
      </w:r>
      <w:r w:rsidRPr="0055144E">
        <w:t>The South China Sea War is Already Over</w:t>
      </w:r>
      <w:r>
        <w:t xml:space="preserve">” from </w:t>
      </w:r>
      <w:r w:rsidRPr="0055144E">
        <w:t>https://www.geopoliticalmonitor.com/the-south-china-sea-war-is-already-over/</w:t>
      </w:r>
      <w:r>
        <w:t>, accessed 7/5/19 || OES-AT</w:t>
      </w:r>
    </w:p>
    <w:p w:rsidR="005E6EFC" w:rsidRPr="0055144E" w:rsidRDefault="005E6EFC" w:rsidP="005E6EFC">
      <w:r w:rsidRPr="0055144E">
        <w:rPr>
          <w:rStyle w:val="StyleUnderline"/>
        </w:rPr>
        <w:t>Tensions in the South China Sea</w:t>
      </w:r>
      <w:r w:rsidRPr="0055144E">
        <w:rPr>
          <w:sz w:val="16"/>
        </w:rPr>
        <w:t xml:space="preserve">, specifically the Spratly Islands, are </w:t>
      </w:r>
      <w:r w:rsidRPr="0055144E">
        <w:rPr>
          <w:rStyle w:val="StyleUnderline"/>
        </w:rPr>
        <w:t>set to continue</w:t>
      </w:r>
      <w:r w:rsidRPr="0055144E">
        <w:rPr>
          <w:sz w:val="16"/>
        </w:rPr>
        <w:t xml:space="preserve"> as the U.S. and China continue playing their game of “chicken” with one another. </w:t>
      </w:r>
      <w:r w:rsidRPr="0055144E">
        <w:rPr>
          <w:rStyle w:val="StyleUnderline"/>
        </w:rPr>
        <w:t xml:space="preserve">However, these military tensions between the two powers are </w:t>
      </w:r>
      <w:r w:rsidRPr="0055144E">
        <w:rPr>
          <w:rStyle w:val="Emphasis"/>
        </w:rPr>
        <w:t>only symptoms</w:t>
      </w:r>
      <w:r w:rsidRPr="0055144E">
        <w:rPr>
          <w:rStyle w:val="StyleUnderline"/>
        </w:rPr>
        <w:t xml:space="preserve"> of the fact that China already perceives the U.S. as the chicken in the region. </w:t>
      </w:r>
      <w:r w:rsidRPr="0055144E">
        <w:rPr>
          <w:sz w:val="16"/>
        </w:rPr>
        <w:t xml:space="preserve">¶ Economic Entanglement ¶ </w:t>
      </w:r>
      <w:r w:rsidRPr="0055144E">
        <w:rPr>
          <w:rStyle w:val="StyleUnderline"/>
        </w:rPr>
        <w:t>From the Chinese perspective, any war between the U.S. and China has already been won, by Chin</w:t>
      </w:r>
      <w:r w:rsidRPr="00CD7BEC">
        <w:rPr>
          <w:rStyle w:val="StyleUnderline"/>
        </w:rPr>
        <w:t>a</w:t>
      </w:r>
      <w:r w:rsidRPr="0055144E">
        <w:rPr>
          <w:sz w:val="16"/>
        </w:rPr>
        <w:t xml:space="preserve">. China learned from the former Soviet Union and started to enmesh the U.S. economy with its own from the time of Richard Nixon. This enmeshing has only increased in recent times, giving the U.S. pause in any potential wargaming scenarios. Ironically, this was the very same basis used in the formation of what was eventually to become the EU. At the time, it was thought that entangling France and West Germany with one another economically would serve to dampen any future fires of conflict between the two rivals. ¶ </w:t>
      </w:r>
      <w:r w:rsidRPr="0055144E">
        <w:rPr>
          <w:rStyle w:val="StyleUnderline"/>
        </w:rPr>
        <w:t>China’s formidable economic power has also had a substantial dampening effect on U.S. allies in the region as well</w:t>
      </w:r>
      <w:r w:rsidRPr="0055144E">
        <w:rPr>
          <w:sz w:val="16"/>
        </w:rPr>
        <w:t xml:space="preserve">. In any South China Sea conflict, the most important of these two would be Vietnam and the Philippines. While the recent ASEAN meeting in the </w:t>
      </w:r>
      <w:proofErr w:type="spellStart"/>
      <w:r w:rsidRPr="0055144E">
        <w:rPr>
          <w:sz w:val="16"/>
        </w:rPr>
        <w:t>Sunnylands</w:t>
      </w:r>
      <w:proofErr w:type="spellEnd"/>
      <w:r w:rsidRPr="0055144E">
        <w:rPr>
          <w:sz w:val="16"/>
        </w:rPr>
        <w:t xml:space="preserve"> did manage to produce a shared statement by the attendees rebuking China’s maritime conduct in the region, it still did not quite go as far as the host, the U.S., would have liked. This will remain the case as long as China, not the U.S. or Japan, continues to be the dominant trading partner of most states in the region. ¶ Freedom of Navigation ¶ </w:t>
      </w:r>
      <w:r w:rsidRPr="0055144E">
        <w:rPr>
          <w:rStyle w:val="StyleUnderline"/>
        </w:rPr>
        <w:t>China is also aware that U.S. claims to protect “freedom of navigation” in the region is starting to ring hollow, even with some U.S. allies.</w:t>
      </w:r>
      <w:r w:rsidRPr="0055144E">
        <w:rPr>
          <w:sz w:val="16"/>
        </w:rPr>
        <w:t xml:space="preserve"> Any thoughts of China somehow restricting commercial “freedom of navigation” in the region would not only be detrimental to China itself, but to nearly all of its regional trading partners as well. ¶ Rather, it is the increasing Chinese capability to restrict military “freedom of navigation” with its anti-access aerial-denial strategy that worries the </w:t>
      </w:r>
      <w:proofErr w:type="gramStart"/>
      <w:r w:rsidRPr="0055144E">
        <w:rPr>
          <w:sz w:val="16"/>
        </w:rPr>
        <w:t>U.S..</w:t>
      </w:r>
      <w:proofErr w:type="gramEnd"/>
      <w:r w:rsidRPr="0055144E">
        <w:rPr>
          <w:sz w:val="16"/>
        </w:rPr>
        <w:t xml:space="preserve"> This is why the U.S. sent two B-52 bombers through China’s East China Sea Air Defense Identification Zone (ADIZ) immediately after its declaration. China also hasn’t failed to notice U.S. “freedom of navigation” operations (FONOPS) in the area. </w:t>
      </w:r>
      <w:r w:rsidRPr="0055144E">
        <w:rPr>
          <w:rStyle w:val="StyleUnderline"/>
        </w:rPr>
        <w:t>Tellingly, the U.S. has only received lukewarm material support from its allies in these endeavors, even from its most committed Asian ally, Japan</w:t>
      </w:r>
      <w:r w:rsidRPr="0055144E">
        <w:rPr>
          <w:sz w:val="16"/>
        </w:rPr>
        <w:t xml:space="preserve">. ¶ Whose core strategic interest? ¶ </w:t>
      </w:r>
      <w:r w:rsidRPr="0055144E">
        <w:rPr>
          <w:rStyle w:val="StyleUnderline"/>
        </w:rPr>
        <w:t xml:space="preserve">Additionally, the U.S. recently announced that it would be relocating some of its bombers in the region to Australia in order to ensure they are </w:t>
      </w:r>
      <w:r w:rsidRPr="0055144E">
        <w:rPr>
          <w:rStyle w:val="Emphasis"/>
        </w:rPr>
        <w:t>out of Chinese missile range</w:t>
      </w:r>
      <w:r w:rsidRPr="0055144E">
        <w:rPr>
          <w:rStyle w:val="StyleUnderline"/>
        </w:rPr>
        <w:t>.</w:t>
      </w:r>
      <w:r w:rsidRPr="0055144E">
        <w:rPr>
          <w:sz w:val="16"/>
        </w:rPr>
        <w:t xml:space="preserve"> As this missile range inevitably increases, will the bombers be relocated again, even farther out of range? The message that </w:t>
      </w:r>
      <w:r w:rsidRPr="0055144E">
        <w:rPr>
          <w:rStyle w:val="StyleUnderline"/>
        </w:rPr>
        <w:t xml:space="preserve">China, as well as U.S. regional allies glean from this reaction, is that the </w:t>
      </w:r>
      <w:r w:rsidRPr="0055144E">
        <w:rPr>
          <w:rStyle w:val="Emphasis"/>
        </w:rPr>
        <w:t>U.S. is ultimately unwilling to face material sacrifices to protect a non-core strategic interest.</w:t>
      </w:r>
      <w:r w:rsidRPr="0055144E">
        <w:rPr>
          <w:sz w:val="16"/>
        </w:rPr>
        <w:t xml:space="preserve"> ¶ At the end of the day, </w:t>
      </w:r>
      <w:r w:rsidRPr="0055144E">
        <w:rPr>
          <w:rStyle w:val="Emphasis"/>
        </w:rPr>
        <w:t>the South China Sea matters a lot more to China than to the U.S</w:t>
      </w:r>
      <w:r w:rsidRPr="0055144E">
        <w:rPr>
          <w:rStyle w:val="StyleUnderline"/>
        </w:rPr>
        <w:t>., and now the rest of Asia knows it as well</w:t>
      </w:r>
      <w:r w:rsidRPr="0055144E">
        <w:rPr>
          <w:sz w:val="16"/>
        </w:rPr>
        <w:t xml:space="preserve">. The argument can and has been made that protecting “freedom of navigation” globally is a core U.S. interest as the global hegemon. For historical and geographical reasons, China will not be moved by this argument. ¶ Lastly, </w:t>
      </w:r>
      <w:r w:rsidRPr="0055144E">
        <w:rPr>
          <w:rStyle w:val="Emphasis"/>
        </w:rPr>
        <w:t>there will be no intimidating a fellow nuclear power.</w:t>
      </w:r>
      <w:r w:rsidRPr="0055144E">
        <w:rPr>
          <w:sz w:val="16"/>
        </w:rPr>
        <w:t xml:space="preserve"> Currently, much is made of North Korean nuclear threats against the United States. However, it should not be forgotten that China itself has implicitly threatened a nuclear strike against the U.S., asking the U.S. in 1997 if it had any interest worth losing Los Angeles over. Without some type of modus vivendi between the two powers, akin to Hugh White’s suggestion in The China Choice: Why We Should Share Power, competition and security risk in the South China Sea will only increase over time.</w:t>
      </w:r>
    </w:p>
    <w:p w:rsidR="005E6EFC" w:rsidRDefault="005E6EFC" w:rsidP="005E6EFC">
      <w:pPr>
        <w:pStyle w:val="Heading2"/>
      </w:pPr>
      <w:r>
        <w:t>Taiwan War A</w:t>
      </w:r>
      <w:r w:rsidR="008104AA">
        <w:t>dvantage</w:t>
      </w:r>
    </w:p>
    <w:p w:rsidR="005E6EFC" w:rsidRDefault="005E6EFC" w:rsidP="005E6EFC">
      <w:pPr>
        <w:pStyle w:val="Heading3"/>
      </w:pPr>
      <w:r>
        <w:t xml:space="preserve">1NC Frontline </w:t>
      </w:r>
    </w:p>
    <w:p w:rsidR="005E6EFC" w:rsidRDefault="005E6EFC" w:rsidP="005E6EFC"/>
    <w:p w:rsidR="005E6EFC" w:rsidRDefault="005E6EFC" w:rsidP="00711FB2">
      <w:pPr>
        <w:pStyle w:val="Heading4"/>
      </w:pPr>
      <w:r>
        <w:t xml:space="preserve">Tsai REDUCES risks of war and their </w:t>
      </w:r>
      <w:proofErr w:type="spellStart"/>
      <w:r>
        <w:t>ev</w:t>
      </w:r>
      <w:proofErr w:type="spellEnd"/>
      <w:r>
        <w:t xml:space="preserve"> is unqualified propaganda – only risk of war is ceding ground to China on Taiwan </w:t>
      </w:r>
    </w:p>
    <w:p w:rsidR="005E6EFC" w:rsidRPr="00FA32DF" w:rsidRDefault="005E6EFC" w:rsidP="005E6EFC"/>
    <w:p w:rsidR="005E6EFC" w:rsidRDefault="005E6EFC" w:rsidP="005E6EFC">
      <w:pPr>
        <w:rPr>
          <w:rStyle w:val="Style13ptBold"/>
        </w:rPr>
      </w:pPr>
      <w:proofErr w:type="spellStart"/>
      <w:r>
        <w:rPr>
          <w:rStyle w:val="Style13ptBold"/>
        </w:rPr>
        <w:t>Thim</w:t>
      </w:r>
      <w:proofErr w:type="spellEnd"/>
      <w:r>
        <w:rPr>
          <w:rStyle w:val="Style13ptBold"/>
        </w:rPr>
        <w:t xml:space="preserve"> 6/23/16</w:t>
      </w:r>
    </w:p>
    <w:p w:rsidR="005E6EFC" w:rsidRPr="00975286" w:rsidRDefault="005E6EFC" w:rsidP="005E6EFC">
      <w:pPr>
        <w:rPr>
          <w:rStyle w:val="Style13ptBold"/>
        </w:rPr>
      </w:pPr>
      <w:r>
        <w:rPr>
          <w:rStyle w:val="Style13ptBold"/>
        </w:rPr>
        <w:t xml:space="preserve">(Michal </w:t>
      </w:r>
      <w:proofErr w:type="spellStart"/>
      <w:r>
        <w:rPr>
          <w:rStyle w:val="Style13ptBold"/>
        </w:rPr>
        <w:t>Thim</w:t>
      </w:r>
      <w:proofErr w:type="spellEnd"/>
      <w:r>
        <w:rPr>
          <w:rStyle w:val="Style13ptBold"/>
        </w:rPr>
        <w:t xml:space="preserve"> is a Taiwan defense specialist, a Research Fellow at the Prague-based think-tank Association for International Affairs, a member of CIMSEC, an Asia-Pacific Desk Contributing Analyst for </w:t>
      </w:r>
      <w:proofErr w:type="spellStart"/>
      <w:proofErr w:type="gramStart"/>
      <w:r>
        <w:rPr>
          <w:rStyle w:val="Style13ptBold"/>
        </w:rPr>
        <w:t>Wikistrat“</w:t>
      </w:r>
      <w:proofErr w:type="gramEnd"/>
      <w:r>
        <w:rPr>
          <w:rStyle w:val="Style13ptBold"/>
        </w:rPr>
        <w:t>It's</w:t>
      </w:r>
      <w:proofErr w:type="spellEnd"/>
      <w:r>
        <w:rPr>
          <w:rStyle w:val="Style13ptBold"/>
        </w:rPr>
        <w:t xml:space="preserve"> Not Time to Start Worrying About Taiwan,” </w:t>
      </w:r>
      <w:proofErr w:type="spellStart"/>
      <w:r>
        <w:rPr>
          <w:rStyle w:val="Style13ptBold"/>
        </w:rPr>
        <w:t>pg</w:t>
      </w:r>
      <w:proofErr w:type="spellEnd"/>
      <w:r>
        <w:rPr>
          <w:rStyle w:val="Style13ptBold"/>
        </w:rPr>
        <w:t xml:space="preserve"> online @ http://nationalinterest.org/blog/the-buzz/its-not-time-start-worrying-about-taiwan-16702 //</w:t>
      </w:r>
      <w:r w:rsidR="007E209C">
        <w:rPr>
          <w:rStyle w:val="Style13ptBold"/>
        </w:rPr>
        <w:t>um</w:t>
      </w:r>
      <w:r>
        <w:rPr>
          <w:rStyle w:val="Style13ptBold"/>
        </w:rPr>
        <w:t>-</w:t>
      </w:r>
      <w:proofErr w:type="spellStart"/>
      <w:r>
        <w:rPr>
          <w:rStyle w:val="Style13ptBold"/>
        </w:rPr>
        <w:t>ef</w:t>
      </w:r>
      <w:proofErr w:type="spellEnd"/>
      <w:r>
        <w:rPr>
          <w:rStyle w:val="Style13ptBold"/>
        </w:rPr>
        <w:t>)</w:t>
      </w:r>
    </w:p>
    <w:p w:rsidR="007E209C" w:rsidRDefault="005E6EFC" w:rsidP="005E6EFC">
      <w:pPr>
        <w:rPr>
          <w:sz w:val="12"/>
        </w:rPr>
      </w:pPr>
      <w:r w:rsidRPr="00975286">
        <w:rPr>
          <w:rStyle w:val="StyleUnderline"/>
        </w:rPr>
        <w:t>Good policy making benefits from factually up-to-date</w:t>
      </w:r>
      <w:r w:rsidRPr="00331BD2">
        <w:rPr>
          <w:sz w:val="12"/>
        </w:rPr>
        <w:t xml:space="preserve">, </w:t>
      </w:r>
      <w:r w:rsidRPr="00975286">
        <w:rPr>
          <w:rStyle w:val="Emphasis"/>
        </w:rPr>
        <w:t>open-source analysis taking place in a public space and conducted by policy specialists, journalists, and scholars</w:t>
      </w:r>
      <w:r w:rsidRPr="00331BD2">
        <w:rPr>
          <w:sz w:val="12"/>
        </w:rPr>
        <w:t xml:space="preserve">. </w:t>
      </w:r>
      <w:r w:rsidRPr="00975286">
        <w:rPr>
          <w:rStyle w:val="Emphasis"/>
        </w:rPr>
        <w:t>This kind of analysis is even more critical when its subject is Taiwan</w:t>
      </w:r>
      <w:r w:rsidRPr="00331BD2">
        <w:rPr>
          <w:sz w:val="12"/>
        </w:rPr>
        <w:t xml:space="preserve">, a country of pivotal importance for U.S. interests in East and Southeast Asia. </w:t>
      </w:r>
      <w:r w:rsidRPr="00975286">
        <w:rPr>
          <w:rStyle w:val="StyleUnderline"/>
        </w:rPr>
        <w:t>Yet, more often than not, Taiwan-related analysis is based on outdated narratives and incomplete understandings</w:t>
      </w:r>
      <w:r w:rsidRPr="00331BD2">
        <w:rPr>
          <w:sz w:val="12"/>
        </w:rPr>
        <w:t xml:space="preserve"> that offer only misleading policy implications. For example, in </w:t>
      </w:r>
      <w:r w:rsidRPr="00975286">
        <w:rPr>
          <w:rStyle w:val="StyleUnderline"/>
        </w:rPr>
        <w:t>a recent article</w:t>
      </w:r>
      <w:r w:rsidRPr="00331BD2">
        <w:rPr>
          <w:sz w:val="12"/>
        </w:rPr>
        <w:t xml:space="preserve"> for The National Interest, Michael Casey </w:t>
      </w:r>
      <w:r w:rsidRPr="00975286">
        <w:rPr>
          <w:rStyle w:val="StyleUnderline"/>
        </w:rPr>
        <w:t>offers a conventional view on the near future of relations between China and Taiwan under which cross-Strait relations are “threatened” when the</w:t>
      </w:r>
      <w:r w:rsidRPr="00331BD2">
        <w:rPr>
          <w:sz w:val="12"/>
        </w:rPr>
        <w:t xml:space="preserve"> pro-Taiwanese independence Democratic Progressive Party (</w:t>
      </w:r>
      <w:r w:rsidRPr="00975286">
        <w:rPr>
          <w:rStyle w:val="StyleUnderline"/>
        </w:rPr>
        <w:t>DPP) is in power</w:t>
      </w:r>
      <w:r w:rsidRPr="00331BD2">
        <w:rPr>
          <w:sz w:val="12"/>
        </w:rPr>
        <w:t>: Even though President Tsai espouses a more moderate approach to cross-Strait relations than her DPP predecessor, her policies and especially the actions of her party threaten cross-Strait relations… President Tsai established a mechanism to resolve maritime disputes with Japan… Both sides enjoyed closer relations during the previous KMT administration of President Ma Ying-</w:t>
      </w:r>
      <w:proofErr w:type="spellStart"/>
      <w:r w:rsidRPr="00331BD2">
        <w:rPr>
          <w:sz w:val="12"/>
        </w:rPr>
        <w:t>jeou</w:t>
      </w:r>
      <w:proofErr w:type="spellEnd"/>
      <w:r w:rsidRPr="00331BD2">
        <w:rPr>
          <w:sz w:val="12"/>
        </w:rPr>
        <w:t xml:space="preserve"> from 2008 to 2016, and the PRC will do what it can to precipitate a return to KMT rule. There is some indication that Beijing will aggressively pressure the new president and explore how far it can go in imposing its own terms on the relationship. This reading of affairs is remarkable, not the least because Casey apparently thinks Taipei negotiating to solve mutual problems with Tokyo is somehow provocative. Casey correctly asserts that Beijing prefers the (Kuomintang) KMT to the DPP, and seems to think that Washington should as well: The United States benefited from improved cross-Strait relations under the previous KMT administration. Improved relations freed scarce resources, such as the time and attention of national-security decisionmakers, and permitted the Obama administration to improve bilateral relations between the United States and ROC. The United States has an abiding interest in peace and stability between Beijing and Taipei. A return to the hostile noncontact that characterized relations from 2000 to 2008 threatens the peaceful management of other regional issues, such as North Korea or territorial disputes in the East and South China Seas. He is hardly alone in this assessment. Richard Bush, the prominent Taiwan expert at Brookings, also argues that the past eight years across the Strait were beneficial for the United States. In the run-up to the 2016 elections he asserted that KMT’s victory is preferable for U.S. interests (p. 21): Logically, the outcome that would be best for the United States is a victory by Eric Chu, because his cross-Strait policies would be consistent with Ma Ying-</w:t>
      </w:r>
      <w:proofErr w:type="spellStart"/>
      <w:r w:rsidRPr="00331BD2">
        <w:rPr>
          <w:sz w:val="12"/>
        </w:rPr>
        <w:t>jeou’s</w:t>
      </w:r>
      <w:proofErr w:type="spellEnd"/>
      <w:r w:rsidRPr="00331BD2">
        <w:rPr>
          <w:sz w:val="12"/>
        </w:rPr>
        <w:t>, which have reduced the salience of the Taiwan issue in a U.S.-China relationship littered with other problems. Likewise, Lyle J. Goldstein, an incomparable expert on the People’s Liberation Army, echoes the hoary chestnut of peaceful relations on Ma Ying-</w:t>
      </w:r>
      <w:proofErr w:type="spellStart"/>
      <w:r w:rsidRPr="00331BD2">
        <w:rPr>
          <w:sz w:val="12"/>
        </w:rPr>
        <w:t>jeou’s</w:t>
      </w:r>
      <w:proofErr w:type="spellEnd"/>
      <w:r w:rsidRPr="00331BD2">
        <w:rPr>
          <w:sz w:val="12"/>
        </w:rPr>
        <w:t xml:space="preserve"> watch: The only reason that Taiwan has been, by and large, out of the headlines since 2008 is that the island’s leader Ma </w:t>
      </w:r>
      <w:proofErr w:type="spellStart"/>
      <w:r w:rsidRPr="00331BD2">
        <w:rPr>
          <w:sz w:val="12"/>
        </w:rPr>
        <w:t>Yingjeou</w:t>
      </w:r>
      <w:proofErr w:type="spellEnd"/>
      <w:r w:rsidRPr="00331BD2">
        <w:rPr>
          <w:sz w:val="12"/>
        </w:rPr>
        <w:t xml:space="preserve"> quite radically shifted course from his two predecessors and bravely pursued a rapprochement with the mainland. That far-sighted policy has made for eight quiet years. Only readers unfamiliar with the very dicey situation across the Taiwan Strait from 1997–2007 could fail to appreciate the welcome and prosperous calm that has characterized the Taiwan issue over the last several years. These are not a few cherry-picked quotes—such analyses of cross-Strait relations from U.S. perspective are commonplace (see here, here, here, or here). </w:t>
      </w:r>
      <w:r w:rsidRPr="00975286">
        <w:rPr>
          <w:rStyle w:val="StyleUnderline"/>
        </w:rPr>
        <w:t>Narratives like these generally rest on three main assumptions</w:t>
      </w:r>
      <w:r w:rsidRPr="00331BD2">
        <w:rPr>
          <w:sz w:val="12"/>
        </w:rPr>
        <w:t xml:space="preserve">. First, </w:t>
      </w:r>
      <w:r w:rsidRPr="00975286">
        <w:rPr>
          <w:rStyle w:val="StyleUnderline"/>
        </w:rPr>
        <w:t>Chen Shui-bian’s</w:t>
      </w:r>
      <w:r w:rsidRPr="00331BD2">
        <w:rPr>
          <w:sz w:val="12"/>
        </w:rPr>
        <w:t xml:space="preserve"> two-term </w:t>
      </w:r>
      <w:r w:rsidRPr="00975286">
        <w:rPr>
          <w:rStyle w:val="StyleUnderline"/>
        </w:rPr>
        <w:t>presidency</w:t>
      </w:r>
      <w:r w:rsidRPr="00331BD2">
        <w:rPr>
          <w:sz w:val="12"/>
        </w:rPr>
        <w:t xml:space="preserve"> (2000-2008), the first for the erstwhile opposition DPP, </w:t>
      </w:r>
      <w:r w:rsidRPr="00975286">
        <w:rPr>
          <w:rStyle w:val="StyleUnderline"/>
        </w:rPr>
        <w:t>was one of</w:t>
      </w:r>
      <w:r>
        <w:rPr>
          <w:rStyle w:val="StyleUnderline"/>
        </w:rPr>
        <w:t xml:space="preserve"> </w:t>
      </w:r>
      <w:r w:rsidRPr="00975286">
        <w:rPr>
          <w:rStyle w:val="StyleUnderline"/>
        </w:rPr>
        <w:t>constant conflict across the Taiwan Strait. Taiwan was a troublemaker</w:t>
      </w:r>
      <w:r w:rsidRPr="00331BD2">
        <w:rPr>
          <w:sz w:val="12"/>
        </w:rPr>
        <w:t xml:space="preserve"> rocking the boat, </w:t>
      </w:r>
      <w:r w:rsidRPr="00975286">
        <w:rPr>
          <w:rStyle w:val="StyleUnderline"/>
        </w:rPr>
        <w:t>increasing Chinese anxiety, and potentially threatening to drag the United States into military conflict</w:t>
      </w:r>
      <w:r w:rsidRPr="00331BD2">
        <w:rPr>
          <w:sz w:val="12"/>
        </w:rPr>
        <w:t xml:space="preserve">. Second, </w:t>
      </w:r>
      <w:r w:rsidRPr="00975286">
        <w:rPr>
          <w:rStyle w:val="StyleUnderline"/>
        </w:rPr>
        <w:t>the era of</w:t>
      </w:r>
      <w:r w:rsidRPr="00331BD2">
        <w:rPr>
          <w:sz w:val="12"/>
        </w:rPr>
        <w:t xml:space="preserve"> KMT’s </w:t>
      </w:r>
      <w:r w:rsidRPr="00975286">
        <w:rPr>
          <w:rStyle w:val="StyleUnderline"/>
        </w:rPr>
        <w:t xml:space="preserve">Ma </w:t>
      </w:r>
      <w:r w:rsidRPr="00331BD2">
        <w:rPr>
          <w:sz w:val="12"/>
        </w:rPr>
        <w:t>Ying-</w:t>
      </w:r>
      <w:proofErr w:type="spellStart"/>
      <w:r w:rsidRPr="00331BD2">
        <w:rPr>
          <w:sz w:val="12"/>
        </w:rPr>
        <w:t>jeou</w:t>
      </w:r>
      <w:proofErr w:type="spellEnd"/>
      <w:r w:rsidRPr="00331BD2">
        <w:rPr>
          <w:sz w:val="12"/>
        </w:rPr>
        <w:t xml:space="preserve"> (2008-2016) </w:t>
      </w:r>
      <w:r w:rsidRPr="00975286">
        <w:rPr>
          <w:rStyle w:val="StyleUnderline"/>
        </w:rPr>
        <w:t>was an eight-year-long bright sunny day</w:t>
      </w:r>
      <w:r w:rsidRPr="00331BD2">
        <w:rPr>
          <w:sz w:val="12"/>
        </w:rPr>
        <w:t xml:space="preserve"> that came after the age of darkness. </w:t>
      </w:r>
      <w:r w:rsidRPr="00975286">
        <w:rPr>
          <w:rStyle w:val="StyleUnderline"/>
        </w:rPr>
        <w:t>Third, an inevitable crisis is coming, because the DPP is in power again</w:t>
      </w:r>
      <w:r w:rsidRPr="00331BD2">
        <w:rPr>
          <w:sz w:val="12"/>
        </w:rPr>
        <w:t xml:space="preserve">. Take, for example, Professor Goldstein’s argument that “Only readers unfamiliar with the very dicey situation across the Taiwan Strait from 1997-2007 could fail to appreciate the welcome and prosperous calm that has characterized the Taiwan issue over the last several years.” </w:t>
      </w:r>
      <w:r w:rsidRPr="00975286">
        <w:rPr>
          <w:rStyle w:val="StyleUnderline"/>
        </w:rPr>
        <w:t>In fact, the</w:t>
      </w:r>
      <w:r w:rsidRPr="00331BD2">
        <w:rPr>
          <w:sz w:val="12"/>
        </w:rPr>
        <w:t xml:space="preserve"> </w:t>
      </w:r>
      <w:r w:rsidRPr="00975286">
        <w:rPr>
          <w:rStyle w:val="StyleUnderline"/>
        </w:rPr>
        <w:t>Chen Shui-bian era was a golden age that saw cross-Strait trade increase nearly twenty-fold</w:t>
      </w:r>
      <w:r w:rsidRPr="00331BD2">
        <w:rPr>
          <w:sz w:val="12"/>
        </w:rPr>
        <w:t>, from $4.5 billion in 1997 to $98 billion in 2008. Chen legalized investment in China, and the air route between Taipei and Hong Kong was among the busiest in the world. The so called “three small links” (</w:t>
      </w:r>
      <w:proofErr w:type="spellStart"/>
      <w:r w:rsidRPr="00331BD2">
        <w:rPr>
          <w:rFonts w:ascii="MS Gothic" w:eastAsia="MS Gothic" w:hAnsi="MS Gothic" w:cs="MS Gothic" w:hint="eastAsia"/>
          <w:sz w:val="12"/>
        </w:rPr>
        <w:t>小三通</w:t>
      </w:r>
      <w:proofErr w:type="spellEnd"/>
      <w:r w:rsidRPr="00331BD2">
        <w:rPr>
          <w:sz w:val="12"/>
        </w:rPr>
        <w:t xml:space="preserve">) negotiations laid the foundation for opening of regular commercial air, sea and postal links after 2008. The Chen administration also saw negotiations on student exchanges, police, and other key matters. Hundreds of thousands of Taiwanese went to work in China, making tens of billions in investments, hardly possible if any of them thought “tensions” were truly something to worry about. Of course, there were heated words exchanged, but in the end, it was China that broke off contact hoping that its intransigence would help the KMT return to power. By contrast, the eight years of the Ma administration saw trade grow a paltry $17 billion (since 2008), a sum less than that of any two-year period during the Chen era, and a collapse of Taiwan’s trade surplus with China, major factors in recent KMT election defeats. Moreover, the relative calm in cross-Strait relations has meant only increasing militarization of China’s side of the Strait, as Taiwan’s defense ministry reports continuously stress. A similar point is made in the Pentagon’s annual reports on the Chinese military. </w:t>
      </w:r>
      <w:r w:rsidRPr="00975286">
        <w:rPr>
          <w:rStyle w:val="StyleUnderline"/>
        </w:rPr>
        <w:t>Predictably, the DPP victory in 2016 has led to much scaremongering over the possibility of renewed “tensions.”</w:t>
      </w:r>
      <w:r w:rsidRPr="00331BD2">
        <w:rPr>
          <w:sz w:val="12"/>
        </w:rPr>
        <w:t xml:space="preserve"> Frequently cited evidence for “renewed tensions” is the deportation of alleged scammers from Kenya to China, the renewal of ties between Beijing and Gambia, and claims that cross-Strait tourism has been slashed. The first probably had nothing to do with Tsai Ing-wen (Beijing and Nairobi determined how to handle the case a year before she was elected), the second is more likely related to China’s policies in North Africa toward Islamic militancy, and as for the third, </w:t>
      </w:r>
      <w:r w:rsidRPr="00975286">
        <w:rPr>
          <w:rStyle w:val="StyleUnderline"/>
        </w:rPr>
        <w:t>the number of Chinese tourists to Taiwan rose in February and again in April.</w:t>
      </w:r>
      <w:r w:rsidRPr="00331BD2">
        <w:rPr>
          <w:sz w:val="12"/>
        </w:rPr>
        <w:t xml:space="preserve"> </w:t>
      </w:r>
      <w:r w:rsidRPr="00975286">
        <w:rPr>
          <w:rStyle w:val="StyleUnderline"/>
        </w:rPr>
        <w:t>Beijing has threatened to cut negotiations and perhaps not accept visits from DPP officials, purely symbolic moves.</w:t>
      </w:r>
      <w:r w:rsidRPr="00331BD2">
        <w:rPr>
          <w:sz w:val="12"/>
        </w:rPr>
        <w:t xml:space="preserve"> </w:t>
      </w:r>
      <w:r w:rsidRPr="00975286">
        <w:rPr>
          <w:rStyle w:val="Emphasis"/>
        </w:rPr>
        <w:t>Beijing could concretely punish Taiwan, but its available options all harm China and the political and economic relationships Beijing has carefully cultivated in Taipei.</w:t>
      </w:r>
      <w:r w:rsidRPr="00331BD2">
        <w:rPr>
          <w:sz w:val="12"/>
        </w:rPr>
        <w:t xml:space="preserve"> It </w:t>
      </w:r>
      <w:r w:rsidRPr="00975286">
        <w:rPr>
          <w:rStyle w:val="StyleUnderline"/>
        </w:rPr>
        <w:t>is far more likely that Beijing—like so many other observers—does not know what to do.</w:t>
      </w:r>
      <w:r w:rsidRPr="00331BD2">
        <w:rPr>
          <w:sz w:val="12"/>
        </w:rPr>
        <w:t xml:space="preserve"> </w:t>
      </w:r>
      <w:r w:rsidRPr="00331BD2">
        <w:rPr>
          <w:rStyle w:val="StyleUnderline"/>
        </w:rPr>
        <w:t>The most serious error, however, widely found in Taiwan-related analysis, is delinking cross-Strait relations from the policies that China pursues elsewhere</w:t>
      </w:r>
      <w:r w:rsidRPr="00331BD2">
        <w:rPr>
          <w:sz w:val="12"/>
        </w:rPr>
        <w:t xml:space="preserve">. </w:t>
      </w:r>
      <w:r w:rsidRPr="00331BD2">
        <w:rPr>
          <w:rStyle w:val="StyleUnderline"/>
        </w:rPr>
        <w:t xml:space="preserve">These pieces argue that calm in the Taiwan Strait has allowed Washington to focus on crises in South and East China Seas. </w:t>
      </w:r>
      <w:r w:rsidRPr="00331BD2">
        <w:rPr>
          <w:sz w:val="12"/>
        </w:rPr>
        <w:t xml:space="preserve">Again, </w:t>
      </w:r>
      <w:r w:rsidRPr="00331BD2">
        <w:rPr>
          <w:rStyle w:val="Emphasis"/>
        </w:rPr>
        <w:t xml:space="preserve">this stands reality on its head: Taiwan is part of a broad front of expansion that includes the South China Sea, Taiwan itself, the </w:t>
      </w:r>
      <w:proofErr w:type="spellStart"/>
      <w:r w:rsidRPr="00331BD2">
        <w:rPr>
          <w:rStyle w:val="Emphasis"/>
        </w:rPr>
        <w:t>Senkakus</w:t>
      </w:r>
      <w:proofErr w:type="spellEnd"/>
      <w:r w:rsidRPr="00331BD2">
        <w:rPr>
          <w:rStyle w:val="Emphasis"/>
        </w:rPr>
        <w:t>, and possibly also Okinawa</w:t>
      </w:r>
      <w:r w:rsidRPr="00331BD2">
        <w:rPr>
          <w:sz w:val="12"/>
        </w:rPr>
        <w:t xml:space="preserve">. </w:t>
      </w:r>
      <w:r w:rsidRPr="00331BD2">
        <w:rPr>
          <w:rStyle w:val="StyleUnderline"/>
        </w:rPr>
        <w:t>The “calm” of the Ma administration simply presented Beijing with the opportunity to ramp up tensions elsewhere in the region</w:t>
      </w:r>
      <w:r w:rsidRPr="00331BD2">
        <w:rPr>
          <w:sz w:val="12"/>
        </w:rPr>
        <w:t xml:space="preserve">. </w:t>
      </w:r>
      <w:r w:rsidRPr="00331BD2">
        <w:rPr>
          <w:rStyle w:val="StyleUnderline"/>
        </w:rPr>
        <w:t xml:space="preserve">Pundits who argue that the United States should allow China to “Finlandize” Taiwan can only do so by removing Taiwan from this context: the next target, should Beijing get Taiwan, will be the </w:t>
      </w:r>
      <w:proofErr w:type="spellStart"/>
      <w:r w:rsidRPr="00331BD2">
        <w:rPr>
          <w:rStyle w:val="StyleUnderline"/>
        </w:rPr>
        <w:t>Senkakus</w:t>
      </w:r>
      <w:proofErr w:type="spellEnd"/>
      <w:r w:rsidRPr="00331BD2">
        <w:rPr>
          <w:rStyle w:val="StyleUnderline"/>
        </w:rPr>
        <w:t xml:space="preserve"> and Okinawa, connected to Taiwan in Chinese claims</w:t>
      </w:r>
      <w:r w:rsidRPr="00331BD2">
        <w:rPr>
          <w:sz w:val="12"/>
        </w:rPr>
        <w:t xml:space="preserve">. Nor should it be forgotten that the infamous nine-dash line runs through the </w:t>
      </w:r>
      <w:proofErr w:type="spellStart"/>
      <w:r w:rsidRPr="00331BD2">
        <w:rPr>
          <w:sz w:val="12"/>
        </w:rPr>
        <w:t>Bashi</w:t>
      </w:r>
      <w:proofErr w:type="spellEnd"/>
      <w:r w:rsidRPr="00331BD2">
        <w:rPr>
          <w:sz w:val="12"/>
        </w:rPr>
        <w:t xml:space="preserve"> Channel between Taiwan and Philippines. </w:t>
      </w:r>
      <w:r w:rsidRPr="00331BD2">
        <w:rPr>
          <w:rStyle w:val="Emphasis"/>
        </w:rPr>
        <w:t>Once Beijing has Taiwan, it will begin to eye new claims, something already happening in the South China Sea</w:t>
      </w:r>
      <w:r w:rsidRPr="00331BD2">
        <w:rPr>
          <w:sz w:val="12"/>
        </w:rPr>
        <w:t xml:space="preserve">. Needless to say, </w:t>
      </w:r>
      <w:r w:rsidRPr="00331BD2">
        <w:rPr>
          <w:rStyle w:val="StyleUnderline"/>
        </w:rPr>
        <w:t xml:space="preserve">the United States has defense treaties with both Tokyo and Manila. Taiwan is not sparking confrontation, </w:t>
      </w:r>
      <w:r w:rsidRPr="00331BD2">
        <w:rPr>
          <w:rStyle w:val="Emphasis"/>
        </w:rPr>
        <w:t>but preventing a far more severe Great Power confrontation</w:t>
      </w:r>
      <w:r w:rsidRPr="00331BD2">
        <w:rPr>
          <w:sz w:val="12"/>
        </w:rPr>
        <w:t xml:space="preserve">. </w:t>
      </w:r>
      <w:r w:rsidRPr="00331BD2">
        <w:rPr>
          <w:rStyle w:val="StyleUnderline"/>
        </w:rPr>
        <w:t>Far from driving new tensions, the DPP victory presents an enormous opportunity for Washington to advance its interests</w:t>
      </w:r>
      <w:r w:rsidRPr="00331BD2">
        <w:rPr>
          <w:sz w:val="12"/>
        </w:rPr>
        <w:t xml:space="preserve"> in East Asia and the South China Sea. </w:t>
      </w:r>
      <w:r w:rsidRPr="00331BD2">
        <w:rPr>
          <w:rStyle w:val="StyleUnderline"/>
        </w:rPr>
        <w:t>Unlike the Ma administration, both Taiwan’s democratically minded public and its government are pro-America and pro-Japan</w:t>
      </w:r>
      <w:r w:rsidRPr="00331BD2">
        <w:rPr>
          <w:sz w:val="12"/>
        </w:rPr>
        <w:t xml:space="preserve">. President Tsai has indicated, for example, that she wants Taiwan to join the Trans Pacific Partnership free-trade deal. The DPP has pledged to raise defense expenditures and has a long history of attempted weapons purchases from the United States. </w:t>
      </w:r>
      <w:r w:rsidRPr="00331BD2">
        <w:rPr>
          <w:rStyle w:val="StyleUnderline"/>
        </w:rPr>
        <w:t>Unlike the Ma administration, neither the DPP nor the people of Taiwan have much emotional connection to the ROC’s island claims</w:t>
      </w:r>
      <w:r w:rsidRPr="00331BD2">
        <w:rPr>
          <w:sz w:val="12"/>
        </w:rPr>
        <w:t>. The new government is promoting closer relations with Tokyo and the southeast Asian states—</w:t>
      </w:r>
      <w:r w:rsidRPr="00331BD2">
        <w:rPr>
          <w:rStyle w:val="Emphasis"/>
        </w:rPr>
        <w:t>thus reducing tensions.</w:t>
      </w:r>
      <w:r w:rsidRPr="00331BD2">
        <w:rPr>
          <w:sz w:val="12"/>
        </w:rPr>
        <w:t xml:space="preserve"> </w:t>
      </w:r>
      <w:r w:rsidRPr="00331BD2">
        <w:rPr>
          <w:rStyle w:val="StyleUnderline"/>
        </w:rPr>
        <w:t xml:space="preserve">With the United States and China confronting each other across China’s territorial expansion from India to the </w:t>
      </w:r>
      <w:proofErr w:type="spellStart"/>
      <w:r w:rsidRPr="00331BD2">
        <w:rPr>
          <w:rStyle w:val="StyleUnderline"/>
        </w:rPr>
        <w:t>Senkakus</w:t>
      </w:r>
      <w:proofErr w:type="spellEnd"/>
      <w:r w:rsidRPr="00331BD2">
        <w:rPr>
          <w:rStyle w:val="StyleUnderline"/>
        </w:rPr>
        <w:t>, Washington should be welcoming, not deploring, a pro-American administration in Taipei that can support its multilateral efforts in the region.</w:t>
      </w:r>
      <w:r w:rsidRPr="00331BD2">
        <w:rPr>
          <w:sz w:val="12"/>
        </w:rPr>
        <w:t xml:space="preserve"> </w:t>
      </w:r>
      <w:r w:rsidRPr="00331BD2">
        <w:rPr>
          <w:rStyle w:val="Emphasis"/>
        </w:rPr>
        <w:t>U.S. policymakers should realize that “tensions” across the Strait are not caused by decision makers in Taipei, but are a policy choice of Beijing, which uses them as a tool to influence major actors in the cross-Strait relationship</w:t>
      </w:r>
      <w:r w:rsidRPr="00331BD2">
        <w:rPr>
          <w:sz w:val="12"/>
        </w:rPr>
        <w:t xml:space="preserve">, especially Washington. </w:t>
      </w:r>
      <w:r w:rsidRPr="00331BD2">
        <w:rPr>
          <w:rStyle w:val="StyleUnderline"/>
        </w:rPr>
        <w:t>It is striking indicator of Beijing’s propaganda success</w:t>
      </w:r>
      <w:r w:rsidRPr="00331BD2">
        <w:rPr>
          <w:sz w:val="12"/>
        </w:rPr>
        <w:t xml:space="preserve"> that only Taiwan is accused of “provoking” tensions. India, Japan, Malaysia, or Vietnam are seldom so criticized, though they confront the same expansion that Taipei does. The negative response to the DPP is not only deeply outdated, but tragic and incomprehensible given Washington’s policies elsewhere in the world. Washington pundits never argue that Poles, Latvians or Czechs should vote for parties seeking a subservient approach to Russia. Taiwanese voters have rejected the idea that they should forsake their hard-won democracy to appease Beijing’s desire to annex Taiwan. It is time for Washington to follow their lead—and to grasp the hand they have extended.</w:t>
      </w:r>
    </w:p>
    <w:p w:rsidR="008D6677" w:rsidRDefault="008D6677" w:rsidP="008D6677">
      <w:pPr>
        <w:pStyle w:val="Heading4"/>
      </w:pPr>
      <w:r>
        <w:t>Elections change nothing---everyone wants the status quo---prefer best analysis.</w:t>
      </w:r>
    </w:p>
    <w:p w:rsidR="008D6677" w:rsidRDefault="008D6677" w:rsidP="008D6677">
      <w:r w:rsidRPr="00A35173">
        <w:rPr>
          <w:rStyle w:val="Style13ptBold"/>
        </w:rPr>
        <w:t>Bush</w:t>
      </w:r>
      <w:r>
        <w:t xml:space="preserve">, </w:t>
      </w:r>
      <w:r w:rsidRPr="00A35173">
        <w:t xml:space="preserve">Michael H. </w:t>
      </w:r>
      <w:proofErr w:type="spellStart"/>
      <w:r w:rsidRPr="00A35173">
        <w:t>Armacost</w:t>
      </w:r>
      <w:proofErr w:type="spellEnd"/>
      <w:r w:rsidRPr="00A35173">
        <w:t xml:space="preserve"> Chair</w:t>
      </w:r>
      <w:r>
        <w:t xml:space="preserve">, </w:t>
      </w:r>
      <w:r w:rsidRPr="00A35173">
        <w:t>Chen-Fu and Cecilia Yen Koo Chair in Taiwan Studies</w:t>
      </w:r>
      <w:r>
        <w:t xml:space="preserve">, </w:t>
      </w:r>
      <w:r w:rsidRPr="00A35173">
        <w:t>Senior Fellow-Foreign Policy, Center for East Asia Policy Studies, John L. Thornton China Center</w:t>
      </w:r>
      <w:r>
        <w:t>, 4/15/</w:t>
      </w:r>
      <w:r w:rsidRPr="00A35173">
        <w:rPr>
          <w:rStyle w:val="Style13ptBold"/>
        </w:rPr>
        <w:t>19</w:t>
      </w:r>
    </w:p>
    <w:p w:rsidR="008D6677" w:rsidRPr="0052499E" w:rsidRDefault="008D6677" w:rsidP="008D6677">
      <w:r>
        <w:t>(Richard, “</w:t>
      </w:r>
      <w:r w:rsidRPr="00A35173">
        <w:t>Danger ahead? Taiwan’s politics, China’s ambitions, and US policy</w:t>
      </w:r>
      <w:r>
        <w:t xml:space="preserve">”, </w:t>
      </w:r>
      <w:r w:rsidRPr="00A35173">
        <w:t>https://www.brookings.edu/on-the-record/danger-ahead-taiwans-politics-chinas-ambitions-and-us-policy/</w:t>
      </w:r>
      <w:r>
        <w:t>)//GA</w:t>
      </w:r>
    </w:p>
    <w:p w:rsidR="008D6677" w:rsidRPr="008D6677" w:rsidRDefault="008D6677" w:rsidP="008D6677">
      <w:pPr>
        <w:rPr>
          <w:sz w:val="16"/>
        </w:rPr>
      </w:pPr>
      <w:r w:rsidRPr="00B17FAE">
        <w:rPr>
          <w:sz w:val="16"/>
        </w:rPr>
        <w:t xml:space="preserve">New Danger Over the Horizon? </w:t>
      </w:r>
      <w:proofErr w:type="gramStart"/>
      <w:r w:rsidRPr="00B17FAE">
        <w:rPr>
          <w:sz w:val="16"/>
        </w:rPr>
        <w:t>So</w:t>
      </w:r>
      <w:proofErr w:type="gramEnd"/>
      <w:r w:rsidRPr="00B17FAE">
        <w:rPr>
          <w:sz w:val="16"/>
        </w:rPr>
        <w:t xml:space="preserve"> is there a new round of danger ahead? In less than nine months, on January 11th, </w:t>
      </w:r>
      <w:r w:rsidRPr="00465982">
        <w:rPr>
          <w:rStyle w:val="StyleUnderline"/>
        </w:rPr>
        <w:t>Taiwan will have presidential and legislative elections</w:t>
      </w:r>
      <w:r w:rsidRPr="00B17FAE">
        <w:rPr>
          <w:sz w:val="16"/>
        </w:rPr>
        <w:t xml:space="preserve">. As in the past, the results might change the current state of cross-Strait relations in a way that Beijing finds threatening. But </w:t>
      </w:r>
      <w:r w:rsidRPr="00346C49">
        <w:rPr>
          <w:rStyle w:val="Emphasis"/>
          <w:highlight w:val="green"/>
        </w:rPr>
        <w:t>the outcome might also work to its advantage</w:t>
      </w:r>
      <w:r w:rsidRPr="00B17FAE">
        <w:rPr>
          <w:sz w:val="16"/>
        </w:rPr>
        <w:t xml:space="preserve">. At this point, </w:t>
      </w:r>
      <w:r w:rsidRPr="00B90616">
        <w:rPr>
          <w:rStyle w:val="StyleUnderline"/>
        </w:rPr>
        <w:t>the situation is very dynamic and confusing</w:t>
      </w:r>
      <w:r w:rsidRPr="00B17FAE">
        <w:rPr>
          <w:sz w:val="16"/>
        </w:rPr>
        <w:t xml:space="preserve">. I have to confess that I have no idea what will happen in the 2020 Taiwan presidential election. In each major party, there are rivals for the nomination: Chu </w:t>
      </w:r>
      <w:proofErr w:type="spellStart"/>
      <w:r w:rsidRPr="00B17FAE">
        <w:rPr>
          <w:sz w:val="16"/>
        </w:rPr>
        <w:t>Liluan</w:t>
      </w:r>
      <w:proofErr w:type="spellEnd"/>
      <w:r w:rsidRPr="00B17FAE">
        <w:rPr>
          <w:sz w:val="16"/>
        </w:rPr>
        <w:t xml:space="preserve"> and Wang </w:t>
      </w:r>
      <w:proofErr w:type="spellStart"/>
      <w:r w:rsidRPr="00B17FAE">
        <w:rPr>
          <w:sz w:val="16"/>
        </w:rPr>
        <w:t>Jin-pyng</w:t>
      </w:r>
      <w:proofErr w:type="spellEnd"/>
      <w:r w:rsidRPr="00B17FAE">
        <w:rPr>
          <w:sz w:val="16"/>
        </w:rPr>
        <w:t xml:space="preserve"> are declared candidates in the KMT and Han </w:t>
      </w:r>
      <w:proofErr w:type="spellStart"/>
      <w:r w:rsidRPr="00B17FAE">
        <w:rPr>
          <w:sz w:val="16"/>
        </w:rPr>
        <w:t>Kuo-yu</w:t>
      </w:r>
      <w:proofErr w:type="spellEnd"/>
      <w:r w:rsidRPr="00B17FAE">
        <w:rPr>
          <w:sz w:val="16"/>
        </w:rPr>
        <w:t xml:space="preserve"> may become one. </w:t>
      </w:r>
      <w:r w:rsidRPr="00346C49">
        <w:rPr>
          <w:rStyle w:val="StyleUnderline"/>
          <w:highlight w:val="green"/>
        </w:rPr>
        <w:t>Lai</w:t>
      </w:r>
      <w:r w:rsidRPr="00B17FAE">
        <w:rPr>
          <w:sz w:val="16"/>
        </w:rPr>
        <w:t xml:space="preserve"> Ching-</w:t>
      </w:r>
      <w:proofErr w:type="spellStart"/>
      <w:r w:rsidRPr="00B17FAE">
        <w:rPr>
          <w:sz w:val="16"/>
        </w:rPr>
        <w:t>te</w:t>
      </w:r>
      <w:proofErr w:type="spellEnd"/>
      <w:r w:rsidRPr="00B17FAE">
        <w:rPr>
          <w:sz w:val="16"/>
        </w:rPr>
        <w:t xml:space="preserve"> </w:t>
      </w:r>
      <w:r w:rsidRPr="00346C49">
        <w:rPr>
          <w:rStyle w:val="StyleUnderline"/>
          <w:highlight w:val="green"/>
        </w:rPr>
        <w:t>has challenged Tsai</w:t>
      </w:r>
      <w:r w:rsidRPr="00B17FAE">
        <w:rPr>
          <w:sz w:val="16"/>
        </w:rPr>
        <w:t xml:space="preserve"> Ing-wen </w:t>
      </w:r>
      <w:r w:rsidRPr="00351A32">
        <w:rPr>
          <w:rStyle w:val="StyleUnderline"/>
        </w:rPr>
        <w:t>in the DPP. And Taipei mayor Ko</w:t>
      </w:r>
      <w:r w:rsidRPr="00B17FAE">
        <w:rPr>
          <w:sz w:val="16"/>
        </w:rPr>
        <w:t xml:space="preserve"> Wen-je </w:t>
      </w:r>
      <w:r w:rsidRPr="00351A32">
        <w:rPr>
          <w:rStyle w:val="StyleUnderline"/>
        </w:rPr>
        <w:t>may run as an independent</w:t>
      </w:r>
      <w:r w:rsidRPr="00B17FAE">
        <w:rPr>
          <w:sz w:val="16"/>
        </w:rPr>
        <w:t xml:space="preserve">. The KMT hasn’t yet decided on how to pick their candidate. It’s worth noting that not only do the various candidates differ on their basic policy positions but they are also different in terms of political style. Wang </w:t>
      </w:r>
      <w:proofErr w:type="spellStart"/>
      <w:r w:rsidRPr="00B17FAE">
        <w:rPr>
          <w:sz w:val="16"/>
        </w:rPr>
        <w:t>Jin-pyng</w:t>
      </w:r>
      <w:proofErr w:type="spellEnd"/>
      <w:r w:rsidRPr="00B17FAE">
        <w:rPr>
          <w:sz w:val="16"/>
        </w:rPr>
        <w:t xml:space="preserve"> and Chu </w:t>
      </w:r>
      <w:proofErr w:type="spellStart"/>
      <w:r w:rsidRPr="00B17FAE">
        <w:rPr>
          <w:sz w:val="16"/>
        </w:rPr>
        <w:t>Liluan</w:t>
      </w:r>
      <w:proofErr w:type="spellEnd"/>
      <w:r w:rsidRPr="00B17FAE">
        <w:rPr>
          <w:sz w:val="16"/>
        </w:rPr>
        <w:t xml:space="preserve"> are rather conventional politicians. Tsai Ing-wen is an official who learned how to be a politician. Lai Ching-</w:t>
      </w:r>
      <w:proofErr w:type="spellStart"/>
      <w:r w:rsidRPr="00B17FAE">
        <w:rPr>
          <w:sz w:val="16"/>
        </w:rPr>
        <w:t>te</w:t>
      </w:r>
      <w:proofErr w:type="spellEnd"/>
      <w:r w:rsidRPr="00B17FAE">
        <w:rPr>
          <w:sz w:val="16"/>
        </w:rPr>
        <w:t xml:space="preserve">, Ko Wen-je, and Han </w:t>
      </w:r>
      <w:proofErr w:type="spellStart"/>
      <w:r w:rsidRPr="00B17FAE">
        <w:rPr>
          <w:sz w:val="16"/>
        </w:rPr>
        <w:t>Kuo-yu</w:t>
      </w:r>
      <w:proofErr w:type="spellEnd"/>
      <w:r w:rsidRPr="00B17FAE">
        <w:rPr>
          <w:sz w:val="16"/>
        </w:rPr>
        <w:t xml:space="preserve"> are more charismatic and populist. Until we know who the contestants in the election are, it is very hard to make a prediction. The </w:t>
      </w:r>
      <w:r w:rsidRPr="003E486A">
        <w:rPr>
          <w:rStyle w:val="StyleUnderline"/>
        </w:rPr>
        <w:t xml:space="preserve">outcome will depend on the candidates themselves, on the policy proposals they put forward, and on the </w:t>
      </w:r>
      <w:proofErr w:type="gramStart"/>
      <w:r w:rsidRPr="003E486A">
        <w:rPr>
          <w:rStyle w:val="StyleUnderline"/>
        </w:rPr>
        <w:t>organization</w:t>
      </w:r>
      <w:proofErr w:type="gramEnd"/>
      <w:r w:rsidRPr="003E486A">
        <w:rPr>
          <w:rStyle w:val="StyleUnderline"/>
        </w:rPr>
        <w:t xml:space="preserve"> they can rely on to mobilize voters</w:t>
      </w:r>
      <w:r w:rsidRPr="00B17FAE">
        <w:rPr>
          <w:sz w:val="16"/>
        </w:rPr>
        <w:t xml:space="preserve">. There is one interesting data point, however. That is the aggregate vote that the KMT and DPP received in the 2018 local elections. The KMT’s total vote in 2018 was 6,102,876 and the DPP’s total vote was 4,697,730, That is, the KMT got 55.48 percent of the entire vote and the DPP got 44.52 percent. Specialists believed prior to the 2016 election that the basic balance of sentiment between the Blue and Green Camps was 55 percent for the Blues and 45 percent for the Greens. The implication here is that </w:t>
      </w:r>
      <w:r w:rsidRPr="00346C49">
        <w:rPr>
          <w:rStyle w:val="Emphasis"/>
          <w:highlight w:val="green"/>
        </w:rPr>
        <w:t>the 2016 election was the anomaly and</w:t>
      </w:r>
      <w:r w:rsidRPr="00DA5B7E">
        <w:rPr>
          <w:rStyle w:val="Emphasis"/>
        </w:rPr>
        <w:t xml:space="preserve"> that </w:t>
      </w:r>
      <w:r w:rsidRPr="00346C49">
        <w:rPr>
          <w:rStyle w:val="Emphasis"/>
          <w:highlight w:val="green"/>
        </w:rPr>
        <w:t>Taiwan politics is returning to its previous balance of power between the Blue and Green Camps</w:t>
      </w:r>
      <w:r w:rsidRPr="00B17FAE">
        <w:rPr>
          <w:sz w:val="16"/>
        </w:rPr>
        <w:t>. But it’s too early to say. Obviously, if Ko Wen-je runs a strong independent campaign, that will mess up the 55-to-45 ratio. My guess, though is that he will take more votes from the Green Camp than he will from the Blue. From Beijing’s point of view, it would prefer a Taiwan leader whose policies would be in line with Ma Ying-</w:t>
      </w:r>
      <w:proofErr w:type="spellStart"/>
      <w:r w:rsidRPr="00B17FAE">
        <w:rPr>
          <w:sz w:val="16"/>
        </w:rPr>
        <w:t>jeou’s</w:t>
      </w:r>
      <w:proofErr w:type="spellEnd"/>
      <w:r w:rsidRPr="00B17FAE">
        <w:rPr>
          <w:sz w:val="16"/>
        </w:rPr>
        <w:t xml:space="preserve">. These would be Wang </w:t>
      </w:r>
      <w:proofErr w:type="spellStart"/>
      <w:r w:rsidRPr="00B17FAE">
        <w:rPr>
          <w:sz w:val="16"/>
        </w:rPr>
        <w:t>Jin-pyng</w:t>
      </w:r>
      <w:proofErr w:type="spellEnd"/>
      <w:r w:rsidRPr="00B17FAE">
        <w:rPr>
          <w:sz w:val="16"/>
        </w:rPr>
        <w:t xml:space="preserve">, Chu </w:t>
      </w:r>
      <w:proofErr w:type="spellStart"/>
      <w:r w:rsidRPr="00B17FAE">
        <w:rPr>
          <w:sz w:val="16"/>
        </w:rPr>
        <w:t>Liluan</w:t>
      </w:r>
      <w:proofErr w:type="spellEnd"/>
      <w:r w:rsidRPr="00B17FAE">
        <w:rPr>
          <w:sz w:val="16"/>
        </w:rPr>
        <w:t xml:space="preserve">, and perhaps Han </w:t>
      </w:r>
      <w:proofErr w:type="spellStart"/>
      <w:r w:rsidRPr="00B17FAE">
        <w:rPr>
          <w:sz w:val="16"/>
        </w:rPr>
        <w:t>Kuo-yu</w:t>
      </w:r>
      <w:proofErr w:type="spellEnd"/>
      <w:r w:rsidRPr="00B17FAE">
        <w:rPr>
          <w:sz w:val="16"/>
        </w:rPr>
        <w:t xml:space="preserve">. Beijing clearly hopes that the DPP candidate, whether it is Tsai or Lai, will lose, but it has more to fear from Lai than </w:t>
      </w:r>
      <w:r w:rsidRPr="008B2654">
        <w:rPr>
          <w:rStyle w:val="StyleUnderline"/>
        </w:rPr>
        <w:t>Tsai</w:t>
      </w:r>
      <w:r w:rsidRPr="00B17FAE">
        <w:rPr>
          <w:sz w:val="16"/>
        </w:rPr>
        <w:t xml:space="preserve">. He is Deep Green while she is more moderate Light Green. In my view at least, she really </w:t>
      </w:r>
      <w:r w:rsidRPr="008B2654">
        <w:rPr>
          <w:rStyle w:val="StyleUnderline"/>
        </w:rPr>
        <w:t>is committed to maintaining the status quo, in part because that’s what the United States prefers</w:t>
      </w:r>
      <w:r w:rsidRPr="00B17FAE">
        <w:rPr>
          <w:sz w:val="16"/>
        </w:rPr>
        <w:t>. I suspect that Beijing would also prefer a Taiwan president who does not understand the history of cross-Strait relations very well and so would not be so alert for the negotiating traps that China might set. Ma Ying-</w:t>
      </w:r>
      <w:proofErr w:type="spellStart"/>
      <w:r w:rsidRPr="00B17FAE">
        <w:rPr>
          <w:sz w:val="16"/>
        </w:rPr>
        <w:t>jeou</w:t>
      </w:r>
      <w:proofErr w:type="spellEnd"/>
      <w:r w:rsidRPr="00B17FAE">
        <w:rPr>
          <w:sz w:val="16"/>
        </w:rPr>
        <w:t xml:space="preserve"> and Tsai Ing-wen each had that deep understanding, even though they disagreed on some points. Although it is early days, </w:t>
      </w:r>
      <w:r w:rsidRPr="00A3582A">
        <w:rPr>
          <w:rStyle w:val="StyleUnderline"/>
        </w:rPr>
        <w:t>each of the declared and potential candidates for 2020 have a lot to learn</w:t>
      </w:r>
      <w:r w:rsidRPr="00B17FAE">
        <w:rPr>
          <w:sz w:val="16"/>
        </w:rPr>
        <w:t xml:space="preserve">. </w:t>
      </w:r>
      <w:r w:rsidRPr="00346C49">
        <w:rPr>
          <w:rStyle w:val="Emphasis"/>
          <w:highlight w:val="green"/>
        </w:rPr>
        <w:t xml:space="preserve">Even if the DPP candidate wins, that does not </w:t>
      </w:r>
      <w:proofErr w:type="gramStart"/>
      <w:r w:rsidRPr="00346C49">
        <w:rPr>
          <w:rStyle w:val="Emphasis"/>
          <w:highlight w:val="green"/>
        </w:rPr>
        <w:t>meant</w:t>
      </w:r>
      <w:proofErr w:type="gramEnd"/>
      <w:r w:rsidRPr="00346C49">
        <w:rPr>
          <w:rStyle w:val="Emphasis"/>
          <w:highlight w:val="green"/>
        </w:rPr>
        <w:t xml:space="preserve"> that the danger of war goes up</w:t>
      </w:r>
      <w:r w:rsidRPr="00B17FAE">
        <w:rPr>
          <w:sz w:val="16"/>
        </w:rPr>
        <w:t xml:space="preserve">. After all, </w:t>
      </w:r>
      <w:r w:rsidRPr="00346C49">
        <w:rPr>
          <w:rStyle w:val="StyleUnderline"/>
          <w:highlight w:val="green"/>
        </w:rPr>
        <w:t>China survived eight years of Chen</w:t>
      </w:r>
      <w:r w:rsidRPr="00BE70C2">
        <w:rPr>
          <w:rStyle w:val="StyleUnderline"/>
        </w:rPr>
        <w:t xml:space="preserve"> Shui-bian </w:t>
      </w:r>
      <w:r w:rsidRPr="00346C49">
        <w:rPr>
          <w:rStyle w:val="StyleUnderline"/>
          <w:highlight w:val="green"/>
        </w:rPr>
        <w:t>and three of Tsai</w:t>
      </w:r>
      <w:r w:rsidRPr="00BE70C2">
        <w:rPr>
          <w:rStyle w:val="StyleUnderline"/>
        </w:rPr>
        <w:t xml:space="preserve"> Ing-wen so far</w:t>
      </w:r>
      <w:r w:rsidRPr="00B17FAE">
        <w:rPr>
          <w:sz w:val="16"/>
        </w:rPr>
        <w:t xml:space="preserve">. It depends in part on the policies that a DPP leader will pursue and what the United States does. More important, </w:t>
      </w:r>
      <w:r w:rsidRPr="005929CB">
        <w:rPr>
          <w:rStyle w:val="StyleUnderline"/>
        </w:rPr>
        <w:t>Beijing has an option that is in between appeasement and war</w:t>
      </w:r>
      <w:r w:rsidRPr="00B17FAE">
        <w:rPr>
          <w:sz w:val="16"/>
        </w:rPr>
        <w:t xml:space="preserve">, and that is intimidation and pressure. Indeed, </w:t>
      </w:r>
      <w:r w:rsidRPr="00346C49">
        <w:rPr>
          <w:rStyle w:val="Emphasis"/>
          <w:highlight w:val="green"/>
        </w:rPr>
        <w:t>what we have seen for the past three years is a low-grade version of that</w:t>
      </w:r>
      <w:r w:rsidRPr="00B17FAE">
        <w:rPr>
          <w:sz w:val="16"/>
        </w:rPr>
        <w:t xml:space="preserve">. The </w:t>
      </w:r>
      <w:r w:rsidRPr="00346C49">
        <w:rPr>
          <w:rStyle w:val="Emphasis"/>
          <w:highlight w:val="green"/>
        </w:rPr>
        <w:t>risks are less</w:t>
      </w:r>
      <w:r w:rsidRPr="00B17FAE">
        <w:rPr>
          <w:sz w:val="16"/>
        </w:rPr>
        <w:t xml:space="preserve"> and the chance of success over the long term isn’t bad. We certainly haven’t seen the maximum of what Beijing might do to bend Taiwan to its will.</w:t>
      </w:r>
    </w:p>
    <w:p w:rsidR="008D6677" w:rsidRDefault="008D6677" w:rsidP="008D6677">
      <w:pPr>
        <w:pStyle w:val="Heading4"/>
      </w:pPr>
      <w:r>
        <w:t>No risk of Taiwan war---no independence move or Chinese provocation.</w:t>
      </w:r>
    </w:p>
    <w:p w:rsidR="008D6677" w:rsidRDefault="008D6677" w:rsidP="008D6677">
      <w:r w:rsidRPr="00A35173">
        <w:rPr>
          <w:rStyle w:val="Style13ptBold"/>
        </w:rPr>
        <w:t>Bush</w:t>
      </w:r>
      <w:r>
        <w:t xml:space="preserve">, </w:t>
      </w:r>
      <w:r w:rsidRPr="00A35173">
        <w:t xml:space="preserve">Michael H. </w:t>
      </w:r>
      <w:proofErr w:type="spellStart"/>
      <w:r w:rsidRPr="00A35173">
        <w:t>Armacost</w:t>
      </w:r>
      <w:proofErr w:type="spellEnd"/>
      <w:r w:rsidRPr="00A35173">
        <w:t xml:space="preserve"> Chair</w:t>
      </w:r>
      <w:r>
        <w:t xml:space="preserve">, </w:t>
      </w:r>
      <w:r w:rsidRPr="00A35173">
        <w:t>Chen-Fu and Cecilia Yen Koo Chair in Taiwan Studies</w:t>
      </w:r>
      <w:r>
        <w:t xml:space="preserve">, </w:t>
      </w:r>
      <w:r w:rsidRPr="00A35173">
        <w:t>Senior Fellow-Foreign Policy, Center for East Asia Policy Studies, John L. Thornton China Center</w:t>
      </w:r>
      <w:r>
        <w:t>, 4/15/</w:t>
      </w:r>
      <w:r w:rsidRPr="00A35173">
        <w:rPr>
          <w:rStyle w:val="Style13ptBold"/>
        </w:rPr>
        <w:t>19</w:t>
      </w:r>
    </w:p>
    <w:p w:rsidR="008D6677" w:rsidRDefault="008D6677" w:rsidP="008D6677">
      <w:r>
        <w:t>(Richard, “</w:t>
      </w:r>
      <w:r w:rsidRPr="00A35173">
        <w:t>Danger ahead? Taiwan’s politics, China’s ambitions, and US policy</w:t>
      </w:r>
      <w:r>
        <w:t xml:space="preserve">”, </w:t>
      </w:r>
      <w:r w:rsidRPr="00A35173">
        <w:t>https://www.brookings.edu/on-the-record/danger-ahead-taiwans-politics-chinas-ambitions-and-us-policy/</w:t>
      </w:r>
      <w:r>
        <w:t>)//GA</w:t>
      </w:r>
    </w:p>
    <w:p w:rsidR="006319CF" w:rsidRPr="008D6677" w:rsidRDefault="008D6677" w:rsidP="005E6EFC">
      <w:pPr>
        <w:rPr>
          <w:sz w:val="16"/>
        </w:rPr>
      </w:pPr>
      <w:r w:rsidRPr="002030C8">
        <w:rPr>
          <w:sz w:val="16"/>
        </w:rPr>
        <w:t xml:space="preserve">I actually believe that </w:t>
      </w:r>
      <w:r w:rsidRPr="00E16103">
        <w:rPr>
          <w:rStyle w:val="StyleUnderline"/>
        </w:rPr>
        <w:t>the purpose of this action was to send a political signal to the United States and Taiwan to express displeasure at a variety of recent developments between them that suggested closer cooperation</w:t>
      </w:r>
      <w:r w:rsidRPr="002030C8">
        <w:rPr>
          <w:sz w:val="16"/>
        </w:rPr>
        <w:t xml:space="preserve">. But this does raise the broader question of just how dangerous the interaction amongst Beijing, Taipei, and Washington is. Here, in conclusion, are my best estimates: First, absent from a clear and strong provocation by Taiwan, such as a declaration of independence, </w:t>
      </w:r>
      <w:r w:rsidRPr="00346C49">
        <w:rPr>
          <w:rStyle w:val="Emphasis"/>
          <w:highlight w:val="green"/>
        </w:rPr>
        <w:t xml:space="preserve">China will not initiate a </w:t>
      </w:r>
      <w:proofErr w:type="gramStart"/>
      <w:r w:rsidRPr="00346C49">
        <w:rPr>
          <w:rStyle w:val="Emphasis"/>
          <w:highlight w:val="green"/>
        </w:rPr>
        <w:t>full scale</w:t>
      </w:r>
      <w:proofErr w:type="gramEnd"/>
      <w:r w:rsidRPr="00346C49">
        <w:rPr>
          <w:rStyle w:val="Emphasis"/>
          <w:highlight w:val="green"/>
        </w:rPr>
        <w:t xml:space="preserve"> military campaign</w:t>
      </w:r>
      <w:r w:rsidRPr="002030C8">
        <w:rPr>
          <w:sz w:val="16"/>
        </w:rPr>
        <w:t xml:space="preserve"> against campaign </w:t>
      </w:r>
      <w:r w:rsidRPr="00346C49">
        <w:rPr>
          <w:rStyle w:val="Emphasis"/>
          <w:highlight w:val="green"/>
        </w:rPr>
        <w:t>to achieve unification</w:t>
      </w:r>
      <w:r w:rsidRPr="002030C8">
        <w:rPr>
          <w:sz w:val="16"/>
        </w:rPr>
        <w:t xml:space="preserve">. </w:t>
      </w:r>
      <w:r w:rsidRPr="00346C49">
        <w:rPr>
          <w:rStyle w:val="StyleUnderline"/>
          <w:highlight w:val="green"/>
        </w:rPr>
        <w:t>It has other ways of pursuing its goals</w:t>
      </w:r>
      <w:r w:rsidRPr="00AC0B4F">
        <w:rPr>
          <w:rStyle w:val="StyleUnderline"/>
        </w:rPr>
        <w:t>, and it believes that over time it will become more powerful</w:t>
      </w:r>
      <w:r w:rsidRPr="002030C8">
        <w:rPr>
          <w:sz w:val="16"/>
        </w:rPr>
        <w:t xml:space="preserve">. Also, </w:t>
      </w:r>
      <w:r w:rsidRPr="00346C49">
        <w:rPr>
          <w:rStyle w:val="Emphasis"/>
          <w:highlight w:val="green"/>
        </w:rPr>
        <w:t>the two sides have been careful in managing their interactions over the Taiwan Strait</w:t>
      </w:r>
      <w:r w:rsidRPr="002030C8">
        <w:rPr>
          <w:sz w:val="16"/>
        </w:rPr>
        <w:t xml:space="preserve">. But if Beijing were to continue to engage in provocative actions as it did two weeks ago, it raises the possibility of an accidental clash that could then escalate into a broader conflict. Second, </w:t>
      </w:r>
      <w:r w:rsidRPr="00346C49">
        <w:rPr>
          <w:rStyle w:val="Emphasis"/>
          <w:highlight w:val="green"/>
        </w:rPr>
        <w:t xml:space="preserve">the chances that Taiwan will declare independence explicitly </w:t>
      </w:r>
      <w:r w:rsidRPr="00346C49">
        <w:rPr>
          <w:rStyle w:val="Emphasis"/>
          <w:sz w:val="30"/>
          <w:szCs w:val="30"/>
          <w:highlight w:val="green"/>
        </w:rPr>
        <w:t>are close to zero</w:t>
      </w:r>
      <w:r w:rsidRPr="002030C8">
        <w:rPr>
          <w:sz w:val="16"/>
        </w:rPr>
        <w:t xml:space="preserve">. The </w:t>
      </w:r>
      <w:r w:rsidRPr="00346C49">
        <w:rPr>
          <w:rStyle w:val="StyleUnderline"/>
          <w:highlight w:val="green"/>
        </w:rPr>
        <w:t>population is opposed to that</w:t>
      </w:r>
      <w:r w:rsidRPr="002030C8">
        <w:rPr>
          <w:rStyle w:val="StyleUnderline"/>
        </w:rPr>
        <w:t xml:space="preserve"> and is unlikely to elect a leader who might try it</w:t>
      </w:r>
      <w:r w:rsidRPr="002030C8">
        <w:rPr>
          <w:sz w:val="16"/>
        </w:rPr>
        <w:t>.</w:t>
      </w:r>
    </w:p>
    <w:p w:rsidR="006319CF" w:rsidRDefault="006319CF" w:rsidP="003A517E">
      <w:pPr>
        <w:rPr>
          <w:rStyle w:val="Style13ptBold"/>
        </w:rPr>
      </w:pPr>
      <w:r>
        <w:rPr>
          <w:rStyle w:val="Style13ptBold"/>
        </w:rPr>
        <w:t xml:space="preserve">And, no risk of war </w:t>
      </w:r>
    </w:p>
    <w:p w:rsidR="003A517E" w:rsidRDefault="007E209C" w:rsidP="007E209C">
      <w:r w:rsidRPr="008A26F9">
        <w:rPr>
          <w:rStyle w:val="Style13ptBold"/>
        </w:rPr>
        <w:t xml:space="preserve">Cole </w:t>
      </w:r>
      <w:r>
        <w:rPr>
          <w:rStyle w:val="Style13ptBold"/>
        </w:rPr>
        <w:t>17</w:t>
      </w:r>
    </w:p>
    <w:p w:rsidR="007E209C" w:rsidRPr="003A517E" w:rsidRDefault="007E209C" w:rsidP="003A517E">
      <w:r w:rsidRPr="003A517E">
        <w:t xml:space="preserve">(“Trump Vows to ‘Honor’ ‘One China’ Policy,” The Taiwan Sentinel, February 10th, </w:t>
      </w:r>
      <w:proofErr w:type="spellStart"/>
      <w:r w:rsidR="003A517E">
        <w:t>pg</w:t>
      </w:r>
      <w:proofErr w:type="spellEnd"/>
      <w:r w:rsidR="003A517E">
        <w:t xml:space="preserve"> online @</w:t>
      </w:r>
      <w:r w:rsidRPr="003A517E">
        <w:t xml:space="preserve"> </w:t>
      </w:r>
      <w:hyperlink r:id="rId36" w:history="1">
        <w:r w:rsidRPr="003A517E">
          <w:rPr>
            <w:rStyle w:val="Hyperlink"/>
          </w:rPr>
          <w:t>https://sentinel.tw/trump-xi-honor-one-china/</w:t>
        </w:r>
      </w:hyperlink>
      <w:r w:rsidRPr="003A517E">
        <w:t>)</w:t>
      </w:r>
    </w:p>
    <w:p w:rsidR="007E209C" w:rsidRPr="007E209C" w:rsidRDefault="007E209C" w:rsidP="007E209C">
      <w:pPr>
        <w:rPr>
          <w:sz w:val="12"/>
        </w:rPr>
      </w:pPr>
      <w:r w:rsidRPr="007E209C">
        <w:rPr>
          <w:sz w:val="12"/>
        </w:rPr>
        <w:t xml:space="preserve">U.S. President Donald </w:t>
      </w:r>
      <w:r w:rsidRPr="00B71A93">
        <w:rPr>
          <w:rStyle w:val="StyleUnderline"/>
          <w:highlight w:val="green"/>
        </w:rPr>
        <w:t>Trump had a “lengthy</w:t>
      </w:r>
      <w:r w:rsidRPr="007E209C">
        <w:rPr>
          <w:rStyle w:val="StyleUnderline"/>
        </w:rPr>
        <w:t>”</w:t>
      </w:r>
      <w:r w:rsidRPr="007E209C">
        <w:rPr>
          <w:sz w:val="12"/>
        </w:rPr>
        <w:t xml:space="preserve"> telephone </w:t>
      </w:r>
      <w:r w:rsidRPr="00B71A93">
        <w:rPr>
          <w:rStyle w:val="StyleUnderline"/>
          <w:highlight w:val="green"/>
        </w:rPr>
        <w:t>conversation with</w:t>
      </w:r>
      <w:r w:rsidRPr="007E209C">
        <w:rPr>
          <w:sz w:val="12"/>
        </w:rPr>
        <w:t xml:space="preserve"> Chinese President </w:t>
      </w:r>
      <w:r w:rsidRPr="00B71A93">
        <w:rPr>
          <w:rStyle w:val="StyleUnderline"/>
          <w:highlight w:val="green"/>
        </w:rPr>
        <w:t>Xi</w:t>
      </w:r>
      <w:r w:rsidRPr="007E209C">
        <w:rPr>
          <w:sz w:val="12"/>
        </w:rPr>
        <w:t xml:space="preserve"> Jinping on Thursday night </w:t>
      </w:r>
      <w:r w:rsidRPr="00B71A93">
        <w:rPr>
          <w:rStyle w:val="StyleUnderline"/>
          <w:highlight w:val="green"/>
        </w:rPr>
        <w:t>and agreed to honor</w:t>
      </w:r>
      <w:r w:rsidRPr="007E209C">
        <w:rPr>
          <w:rStyle w:val="StyleUnderline"/>
        </w:rPr>
        <w:t xml:space="preserve"> the “</w:t>
      </w:r>
      <w:r w:rsidRPr="00B71A93">
        <w:rPr>
          <w:rStyle w:val="StyleUnderline"/>
          <w:highlight w:val="green"/>
        </w:rPr>
        <w:t>one</w:t>
      </w:r>
      <w:r w:rsidRPr="007E209C">
        <w:rPr>
          <w:rStyle w:val="StyleUnderline"/>
        </w:rPr>
        <w:t xml:space="preserve"> </w:t>
      </w:r>
      <w:r w:rsidRPr="00B71A93">
        <w:rPr>
          <w:rStyle w:val="StyleUnderline"/>
          <w:highlight w:val="green"/>
        </w:rPr>
        <w:t>China</w:t>
      </w:r>
      <w:r w:rsidRPr="007E209C">
        <w:rPr>
          <w:rStyle w:val="StyleUnderline"/>
        </w:rPr>
        <w:t>” policy</w:t>
      </w:r>
      <w:r w:rsidRPr="007E209C">
        <w:rPr>
          <w:sz w:val="12"/>
        </w:rPr>
        <w:t xml:space="preserve">, according to a press statement by the White House. “President Donald J. Trump and President Xi Jinping of China had a lengthy telephone conversation on Thursday evening,” the press release stated. “The two leaders discussed numerous topics and President Trump agreed, at the request of President Xi, to honor our ‘one China’ policy.” The statement went on to add that “Representatives of the United States and China will engage in discussions and negotiations on various issues of mutual interest. The phone call between President Trump and President Xi was extremely cordial, and both leaders extended best wishes to the people of each other’s countries. They also extended invitations to meet in their respective countries.” “President Trump and President Xi look forward to further talks with very successful outcomes,” it said. </w:t>
      </w:r>
      <w:r w:rsidRPr="00B71A93">
        <w:rPr>
          <w:rStyle w:val="StyleUnderline"/>
          <w:highlight w:val="green"/>
        </w:rPr>
        <w:t>Relations</w:t>
      </w:r>
      <w:r w:rsidRPr="007E209C">
        <w:rPr>
          <w:rStyle w:val="StyleUnderline"/>
        </w:rPr>
        <w:t xml:space="preserve"> </w:t>
      </w:r>
      <w:r w:rsidRPr="00B71A93">
        <w:rPr>
          <w:rStyle w:val="StyleUnderline"/>
        </w:rPr>
        <w:t>between</w:t>
      </w:r>
      <w:r w:rsidRPr="007E209C">
        <w:rPr>
          <w:rStyle w:val="StyleUnderline"/>
        </w:rPr>
        <w:t xml:space="preserve"> China and the U.S. </w:t>
      </w:r>
      <w:r w:rsidRPr="00B71A93">
        <w:rPr>
          <w:rStyle w:val="StyleUnderline"/>
          <w:highlight w:val="green"/>
        </w:rPr>
        <w:t>appeared to get off on the wrong foot after</w:t>
      </w:r>
      <w:r w:rsidRPr="007E209C">
        <w:rPr>
          <w:sz w:val="12"/>
        </w:rPr>
        <w:t xml:space="preserve"> president-elect </w:t>
      </w:r>
      <w:r w:rsidRPr="00B71A93">
        <w:rPr>
          <w:rStyle w:val="StyleUnderline"/>
          <w:highlight w:val="green"/>
        </w:rPr>
        <w:t>Trump held a</w:t>
      </w:r>
      <w:r w:rsidRPr="007E209C">
        <w:rPr>
          <w:sz w:val="12"/>
        </w:rPr>
        <w:t xml:space="preserve"> 10-minute telephone </w:t>
      </w:r>
      <w:r w:rsidRPr="00B71A93">
        <w:rPr>
          <w:rStyle w:val="StyleUnderline"/>
          <w:highlight w:val="green"/>
        </w:rPr>
        <w:t>conversation with</w:t>
      </w:r>
      <w:r w:rsidRPr="007E209C">
        <w:rPr>
          <w:sz w:val="12"/>
        </w:rPr>
        <w:t xml:space="preserve"> Taiwanese President </w:t>
      </w:r>
      <w:r w:rsidRPr="00B71A93">
        <w:rPr>
          <w:rStyle w:val="StyleUnderline"/>
          <w:highlight w:val="green"/>
        </w:rPr>
        <w:t>Tsai</w:t>
      </w:r>
      <w:r w:rsidRPr="007E209C">
        <w:rPr>
          <w:sz w:val="12"/>
        </w:rPr>
        <w:t xml:space="preserve"> Ing-wen on Dec. 2, the first such conversation between a Taiwanese president and an elected American president since the U.S. severed official diplomatic relations with the Republic of China (Taiwan) in 1979. Weeks later, </w:t>
      </w:r>
      <w:r w:rsidRPr="000F3BDB">
        <w:rPr>
          <w:rStyle w:val="StyleUnderline"/>
        </w:rPr>
        <w:t>Trump</w:t>
      </w:r>
      <w:r w:rsidRPr="007E209C">
        <w:rPr>
          <w:rStyle w:val="StyleUnderline"/>
        </w:rPr>
        <w:t xml:space="preserve"> again “</w:t>
      </w:r>
      <w:r w:rsidRPr="000F3BDB">
        <w:rPr>
          <w:rStyle w:val="StyleUnderline"/>
        </w:rPr>
        <w:t>angered</w:t>
      </w:r>
      <w:r w:rsidRPr="007E209C">
        <w:rPr>
          <w:rStyle w:val="StyleUnderline"/>
        </w:rPr>
        <w:t xml:space="preserve">” </w:t>
      </w:r>
      <w:r w:rsidRPr="000F3BDB">
        <w:rPr>
          <w:rStyle w:val="StyleUnderline"/>
        </w:rPr>
        <w:t>Beijing by telling an interview that</w:t>
      </w:r>
      <w:r w:rsidRPr="007E209C">
        <w:rPr>
          <w:rStyle w:val="StyleUnderline"/>
        </w:rPr>
        <w:t xml:space="preserve"> the </w:t>
      </w:r>
      <w:r w:rsidRPr="00B71A93">
        <w:rPr>
          <w:rStyle w:val="StyleUnderline"/>
        </w:rPr>
        <w:t>U.S.</w:t>
      </w:r>
      <w:r w:rsidRPr="007E209C">
        <w:rPr>
          <w:rStyle w:val="StyleUnderline"/>
        </w:rPr>
        <w:t>’ “</w:t>
      </w:r>
      <w:r w:rsidRPr="000F3BDB">
        <w:rPr>
          <w:rStyle w:val="StyleUnderline"/>
        </w:rPr>
        <w:t>one</w:t>
      </w:r>
      <w:r w:rsidRPr="007E209C">
        <w:rPr>
          <w:rStyle w:val="StyleUnderline"/>
        </w:rPr>
        <w:t xml:space="preserve"> </w:t>
      </w:r>
      <w:r w:rsidRPr="000F3BDB">
        <w:rPr>
          <w:rStyle w:val="StyleUnderline"/>
        </w:rPr>
        <w:t>China</w:t>
      </w:r>
      <w:r w:rsidRPr="007E209C">
        <w:rPr>
          <w:rStyle w:val="StyleUnderline"/>
        </w:rPr>
        <w:t xml:space="preserve">” policy </w:t>
      </w:r>
      <w:r w:rsidRPr="000F3BDB">
        <w:rPr>
          <w:rStyle w:val="StyleUnderline"/>
        </w:rPr>
        <w:t>was negotiable</w:t>
      </w:r>
      <w:r w:rsidRPr="007E209C">
        <w:rPr>
          <w:sz w:val="12"/>
        </w:rPr>
        <w:t xml:space="preserve">, comments that suggested the possibility of both closer engagement with Taiwan and apprehensions that Taiwan’s status, and U.S. assistance to the democratic island-nation, could also be used as a bargaining chip during negotiations between Washington and Beijing. President </w:t>
      </w:r>
      <w:r w:rsidRPr="007E209C">
        <w:rPr>
          <w:rStyle w:val="StyleUnderline"/>
        </w:rPr>
        <w:t xml:space="preserve">Trump’s </w:t>
      </w:r>
      <w:r w:rsidRPr="00B71A93">
        <w:rPr>
          <w:rStyle w:val="StyleUnderline"/>
          <w:highlight w:val="green"/>
        </w:rPr>
        <w:t>assurances to</w:t>
      </w:r>
      <w:r w:rsidRPr="007E209C">
        <w:rPr>
          <w:sz w:val="12"/>
        </w:rPr>
        <w:t xml:space="preserve"> President </w:t>
      </w:r>
      <w:r w:rsidRPr="00B71A93">
        <w:rPr>
          <w:rStyle w:val="StyleUnderline"/>
          <w:highlight w:val="green"/>
        </w:rPr>
        <w:t>Xi follow a statement by</w:t>
      </w:r>
      <w:r w:rsidRPr="007E209C">
        <w:rPr>
          <w:sz w:val="12"/>
        </w:rPr>
        <w:t xml:space="preserve"> U.S. Secretary of State Rex </w:t>
      </w:r>
      <w:r w:rsidRPr="00B71A93">
        <w:rPr>
          <w:rStyle w:val="StyleUnderline"/>
          <w:highlight w:val="green"/>
        </w:rPr>
        <w:t>Tillerson</w:t>
      </w:r>
      <w:r w:rsidRPr="007E209C">
        <w:rPr>
          <w:sz w:val="12"/>
        </w:rPr>
        <w:t xml:space="preserve"> earlier this month </w:t>
      </w:r>
      <w:r w:rsidRPr="007E209C">
        <w:rPr>
          <w:rStyle w:val="StyleUnderline"/>
        </w:rPr>
        <w:t>that that the Three U.S.-China Joint Communiqués, the</w:t>
      </w:r>
      <w:r w:rsidRPr="007E209C">
        <w:rPr>
          <w:sz w:val="12"/>
        </w:rPr>
        <w:t xml:space="preserve"> Taiwan Relations Act (</w:t>
      </w:r>
      <w:r w:rsidRPr="007E209C">
        <w:rPr>
          <w:rStyle w:val="StyleUnderline"/>
        </w:rPr>
        <w:t>TRA</w:t>
      </w:r>
      <w:r w:rsidRPr="007E209C">
        <w:rPr>
          <w:sz w:val="12"/>
        </w:rPr>
        <w:t xml:space="preserve">) </w:t>
      </w:r>
      <w:r w:rsidRPr="007E209C">
        <w:rPr>
          <w:rStyle w:val="StyleUnderline"/>
        </w:rPr>
        <w:t>and the Six Assurances constitute the foundations of U.S. policy toward China and Taiwan. Tillerson added that the U.S. should continue to uphold its “one China policy,”</w:t>
      </w:r>
      <w:r w:rsidRPr="007E209C">
        <w:rPr>
          <w:sz w:val="12"/>
        </w:rPr>
        <w:t xml:space="preserve"> in which the U.S. acknowledges Beijing’s position that there is only one China and that Taiwan is part of China. </w:t>
      </w:r>
      <w:r w:rsidRPr="007E209C">
        <w:rPr>
          <w:rStyle w:val="StyleUnderline"/>
        </w:rPr>
        <w:t>While vague, the White House statement’s reference to</w:t>
      </w:r>
      <w:r w:rsidRPr="007E209C">
        <w:rPr>
          <w:sz w:val="12"/>
        </w:rPr>
        <w:t xml:space="preserve"> President </w:t>
      </w:r>
      <w:r w:rsidRPr="000F3BDB">
        <w:rPr>
          <w:rStyle w:val="StyleUnderline"/>
          <w:highlight w:val="green"/>
        </w:rPr>
        <w:t xml:space="preserve">Trump’s agreeing to honor </w:t>
      </w:r>
      <w:r w:rsidRPr="000F3BDB">
        <w:rPr>
          <w:rStyle w:val="Emphasis"/>
          <w:highlight w:val="green"/>
        </w:rPr>
        <w:t>our</w:t>
      </w:r>
      <w:r w:rsidRPr="007E209C">
        <w:rPr>
          <w:sz w:val="12"/>
        </w:rPr>
        <w:t xml:space="preserve"> — that is, the U.S.’ — </w:t>
      </w:r>
      <w:r w:rsidRPr="007E209C">
        <w:rPr>
          <w:rStyle w:val="StyleUnderline"/>
        </w:rPr>
        <w:t>“</w:t>
      </w:r>
      <w:r w:rsidRPr="000F3BDB">
        <w:rPr>
          <w:rStyle w:val="StyleUnderline"/>
          <w:highlight w:val="green"/>
        </w:rPr>
        <w:t>one China</w:t>
      </w:r>
      <w:r w:rsidRPr="007E209C">
        <w:rPr>
          <w:rStyle w:val="StyleUnderline"/>
        </w:rPr>
        <w:t xml:space="preserve">” </w:t>
      </w:r>
      <w:r w:rsidRPr="000F3BDB">
        <w:rPr>
          <w:rStyle w:val="StyleUnderline"/>
          <w:highlight w:val="green"/>
        </w:rPr>
        <w:t xml:space="preserve">policy should be </w:t>
      </w:r>
      <w:r w:rsidRPr="000F3BDB">
        <w:rPr>
          <w:rStyle w:val="Emphasis"/>
          <w:highlight w:val="green"/>
        </w:rPr>
        <w:t>sufficient to please Beijing</w:t>
      </w:r>
      <w:r w:rsidRPr="000F3BDB">
        <w:rPr>
          <w:rStyle w:val="StyleUnderline"/>
          <w:highlight w:val="green"/>
        </w:rPr>
        <w:t xml:space="preserve"> while </w:t>
      </w:r>
      <w:r w:rsidRPr="000F3BDB">
        <w:rPr>
          <w:rStyle w:val="Emphasis"/>
          <w:highlight w:val="green"/>
        </w:rPr>
        <w:t>reassuring Taipei</w:t>
      </w:r>
      <w:r w:rsidRPr="000F3BDB">
        <w:rPr>
          <w:rStyle w:val="StyleUnderline"/>
          <w:highlight w:val="green"/>
        </w:rPr>
        <w:t xml:space="preserve"> that Washington has no intention to revise its official position</w:t>
      </w:r>
      <w:r w:rsidRPr="007E209C">
        <w:rPr>
          <w:rStyle w:val="StyleUnderline"/>
        </w:rPr>
        <w:t xml:space="preserve">, such as adopting the more definitive language contained in Beijing’s “one China” </w:t>
      </w:r>
      <w:r w:rsidRPr="007E209C">
        <w:rPr>
          <w:rStyle w:val="Emphasis"/>
        </w:rPr>
        <w:t>principle</w:t>
      </w:r>
      <w:r w:rsidRPr="007E209C">
        <w:rPr>
          <w:sz w:val="12"/>
        </w:rPr>
        <w:t xml:space="preserve">. Although Mr. Trump’s apparent (and not entirely unexpected) shift toward continuity may disappoint the more impatient segment of Taiwan’s green camp who were hoping for a break with the longstanding status quo, </w:t>
      </w:r>
      <w:r w:rsidRPr="007E209C">
        <w:rPr>
          <w:rStyle w:val="StyleUnderline"/>
        </w:rPr>
        <w:t xml:space="preserve">his </w:t>
      </w:r>
      <w:r w:rsidRPr="000F3BDB">
        <w:rPr>
          <w:rStyle w:val="StyleUnderline"/>
          <w:highlight w:val="green"/>
        </w:rPr>
        <w:t>decision</w:t>
      </w:r>
      <w:r w:rsidRPr="007E209C">
        <w:rPr>
          <w:sz w:val="12"/>
        </w:rPr>
        <w:t xml:space="preserve"> to do so </w:t>
      </w:r>
      <w:r w:rsidRPr="000F3BDB">
        <w:rPr>
          <w:rStyle w:val="StyleUnderline"/>
          <w:highlight w:val="green"/>
        </w:rPr>
        <w:t>should dispel fears in Beijing</w:t>
      </w:r>
      <w:r w:rsidRPr="000F3BDB">
        <w:rPr>
          <w:rStyle w:val="StyleUnderline"/>
        </w:rPr>
        <w:t xml:space="preserve"> and</w:t>
      </w:r>
      <w:r w:rsidRPr="003A517E">
        <w:rPr>
          <w:rStyle w:val="StyleUnderline"/>
        </w:rPr>
        <w:t xml:space="preserve"> remove some of the incentives it had for punishing Taiwan. By doing so, President Trump may therefore have removed some of the variables </w:t>
      </w:r>
      <w:r w:rsidRPr="007E209C">
        <w:rPr>
          <w:rStyle w:val="StyleUnderline"/>
        </w:rPr>
        <w:t>that could have contributed to instability in the Taiwan Strait at a time when Washington is still fleshing out its policies for the wider Asia Pacific</w:t>
      </w:r>
      <w:r w:rsidRPr="007E209C">
        <w:rPr>
          <w:sz w:val="12"/>
        </w:rPr>
        <w:t>.</w:t>
      </w:r>
    </w:p>
    <w:p w:rsidR="007E209C" w:rsidRDefault="007E209C" w:rsidP="005E6EFC"/>
    <w:p w:rsidR="000F3BDB" w:rsidRPr="000F3BDB" w:rsidRDefault="005E6EFC" w:rsidP="000F3BDB">
      <w:pPr>
        <w:pStyle w:val="Heading4"/>
      </w:pPr>
      <w:bookmarkStart w:id="3" w:name="_Hlk15306169"/>
      <w:r>
        <w:t xml:space="preserve">China </w:t>
      </w:r>
      <w:proofErr w:type="spellStart"/>
      <w:r>
        <w:t>wont</w:t>
      </w:r>
      <w:proofErr w:type="spellEnd"/>
      <w:r>
        <w:t xml:space="preserve"> use nukes</w:t>
      </w:r>
      <w:r w:rsidR="00BB5EEC">
        <w:t xml:space="preserve"> in Taiwan or if the U.S. gets involved – NFU will stay in-tact</w:t>
      </w:r>
    </w:p>
    <w:p w:rsidR="005E6EFC" w:rsidRPr="000F3BDB" w:rsidRDefault="000F3BDB" w:rsidP="005E6EFC">
      <w:pPr>
        <w:rPr>
          <w:sz w:val="16"/>
        </w:rPr>
      </w:pPr>
      <w:proofErr w:type="spellStart"/>
      <w:r w:rsidRPr="000F3BDB">
        <w:rPr>
          <w:rStyle w:val="Style13ptBold"/>
        </w:rPr>
        <w:t>Weidi</w:t>
      </w:r>
      <w:proofErr w:type="spellEnd"/>
      <w:r w:rsidRPr="000F3BDB">
        <w:rPr>
          <w:rStyle w:val="Style13ptBold"/>
        </w:rPr>
        <w:t xml:space="preserve"> ’16</w:t>
      </w:r>
      <w:r>
        <w:t xml:space="preserve"> </w:t>
      </w:r>
      <w:r w:rsidRPr="000F3BDB">
        <w:rPr>
          <w:sz w:val="16"/>
        </w:rPr>
        <w:t>— (</w:t>
      </w:r>
      <w:r w:rsidRPr="000F3BDB">
        <w:rPr>
          <w:sz w:val="16"/>
        </w:rPr>
        <w:t>Xu</w:t>
      </w:r>
      <w:r w:rsidRPr="000F3BDB">
        <w:rPr>
          <w:sz w:val="16"/>
        </w:rPr>
        <w:t xml:space="preserve">, </w:t>
      </w:r>
      <w:r w:rsidRPr="000F3BDB">
        <w:rPr>
          <w:sz w:val="16"/>
        </w:rPr>
        <w:t>senior colonel in the People’s Liberation Army and a researcher at the Institute for Strategic Studies at the PLA’s National Defense University</w:t>
      </w:r>
      <w:r w:rsidRPr="000F3BDB">
        <w:rPr>
          <w:sz w:val="16"/>
        </w:rPr>
        <w:t xml:space="preserve">; “Understanding Chinese Nuclear Thinking,” published in 2016; Carnegie Endowment for International Peace, pg. 32, PDF: </w:t>
      </w:r>
      <w:r w:rsidR="005E6EFC" w:rsidRPr="000F3BDB">
        <w:rPr>
          <w:sz w:val="16"/>
        </w:rPr>
        <w:t>https://carnegieendowment.org/files/ChineseNuclearThinking_Final.pdf</w:t>
      </w:r>
      <w:r w:rsidRPr="000F3BDB">
        <w:rPr>
          <w:sz w:val="16"/>
        </w:rPr>
        <w:t>)</w:t>
      </w:r>
    </w:p>
    <w:p w:rsidR="005E6EFC" w:rsidRPr="0067707E" w:rsidRDefault="005E6EFC" w:rsidP="005E6EFC">
      <w:pPr>
        <w:rPr>
          <w:sz w:val="14"/>
        </w:rPr>
      </w:pPr>
      <w:r w:rsidRPr="00711FB2">
        <w:rPr>
          <w:rStyle w:val="StyleUnderline"/>
        </w:rPr>
        <w:t>CHINA’S THINKING ON NUCLEAR STRATEGY HAS WITHSTOOD</w:t>
      </w:r>
      <w:r w:rsidR="0067707E">
        <w:rPr>
          <w:rStyle w:val="StyleUnderline"/>
        </w:rPr>
        <w:t xml:space="preserve"> </w:t>
      </w:r>
      <w:r w:rsidRPr="00711FB2">
        <w:rPr>
          <w:rStyle w:val="StyleUnderline"/>
        </w:rPr>
        <w:t>MILITARY STRUGGLES OVER TAIWAN</w:t>
      </w:r>
      <w:r w:rsidR="0067707E">
        <w:rPr>
          <w:rStyle w:val="StyleUnderline"/>
        </w:rPr>
        <w:t xml:space="preserve"> </w:t>
      </w:r>
      <w:r w:rsidRPr="000F3BDB">
        <w:rPr>
          <w:sz w:val="16"/>
        </w:rPr>
        <w:t>During the onset of political turmoil in Beijing during the spring and summer of 1989,</w:t>
      </w:r>
      <w:r w:rsidR="0067707E" w:rsidRPr="000F3BDB">
        <w:rPr>
          <w:sz w:val="16"/>
        </w:rPr>
        <w:t xml:space="preserve"> </w:t>
      </w:r>
      <w:r w:rsidRPr="000F3BDB">
        <w:rPr>
          <w:sz w:val="16"/>
        </w:rPr>
        <w:t xml:space="preserve">hostilities between China and the Soviet Union ended, and the U.S.-China </w:t>
      </w:r>
      <w:r w:rsidRPr="0067707E">
        <w:rPr>
          <w:sz w:val="14"/>
        </w:rPr>
        <w:t>relationship</w:t>
      </w:r>
      <w:r w:rsidR="0067707E" w:rsidRPr="0067707E">
        <w:rPr>
          <w:sz w:val="14"/>
        </w:rPr>
        <w:t xml:space="preserve"> </w:t>
      </w:r>
      <w:r w:rsidRPr="0067707E">
        <w:rPr>
          <w:sz w:val="14"/>
        </w:rPr>
        <w:t>quickly hit rock bottom. T</w:t>
      </w:r>
      <w:r w:rsidR="00711FB2" w:rsidRPr="0067707E">
        <w:rPr>
          <w:sz w:val="14"/>
        </w:rPr>
        <w:t>h</w:t>
      </w:r>
      <w:r w:rsidRPr="0067707E">
        <w:rPr>
          <w:sz w:val="14"/>
        </w:rPr>
        <w:t>e issue of Taiwan reemerged, but the situation was different than in the past. Previously, the Kuomintang in Taipei had sought to control all of</w:t>
      </w:r>
      <w:r w:rsidR="0067707E" w:rsidRPr="0067707E">
        <w:rPr>
          <w:sz w:val="14"/>
        </w:rPr>
        <w:t xml:space="preserve"> </w:t>
      </w:r>
      <w:r w:rsidRPr="0067707E">
        <w:rPr>
          <w:sz w:val="14"/>
        </w:rPr>
        <w:t>China, and the low probability of this occurring meant that Beijing could afford to wait</w:t>
      </w:r>
      <w:r w:rsidR="0067707E" w:rsidRPr="0067707E">
        <w:rPr>
          <w:sz w:val="14"/>
        </w:rPr>
        <w:t xml:space="preserve"> </w:t>
      </w:r>
      <w:r w:rsidRPr="0067707E">
        <w:rPr>
          <w:sz w:val="14"/>
        </w:rPr>
        <w:t>for better conditions to resolve the conflict. However, by 1989, the independence forces</w:t>
      </w:r>
      <w:r w:rsidR="0067707E" w:rsidRPr="0067707E">
        <w:rPr>
          <w:sz w:val="14"/>
        </w:rPr>
        <w:t xml:space="preserve"> </w:t>
      </w:r>
      <w:r w:rsidRPr="0067707E">
        <w:rPr>
          <w:sz w:val="14"/>
        </w:rPr>
        <w:t>on the island had expanded and wanted to split Taiwan from mainland China, which</w:t>
      </w:r>
      <w:r w:rsidR="0067707E" w:rsidRPr="0067707E">
        <w:rPr>
          <w:sz w:val="14"/>
        </w:rPr>
        <w:t xml:space="preserve"> </w:t>
      </w:r>
      <w:r w:rsidRPr="0067707E">
        <w:rPr>
          <w:sz w:val="14"/>
        </w:rPr>
        <w:t>greatly increased the urgency of the threat. Taiwanese separatist forces repeatedly tested</w:t>
      </w:r>
      <w:r w:rsidR="0067707E" w:rsidRPr="0067707E">
        <w:rPr>
          <w:sz w:val="14"/>
        </w:rPr>
        <w:t xml:space="preserve"> </w:t>
      </w:r>
      <w:r w:rsidRPr="0067707E">
        <w:rPr>
          <w:sz w:val="14"/>
        </w:rPr>
        <w:t>China’s bottom line on the Taiwan issue, posing a serious threat to the reunification of</w:t>
      </w:r>
      <w:r w:rsidR="0067707E" w:rsidRPr="0067707E">
        <w:rPr>
          <w:sz w:val="14"/>
        </w:rPr>
        <w:t xml:space="preserve"> </w:t>
      </w:r>
      <w:r w:rsidRPr="0067707E">
        <w:rPr>
          <w:sz w:val="14"/>
        </w:rPr>
        <w:t>China and bringing questions about the role of China’s nuclear weapons to the fore. In</w:t>
      </w:r>
      <w:r w:rsidR="0067707E" w:rsidRPr="0067707E">
        <w:rPr>
          <w:sz w:val="14"/>
        </w:rPr>
        <w:t xml:space="preserve"> </w:t>
      </w:r>
      <w:r w:rsidRPr="0067707E">
        <w:rPr>
          <w:sz w:val="14"/>
        </w:rPr>
        <w:t>this way, China’s nuclear strategy was put to the test once again.</w:t>
      </w:r>
      <w:r w:rsidR="0067707E" w:rsidRPr="0067707E">
        <w:rPr>
          <w:sz w:val="14"/>
        </w:rPr>
        <w:t xml:space="preserve"> </w:t>
      </w:r>
      <w:r w:rsidRPr="0067707E">
        <w:rPr>
          <w:sz w:val="14"/>
        </w:rPr>
        <w:t>In the face of increasingly bold Taiwanese separatist forces, Beijing issued an explicit</w:t>
      </w:r>
      <w:r w:rsidR="0067707E" w:rsidRPr="0067707E">
        <w:rPr>
          <w:sz w:val="14"/>
        </w:rPr>
        <w:t xml:space="preserve"> </w:t>
      </w:r>
      <w:r w:rsidRPr="0067707E">
        <w:rPr>
          <w:sz w:val="14"/>
        </w:rPr>
        <w:t>warning in November 2003: Taiwan’s independence would mean war.77 But if a war</w:t>
      </w:r>
      <w:r w:rsidR="0067707E" w:rsidRPr="0067707E">
        <w:rPr>
          <w:sz w:val="14"/>
        </w:rPr>
        <w:t xml:space="preserve"> </w:t>
      </w:r>
      <w:r w:rsidRPr="0067707E">
        <w:rPr>
          <w:sz w:val="14"/>
        </w:rPr>
        <w:t>were to break out in the Taiwan Strait, would it be a nuclear one? And if China’s nuclear</w:t>
      </w:r>
      <w:r w:rsidR="0067707E" w:rsidRPr="0067707E">
        <w:rPr>
          <w:sz w:val="14"/>
        </w:rPr>
        <w:t xml:space="preserve"> </w:t>
      </w:r>
      <w:r w:rsidRPr="0067707E">
        <w:rPr>
          <w:sz w:val="14"/>
        </w:rPr>
        <w:t>weapons were to play a role in a potential military struggle against Taiwanese independence, what kind of role would this be?</w:t>
      </w:r>
      <w:r w:rsidR="0067707E" w:rsidRPr="0067707E">
        <w:rPr>
          <w:sz w:val="14"/>
        </w:rPr>
        <w:t xml:space="preserve"> </w:t>
      </w:r>
      <w:proofErr w:type="spellStart"/>
      <w:r w:rsidRPr="0067707E">
        <w:rPr>
          <w:sz w:val="14"/>
        </w:rPr>
        <w:t>Tere</w:t>
      </w:r>
      <w:proofErr w:type="spellEnd"/>
      <w:r w:rsidRPr="0067707E">
        <w:rPr>
          <w:sz w:val="14"/>
        </w:rPr>
        <w:t xml:space="preserve"> has been much discussion and speculation about the role of nuclear weapons in</w:t>
      </w:r>
      <w:r w:rsidR="0067707E" w:rsidRPr="0067707E">
        <w:rPr>
          <w:sz w:val="14"/>
        </w:rPr>
        <w:t xml:space="preserve"> </w:t>
      </w:r>
      <w:r w:rsidRPr="0067707E">
        <w:rPr>
          <w:sz w:val="14"/>
        </w:rPr>
        <w:t>dealing with Taiwan. At international conferences, some scholars have mentioned the</w:t>
      </w:r>
      <w:r w:rsidR="00711FB2" w:rsidRPr="0067707E">
        <w:rPr>
          <w:sz w:val="14"/>
        </w:rPr>
        <w:t xml:space="preserve"> </w:t>
      </w:r>
      <w:r w:rsidRPr="0067707E">
        <w:rPr>
          <w:sz w:val="14"/>
        </w:rPr>
        <w:t xml:space="preserve">threat that Beijing’s nuclear weapons may pose to Taiwan. </w:t>
      </w:r>
      <w:r w:rsidRPr="000F3BDB">
        <w:rPr>
          <w:rStyle w:val="Emphasis"/>
        </w:rPr>
        <w:t>Others have said that</w:t>
      </w:r>
      <w:r w:rsidRPr="00711FB2">
        <w:rPr>
          <w:rStyle w:val="Emphasis"/>
        </w:rPr>
        <w:t xml:space="preserve"> when</w:t>
      </w:r>
      <w:r w:rsidR="00711FB2">
        <w:rPr>
          <w:rStyle w:val="Emphasis"/>
        </w:rPr>
        <w:t xml:space="preserve"> </w:t>
      </w:r>
      <w:r w:rsidRPr="00711FB2">
        <w:rPr>
          <w:rStyle w:val="Emphasis"/>
        </w:rPr>
        <w:t>Beijing talks about no first use, particularly against non-nuclear-weapon states, it has</w:t>
      </w:r>
      <w:r w:rsidR="00711FB2">
        <w:rPr>
          <w:rStyle w:val="Emphasis"/>
        </w:rPr>
        <w:t xml:space="preserve"> </w:t>
      </w:r>
      <w:r w:rsidRPr="00711FB2">
        <w:rPr>
          <w:rStyle w:val="Emphasis"/>
        </w:rPr>
        <w:t>been referring to foreign countries</w:t>
      </w:r>
      <w:r w:rsidRPr="0067707E">
        <w:rPr>
          <w:sz w:val="14"/>
        </w:rPr>
        <w:t xml:space="preserve">. </w:t>
      </w:r>
      <w:r w:rsidRPr="000F3BDB">
        <w:rPr>
          <w:rStyle w:val="Emphasis"/>
        </w:rPr>
        <w:t>Beijing</w:t>
      </w:r>
      <w:r w:rsidRPr="00711FB2">
        <w:rPr>
          <w:rStyle w:val="Emphasis"/>
        </w:rPr>
        <w:t xml:space="preserve">, they point out, </w:t>
      </w:r>
      <w:r w:rsidRPr="000F3BDB">
        <w:rPr>
          <w:rStyle w:val="Emphasis"/>
        </w:rPr>
        <w:t>considers</w:t>
      </w:r>
      <w:r w:rsidRPr="00711FB2">
        <w:rPr>
          <w:rStyle w:val="Emphasis"/>
        </w:rPr>
        <w:t xml:space="preserve"> Taiwanese independence a domestic Chinese issue</w:t>
      </w:r>
      <w:r w:rsidRPr="0067707E">
        <w:rPr>
          <w:sz w:val="14"/>
        </w:rPr>
        <w:t xml:space="preserve">. </w:t>
      </w:r>
      <w:r w:rsidRPr="00711FB2">
        <w:rPr>
          <w:rStyle w:val="StyleUnderline"/>
        </w:rPr>
        <w:t>T</w:t>
      </w:r>
      <w:r w:rsidR="00711FB2" w:rsidRPr="00711FB2">
        <w:rPr>
          <w:rStyle w:val="StyleUnderline"/>
        </w:rPr>
        <w:t>h</w:t>
      </w:r>
      <w:r w:rsidRPr="00711FB2">
        <w:rPr>
          <w:rStyle w:val="StyleUnderline"/>
        </w:rPr>
        <w:t>erefore, if war were to break out in the Taiwan Strait,</w:t>
      </w:r>
      <w:r w:rsidR="00711FB2">
        <w:rPr>
          <w:rStyle w:val="StyleUnderline"/>
        </w:rPr>
        <w:t xml:space="preserve"> </w:t>
      </w:r>
      <w:r w:rsidRPr="00711FB2">
        <w:rPr>
          <w:rStyle w:val="StyleUnderline"/>
        </w:rPr>
        <w:t>they argue, Beijing could use nuclear weapons on Taiwan</w:t>
      </w:r>
      <w:r w:rsidRPr="0067707E">
        <w:rPr>
          <w:sz w:val="14"/>
        </w:rPr>
        <w:t xml:space="preserve">.78 </w:t>
      </w:r>
      <w:r w:rsidRPr="00711FB2">
        <w:rPr>
          <w:rStyle w:val="Emphasis"/>
        </w:rPr>
        <w:t xml:space="preserve">But these </w:t>
      </w:r>
      <w:r w:rsidRPr="000F3BDB">
        <w:rPr>
          <w:rStyle w:val="Emphasis"/>
          <w:highlight w:val="green"/>
        </w:rPr>
        <w:t>opinions reflect</w:t>
      </w:r>
      <w:r w:rsidR="00711FB2" w:rsidRPr="000F3BDB">
        <w:rPr>
          <w:rStyle w:val="Emphasis"/>
          <w:highlight w:val="green"/>
        </w:rPr>
        <w:t xml:space="preserve"> </w:t>
      </w:r>
      <w:r w:rsidRPr="000F3BDB">
        <w:rPr>
          <w:rStyle w:val="Emphasis"/>
          <w:highlight w:val="green"/>
        </w:rPr>
        <w:t>the speakers’ superficial understanding of</w:t>
      </w:r>
      <w:r w:rsidRPr="00711FB2">
        <w:rPr>
          <w:rStyle w:val="Emphasis"/>
        </w:rPr>
        <w:t xml:space="preserve"> nuclear weapons and </w:t>
      </w:r>
      <w:r w:rsidRPr="000F3BDB">
        <w:rPr>
          <w:rStyle w:val="Emphasis"/>
          <w:highlight w:val="green"/>
        </w:rPr>
        <w:t>nuclear strategy</w:t>
      </w:r>
      <w:r w:rsidRPr="0067707E">
        <w:rPr>
          <w:sz w:val="14"/>
        </w:rPr>
        <w:t xml:space="preserve">, </w:t>
      </w:r>
      <w:r w:rsidRPr="00711FB2">
        <w:rPr>
          <w:rStyle w:val="Emphasis"/>
        </w:rPr>
        <w:t>along</w:t>
      </w:r>
      <w:r w:rsidR="00711FB2">
        <w:rPr>
          <w:rStyle w:val="Emphasis"/>
        </w:rPr>
        <w:t xml:space="preserve"> </w:t>
      </w:r>
      <w:r w:rsidRPr="00711FB2">
        <w:rPr>
          <w:rStyle w:val="Emphasis"/>
        </w:rPr>
        <w:t>with their misinterpretation of Beijing’s nuclear strategy</w:t>
      </w:r>
      <w:r w:rsidRPr="0067707E">
        <w:rPr>
          <w:sz w:val="14"/>
        </w:rPr>
        <w:t>. If they were to think about it</w:t>
      </w:r>
      <w:r w:rsidR="00711FB2" w:rsidRPr="0067707E">
        <w:rPr>
          <w:sz w:val="14"/>
        </w:rPr>
        <w:t xml:space="preserve"> </w:t>
      </w:r>
      <w:r w:rsidRPr="0067707E">
        <w:rPr>
          <w:sz w:val="14"/>
        </w:rPr>
        <w:t xml:space="preserve">rationally, it would not be difficult to find the answer: </w:t>
      </w:r>
      <w:r w:rsidRPr="00711FB2">
        <w:rPr>
          <w:rStyle w:val="Emphasis"/>
        </w:rPr>
        <w:t xml:space="preserve">Because </w:t>
      </w:r>
      <w:r w:rsidRPr="000F3BDB">
        <w:rPr>
          <w:rStyle w:val="Emphasis"/>
          <w:highlight w:val="green"/>
        </w:rPr>
        <w:t>China has disavowed using nuclear weapons on non-nuclear-weapon states, why would it use these weapons on</w:t>
      </w:r>
      <w:r w:rsidR="00711FB2" w:rsidRPr="000F3BDB">
        <w:rPr>
          <w:rStyle w:val="Emphasis"/>
          <w:highlight w:val="green"/>
        </w:rPr>
        <w:t xml:space="preserve"> </w:t>
      </w:r>
      <w:r w:rsidRPr="000F3BDB">
        <w:rPr>
          <w:rStyle w:val="Emphasis"/>
          <w:highlight w:val="green"/>
        </w:rPr>
        <w:t>its fellow countrymen</w:t>
      </w:r>
      <w:r w:rsidRPr="00711FB2">
        <w:rPr>
          <w:rStyle w:val="Emphasis"/>
        </w:rPr>
        <w:t>?</w:t>
      </w:r>
      <w:r w:rsidRPr="0067707E">
        <w:rPr>
          <w:sz w:val="14"/>
        </w:rPr>
        <w:t xml:space="preserve"> </w:t>
      </w:r>
      <w:r w:rsidRPr="00711FB2">
        <w:rPr>
          <w:rStyle w:val="Emphasis"/>
        </w:rPr>
        <w:t>It is safe to say that Chinese leaders have never considered using</w:t>
      </w:r>
      <w:r w:rsidR="00711FB2">
        <w:rPr>
          <w:rStyle w:val="Emphasis"/>
        </w:rPr>
        <w:t xml:space="preserve"> </w:t>
      </w:r>
      <w:r w:rsidRPr="00711FB2">
        <w:rPr>
          <w:rStyle w:val="Emphasis"/>
        </w:rPr>
        <w:t>nuclear weapons on Taiwan.</w:t>
      </w:r>
      <w:r w:rsidR="0067707E" w:rsidRPr="0067707E">
        <w:rPr>
          <w:sz w:val="14"/>
        </w:rPr>
        <w:t xml:space="preserve"> </w:t>
      </w:r>
      <w:r w:rsidRPr="0067707E">
        <w:rPr>
          <w:sz w:val="14"/>
        </w:rPr>
        <w:t>Opposition to a U.S. military intervention is a prominent issue in China’s considerations</w:t>
      </w:r>
      <w:r w:rsidR="0067707E" w:rsidRPr="0067707E">
        <w:rPr>
          <w:sz w:val="14"/>
        </w:rPr>
        <w:t xml:space="preserve"> </w:t>
      </w:r>
      <w:r w:rsidRPr="0067707E">
        <w:rPr>
          <w:sz w:val="14"/>
        </w:rPr>
        <w:t>about a potential military struggle against Taiwanese independence. Given the United</w:t>
      </w:r>
      <w:r w:rsidR="0067707E" w:rsidRPr="0067707E">
        <w:rPr>
          <w:sz w:val="14"/>
        </w:rPr>
        <w:t xml:space="preserve"> </w:t>
      </w:r>
      <w:r w:rsidRPr="0067707E">
        <w:rPr>
          <w:sz w:val="14"/>
        </w:rPr>
        <w:t>States’ huge advantages in conventional naval and air forces, as well as its electronic military capabilities</w:t>
      </w:r>
      <w:r w:rsidRPr="00711FB2">
        <w:rPr>
          <w:rStyle w:val="Emphasis"/>
        </w:rPr>
        <w:t xml:space="preserve">, </w:t>
      </w:r>
      <w:r w:rsidRPr="000F3BDB">
        <w:rPr>
          <w:rStyle w:val="Emphasis"/>
          <w:highlight w:val="green"/>
        </w:rPr>
        <w:t>how would China</w:t>
      </w:r>
      <w:r w:rsidRPr="00711FB2">
        <w:rPr>
          <w:rStyle w:val="Emphasis"/>
        </w:rPr>
        <w:t xml:space="preserve"> be able to effectively </w:t>
      </w:r>
      <w:r w:rsidRPr="000F3BDB">
        <w:rPr>
          <w:rStyle w:val="Emphasis"/>
          <w:highlight w:val="green"/>
        </w:rPr>
        <w:t>deal with a U.S. intervention</w:t>
      </w:r>
      <w:r w:rsidR="0067707E">
        <w:rPr>
          <w:rStyle w:val="Emphasis"/>
        </w:rPr>
        <w:t xml:space="preserve"> </w:t>
      </w:r>
      <w:r w:rsidRPr="00711FB2">
        <w:rPr>
          <w:rStyle w:val="Emphasis"/>
        </w:rPr>
        <w:t>in a military crisis in the Taiwan Strait?</w:t>
      </w:r>
      <w:r w:rsidRPr="0067707E">
        <w:rPr>
          <w:sz w:val="14"/>
        </w:rPr>
        <w:t xml:space="preserve"> In July 2005, Major General Zhu </w:t>
      </w:r>
      <w:proofErr w:type="spellStart"/>
      <w:r w:rsidRPr="0067707E">
        <w:rPr>
          <w:sz w:val="14"/>
        </w:rPr>
        <w:t>Chenghu</w:t>
      </w:r>
      <w:proofErr w:type="spellEnd"/>
      <w:r w:rsidRPr="0067707E">
        <w:rPr>
          <w:sz w:val="14"/>
        </w:rPr>
        <w:t>, a</w:t>
      </w:r>
      <w:r w:rsidR="0067707E" w:rsidRPr="0067707E">
        <w:rPr>
          <w:sz w:val="14"/>
        </w:rPr>
        <w:t xml:space="preserve"> </w:t>
      </w:r>
      <w:r w:rsidRPr="0067707E">
        <w:rPr>
          <w:sz w:val="14"/>
        </w:rPr>
        <w:t>professor at the National Defense University of the People’s Liberation Army, warned, “If</w:t>
      </w:r>
      <w:r w:rsidR="0067707E" w:rsidRPr="0067707E">
        <w:rPr>
          <w:sz w:val="14"/>
        </w:rPr>
        <w:t xml:space="preserve"> </w:t>
      </w:r>
      <w:r w:rsidRPr="0067707E">
        <w:rPr>
          <w:sz w:val="14"/>
        </w:rPr>
        <w:t>the Americans draw their missiles and position-guided ammunition on to the target zone</w:t>
      </w:r>
      <w:r w:rsidR="0067707E" w:rsidRPr="0067707E">
        <w:rPr>
          <w:sz w:val="14"/>
        </w:rPr>
        <w:t xml:space="preserve"> </w:t>
      </w:r>
      <w:r w:rsidRPr="0067707E">
        <w:rPr>
          <w:sz w:val="14"/>
        </w:rPr>
        <w:t>on China’s territory, I think we will have to respond with nuclear weapons.”79</w:t>
      </w:r>
      <w:r w:rsidR="0067707E" w:rsidRPr="0067707E">
        <w:rPr>
          <w:sz w:val="14"/>
        </w:rPr>
        <w:t xml:space="preserve"> </w:t>
      </w:r>
      <w:r w:rsidRPr="0067707E">
        <w:rPr>
          <w:sz w:val="14"/>
        </w:rPr>
        <w:t>Although the general’s statement was only a personal opinion, it had significant repercussions.80 On one hand, it exacerbated U.S. suspicions about China’s no-first-use policy; on</w:t>
      </w:r>
      <w:r w:rsidR="0067707E" w:rsidRPr="0067707E">
        <w:rPr>
          <w:sz w:val="14"/>
        </w:rPr>
        <w:t xml:space="preserve"> </w:t>
      </w:r>
      <w:r w:rsidRPr="0067707E">
        <w:rPr>
          <w:sz w:val="14"/>
        </w:rPr>
        <w:t>the other hand, it strengthened the credibility of the Chinese military’s determination to</w:t>
      </w:r>
      <w:r w:rsidR="0067707E" w:rsidRPr="0067707E">
        <w:rPr>
          <w:sz w:val="14"/>
        </w:rPr>
        <w:t xml:space="preserve"> </w:t>
      </w:r>
      <w:r w:rsidRPr="0067707E">
        <w:rPr>
          <w:sz w:val="14"/>
        </w:rPr>
        <w:t>achieve national reunification. In terms of the latter, this actually channeled the spirit of</w:t>
      </w:r>
      <w:r w:rsidR="0067707E" w:rsidRPr="0067707E">
        <w:rPr>
          <w:sz w:val="14"/>
        </w:rPr>
        <w:t xml:space="preserve"> </w:t>
      </w:r>
      <w:r w:rsidRPr="0067707E">
        <w:rPr>
          <w:sz w:val="14"/>
        </w:rPr>
        <w:t>Mao’s steadfast refusal to submit to force. In fact, in U.S. strategic planning, the Taiwan</w:t>
      </w:r>
      <w:r w:rsidR="0067707E" w:rsidRPr="0067707E">
        <w:rPr>
          <w:sz w:val="14"/>
        </w:rPr>
        <w:t xml:space="preserve"> </w:t>
      </w:r>
      <w:r w:rsidRPr="0067707E">
        <w:rPr>
          <w:sz w:val="14"/>
        </w:rPr>
        <w:t xml:space="preserve">Strait has always been regarded as a possible battlefield for the use of nuclear weapons. </w:t>
      </w:r>
      <w:proofErr w:type="spellStart"/>
      <w:r w:rsidRPr="0067707E">
        <w:rPr>
          <w:sz w:val="14"/>
        </w:rPr>
        <w:t>Te</w:t>
      </w:r>
      <w:proofErr w:type="spellEnd"/>
      <w:r w:rsidR="0067707E" w:rsidRPr="0067707E">
        <w:rPr>
          <w:sz w:val="14"/>
        </w:rPr>
        <w:t xml:space="preserve"> </w:t>
      </w:r>
      <w:r w:rsidRPr="0067707E">
        <w:rPr>
          <w:sz w:val="14"/>
        </w:rPr>
        <w:t>January 2002 Nuclear Posture Review by the U.S. Department of Defense identified seven</w:t>
      </w:r>
      <w:r w:rsidR="0067707E" w:rsidRPr="0067707E">
        <w:rPr>
          <w:sz w:val="14"/>
        </w:rPr>
        <w:t xml:space="preserve"> </w:t>
      </w:r>
      <w:r w:rsidRPr="0067707E">
        <w:rPr>
          <w:sz w:val="14"/>
        </w:rPr>
        <w:t>possible locations where nuclear weapons might be used, one of which was the Taiwan</w:t>
      </w:r>
      <w:r w:rsidR="0067707E" w:rsidRPr="0067707E">
        <w:rPr>
          <w:sz w:val="14"/>
        </w:rPr>
        <w:t xml:space="preserve"> </w:t>
      </w:r>
      <w:r w:rsidRPr="0067707E">
        <w:rPr>
          <w:sz w:val="14"/>
        </w:rPr>
        <w:t xml:space="preserve">Strait region.81 </w:t>
      </w:r>
      <w:r w:rsidRPr="007822BD">
        <w:rPr>
          <w:rStyle w:val="StyleUnderline"/>
        </w:rPr>
        <w:t>Certain U.S. analysts have said that the reason for including the Taiwan</w:t>
      </w:r>
      <w:r w:rsidR="0067707E">
        <w:rPr>
          <w:rStyle w:val="StyleUnderline"/>
        </w:rPr>
        <w:t xml:space="preserve"> </w:t>
      </w:r>
      <w:r w:rsidRPr="007822BD">
        <w:rPr>
          <w:rStyle w:val="StyleUnderline"/>
        </w:rPr>
        <w:t>Strait was that the United States thought that China would use nuclear weapons first if</w:t>
      </w:r>
      <w:r w:rsidR="0067707E">
        <w:rPr>
          <w:rStyle w:val="StyleUnderline"/>
        </w:rPr>
        <w:t xml:space="preserve"> </w:t>
      </w:r>
      <w:r w:rsidRPr="007822BD">
        <w:rPr>
          <w:rStyle w:val="StyleUnderline"/>
        </w:rPr>
        <w:t>China were to suffer a conventional military defeat in a potential Taiwan Strait conflict</w:t>
      </w:r>
      <w:r w:rsidRPr="0067707E">
        <w:rPr>
          <w:sz w:val="14"/>
        </w:rPr>
        <w:t>.82</w:t>
      </w:r>
      <w:r w:rsidR="0067707E" w:rsidRPr="0067707E">
        <w:rPr>
          <w:sz w:val="14"/>
        </w:rPr>
        <w:t xml:space="preserve"> </w:t>
      </w:r>
      <w:r w:rsidRPr="007822BD">
        <w:rPr>
          <w:rStyle w:val="Emphasis"/>
        </w:rPr>
        <w:t>T</w:t>
      </w:r>
      <w:r w:rsidR="007822BD" w:rsidRPr="007822BD">
        <w:rPr>
          <w:rStyle w:val="Emphasis"/>
        </w:rPr>
        <w:t>h</w:t>
      </w:r>
      <w:r w:rsidRPr="007822BD">
        <w:rPr>
          <w:rStyle w:val="Emphasis"/>
        </w:rPr>
        <w:t xml:space="preserve">ese U.S. </w:t>
      </w:r>
      <w:r w:rsidRPr="000F3BDB">
        <w:rPr>
          <w:rStyle w:val="Emphasis"/>
        </w:rPr>
        <w:t>observers</w:t>
      </w:r>
      <w:r w:rsidRPr="007822BD">
        <w:rPr>
          <w:rStyle w:val="Emphasis"/>
        </w:rPr>
        <w:t xml:space="preserve"> clearly </w:t>
      </w:r>
      <w:r w:rsidRPr="000F3BDB">
        <w:rPr>
          <w:rStyle w:val="Emphasis"/>
        </w:rPr>
        <w:t>do</w:t>
      </w:r>
      <w:r w:rsidRPr="007822BD">
        <w:rPr>
          <w:rStyle w:val="Emphasis"/>
        </w:rPr>
        <w:t xml:space="preserve"> not have a finger on the pulse of China’s nuclear strategy.</w:t>
      </w:r>
      <w:r w:rsidR="0067707E">
        <w:rPr>
          <w:rStyle w:val="Emphasis"/>
        </w:rPr>
        <w:t xml:space="preserve"> </w:t>
      </w:r>
      <w:r w:rsidRPr="000F3BDB">
        <w:rPr>
          <w:rStyle w:val="Emphasis"/>
          <w:highlight w:val="green"/>
        </w:rPr>
        <w:t>Neither</w:t>
      </w:r>
      <w:r w:rsidRPr="007822BD">
        <w:rPr>
          <w:rStyle w:val="Emphasis"/>
        </w:rPr>
        <w:t xml:space="preserve"> the risks of </w:t>
      </w:r>
      <w:r w:rsidRPr="000F3BDB">
        <w:rPr>
          <w:rStyle w:val="Emphasis"/>
          <w:highlight w:val="green"/>
        </w:rPr>
        <w:t>Taiwanese separatist</w:t>
      </w:r>
      <w:r w:rsidRPr="007822BD">
        <w:rPr>
          <w:rStyle w:val="Emphasis"/>
        </w:rPr>
        <w:t xml:space="preserve"> forces </w:t>
      </w:r>
      <w:r w:rsidRPr="000F3BDB">
        <w:rPr>
          <w:rStyle w:val="Emphasis"/>
          <w:highlight w:val="green"/>
        </w:rPr>
        <w:t>nor</w:t>
      </w:r>
      <w:r w:rsidRPr="007822BD">
        <w:rPr>
          <w:rStyle w:val="Emphasis"/>
        </w:rPr>
        <w:t xml:space="preserve"> an increased threat of </w:t>
      </w:r>
      <w:r w:rsidRPr="000F3BDB">
        <w:rPr>
          <w:rStyle w:val="Emphasis"/>
          <w:highlight w:val="green"/>
        </w:rPr>
        <w:t>U.S. military</w:t>
      </w:r>
      <w:r w:rsidR="0067707E" w:rsidRPr="000F3BDB">
        <w:rPr>
          <w:rStyle w:val="Emphasis"/>
          <w:highlight w:val="green"/>
        </w:rPr>
        <w:t xml:space="preserve"> </w:t>
      </w:r>
      <w:r w:rsidRPr="000F3BDB">
        <w:rPr>
          <w:rStyle w:val="Emphasis"/>
          <w:highlight w:val="green"/>
        </w:rPr>
        <w:t>intervention would lead China to abandon its fundamental policy of no first use</w:t>
      </w:r>
      <w:r w:rsidRPr="0067707E">
        <w:rPr>
          <w:sz w:val="14"/>
        </w:rPr>
        <w:t>. T</w:t>
      </w:r>
      <w:r w:rsidR="007822BD" w:rsidRPr="0067707E">
        <w:rPr>
          <w:sz w:val="14"/>
        </w:rPr>
        <w:t>h</w:t>
      </w:r>
      <w:r w:rsidRPr="0067707E">
        <w:rPr>
          <w:sz w:val="14"/>
        </w:rPr>
        <w:t>e</w:t>
      </w:r>
      <w:r w:rsidR="0067707E" w:rsidRPr="0067707E">
        <w:rPr>
          <w:sz w:val="14"/>
        </w:rPr>
        <w:t xml:space="preserve"> </w:t>
      </w:r>
      <w:r w:rsidRPr="0067707E">
        <w:rPr>
          <w:sz w:val="14"/>
        </w:rPr>
        <w:t>Diversified Employment of China’s Armed Forces, a white paper released in April 2013,</w:t>
      </w:r>
      <w:r w:rsidR="0067707E" w:rsidRPr="0067707E">
        <w:rPr>
          <w:sz w:val="14"/>
        </w:rPr>
        <w:t xml:space="preserve"> </w:t>
      </w:r>
      <w:r w:rsidRPr="0067707E">
        <w:rPr>
          <w:sz w:val="14"/>
        </w:rPr>
        <w:t>made no statements about no first use of nuclear weapons.83 T</w:t>
      </w:r>
      <w:r w:rsidR="007822BD" w:rsidRPr="0067707E">
        <w:rPr>
          <w:sz w:val="14"/>
        </w:rPr>
        <w:t>h</w:t>
      </w:r>
      <w:r w:rsidRPr="0067707E">
        <w:rPr>
          <w:sz w:val="14"/>
        </w:rPr>
        <w:t>is triggered international</w:t>
      </w:r>
      <w:r w:rsidR="0067707E" w:rsidRPr="0067707E">
        <w:rPr>
          <w:sz w:val="14"/>
        </w:rPr>
        <w:t xml:space="preserve"> </w:t>
      </w:r>
      <w:r w:rsidRPr="0067707E">
        <w:rPr>
          <w:sz w:val="14"/>
        </w:rPr>
        <w:t>speculation that China had changed its principled stand on this matter. In response to</w:t>
      </w:r>
      <w:r w:rsidR="0067707E" w:rsidRPr="0067707E">
        <w:rPr>
          <w:sz w:val="14"/>
        </w:rPr>
        <w:t xml:space="preserve"> </w:t>
      </w:r>
      <w:r w:rsidRPr="0067707E">
        <w:rPr>
          <w:sz w:val="14"/>
        </w:rPr>
        <w:t>this, the spokesman for China’s Ministry of National Defense stated that “China has</w:t>
      </w:r>
      <w:r w:rsidR="0067707E" w:rsidRPr="0067707E">
        <w:rPr>
          <w:sz w:val="14"/>
        </w:rPr>
        <w:t xml:space="preserve"> </w:t>
      </w:r>
      <w:r w:rsidRPr="0067707E">
        <w:rPr>
          <w:sz w:val="14"/>
        </w:rPr>
        <w:t xml:space="preserve">repeatedly reiterated that it has always pursued the policy of no-first-use of nuclear </w:t>
      </w:r>
      <w:proofErr w:type="spellStart"/>
      <w:r w:rsidRPr="0067707E">
        <w:rPr>
          <w:sz w:val="14"/>
        </w:rPr>
        <w:t>weap</w:t>
      </w:r>
      <w:proofErr w:type="spellEnd"/>
      <w:r w:rsidRPr="0067707E">
        <w:rPr>
          <w:sz w:val="14"/>
        </w:rPr>
        <w:t>-</w:t>
      </w:r>
      <w:r w:rsidR="0067707E" w:rsidRPr="0067707E">
        <w:rPr>
          <w:sz w:val="14"/>
        </w:rPr>
        <w:t xml:space="preserve"> </w:t>
      </w:r>
      <w:proofErr w:type="spellStart"/>
      <w:r w:rsidRPr="0067707E">
        <w:rPr>
          <w:sz w:val="14"/>
        </w:rPr>
        <w:t>ons</w:t>
      </w:r>
      <w:proofErr w:type="spellEnd"/>
      <w:r w:rsidRPr="0067707E">
        <w:rPr>
          <w:sz w:val="14"/>
        </w:rPr>
        <w:t>, adhered to the nuclear strategy of self-defense, and has not conducted any form of</w:t>
      </w:r>
      <w:r w:rsidR="0067707E" w:rsidRPr="0067707E">
        <w:rPr>
          <w:sz w:val="14"/>
        </w:rPr>
        <w:t xml:space="preserve"> </w:t>
      </w:r>
      <w:r w:rsidRPr="0067707E">
        <w:rPr>
          <w:sz w:val="14"/>
        </w:rPr>
        <w:t>nuclear arms race with any country, and this policy has never changed.”84</w:t>
      </w:r>
      <w:r w:rsidR="0067707E" w:rsidRPr="0067707E">
        <w:rPr>
          <w:sz w:val="14"/>
        </w:rPr>
        <w:t xml:space="preserve"> </w:t>
      </w:r>
      <w:r w:rsidRPr="0067707E">
        <w:rPr>
          <w:rStyle w:val="Emphasis"/>
        </w:rPr>
        <w:t>T</w:t>
      </w:r>
      <w:r w:rsidR="007822BD" w:rsidRPr="0067707E">
        <w:rPr>
          <w:rStyle w:val="Emphasis"/>
        </w:rPr>
        <w:t>h</w:t>
      </w:r>
      <w:r w:rsidRPr="0067707E">
        <w:rPr>
          <w:rStyle w:val="Emphasis"/>
        </w:rPr>
        <w:t xml:space="preserve">e </w:t>
      </w:r>
      <w:r w:rsidRPr="000F3BDB">
        <w:rPr>
          <w:rStyle w:val="Emphasis"/>
          <w:highlight w:val="green"/>
        </w:rPr>
        <w:t>anti-separatism and pro-unification struggle</w:t>
      </w:r>
      <w:r w:rsidRPr="0067707E">
        <w:rPr>
          <w:rStyle w:val="Emphasis"/>
        </w:rPr>
        <w:t xml:space="preserve"> over Taiwan </w:t>
      </w:r>
      <w:r w:rsidRPr="000F3BDB">
        <w:rPr>
          <w:rStyle w:val="Emphasis"/>
          <w:highlight w:val="green"/>
        </w:rPr>
        <w:t>is a long-term contest</w:t>
      </w:r>
      <w:r w:rsidRPr="000F3BDB">
        <w:rPr>
          <w:rStyle w:val="Emphasis"/>
        </w:rPr>
        <w:t xml:space="preserve"> in</w:t>
      </w:r>
      <w:r w:rsidR="0067707E">
        <w:rPr>
          <w:rStyle w:val="Emphasis"/>
        </w:rPr>
        <w:t xml:space="preserve"> </w:t>
      </w:r>
      <w:r w:rsidRPr="0067707E">
        <w:rPr>
          <w:rStyle w:val="Emphasis"/>
        </w:rPr>
        <w:t xml:space="preserve">grand strategy, not just a military one. In this struggle, </w:t>
      </w:r>
      <w:r w:rsidRPr="000F3BDB">
        <w:rPr>
          <w:rStyle w:val="Emphasis"/>
          <w:highlight w:val="green"/>
        </w:rPr>
        <w:t>China’s</w:t>
      </w:r>
      <w:r w:rsidRPr="0067707E">
        <w:rPr>
          <w:rStyle w:val="Emphasis"/>
        </w:rPr>
        <w:t xml:space="preserve"> nuclear </w:t>
      </w:r>
      <w:r w:rsidRPr="000F3BDB">
        <w:rPr>
          <w:rStyle w:val="Emphasis"/>
          <w:highlight w:val="green"/>
        </w:rPr>
        <w:t>weapons play</w:t>
      </w:r>
      <w:r w:rsidR="0067707E" w:rsidRPr="000F3BDB">
        <w:rPr>
          <w:rStyle w:val="Emphasis"/>
          <w:highlight w:val="green"/>
        </w:rPr>
        <w:t xml:space="preserve"> </w:t>
      </w:r>
      <w:r w:rsidRPr="000F3BDB">
        <w:rPr>
          <w:rStyle w:val="Emphasis"/>
          <w:highlight w:val="green"/>
        </w:rPr>
        <w:t>no direct role</w:t>
      </w:r>
      <w:r w:rsidRPr="0067707E">
        <w:rPr>
          <w:rStyle w:val="Emphasis"/>
        </w:rPr>
        <w:t xml:space="preserve">, </w:t>
      </w:r>
      <w:r w:rsidRPr="000F3BDB">
        <w:rPr>
          <w:rStyle w:val="Emphasis"/>
          <w:highlight w:val="green"/>
        </w:rPr>
        <w:t>unless the</w:t>
      </w:r>
      <w:r w:rsidRPr="0067707E">
        <w:rPr>
          <w:rStyle w:val="Emphasis"/>
        </w:rPr>
        <w:t xml:space="preserve"> </w:t>
      </w:r>
      <w:r w:rsidRPr="000F3BDB">
        <w:rPr>
          <w:rStyle w:val="Emphasis"/>
          <w:highlight w:val="green"/>
        </w:rPr>
        <w:t>U</w:t>
      </w:r>
      <w:r w:rsidRPr="0067707E">
        <w:rPr>
          <w:rStyle w:val="Emphasis"/>
        </w:rPr>
        <w:t xml:space="preserve">nited </w:t>
      </w:r>
      <w:r w:rsidRPr="000F3BDB">
        <w:rPr>
          <w:rStyle w:val="Emphasis"/>
          <w:highlight w:val="green"/>
        </w:rPr>
        <w:t>S</w:t>
      </w:r>
      <w:r w:rsidRPr="0067707E">
        <w:rPr>
          <w:rStyle w:val="Emphasis"/>
        </w:rPr>
        <w:t xml:space="preserve">tates </w:t>
      </w:r>
      <w:r w:rsidRPr="000F3BDB">
        <w:rPr>
          <w:rStyle w:val="Emphasis"/>
          <w:highlight w:val="green"/>
        </w:rPr>
        <w:t>were to use nuclear weapons against China first</w:t>
      </w:r>
      <w:r w:rsidRPr="0067707E">
        <w:rPr>
          <w:sz w:val="14"/>
        </w:rPr>
        <w:t>.</w:t>
      </w:r>
      <w:r w:rsidR="0067707E" w:rsidRPr="0067707E">
        <w:rPr>
          <w:sz w:val="14"/>
        </w:rPr>
        <w:t xml:space="preserve"> </w:t>
      </w:r>
      <w:r w:rsidRPr="0067707E">
        <w:rPr>
          <w:rStyle w:val="Emphasis"/>
        </w:rPr>
        <w:t>China does not expect to resolve the issue of Taiwan with the use of nuclear weapons</w:t>
      </w:r>
      <w:r w:rsidRPr="0067707E">
        <w:rPr>
          <w:sz w:val="14"/>
        </w:rPr>
        <w:t xml:space="preserve">. </w:t>
      </w:r>
      <w:r w:rsidRPr="0067707E">
        <w:rPr>
          <w:rStyle w:val="Emphasis"/>
        </w:rPr>
        <w:t>Its</w:t>
      </w:r>
      <w:r w:rsidR="0067707E">
        <w:rPr>
          <w:rStyle w:val="Emphasis"/>
        </w:rPr>
        <w:t xml:space="preserve"> </w:t>
      </w:r>
      <w:r w:rsidRPr="0067707E">
        <w:rPr>
          <w:rStyle w:val="Emphasis"/>
        </w:rPr>
        <w:t>leaders still believe that winning hearts and minds will remain the factor that ultimately</w:t>
      </w:r>
      <w:r w:rsidR="0067707E">
        <w:rPr>
          <w:rStyle w:val="Emphasis"/>
        </w:rPr>
        <w:t xml:space="preserve"> </w:t>
      </w:r>
      <w:r w:rsidRPr="0067707E">
        <w:rPr>
          <w:rStyle w:val="Emphasis"/>
        </w:rPr>
        <w:t>decides this struggle</w:t>
      </w:r>
      <w:r w:rsidRPr="0067707E">
        <w:rPr>
          <w:sz w:val="14"/>
        </w:rPr>
        <w:t xml:space="preserve">. </w:t>
      </w:r>
      <w:proofErr w:type="spellStart"/>
      <w:r w:rsidRPr="0067707E">
        <w:rPr>
          <w:sz w:val="14"/>
        </w:rPr>
        <w:t>Te</w:t>
      </w:r>
      <w:proofErr w:type="spellEnd"/>
      <w:r w:rsidRPr="0067707E">
        <w:rPr>
          <w:sz w:val="14"/>
        </w:rPr>
        <w:t xml:space="preserve"> Chinese government continues to subscribe to the strategy of</w:t>
      </w:r>
      <w:r w:rsidR="0067707E" w:rsidRPr="0067707E">
        <w:rPr>
          <w:sz w:val="14"/>
        </w:rPr>
        <w:t xml:space="preserve"> </w:t>
      </w:r>
      <w:r w:rsidRPr="0067707E">
        <w:rPr>
          <w:sz w:val="14"/>
        </w:rPr>
        <w:t>comprehensive using a variety of elements of power at the level of grand strategy, engagement with the people of Taiwan, modernization of China’s national defense, containment</w:t>
      </w:r>
      <w:r w:rsidR="0067707E" w:rsidRPr="0067707E">
        <w:rPr>
          <w:sz w:val="14"/>
        </w:rPr>
        <w:t xml:space="preserve"> </w:t>
      </w:r>
      <w:r w:rsidRPr="0067707E">
        <w:rPr>
          <w:sz w:val="14"/>
        </w:rPr>
        <w:t>of Taiwanese separatist forces, and gradual shifting of the cross-strait military balance in</w:t>
      </w:r>
      <w:r w:rsidR="0067707E" w:rsidRPr="0067707E">
        <w:rPr>
          <w:sz w:val="14"/>
        </w:rPr>
        <w:t xml:space="preserve"> </w:t>
      </w:r>
      <w:r w:rsidRPr="0067707E">
        <w:rPr>
          <w:sz w:val="14"/>
        </w:rPr>
        <w:t>mainland China’s favor.</w:t>
      </w:r>
      <w:bookmarkEnd w:id="3"/>
    </w:p>
    <w:p w:rsidR="005E6EFC" w:rsidRDefault="005E6EFC" w:rsidP="005E6EFC"/>
    <w:p w:rsidR="005E6EFC" w:rsidRDefault="005E6EFC" w:rsidP="005E6EFC">
      <w:pPr>
        <w:pStyle w:val="Heading4"/>
      </w:pPr>
      <w:r>
        <w:t xml:space="preserve">Mo </w:t>
      </w:r>
      <w:proofErr w:type="spellStart"/>
      <w:r>
        <w:t>ev</w:t>
      </w:r>
      <w:proofErr w:type="spellEnd"/>
      <w:r>
        <w:t xml:space="preserve"> --- </w:t>
      </w:r>
      <w:proofErr w:type="spellStart"/>
      <w:r>
        <w:t>wont</w:t>
      </w:r>
      <w:proofErr w:type="spellEnd"/>
      <w:r>
        <w:t xml:space="preserve"> use </w:t>
      </w:r>
      <w:proofErr w:type="spellStart"/>
      <w:r>
        <w:t>em</w:t>
      </w:r>
      <w:proofErr w:type="spellEnd"/>
      <w:r>
        <w:t xml:space="preserve"> first </w:t>
      </w:r>
    </w:p>
    <w:p w:rsidR="005E6EFC" w:rsidRDefault="005E6EFC" w:rsidP="005E6EFC"/>
    <w:p w:rsidR="005E6EFC" w:rsidRPr="00645847" w:rsidRDefault="005E6EFC" w:rsidP="005E6EFC"/>
    <w:p w:rsidR="005E6EFC" w:rsidRDefault="005E6EFC" w:rsidP="005E6EFC">
      <w:proofErr w:type="spellStart"/>
      <w:r>
        <w:t>Te</w:t>
      </w:r>
      <w:proofErr w:type="spellEnd"/>
      <w:r>
        <w:t xml:space="preserve"> United States reserves the right to use nuclear weapons both against countries that possess nuclear weapons and those that do not, in both conventional and nuclear wars. China, by contrast, would only use nuclear weapons against another nuclear-weapon state in a nuclear war, and only in retaliation for a nuclear first strike. </w:t>
      </w:r>
      <w:proofErr w:type="spellStart"/>
      <w:r>
        <w:t>Tis</w:t>
      </w:r>
      <w:proofErr w:type="spellEnd"/>
      <w:r>
        <w:t xml:space="preserve"> is why China’s nuclear weapons would play no role in countering a potential Taiwanese bid for independence, though they could have a role in the event of U.S. military intervention if the United States were to use nuclear weapons against China first. </w:t>
      </w:r>
      <w:proofErr w:type="spellStart"/>
      <w:r>
        <w:t>Te</w:t>
      </w:r>
      <w:proofErr w:type="spellEnd"/>
      <w:r>
        <w:t xml:space="preserve"> discussions about whether China should adopt a policy of conditional no first use, abandon the principle of a few, or attempt to deter conventional attacks with nuclear weapons all raise the idea of expanding the role of nuclear weapons in China’s national security, in hopes that nuclear weapons could resolve more of the country’s national security issues. Tis would imply abandoning China’s nuclear strategy, which has been effective for decades, while also creating greater economic burdens for China. In terms of international politics, this would land China in a self-contradictory dilemma and in a situation of passivity. As for strategic ideology, it would be tantamount to seriously deviating from Mao’s thinking on nuclear strategy and would lead to the worship of nuclear weapons</w:t>
      </w:r>
    </w:p>
    <w:p w:rsidR="005E6EFC" w:rsidRDefault="005E6EFC" w:rsidP="005E6EFC"/>
    <w:p w:rsidR="005E6EFC" w:rsidRDefault="005E6EFC" w:rsidP="005E6EFC">
      <w:pPr>
        <w:pStyle w:val="Heading4"/>
      </w:pPr>
      <w:r>
        <w:t xml:space="preserve">Chinese threats are just posturing </w:t>
      </w:r>
    </w:p>
    <w:p w:rsidR="005E6EFC" w:rsidRDefault="005E6EFC" w:rsidP="005E6EFC">
      <w:r w:rsidRPr="005505D4">
        <w:t xml:space="preserve">Tom </w:t>
      </w:r>
      <w:r w:rsidRPr="005505D4">
        <w:rPr>
          <w:rStyle w:val="Style13ptBold"/>
        </w:rPr>
        <w:t>Rogan 7/9</w:t>
      </w:r>
      <w:r w:rsidRPr="005505D4">
        <w:t xml:space="preserve"> 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Tom is a U.S. citizen with a British accent. He likes William Shakespeare, L</w:t>
      </w:r>
      <w:r>
        <w:t>arry David, and Karl Pilkington, July 9</w:t>
      </w:r>
      <w:r w:rsidRPr="005505D4">
        <w:rPr>
          <w:vertAlign w:val="superscript"/>
        </w:rPr>
        <w:t>th</w:t>
      </w:r>
      <w:r>
        <w:t>, 2019, “</w:t>
      </w:r>
      <w:r w:rsidRPr="005505D4">
        <w:t>China just threatened the US over Taiwan</w:t>
      </w:r>
      <w:r>
        <w:t xml:space="preserve">” from </w:t>
      </w:r>
      <w:hyperlink r:id="rId37" w:history="1">
        <w:r w:rsidRPr="00C61DE5">
          <w:rPr>
            <w:rStyle w:val="Hyperlink"/>
          </w:rPr>
          <w:t>https://www.washingtonexaminer.com/opinion/china-just-threatened-the-us-over-taiwan</w:t>
        </w:r>
      </w:hyperlink>
      <w:r>
        <w:t>, accessed 7/10/19 || OES-AT</w:t>
      </w:r>
    </w:p>
    <w:p w:rsidR="005E6EFC" w:rsidRPr="00B52C46" w:rsidRDefault="005E6EFC" w:rsidP="005E6EFC">
      <w:pPr>
        <w:rPr>
          <w:sz w:val="12"/>
        </w:rPr>
      </w:pPr>
      <w:r w:rsidRPr="00BC3B2B">
        <w:rPr>
          <w:rStyle w:val="StyleUnderline"/>
        </w:rPr>
        <w:t>China threatened the U.S</w:t>
      </w:r>
      <w:r w:rsidRPr="005505D4">
        <w:rPr>
          <w:sz w:val="16"/>
        </w:rPr>
        <w:t xml:space="preserve">. on Tuesday </w:t>
      </w:r>
      <w:r w:rsidRPr="00BC3B2B">
        <w:rPr>
          <w:rStyle w:val="StyleUnderline"/>
        </w:rPr>
        <w:t>over a newly approved $2.2 billion American arms sale to Taiwan</w:t>
      </w:r>
      <w:r w:rsidRPr="005505D4">
        <w:rPr>
          <w:sz w:val="16"/>
        </w:rPr>
        <w:t>. ¶</w:t>
      </w:r>
      <w:r>
        <w:rPr>
          <w:sz w:val="16"/>
        </w:rPr>
        <w:t xml:space="preserve"> </w:t>
      </w:r>
      <w:r w:rsidRPr="00B52C46">
        <w:rPr>
          <w:sz w:val="12"/>
        </w:rPr>
        <w:t xml:space="preserve">Via its Global Times propaganda outlet, </w:t>
      </w:r>
      <w:r w:rsidRPr="00BC3B2B">
        <w:rPr>
          <w:rStyle w:val="StyleUnderline"/>
        </w:rPr>
        <w:t>China posited that "The U.S. and Taiwan must not step out of line; otherwise, a price must be paid."</w:t>
      </w:r>
      <w:r w:rsidRPr="00B52C46">
        <w:rPr>
          <w:sz w:val="12"/>
        </w:rPr>
        <w:t xml:space="preserve"> The article continued, "We might as well make a bold assumption. If an arms sale between the U.S. and Taiwan is not acceptable to the Chinese mainland, if the latter announces it would resolutely destroy the equipment once they are placed on the island, what would happen?" ¶ </w:t>
      </w:r>
      <w:r w:rsidRPr="00BC3B2B">
        <w:rPr>
          <w:rStyle w:val="StyleUnderline"/>
        </w:rPr>
        <w:t xml:space="preserve">Interestingly, the </w:t>
      </w:r>
      <w:r w:rsidRPr="00BC3B2B">
        <w:rPr>
          <w:rStyle w:val="Emphasis"/>
        </w:rPr>
        <w:t>Chinese government also</w:t>
      </w:r>
      <w:r w:rsidRPr="00BC3B2B">
        <w:rPr>
          <w:rStyle w:val="StyleUnderline"/>
        </w:rPr>
        <w:t xml:space="preserve"> used its article to </w:t>
      </w:r>
      <w:r w:rsidRPr="00BC3B2B">
        <w:rPr>
          <w:rStyle w:val="Emphasis"/>
        </w:rPr>
        <w:t>claim that the U.S. sale has no threat-potential</w:t>
      </w:r>
      <w:r w:rsidRPr="00B52C46">
        <w:rPr>
          <w:sz w:val="12"/>
        </w:rPr>
        <w:t xml:space="preserve">. And that invites the question of why, if China believe this sale doesn't significantly strengthen Taiwan's defenses against prospective invasion, is Beijing also so aggravated? First, because it's a lie. China knows this sale does indeed effectively improve Taiwan's defense portfolio. Battle tanks, armored vehicles, and man-portable Stinger anti-aircraft missiles, were specifically chosen to contest Chinese military gaps in the early stages of any invasion. </w:t>
      </w:r>
      <w:r w:rsidRPr="005505D4">
        <w:rPr>
          <w:rStyle w:val="StyleUnderline"/>
        </w:rPr>
        <w:t xml:space="preserve">It's a common misconception that naval invasions are now simple because we're in the 21st century or something. </w:t>
      </w:r>
      <w:r w:rsidRPr="005505D4">
        <w:rPr>
          <w:rStyle w:val="Emphasis"/>
        </w:rPr>
        <w:t>China knows that crossing the more than 80-mile Taiwan Strait will likely entail taking major casualties from Taiwanese missile, artillery, naval, and air forces</w:t>
      </w:r>
      <w:r w:rsidRPr="00B52C46">
        <w:rPr>
          <w:sz w:val="12"/>
        </w:rPr>
        <w:t xml:space="preserve"> (especially if U.S. Navy submarines come into play). ¶ In turn, </w:t>
      </w:r>
      <w:r w:rsidRPr="005505D4">
        <w:rPr>
          <w:rStyle w:val="StyleUnderline"/>
        </w:rPr>
        <w:t xml:space="preserve">Chinese planners expect that the earliest landing forces that do reach Taiwanese soil will have to fight without effective air-ground support. This is where Taiwan knows it can win: </w:t>
      </w:r>
      <w:r w:rsidRPr="00B52C46">
        <w:rPr>
          <w:sz w:val="12"/>
        </w:rPr>
        <w:t xml:space="preserve">by using highly mobile forces to isolate and annihilate pockets of landing troops. </w:t>
      </w:r>
      <w:r w:rsidRPr="005505D4">
        <w:rPr>
          <w:rStyle w:val="StyleUnderline"/>
        </w:rPr>
        <w:t xml:space="preserve">While </w:t>
      </w:r>
      <w:r w:rsidRPr="005505D4">
        <w:rPr>
          <w:rStyle w:val="Emphasis"/>
        </w:rPr>
        <w:t>China</w:t>
      </w:r>
      <w:r w:rsidRPr="005505D4">
        <w:rPr>
          <w:rStyle w:val="StyleUnderline"/>
        </w:rPr>
        <w:t xml:space="preserve"> would use its </w:t>
      </w:r>
      <w:proofErr w:type="gramStart"/>
      <w:r w:rsidRPr="005505D4">
        <w:rPr>
          <w:rStyle w:val="StyleUnderline"/>
        </w:rPr>
        <w:t>mainland</w:t>
      </w:r>
      <w:proofErr w:type="gramEnd"/>
      <w:r w:rsidRPr="005505D4">
        <w:rPr>
          <w:rStyle w:val="StyleUnderline"/>
        </w:rPr>
        <w:t xml:space="preserve"> missile forces to wreak havoc on fixed Taiwanese positions such as air bases and depots, it </w:t>
      </w:r>
      <w:r w:rsidRPr="005505D4">
        <w:rPr>
          <w:rStyle w:val="Emphasis"/>
        </w:rPr>
        <w:t>would struggle to target mobile Taiwanese forces</w:t>
      </w:r>
      <w:r w:rsidRPr="00B52C46">
        <w:rPr>
          <w:sz w:val="12"/>
        </w:rPr>
        <w:t xml:space="preserve">. That's where these new tanks and stingers come in. </w:t>
      </w:r>
      <w:r w:rsidRPr="005505D4">
        <w:rPr>
          <w:rStyle w:val="StyleUnderline"/>
        </w:rPr>
        <w:t>And if the Chinese advance force can't get off the beaches, well, China has a big problem.</w:t>
      </w:r>
      <w:r w:rsidRPr="00B52C46">
        <w:rPr>
          <w:sz w:val="12"/>
        </w:rPr>
        <w:t xml:space="preserve"> ¶ Another issue is politics. China is infuriated that President Trump is not blinking. At the recent G-20 summit in Japan, Trump acquiesced to Xi's demand that he </w:t>
      </w:r>
      <w:proofErr w:type="gramStart"/>
      <w:r w:rsidRPr="00B52C46">
        <w:rPr>
          <w:sz w:val="12"/>
        </w:rPr>
        <w:t>allow</w:t>
      </w:r>
      <w:proofErr w:type="gramEnd"/>
      <w:r w:rsidRPr="00B52C46">
        <w:rPr>
          <w:sz w:val="12"/>
        </w:rPr>
        <w:t xml:space="preserve"> U.S. companies to sell goods to China's Huawei telecommunications firm/intelligence service. Xi thus had reason to believe that Trump was buckling in desperation to get a trade deal before the 2020 election. This arms sale tells a different story. ¶ The U.S. remains committed to restraining Beijing's aggressive expansionism. Prudent about Chinese sensitivities over Taiwan, we should still support our democratic island ally and refused to be cowed by Beijing's threats.</w:t>
      </w:r>
    </w:p>
    <w:p w:rsidR="005E6EFC" w:rsidRDefault="00F9420C" w:rsidP="00E65298">
      <w:pPr>
        <w:pStyle w:val="Heading3"/>
      </w:pPr>
      <w:r>
        <w:t xml:space="preserve">No War: </w:t>
      </w:r>
      <w:proofErr w:type="gramStart"/>
      <w:r w:rsidR="00E65298">
        <w:t>Cant</w:t>
      </w:r>
      <w:proofErr w:type="gramEnd"/>
      <w:r w:rsidR="00E65298">
        <w:t xml:space="preserve"> Invade</w:t>
      </w:r>
    </w:p>
    <w:p w:rsidR="005E6EFC" w:rsidRDefault="005E6EFC" w:rsidP="005E6EFC">
      <w:pPr>
        <w:pStyle w:val="Heading4"/>
      </w:pPr>
      <w:bookmarkStart w:id="4" w:name="_Hlk15306244"/>
      <w:r>
        <w:t>invasion of Taiwan not possible for China</w:t>
      </w:r>
    </w:p>
    <w:p w:rsidR="005E6EFC" w:rsidRDefault="005E6EFC" w:rsidP="005E6EFC">
      <w:r w:rsidRPr="00A5579B">
        <w:t xml:space="preserve">David </w:t>
      </w:r>
      <w:r w:rsidRPr="00A5579B">
        <w:rPr>
          <w:rStyle w:val="Style13ptBold"/>
        </w:rPr>
        <w:t>Axe 7/10</w:t>
      </w:r>
      <w:r>
        <w:t xml:space="preserve"> </w:t>
      </w:r>
      <w:r w:rsidRPr="00A5579B">
        <w:t xml:space="preserve">serves as Defense </w:t>
      </w:r>
      <w:r>
        <w:t>Editor of the National Interest, July 10</w:t>
      </w:r>
      <w:r w:rsidRPr="00A5579B">
        <w:rPr>
          <w:vertAlign w:val="superscript"/>
        </w:rPr>
        <w:t>th</w:t>
      </w:r>
      <w:r>
        <w:t>, 2019, “</w:t>
      </w:r>
      <w:r w:rsidRPr="00A5579B">
        <w:t>China Will Be Mad: Taiwan Will Get M1 Abrams Tanks from America (And More)</w:t>
      </w:r>
      <w:r>
        <w:t xml:space="preserve">” from </w:t>
      </w:r>
      <w:hyperlink r:id="rId38" w:history="1">
        <w:r w:rsidRPr="00C61DE5">
          <w:rPr>
            <w:rStyle w:val="Hyperlink"/>
          </w:rPr>
          <w:t>https://nationalinterest.org/blog/buzz/china-will-be-mad-taiwan-will-get-m1-abrams-tanks-america-and-more-66281</w:t>
        </w:r>
      </w:hyperlink>
      <w:r>
        <w:t>, accessed 7/10/19 || OES-AT</w:t>
      </w:r>
    </w:p>
    <w:p w:rsidR="005E6EFC" w:rsidRPr="00B52C46" w:rsidRDefault="005E6EFC" w:rsidP="005E6EFC">
      <w:pPr>
        <w:rPr>
          <w:sz w:val="14"/>
        </w:rPr>
      </w:pPr>
      <w:r w:rsidRPr="00B52C46">
        <w:rPr>
          <w:sz w:val="14"/>
        </w:rPr>
        <w:t xml:space="preserve">Of course, </w:t>
      </w:r>
      <w:r w:rsidRPr="000F3BDB">
        <w:rPr>
          <w:rStyle w:val="Emphasis"/>
          <w:highlight w:val="green"/>
        </w:rPr>
        <w:t>China would struggle to deploy</w:t>
      </w:r>
      <w:r w:rsidRPr="00A5579B">
        <w:rPr>
          <w:rStyle w:val="Emphasis"/>
        </w:rPr>
        <w:t xml:space="preserve"> large </w:t>
      </w:r>
      <w:r w:rsidRPr="000F3BDB">
        <w:rPr>
          <w:rStyle w:val="Emphasis"/>
        </w:rPr>
        <w:t>numbers</w:t>
      </w:r>
      <w:r w:rsidRPr="00A5579B">
        <w:rPr>
          <w:rStyle w:val="Emphasis"/>
        </w:rPr>
        <w:t xml:space="preserve"> of </w:t>
      </w:r>
      <w:r w:rsidRPr="000F3BDB">
        <w:rPr>
          <w:rStyle w:val="Emphasis"/>
          <w:highlight w:val="green"/>
        </w:rPr>
        <w:t>tanks in Taiwan</w:t>
      </w:r>
      <w:r w:rsidRPr="00A5579B">
        <w:rPr>
          <w:rStyle w:val="StyleUnderline"/>
        </w:rPr>
        <w:t xml:space="preserve">. Even after pummeling Taiwan with rockets, the Chinese </w:t>
      </w:r>
      <w:r w:rsidRPr="000F3BDB">
        <w:rPr>
          <w:rStyle w:val="StyleUnderline"/>
          <w:highlight w:val="green"/>
        </w:rPr>
        <w:t>P</w:t>
      </w:r>
      <w:r w:rsidRPr="00A5579B">
        <w:rPr>
          <w:rStyle w:val="StyleUnderline"/>
        </w:rPr>
        <w:t xml:space="preserve">eople’s </w:t>
      </w:r>
      <w:r w:rsidRPr="000F3BDB">
        <w:rPr>
          <w:rStyle w:val="StyleUnderline"/>
          <w:highlight w:val="green"/>
        </w:rPr>
        <w:t>L</w:t>
      </w:r>
      <w:r w:rsidRPr="00A5579B">
        <w:rPr>
          <w:rStyle w:val="StyleUnderline"/>
        </w:rPr>
        <w:t xml:space="preserve">iberation </w:t>
      </w:r>
      <w:r w:rsidRPr="000F3BDB">
        <w:rPr>
          <w:rStyle w:val="StyleUnderline"/>
          <w:highlight w:val="green"/>
        </w:rPr>
        <w:t>A</w:t>
      </w:r>
      <w:r w:rsidRPr="00A5579B">
        <w:rPr>
          <w:rStyle w:val="StyleUnderline"/>
        </w:rPr>
        <w:t xml:space="preserve">rmy </w:t>
      </w:r>
      <w:r w:rsidRPr="000F3BDB">
        <w:rPr>
          <w:rStyle w:val="StyleUnderline"/>
          <w:highlight w:val="green"/>
        </w:rPr>
        <w:t>would have to ship troops</w:t>
      </w:r>
      <w:r w:rsidRPr="00A5579B">
        <w:rPr>
          <w:rStyle w:val="StyleUnderline"/>
        </w:rPr>
        <w:t xml:space="preserve"> and equipment </w:t>
      </w:r>
      <w:r w:rsidRPr="000F3BDB">
        <w:rPr>
          <w:rStyle w:val="StyleUnderline"/>
          <w:highlight w:val="green"/>
        </w:rPr>
        <w:t>across the Taiwan Strait</w:t>
      </w:r>
      <w:r w:rsidRPr="00A5579B">
        <w:rPr>
          <w:rStyle w:val="StyleUnderline"/>
        </w:rPr>
        <w:t xml:space="preserve"> in an effort to take and hold the islands. Only then would Taiwan’s own tanks even factor into the fighting</w:t>
      </w:r>
      <w:r w:rsidRPr="00B52C46">
        <w:rPr>
          <w:sz w:val="14"/>
        </w:rPr>
        <w:t xml:space="preserve">. </w:t>
      </w:r>
      <w:r w:rsidRPr="00B52C46">
        <w:rPr>
          <w:sz w:val="12"/>
        </w:rPr>
        <w:t>¶</w:t>
      </w:r>
      <w:r w:rsidRPr="00B52C46">
        <w:rPr>
          <w:sz w:val="14"/>
        </w:rPr>
        <w:t xml:space="preserve"> </w:t>
      </w:r>
      <w:r w:rsidRPr="00A5579B">
        <w:rPr>
          <w:rStyle w:val="Emphasis"/>
        </w:rPr>
        <w:t xml:space="preserve">An </w:t>
      </w:r>
      <w:r w:rsidRPr="000F3BDB">
        <w:rPr>
          <w:rStyle w:val="Emphasis"/>
          <w:highlight w:val="green"/>
        </w:rPr>
        <w:t xml:space="preserve">invasion </w:t>
      </w:r>
      <w:r w:rsidRPr="000F3BDB">
        <w:rPr>
          <w:rStyle w:val="Emphasis"/>
        </w:rPr>
        <w:t xml:space="preserve">of Taiwan </w:t>
      </w:r>
      <w:r w:rsidRPr="000F3BDB">
        <w:rPr>
          <w:rStyle w:val="Emphasis"/>
          <w:highlight w:val="green"/>
        </w:rPr>
        <w:t xml:space="preserve">would be a daunting challenge </w:t>
      </w:r>
      <w:r w:rsidRPr="000F3BDB">
        <w:rPr>
          <w:rStyle w:val="Emphasis"/>
        </w:rPr>
        <w:t>for China</w:t>
      </w:r>
      <w:r w:rsidRPr="00A5579B">
        <w:rPr>
          <w:rStyle w:val="StyleUnderline"/>
        </w:rPr>
        <w:t xml:space="preserve">. </w:t>
      </w:r>
      <w:r w:rsidRPr="000F3BDB">
        <w:rPr>
          <w:rStyle w:val="StyleUnderline"/>
          <w:highlight w:val="green"/>
        </w:rPr>
        <w:t>Beijing would have to win quickly</w:t>
      </w:r>
      <w:r w:rsidRPr="00A5579B">
        <w:rPr>
          <w:rStyle w:val="StyleUnderline"/>
        </w:rPr>
        <w:t xml:space="preserve"> or risk political and military retaliation by the United States that could doom the attack.</w:t>
      </w:r>
      <w:r w:rsidRPr="00B52C46">
        <w:rPr>
          <w:sz w:val="14"/>
        </w:rPr>
        <w:t xml:space="preserve"> Taipei’s tanks merely must slow the Chinese assault rather than totally reverse it. </w:t>
      </w:r>
      <w:r w:rsidRPr="00B52C46">
        <w:rPr>
          <w:sz w:val="12"/>
        </w:rPr>
        <w:t>¶</w:t>
      </w:r>
      <w:r w:rsidRPr="00B52C46">
        <w:rPr>
          <w:sz w:val="14"/>
        </w:rPr>
        <w:t xml:space="preserve"> “Yes, the Taiwanese army projects that it can only hold off its enemy for two weeks after the landing,” Tanner Greer noted in Foreign Policy, “but the PLA also believes that if it cannot defeat the Taiwanese forces in under two weeks, it will lose the war!” </w:t>
      </w:r>
      <w:r w:rsidRPr="00B52C46">
        <w:rPr>
          <w:sz w:val="12"/>
        </w:rPr>
        <w:t>¶</w:t>
      </w:r>
      <w:r w:rsidRPr="00B52C46">
        <w:rPr>
          <w:sz w:val="14"/>
        </w:rPr>
        <w:t xml:space="preserve"> “</w:t>
      </w:r>
      <w:r w:rsidRPr="00A5579B">
        <w:rPr>
          <w:rStyle w:val="StyleUnderline"/>
        </w:rPr>
        <w:t xml:space="preserve">The </w:t>
      </w:r>
      <w:r w:rsidRPr="000F3BDB">
        <w:rPr>
          <w:rStyle w:val="StyleUnderline"/>
          <w:highlight w:val="green"/>
        </w:rPr>
        <w:t>disparity between the military budgets</w:t>
      </w:r>
      <w:r w:rsidRPr="00A5579B">
        <w:rPr>
          <w:rStyle w:val="StyleUnderline"/>
        </w:rPr>
        <w:t xml:space="preserve"> on both sides of the strait </w:t>
      </w:r>
      <w:r w:rsidRPr="000F3BDB">
        <w:rPr>
          <w:rStyle w:val="StyleUnderline"/>
          <w:highlight w:val="green"/>
        </w:rPr>
        <w:t>is large</w:t>
      </w:r>
      <w:r w:rsidRPr="00A5579B">
        <w:rPr>
          <w:rStyle w:val="StyleUnderline"/>
        </w:rPr>
        <w:t>, and growing—</w:t>
      </w:r>
      <w:r w:rsidRPr="000F3BDB">
        <w:rPr>
          <w:rStyle w:val="StyleUnderline"/>
          <w:highlight w:val="green"/>
        </w:rPr>
        <w:t>but the Taiwanese do not need parity to deter Chinese aggression</w:t>
      </w:r>
      <w:r w:rsidRPr="00A5579B">
        <w:rPr>
          <w:rStyle w:val="StyleUnderline"/>
        </w:rPr>
        <w:t>.</w:t>
      </w:r>
      <w:r w:rsidRPr="00B52C46">
        <w:rPr>
          <w:sz w:val="14"/>
        </w:rPr>
        <w:t xml:space="preserve"> All they need is the freedom to purchase the sort of arms that make invasion unthinkable. If that political battle can be resolved in the halls of Washington, the party will not have the power to threaten battle on the shores of Taiwan.”</w:t>
      </w:r>
    </w:p>
    <w:bookmarkEnd w:id="4"/>
    <w:p w:rsidR="00F9420C" w:rsidRDefault="00F9420C" w:rsidP="00F9420C">
      <w:pPr>
        <w:pStyle w:val="Heading3"/>
      </w:pPr>
      <w:r>
        <w:t xml:space="preserve">China </w:t>
      </w:r>
      <w:proofErr w:type="spellStart"/>
      <w:proofErr w:type="gramStart"/>
      <w:r>
        <w:t>Cant</w:t>
      </w:r>
      <w:proofErr w:type="spellEnd"/>
      <w:proofErr w:type="gramEnd"/>
      <w:r>
        <w:t xml:space="preserve"> Take Taiwan</w:t>
      </w:r>
    </w:p>
    <w:p w:rsidR="00F9420C" w:rsidRDefault="00F9420C" w:rsidP="00F9420C">
      <w:pPr>
        <w:pStyle w:val="Heading4"/>
      </w:pPr>
      <w:bookmarkStart w:id="5" w:name="_Hlk15306404"/>
      <w:r>
        <w:t>PLA doesn’t have the capability to invade Taiwan</w:t>
      </w:r>
    </w:p>
    <w:p w:rsidR="00F9420C" w:rsidRDefault="00F9420C" w:rsidP="00F9420C">
      <w:r w:rsidRPr="00270C2E">
        <w:t xml:space="preserve">Ben </w:t>
      </w:r>
      <w:r w:rsidRPr="00270C2E">
        <w:rPr>
          <w:rStyle w:val="Style13ptBold"/>
        </w:rPr>
        <w:t>Westcott ‘19</w:t>
      </w:r>
      <w:r w:rsidRPr="00270C2E">
        <w:t xml:space="preserve"> is a Digital News Producer based in Hong Kong, who joined CNN in 2016. He writes about China, Australia and Indonesia</w:t>
      </w:r>
      <w:r>
        <w:t>, June 24</w:t>
      </w:r>
      <w:r w:rsidRPr="00270C2E">
        <w:rPr>
          <w:vertAlign w:val="superscript"/>
        </w:rPr>
        <w:t>th</w:t>
      </w:r>
      <w:r>
        <w:t>, 2019, “</w:t>
      </w:r>
      <w:r w:rsidRPr="00270C2E">
        <w:t>A Chinese invasion of Taiwan would be a bloody, logistical nightmare</w:t>
      </w:r>
      <w:r>
        <w:t xml:space="preserve">” from </w:t>
      </w:r>
      <w:r w:rsidRPr="00270C2E">
        <w:t>https://www.cnn.com/2019/06/23/asia/taiwan-china-invasion-intl-hnk/index.html</w:t>
      </w:r>
      <w:r>
        <w:t>, accessed 7/5/19 || OES-AT</w:t>
      </w:r>
    </w:p>
    <w:p w:rsidR="00F9420C" w:rsidRPr="008A18EF" w:rsidRDefault="00F9420C" w:rsidP="00F9420C">
      <w:pPr>
        <w:rPr>
          <w:sz w:val="16"/>
        </w:rPr>
      </w:pPr>
      <w:r w:rsidRPr="008A18EF">
        <w:rPr>
          <w:sz w:val="16"/>
        </w:rPr>
        <w:t xml:space="preserve">Roaring out of the sky, an F-16V fighter jet lands smoothly to rearm and refuel on an unremarkable freeway in rural Taiwan, surrounded by rice paddies. </w:t>
      </w:r>
      <w:r w:rsidRPr="008A18EF">
        <w:rPr>
          <w:sz w:val="12"/>
        </w:rPr>
        <w:t>¶</w:t>
      </w:r>
      <w:r w:rsidRPr="008A18EF">
        <w:rPr>
          <w:sz w:val="16"/>
        </w:rPr>
        <w:t xml:space="preserve"> In different circumstances, this could be alarming sight. Taiwan's fighter pilots are trained to land on freeways between sorties in case all of the island's airports have been occupied or destroyed by an invasion. </w:t>
      </w:r>
      <w:r w:rsidRPr="008A18EF">
        <w:rPr>
          <w:sz w:val="12"/>
        </w:rPr>
        <w:t>¶</w:t>
      </w:r>
      <w:r w:rsidRPr="008A18EF">
        <w:rPr>
          <w:sz w:val="16"/>
        </w:rPr>
        <w:t xml:space="preserve"> Luckily, this was a training exercise. </w:t>
      </w:r>
      <w:r w:rsidRPr="008A18EF">
        <w:rPr>
          <w:sz w:val="12"/>
        </w:rPr>
        <w:t>¶</w:t>
      </w:r>
      <w:r w:rsidRPr="008A18EF">
        <w:rPr>
          <w:sz w:val="16"/>
        </w:rPr>
        <w:t xml:space="preserve"> </w:t>
      </w:r>
      <w:r w:rsidRPr="00270C2E">
        <w:rPr>
          <w:rStyle w:val="StyleUnderline"/>
        </w:rPr>
        <w:t>There's only really one enemy that Taiwan's armed forces are preparing to resist -- China's People's Liberation Army (PLA).</w:t>
      </w:r>
      <w:r w:rsidRPr="008A18EF">
        <w:rPr>
          <w:sz w:val="16"/>
        </w:rPr>
        <w:t xml:space="preserve"> And as China's reputation as an economic and military superpower has grown in recent years, so too has that threat of invasion, according to security experts. </w:t>
      </w:r>
      <w:r w:rsidRPr="008A18EF">
        <w:rPr>
          <w:sz w:val="12"/>
        </w:rPr>
        <w:t>¶</w:t>
      </w:r>
      <w:r w:rsidRPr="008A18EF">
        <w:rPr>
          <w:sz w:val="16"/>
        </w:rPr>
        <w:t xml:space="preserve"> Taiwan has been self-governed since separating from China at the end of a brutal civil war in 1949, but Beijing has never given up hope of reuniting with what it considers a renegade province. </w:t>
      </w:r>
      <w:r w:rsidRPr="008A18EF">
        <w:rPr>
          <w:sz w:val="12"/>
        </w:rPr>
        <w:t>¶</w:t>
      </w:r>
      <w:r w:rsidRPr="008A18EF">
        <w:rPr>
          <w:sz w:val="16"/>
        </w:rPr>
        <w:t xml:space="preserve"> At a regional security conference in June, Chinese Defense Minister Wei </w:t>
      </w:r>
      <w:proofErr w:type="spellStart"/>
      <w:r w:rsidRPr="008A18EF">
        <w:rPr>
          <w:sz w:val="16"/>
        </w:rPr>
        <w:t>Fenghe</w:t>
      </w:r>
      <w:proofErr w:type="spellEnd"/>
      <w:r w:rsidRPr="008A18EF">
        <w:rPr>
          <w:sz w:val="16"/>
        </w:rPr>
        <w:t xml:space="preserve"> said: "</w:t>
      </w:r>
      <w:r w:rsidRPr="00270C2E">
        <w:rPr>
          <w:rStyle w:val="StyleUnderline"/>
        </w:rPr>
        <w:t>If anyone dares to split Taiwan from China, the Chinese military has no choice but to fight at all costs for national unity."</w:t>
      </w:r>
      <w:r w:rsidRPr="008A18EF">
        <w:rPr>
          <w:sz w:val="16"/>
        </w:rPr>
        <w:t xml:space="preserve"> In some shops in mainland China, you can buy postcards and T-shirts emblazoned with patriotic emblems promoting the retaking of Taiwan. </w:t>
      </w:r>
      <w:r w:rsidRPr="008A18EF">
        <w:rPr>
          <w:sz w:val="12"/>
        </w:rPr>
        <w:t>¶</w:t>
      </w:r>
      <w:r w:rsidRPr="008A18EF">
        <w:rPr>
          <w:sz w:val="16"/>
        </w:rPr>
        <w:t xml:space="preserve"> But for seven decades, </w:t>
      </w:r>
      <w:r w:rsidRPr="000F3BDB">
        <w:rPr>
          <w:rStyle w:val="Emphasis"/>
          <w:highlight w:val="green"/>
        </w:rPr>
        <w:t>China</w:t>
      </w:r>
      <w:r w:rsidRPr="00270C2E">
        <w:rPr>
          <w:rStyle w:val="Emphasis"/>
        </w:rPr>
        <w:t xml:space="preserve"> has </w:t>
      </w:r>
      <w:r w:rsidRPr="000F3BDB">
        <w:rPr>
          <w:rStyle w:val="Emphasis"/>
          <w:highlight w:val="green"/>
        </w:rPr>
        <w:t>resisted attacking Taiwan</w:t>
      </w:r>
      <w:r w:rsidRPr="00270C2E">
        <w:rPr>
          <w:rStyle w:val="Emphasis"/>
        </w:rPr>
        <w:t xml:space="preserve"> partly </w:t>
      </w:r>
      <w:r w:rsidRPr="000F3BDB">
        <w:rPr>
          <w:rStyle w:val="Emphasis"/>
          <w:highlight w:val="green"/>
        </w:rPr>
        <w:t>for political reasons</w:t>
      </w:r>
      <w:r w:rsidRPr="00270C2E">
        <w:rPr>
          <w:rStyle w:val="Emphasis"/>
        </w:rPr>
        <w:t xml:space="preserve">, </w:t>
      </w:r>
      <w:r w:rsidRPr="000F3BDB">
        <w:rPr>
          <w:rStyle w:val="Emphasis"/>
          <w:highlight w:val="green"/>
        </w:rPr>
        <w:t>including</w:t>
      </w:r>
      <w:r w:rsidRPr="00270C2E">
        <w:rPr>
          <w:rStyle w:val="Emphasis"/>
        </w:rPr>
        <w:t xml:space="preserve"> the prospect of a US </w:t>
      </w:r>
      <w:r w:rsidRPr="000F3BDB">
        <w:rPr>
          <w:rStyle w:val="Emphasis"/>
          <w:highlight w:val="green"/>
        </w:rPr>
        <w:t>intervention and</w:t>
      </w:r>
      <w:r w:rsidRPr="00270C2E">
        <w:rPr>
          <w:rStyle w:val="Emphasis"/>
        </w:rPr>
        <w:t xml:space="preserve"> the </w:t>
      </w:r>
      <w:r w:rsidRPr="000F3BDB">
        <w:rPr>
          <w:rStyle w:val="Emphasis"/>
        </w:rPr>
        <w:t>potential</w:t>
      </w:r>
      <w:r w:rsidRPr="00270C2E">
        <w:rPr>
          <w:rStyle w:val="Emphasis"/>
        </w:rPr>
        <w:t xml:space="preserve"> heavy </w:t>
      </w:r>
      <w:r w:rsidRPr="000F3BDB">
        <w:rPr>
          <w:rStyle w:val="Emphasis"/>
          <w:highlight w:val="green"/>
        </w:rPr>
        <w:t>human toll</w:t>
      </w:r>
      <w:r w:rsidRPr="00270C2E">
        <w:rPr>
          <w:rStyle w:val="Emphasis"/>
        </w:rPr>
        <w:t>.</w:t>
      </w:r>
      <w:r w:rsidRPr="008A18EF">
        <w:rPr>
          <w:sz w:val="16"/>
        </w:rPr>
        <w:t xml:space="preserve"> But the </w:t>
      </w:r>
      <w:r w:rsidRPr="000F3BDB">
        <w:rPr>
          <w:rStyle w:val="StyleUnderline"/>
          <w:highlight w:val="green"/>
        </w:rPr>
        <w:t>practical realities</w:t>
      </w:r>
      <w:r w:rsidRPr="00270C2E">
        <w:rPr>
          <w:rStyle w:val="StyleUnderline"/>
        </w:rPr>
        <w:t xml:space="preserve"> of a full-blown invasion </w:t>
      </w:r>
      <w:r w:rsidRPr="000F3BDB">
        <w:rPr>
          <w:rStyle w:val="StyleUnderline"/>
          <w:highlight w:val="green"/>
        </w:rPr>
        <w:t>are also daunting</w:t>
      </w:r>
      <w:r w:rsidRPr="00270C2E">
        <w:rPr>
          <w:rStyle w:val="StyleUnderline"/>
        </w:rPr>
        <w:t xml:space="preserve"> for the PLA, according to experts</w:t>
      </w:r>
      <w:r w:rsidRPr="008A18EF">
        <w:rPr>
          <w:sz w:val="16"/>
        </w:rPr>
        <w:t xml:space="preserve">. </w:t>
      </w:r>
      <w:r w:rsidRPr="008A18EF">
        <w:rPr>
          <w:sz w:val="12"/>
        </w:rPr>
        <w:t>¶</w:t>
      </w:r>
      <w:r w:rsidRPr="008A18EF">
        <w:rPr>
          <w:sz w:val="16"/>
        </w:rPr>
        <w:t xml:space="preserve"> Ferrying hundreds of thousands of troops across the narrow Taiwan Strait to a handful of reliable landing beaches, in the face of fierce resistance, is a harrowing prospect. </w:t>
      </w:r>
      <w:r w:rsidRPr="000F3BDB">
        <w:rPr>
          <w:rStyle w:val="StyleUnderline"/>
          <w:highlight w:val="green"/>
        </w:rPr>
        <w:t>Troops would</w:t>
      </w:r>
      <w:r w:rsidRPr="00270C2E">
        <w:rPr>
          <w:rStyle w:val="StyleUnderline"/>
        </w:rPr>
        <w:t xml:space="preserve"> then </w:t>
      </w:r>
      <w:r w:rsidRPr="000F3BDB">
        <w:rPr>
          <w:rStyle w:val="StyleUnderline"/>
          <w:highlight w:val="green"/>
        </w:rPr>
        <w:t>have a long slog over Taiwan's</w:t>
      </w:r>
      <w:r w:rsidRPr="00270C2E">
        <w:rPr>
          <w:rStyle w:val="StyleUnderline"/>
        </w:rPr>
        <w:t xml:space="preserve"> western </w:t>
      </w:r>
      <w:r w:rsidRPr="000F3BDB">
        <w:rPr>
          <w:rStyle w:val="StyleUnderline"/>
          <w:highlight w:val="green"/>
        </w:rPr>
        <w:t>mudflats and mountains</w:t>
      </w:r>
      <w:r w:rsidRPr="00270C2E">
        <w:rPr>
          <w:rStyle w:val="StyleUnderline"/>
        </w:rPr>
        <w:t xml:space="preserve"> to reach the capital, Taipei.</w:t>
      </w:r>
      <w:r w:rsidRPr="008A18EF">
        <w:rPr>
          <w:sz w:val="16"/>
        </w:rPr>
        <w:t xml:space="preserve"> </w:t>
      </w:r>
      <w:r w:rsidRPr="008A18EF">
        <w:rPr>
          <w:sz w:val="12"/>
        </w:rPr>
        <w:t>¶</w:t>
      </w:r>
      <w:r w:rsidRPr="008A18EF">
        <w:rPr>
          <w:sz w:val="16"/>
        </w:rPr>
        <w:t xml:space="preserve"> Not only that, but </w:t>
      </w:r>
      <w:r w:rsidRPr="00270C2E">
        <w:rPr>
          <w:rStyle w:val="StyleUnderline"/>
        </w:rPr>
        <w:t>China would face an opponent who has been preparing for war for almost 70 years</w:t>
      </w:r>
      <w:r w:rsidRPr="008A18EF">
        <w:rPr>
          <w:sz w:val="16"/>
        </w:rPr>
        <w:t xml:space="preserve">. </w:t>
      </w:r>
      <w:r w:rsidRPr="008A18EF">
        <w:rPr>
          <w:sz w:val="12"/>
        </w:rPr>
        <w:t>¶</w:t>
      </w:r>
      <w:r w:rsidRPr="008A18EF">
        <w:rPr>
          <w:sz w:val="16"/>
        </w:rPr>
        <w:t xml:space="preserve"> At mass anti-invasion drills in May, Taiwan military spokesman Maj. Gen. Chen Chung-Chi said the island knew it had to always be "combat-ready." </w:t>
      </w:r>
      <w:r w:rsidRPr="008A18EF">
        <w:rPr>
          <w:sz w:val="12"/>
        </w:rPr>
        <w:t>¶</w:t>
      </w:r>
      <w:r w:rsidRPr="008A18EF">
        <w:rPr>
          <w:sz w:val="16"/>
        </w:rPr>
        <w:t xml:space="preserve"> "Of course, we don't want war, but only by gaining our own strength can we defend ourselves," he said. "If China wants to take any action against us, it has to consider paying a painful price." </w:t>
      </w:r>
      <w:r w:rsidRPr="008A18EF">
        <w:rPr>
          <w:sz w:val="12"/>
        </w:rPr>
        <w:t>¶</w:t>
      </w:r>
      <w:r w:rsidRPr="008A18EF">
        <w:rPr>
          <w:sz w:val="16"/>
        </w:rPr>
        <w:t xml:space="preserve"> Difficult and bloody </w:t>
      </w:r>
      <w:r w:rsidRPr="008A18EF">
        <w:rPr>
          <w:sz w:val="12"/>
        </w:rPr>
        <w:t>¶</w:t>
      </w:r>
      <w:r w:rsidRPr="008A18EF">
        <w:rPr>
          <w:sz w:val="16"/>
        </w:rPr>
        <w:t xml:space="preserve"> </w:t>
      </w:r>
      <w:r w:rsidRPr="000F3BDB">
        <w:rPr>
          <w:rStyle w:val="StyleUnderline"/>
          <w:highlight w:val="green"/>
        </w:rPr>
        <w:t>It could be easy to assume</w:t>
      </w:r>
      <w:r w:rsidRPr="00270C2E">
        <w:rPr>
          <w:rStyle w:val="StyleUnderline"/>
        </w:rPr>
        <w:t xml:space="preserve"> that any </w:t>
      </w:r>
      <w:r w:rsidRPr="000F3BDB">
        <w:rPr>
          <w:rStyle w:val="StyleUnderline"/>
          <w:highlight w:val="green"/>
        </w:rPr>
        <w:t>invasion</w:t>
      </w:r>
      <w:r w:rsidRPr="00270C2E">
        <w:rPr>
          <w:rStyle w:val="StyleUnderline"/>
        </w:rPr>
        <w:t xml:space="preserve"> of Taiwan by Beijing </w:t>
      </w:r>
      <w:r w:rsidRPr="000F3BDB">
        <w:rPr>
          <w:rStyle w:val="StyleUnderline"/>
          <w:highlight w:val="green"/>
        </w:rPr>
        <w:t xml:space="preserve">would be brief </w:t>
      </w:r>
      <w:r w:rsidRPr="000F3BDB">
        <w:rPr>
          <w:rStyle w:val="StyleUnderline"/>
        </w:rPr>
        <w:t>and devastating for Taipei</w:t>
      </w:r>
      <w:r w:rsidRPr="008A18EF">
        <w:rPr>
          <w:sz w:val="16"/>
        </w:rPr>
        <w:t xml:space="preserve">: a David and Goliath fight between a tiny island and the mainland's military might, population and wealth. </w:t>
      </w:r>
      <w:r w:rsidRPr="008A18EF">
        <w:rPr>
          <w:sz w:val="12"/>
        </w:rPr>
        <w:t>¶</w:t>
      </w:r>
      <w:r w:rsidRPr="008A18EF">
        <w:rPr>
          <w:sz w:val="16"/>
        </w:rPr>
        <w:t xml:space="preserve"> With nearly 1.4 billion people, the People's Republic of China has the largest population in the world. Taiwan has fewer than 24 million people -- a similar number to Australia. China has the fifth largest territory in the world, while Taiwan is the size of Denmark or the US state of Maryland. And Beijing runs an economy that is second only to the United States, while Taiwan's doesn't rank in the world's top 20. </w:t>
      </w:r>
      <w:r w:rsidRPr="008A18EF">
        <w:rPr>
          <w:sz w:val="12"/>
        </w:rPr>
        <w:t>¶</w:t>
      </w:r>
      <w:r w:rsidRPr="008A18EF">
        <w:rPr>
          <w:sz w:val="16"/>
        </w:rPr>
        <w:t xml:space="preserve"> But perhaps most pertinently, China has been building and modernizing its military at an unprecedented rate, while Taiwan relies on moderate US arms sales. </w:t>
      </w:r>
      <w:r w:rsidRPr="008A18EF">
        <w:rPr>
          <w:sz w:val="12"/>
        </w:rPr>
        <w:t>¶</w:t>
      </w:r>
      <w:r w:rsidRPr="008A18EF">
        <w:rPr>
          <w:sz w:val="16"/>
        </w:rPr>
        <w:t xml:space="preserve"> In sheer size, the PLA simply dwarfs Taiwan's military. </w:t>
      </w:r>
      <w:r w:rsidRPr="008A18EF">
        <w:rPr>
          <w:sz w:val="12"/>
        </w:rPr>
        <w:t>¶</w:t>
      </w:r>
      <w:r w:rsidRPr="008A18EF">
        <w:rPr>
          <w:sz w:val="16"/>
        </w:rPr>
        <w:t xml:space="preserve"> China has an estimated 1 million troops, almost 6,000 tanks, 1,500 fighter jets and 33 navy destroyers, according to the latest US Defense Department report. Taiwan's ground force troops barely number 150,000 and are backed by 800 tanks and about 350 fighter aircraft, the report found, while its navy fields only four destroyer-class ships. </w:t>
      </w:r>
      <w:r w:rsidRPr="008A18EF">
        <w:rPr>
          <w:sz w:val="12"/>
        </w:rPr>
        <w:t>¶</w:t>
      </w:r>
      <w:r w:rsidRPr="008A18EF">
        <w:rPr>
          <w:sz w:val="16"/>
        </w:rPr>
        <w:t xml:space="preserve"> Under Chinese President Xi Jinping, the PLA has rapidly modernized, buoyed by rises in military spending and crackdowns on corruption in the army's leadership. </w:t>
      </w:r>
      <w:r w:rsidRPr="008A18EF">
        <w:rPr>
          <w:sz w:val="12"/>
        </w:rPr>
        <w:t>¶</w:t>
      </w:r>
      <w:r w:rsidRPr="008A18EF">
        <w:rPr>
          <w:sz w:val="16"/>
        </w:rPr>
        <w:t xml:space="preserve"> "China's leaders hope that possessing these military capabilities will deter pro-independence moves by Taiwan or, should deterrence fail, will permit a range of tailored military options against Taiwan and potential third-party military intervention," according to a 2019 US Defense Intelligence Agency report on China's military. </w:t>
      </w:r>
      <w:r w:rsidRPr="008A18EF">
        <w:rPr>
          <w:sz w:val="12"/>
        </w:rPr>
        <w:t>¶</w:t>
      </w:r>
      <w:r w:rsidRPr="008A18EF">
        <w:rPr>
          <w:sz w:val="16"/>
        </w:rPr>
        <w:t xml:space="preserve"> </w:t>
      </w:r>
      <w:r w:rsidRPr="000F3BDB">
        <w:rPr>
          <w:rStyle w:val="StyleUnderline"/>
          <w:highlight w:val="green"/>
        </w:rPr>
        <w:t>Yet</w:t>
      </w:r>
      <w:r w:rsidRPr="00270C2E">
        <w:rPr>
          <w:rStyle w:val="StyleUnderline"/>
        </w:rPr>
        <w:t xml:space="preserve"> while </w:t>
      </w:r>
      <w:r w:rsidRPr="000F3BDB">
        <w:rPr>
          <w:rStyle w:val="StyleUnderline"/>
        </w:rPr>
        <w:t>China hawks</w:t>
      </w:r>
      <w:r w:rsidRPr="00270C2E">
        <w:rPr>
          <w:rStyle w:val="StyleUnderline"/>
        </w:rPr>
        <w:t xml:space="preserve"> in the media might beat the drum of invasion, </w:t>
      </w:r>
      <w:r w:rsidRPr="000F3BDB">
        <w:rPr>
          <w:rStyle w:val="StyleUnderline"/>
          <w:highlight w:val="green"/>
        </w:rPr>
        <w:t>an internal China military study</w:t>
      </w:r>
      <w:r w:rsidRPr="00270C2E">
        <w:rPr>
          <w:rStyle w:val="StyleUnderline"/>
        </w:rPr>
        <w:t xml:space="preserve">, seen by CNN, </w:t>
      </w:r>
      <w:r w:rsidRPr="000F3BDB">
        <w:rPr>
          <w:rStyle w:val="StyleUnderline"/>
          <w:highlight w:val="green"/>
        </w:rPr>
        <w:t xml:space="preserve">revealed that the </w:t>
      </w:r>
      <w:r w:rsidRPr="000F3BDB">
        <w:rPr>
          <w:rStyle w:val="Emphasis"/>
          <w:highlight w:val="green"/>
        </w:rPr>
        <w:t>PLA considers an invasion of Taiwan to be extremely difficult</w:t>
      </w:r>
      <w:r w:rsidRPr="008A18EF">
        <w:rPr>
          <w:sz w:val="16"/>
        </w:rPr>
        <w:t xml:space="preserve">. </w:t>
      </w:r>
      <w:r w:rsidRPr="008A18EF">
        <w:rPr>
          <w:sz w:val="12"/>
        </w:rPr>
        <w:t>¶</w:t>
      </w:r>
      <w:r w:rsidRPr="008A18EF">
        <w:rPr>
          <w:sz w:val="16"/>
        </w:rPr>
        <w:t xml:space="preserve"> "</w:t>
      </w:r>
      <w:r w:rsidRPr="00270C2E">
        <w:rPr>
          <w:rStyle w:val="StyleUnderline"/>
        </w:rPr>
        <w:t>Taiwan has a professional military, with a strong core of American-trained experts,"</w:t>
      </w:r>
      <w:r w:rsidRPr="008A18EF">
        <w:rPr>
          <w:sz w:val="16"/>
        </w:rPr>
        <w:t xml:space="preserve"> said Ian Easton, author of "The Chinese Invasion Threat" and research fellow at the Project 2049 Institute, as well as "highly defensible" terrain. </w:t>
      </w:r>
      <w:r w:rsidRPr="008A18EF">
        <w:rPr>
          <w:sz w:val="12"/>
        </w:rPr>
        <w:t>¶</w:t>
      </w:r>
      <w:r w:rsidRPr="008A18EF">
        <w:rPr>
          <w:sz w:val="16"/>
        </w:rPr>
        <w:t xml:space="preserve"> In his book he described an invasion by China as "the most difficult and bloody mission facing the Chinese military." </w:t>
      </w:r>
      <w:r w:rsidRPr="008A18EF">
        <w:rPr>
          <w:sz w:val="12"/>
        </w:rPr>
        <w:t>¶</w:t>
      </w:r>
      <w:r w:rsidRPr="008A18EF">
        <w:rPr>
          <w:sz w:val="16"/>
        </w:rPr>
        <w:t xml:space="preserve"> The plan to take Taiwan </w:t>
      </w:r>
      <w:r w:rsidRPr="008A18EF">
        <w:rPr>
          <w:sz w:val="12"/>
        </w:rPr>
        <w:t>¶</w:t>
      </w:r>
      <w:r w:rsidRPr="008A18EF">
        <w:rPr>
          <w:sz w:val="16"/>
        </w:rPr>
        <w:t xml:space="preserve"> China's Taiwan invasion plan, known internally as the "Joint Island Attack Campaign," would begin with a mass, coordinated bombing of Taiwan's vital infrastructure -- ports and airfields -- to cripple the island's military ahead of an amphibious invasion, according to both Easton and Sidharth Kaushal, a research fellow at the Royal United Services Institute for Defense and Security Studies. </w:t>
      </w:r>
      <w:r w:rsidRPr="008A18EF">
        <w:rPr>
          <w:sz w:val="12"/>
        </w:rPr>
        <w:t>¶</w:t>
      </w:r>
      <w:r w:rsidRPr="008A18EF">
        <w:rPr>
          <w:sz w:val="16"/>
        </w:rPr>
        <w:t xml:space="preserve"> At the same time, the Chinese air force would fly over the Taiwan Strait and try to dominate the island's air space. Once the PLA was satisfied it had suitably disabled Taiwan's air and naval forces, Kaushal said soldiers would begin to invade on the west coast of the island. </w:t>
      </w:r>
      <w:r w:rsidRPr="008A18EF">
        <w:rPr>
          <w:sz w:val="12"/>
        </w:rPr>
        <w:t>¶</w:t>
      </w:r>
      <w:r w:rsidRPr="008A18EF">
        <w:rPr>
          <w:sz w:val="16"/>
        </w:rPr>
        <w:t xml:space="preserve"> The island's rocky, mountainous east coast is considered too inhospitable and far from mainland China. </w:t>
      </w:r>
      <w:r w:rsidRPr="008A18EF">
        <w:rPr>
          <w:sz w:val="12"/>
        </w:rPr>
        <w:t>¶</w:t>
      </w:r>
      <w:r w:rsidRPr="008A18EF">
        <w:rPr>
          <w:sz w:val="16"/>
        </w:rPr>
        <w:t xml:space="preserve"> The amphibious invasion needed to put troops on Taiwan, however, could be the biggest hurdle facing the PLA. </w:t>
      </w:r>
      <w:r w:rsidRPr="008A18EF">
        <w:rPr>
          <w:sz w:val="12"/>
        </w:rPr>
        <w:t>¶</w:t>
      </w:r>
      <w:r w:rsidRPr="008A18EF">
        <w:rPr>
          <w:sz w:val="16"/>
        </w:rPr>
        <w:t xml:space="preserve"> In its 2019 report to Congress, the US Department of Defense said China -- which has one of the largest navies in Asia -- had at its command 37 amphibious transport docks and 22 smaller landing ships, as well as any civilian vessels Beijing could enlist. </w:t>
      </w:r>
      <w:r w:rsidRPr="008A18EF">
        <w:rPr>
          <w:sz w:val="12"/>
        </w:rPr>
        <w:t>¶</w:t>
      </w:r>
      <w:r w:rsidRPr="008A18EF">
        <w:rPr>
          <w:sz w:val="16"/>
        </w:rPr>
        <w:t xml:space="preserve"> That might be enough to occupy smaller islands, such as those in the South China Sea, but </w:t>
      </w:r>
      <w:r w:rsidRPr="00270C2E">
        <w:rPr>
          <w:rStyle w:val="StyleUnderline"/>
        </w:rPr>
        <w:t xml:space="preserve">an </w:t>
      </w:r>
      <w:r w:rsidRPr="00325C79">
        <w:rPr>
          <w:rStyle w:val="StyleUnderline"/>
          <w:highlight w:val="green"/>
        </w:rPr>
        <w:t>amphibious assault</w:t>
      </w:r>
      <w:r w:rsidRPr="00270C2E">
        <w:rPr>
          <w:rStyle w:val="StyleUnderline"/>
        </w:rPr>
        <w:t xml:space="preserve"> on Taiwan </w:t>
      </w:r>
      <w:r w:rsidRPr="00325C79">
        <w:rPr>
          <w:rStyle w:val="StyleUnderline"/>
          <w:highlight w:val="green"/>
        </w:rPr>
        <w:t>would</w:t>
      </w:r>
      <w:r w:rsidRPr="00270C2E">
        <w:rPr>
          <w:rStyle w:val="StyleUnderline"/>
        </w:rPr>
        <w:t xml:space="preserve"> likely </w:t>
      </w:r>
      <w:r w:rsidRPr="00325C79">
        <w:rPr>
          <w:rStyle w:val="StyleUnderline"/>
          <w:highlight w:val="green"/>
        </w:rPr>
        <w:t>require a bigger arsena</w:t>
      </w:r>
      <w:r w:rsidRPr="00325C79">
        <w:rPr>
          <w:sz w:val="16"/>
          <w:highlight w:val="green"/>
        </w:rPr>
        <w:t xml:space="preserve">l </w:t>
      </w:r>
      <w:r w:rsidRPr="00325C79">
        <w:rPr>
          <w:sz w:val="16"/>
        </w:rPr>
        <w:t xml:space="preserve">-- and there is "no indication China is significantly expanding its landing ship force," the report said. </w:t>
      </w:r>
      <w:r w:rsidRPr="00325C79">
        <w:rPr>
          <w:sz w:val="12"/>
        </w:rPr>
        <w:t>¶</w:t>
      </w:r>
      <w:r w:rsidRPr="00325C79">
        <w:rPr>
          <w:sz w:val="16"/>
        </w:rPr>
        <w:t xml:space="preserve"> That makes it vital for Beijing to neutralize Taiwan's navy and air</w:t>
      </w:r>
      <w:r w:rsidRPr="008A18EF">
        <w:rPr>
          <w:sz w:val="16"/>
        </w:rPr>
        <w:t xml:space="preserve"> force in the early stages of an attack, Kaushal said. </w:t>
      </w:r>
      <w:r w:rsidRPr="008A18EF">
        <w:rPr>
          <w:sz w:val="12"/>
        </w:rPr>
        <w:t>¶</w:t>
      </w:r>
      <w:r w:rsidRPr="008A18EF">
        <w:rPr>
          <w:sz w:val="16"/>
        </w:rPr>
        <w:t xml:space="preserve"> "The Taiwanese air force would have to sink around 40% of the amphibious landing forces of the PLA in order to render this sort of mission infeasible," he said. </w:t>
      </w:r>
      <w:r w:rsidRPr="008A18EF">
        <w:rPr>
          <w:sz w:val="12"/>
        </w:rPr>
        <w:t>¶</w:t>
      </w:r>
      <w:r w:rsidRPr="008A18EF">
        <w:rPr>
          <w:sz w:val="16"/>
        </w:rPr>
        <w:t xml:space="preserve"> Essentially, that's only about 10 to 15 ships, he added. </w:t>
      </w:r>
      <w:r w:rsidRPr="008A18EF">
        <w:rPr>
          <w:sz w:val="12"/>
        </w:rPr>
        <w:t>¶</w:t>
      </w:r>
      <w:r w:rsidRPr="008A18EF">
        <w:rPr>
          <w:sz w:val="16"/>
        </w:rPr>
        <w:t xml:space="preserve"> If they did make it across the strait, </w:t>
      </w:r>
      <w:r w:rsidRPr="00270C2E">
        <w:rPr>
          <w:rStyle w:val="StyleUnderline"/>
        </w:rPr>
        <w:t>the PLA would still need to find a decent landing spot for its ships</w:t>
      </w:r>
      <w:r w:rsidRPr="008A18EF">
        <w:rPr>
          <w:sz w:val="16"/>
        </w:rPr>
        <w:t xml:space="preserve">. </w:t>
      </w:r>
      <w:r w:rsidRPr="008A18EF">
        <w:rPr>
          <w:sz w:val="12"/>
        </w:rPr>
        <w:t>¶</w:t>
      </w:r>
      <w:r w:rsidRPr="008A18EF">
        <w:rPr>
          <w:sz w:val="16"/>
        </w:rPr>
        <w:t xml:space="preserve"> China's military would be looking for a landing site both close to the mainland, and a strategic city, such as Taipei, with nearby port and airport facilities. </w:t>
      </w:r>
      <w:r w:rsidRPr="008A18EF">
        <w:rPr>
          <w:sz w:val="12"/>
        </w:rPr>
        <w:t>¶</w:t>
      </w:r>
      <w:r w:rsidRPr="008A18EF">
        <w:rPr>
          <w:sz w:val="16"/>
        </w:rPr>
        <w:t xml:space="preserve"> That leaves just 14 potential beaches, Easton said -- and it's not only the PLA that knows it. Taiwanese engineers have spent decades digging tunnels and bunkers in potential landing zones along the coast. </w:t>
      </w:r>
      <w:r w:rsidRPr="008A18EF">
        <w:rPr>
          <w:sz w:val="12"/>
        </w:rPr>
        <w:t>¶</w:t>
      </w:r>
      <w:r w:rsidRPr="008A18EF">
        <w:rPr>
          <w:sz w:val="16"/>
        </w:rPr>
        <w:t xml:space="preserve"> Furthermore, </w:t>
      </w:r>
      <w:r w:rsidRPr="00270C2E">
        <w:rPr>
          <w:rStyle w:val="StyleUnderline"/>
        </w:rPr>
        <w:t xml:space="preserve">the </w:t>
      </w:r>
      <w:r w:rsidRPr="00325C79">
        <w:rPr>
          <w:rStyle w:val="StyleUnderline"/>
          <w:highlight w:val="green"/>
        </w:rPr>
        <w:t>backbone of Taiwan's defense is a fleet of vessels capable of launching</w:t>
      </w:r>
      <w:r w:rsidRPr="00270C2E">
        <w:rPr>
          <w:rStyle w:val="StyleUnderline"/>
        </w:rPr>
        <w:t xml:space="preserve"> </w:t>
      </w:r>
      <w:r w:rsidRPr="00325C79">
        <w:rPr>
          <w:rStyle w:val="StyleUnderline"/>
          <w:highlight w:val="green"/>
        </w:rPr>
        <w:t>anti-ship cruise</w:t>
      </w:r>
      <w:r w:rsidRPr="00270C2E">
        <w:rPr>
          <w:rStyle w:val="StyleUnderline"/>
        </w:rPr>
        <w:t xml:space="preserve"> </w:t>
      </w:r>
      <w:r w:rsidRPr="00325C79">
        <w:rPr>
          <w:rStyle w:val="StyleUnderline"/>
          <w:highlight w:val="green"/>
        </w:rPr>
        <w:t>missiles</w:t>
      </w:r>
      <w:r w:rsidRPr="00270C2E">
        <w:rPr>
          <w:rStyle w:val="StyleUnderline"/>
        </w:rPr>
        <w:t>, on top of an array of ground-based missiles, and substantial mines and artillery on the coastline.</w:t>
      </w:r>
      <w:r w:rsidRPr="008A18EF">
        <w:rPr>
          <w:sz w:val="16"/>
        </w:rPr>
        <w:t xml:space="preserve"> </w:t>
      </w:r>
      <w:r w:rsidRPr="008A18EF">
        <w:rPr>
          <w:sz w:val="12"/>
        </w:rPr>
        <w:t>¶</w:t>
      </w:r>
      <w:r w:rsidRPr="008A18EF">
        <w:rPr>
          <w:sz w:val="16"/>
        </w:rPr>
        <w:t xml:space="preserve"> "Taiwan's entire national defense strategy, including its war plans, are specifically targeted at defeating a PLA invasion," Easton said. </w:t>
      </w:r>
      <w:r w:rsidRPr="008A18EF">
        <w:rPr>
          <w:sz w:val="12"/>
        </w:rPr>
        <w:t>¶</w:t>
      </w:r>
      <w:r w:rsidRPr="008A18EF">
        <w:rPr>
          <w:sz w:val="16"/>
        </w:rPr>
        <w:t xml:space="preserve"> Chinese troops could be dropped in from the air, but a lack of paratroopers in the PLA makes it unlikely. </w:t>
      </w:r>
      <w:r w:rsidRPr="008A18EF">
        <w:rPr>
          <w:sz w:val="12"/>
        </w:rPr>
        <w:t>¶</w:t>
      </w:r>
      <w:r w:rsidRPr="008A18EF">
        <w:rPr>
          <w:sz w:val="16"/>
        </w:rPr>
        <w:t xml:space="preserve"> </w:t>
      </w:r>
      <w:r w:rsidRPr="00270C2E">
        <w:rPr>
          <w:rStyle w:val="StyleUnderline"/>
        </w:rPr>
        <w:t xml:space="preserve">If the </w:t>
      </w:r>
      <w:r w:rsidRPr="00325C79">
        <w:rPr>
          <w:rStyle w:val="StyleUnderline"/>
          <w:highlight w:val="green"/>
        </w:rPr>
        <w:t>PLA</w:t>
      </w:r>
      <w:r w:rsidRPr="00270C2E">
        <w:rPr>
          <w:rStyle w:val="StyleUnderline"/>
        </w:rPr>
        <w:t xml:space="preserve"> held a position on Taiwan, and </w:t>
      </w:r>
      <w:r w:rsidRPr="00325C79">
        <w:rPr>
          <w:rStyle w:val="StyleUnderline"/>
          <w:highlight w:val="green"/>
        </w:rPr>
        <w:t>could reinforce</w:t>
      </w:r>
      <w:r w:rsidRPr="00270C2E">
        <w:rPr>
          <w:rStyle w:val="StyleUnderline"/>
        </w:rPr>
        <w:t xml:space="preserve"> with troops from the mainland </w:t>
      </w:r>
      <w:r w:rsidRPr="00325C79">
        <w:rPr>
          <w:rStyle w:val="StyleUnderline"/>
          <w:highlight w:val="green"/>
        </w:rPr>
        <w:t>to face off</w:t>
      </w:r>
      <w:r w:rsidRPr="00270C2E">
        <w:rPr>
          <w:rStyle w:val="StyleUnderline"/>
        </w:rPr>
        <w:t xml:space="preserve"> about </w:t>
      </w:r>
      <w:r w:rsidRPr="00325C79">
        <w:rPr>
          <w:rStyle w:val="StyleUnderline"/>
          <w:highlight w:val="green"/>
        </w:rPr>
        <w:t>150,000 Taiwan troops</w:t>
      </w:r>
      <w:r w:rsidRPr="00270C2E">
        <w:rPr>
          <w:rStyle w:val="StyleUnderline"/>
        </w:rPr>
        <w:t>, as</w:t>
      </w:r>
      <w:r w:rsidRPr="008A18EF">
        <w:rPr>
          <w:sz w:val="16"/>
        </w:rPr>
        <w:t xml:space="preserve"> well as more than 2.5 million reservists, it would have to push through the island's western mud flats and mountains, with only narrow roads to assist them, towards Taipei. </w:t>
      </w:r>
      <w:r w:rsidRPr="008A18EF">
        <w:rPr>
          <w:sz w:val="12"/>
        </w:rPr>
        <w:t>¶</w:t>
      </w:r>
      <w:r w:rsidRPr="008A18EF">
        <w:rPr>
          <w:sz w:val="16"/>
        </w:rPr>
        <w:t xml:space="preserve"> Finally, the mobilization of amphibious landing vessels, ballistic missile launchers, fighters and bombers, as well as hundreds of thousands of troops, would give Taiwan plenty of advance warning of any attack, Kaushal said. </w:t>
      </w:r>
      <w:r w:rsidRPr="008A18EF">
        <w:rPr>
          <w:sz w:val="12"/>
        </w:rPr>
        <w:t>¶</w:t>
      </w:r>
      <w:r w:rsidRPr="008A18EF">
        <w:rPr>
          <w:sz w:val="16"/>
        </w:rPr>
        <w:t xml:space="preserve"> "It's extremely unlikely that the invasion could come as a bolt from the blue," Kaushal added. </w:t>
      </w:r>
      <w:r w:rsidRPr="008A18EF">
        <w:rPr>
          <w:sz w:val="12"/>
        </w:rPr>
        <w:t>¶</w:t>
      </w:r>
      <w:r w:rsidRPr="008A18EF">
        <w:rPr>
          <w:sz w:val="16"/>
        </w:rPr>
        <w:t xml:space="preserve"> There is, of course, </w:t>
      </w:r>
      <w:r w:rsidRPr="00270C2E">
        <w:rPr>
          <w:rStyle w:val="StyleUnderline"/>
        </w:rPr>
        <w:t>one final deterrent to any PLA invasion of Taiwan</w:t>
      </w:r>
      <w:r w:rsidRPr="008A18EF">
        <w:rPr>
          <w:sz w:val="16"/>
        </w:rPr>
        <w:t xml:space="preserve">. </w:t>
      </w:r>
      <w:r w:rsidRPr="008A18EF">
        <w:rPr>
          <w:sz w:val="12"/>
        </w:rPr>
        <w:t>¶</w:t>
      </w:r>
      <w:r w:rsidRPr="008A18EF">
        <w:rPr>
          <w:sz w:val="16"/>
        </w:rPr>
        <w:t xml:space="preserve"> It isn't clear whether or not such an attack by China would spark an intervention by the United States on Taipei's behalf. </w:t>
      </w:r>
      <w:r w:rsidRPr="008A18EF">
        <w:rPr>
          <w:sz w:val="12"/>
        </w:rPr>
        <w:t>¶</w:t>
      </w:r>
      <w:r w:rsidRPr="008A18EF">
        <w:rPr>
          <w:sz w:val="16"/>
        </w:rPr>
        <w:t xml:space="preserve"> Washington has been a longtime ally of the island, selling weapons to the Taiwan government and providing implicit military protection from Beijing. </w:t>
      </w:r>
      <w:r w:rsidRPr="008A18EF">
        <w:rPr>
          <w:sz w:val="12"/>
        </w:rPr>
        <w:t>¶</w:t>
      </w:r>
      <w:r w:rsidRPr="008A18EF">
        <w:rPr>
          <w:sz w:val="16"/>
        </w:rPr>
        <w:t xml:space="preserve"> Easton said that, at present, the US would likely intervene in Taiwan's favor, both to protect investment by US companies on the island and reassure American allies in the region, who are also facing down a resurgent PLA in the East and South China seas. </w:t>
      </w:r>
      <w:r w:rsidRPr="008A18EF">
        <w:rPr>
          <w:sz w:val="12"/>
        </w:rPr>
        <w:t>¶</w:t>
      </w:r>
      <w:r w:rsidRPr="008A18EF">
        <w:rPr>
          <w:sz w:val="16"/>
        </w:rPr>
        <w:t xml:space="preserve"> Collin Koh </w:t>
      </w:r>
      <w:proofErr w:type="spellStart"/>
      <w:r w:rsidRPr="008A18EF">
        <w:rPr>
          <w:sz w:val="16"/>
        </w:rPr>
        <w:t>Swee</w:t>
      </w:r>
      <w:proofErr w:type="spellEnd"/>
      <w:r w:rsidRPr="008A18EF">
        <w:rPr>
          <w:sz w:val="16"/>
        </w:rPr>
        <w:t xml:space="preserve"> Lean, research fellow at the S. Rajaratnam School of International Studies' Maritime Security Program in Singapore, said there would also be "immense political consequences" from taking over Taiwan, in the event of a successful China invasion. </w:t>
      </w:r>
      <w:r w:rsidRPr="008A18EF">
        <w:rPr>
          <w:sz w:val="12"/>
        </w:rPr>
        <w:t>¶</w:t>
      </w:r>
      <w:r w:rsidRPr="008A18EF">
        <w:rPr>
          <w:sz w:val="16"/>
        </w:rPr>
        <w:t xml:space="preserve"> "It will likely mean that China will be seen as the bad guy in the neighborhood, who uses force," he said. "It will alienate some regional partners and the good will which China has been trying to build over the years will evaporate. And it will set China on a collision course with the US." </w:t>
      </w:r>
      <w:r w:rsidRPr="008A18EF">
        <w:rPr>
          <w:sz w:val="12"/>
        </w:rPr>
        <w:t>¶</w:t>
      </w:r>
      <w:r w:rsidRPr="008A18EF">
        <w:rPr>
          <w:sz w:val="16"/>
        </w:rPr>
        <w:t xml:space="preserve"> But Taipei isn't taking anything for granted. </w:t>
      </w:r>
      <w:r w:rsidRPr="008A18EF">
        <w:rPr>
          <w:sz w:val="12"/>
        </w:rPr>
        <w:t>¶</w:t>
      </w:r>
      <w:r w:rsidRPr="008A18EF">
        <w:rPr>
          <w:sz w:val="16"/>
        </w:rPr>
        <w:t xml:space="preserve"> On the sidelines of the massive Han </w:t>
      </w:r>
      <w:proofErr w:type="spellStart"/>
      <w:r w:rsidRPr="008A18EF">
        <w:rPr>
          <w:sz w:val="16"/>
        </w:rPr>
        <w:t>Guang</w:t>
      </w:r>
      <w:proofErr w:type="spellEnd"/>
      <w:r w:rsidRPr="008A18EF">
        <w:rPr>
          <w:sz w:val="16"/>
        </w:rPr>
        <w:t xml:space="preserve"> drills, Taiwan's Maj. Gen. Chen pointed out the hundreds of spectators who had come out to watch and support the island's military. </w:t>
      </w:r>
      <w:r w:rsidRPr="008A18EF">
        <w:rPr>
          <w:sz w:val="12"/>
        </w:rPr>
        <w:t>¶</w:t>
      </w:r>
      <w:r w:rsidRPr="008A18EF">
        <w:rPr>
          <w:sz w:val="16"/>
        </w:rPr>
        <w:t xml:space="preserve"> "These exercises let people know the national army of the Republic of China is ready," he said. </w:t>
      </w:r>
      <w:r w:rsidRPr="008A18EF">
        <w:rPr>
          <w:sz w:val="12"/>
        </w:rPr>
        <w:t>¶</w:t>
      </w:r>
      <w:r w:rsidRPr="008A18EF">
        <w:rPr>
          <w:sz w:val="16"/>
        </w:rPr>
        <w:t xml:space="preserve"> Taiwan is taking no chances.</w:t>
      </w:r>
    </w:p>
    <w:bookmarkEnd w:id="5"/>
    <w:p w:rsidR="00F9420C" w:rsidRPr="00D22CA5" w:rsidRDefault="00F9420C" w:rsidP="00F9420C"/>
    <w:p w:rsidR="005E6EFC" w:rsidRDefault="00F9420C" w:rsidP="00E65298">
      <w:pPr>
        <w:pStyle w:val="Heading3"/>
      </w:pPr>
      <w:r>
        <w:t xml:space="preserve">No War: </w:t>
      </w:r>
      <w:r w:rsidR="00E65298">
        <w:t>No Backlash</w:t>
      </w:r>
    </w:p>
    <w:p w:rsidR="005E6EFC" w:rsidRDefault="005E6EFC" w:rsidP="005E6EFC">
      <w:pPr>
        <w:pStyle w:val="Heading4"/>
      </w:pPr>
      <w:r>
        <w:t>current arms sales to Taiwan don’t anger China enough for them to attack</w:t>
      </w:r>
    </w:p>
    <w:p w:rsidR="005E6EFC" w:rsidRDefault="005E6EFC" w:rsidP="005E6EFC">
      <w:r>
        <w:t xml:space="preserve">Jesse </w:t>
      </w:r>
      <w:r w:rsidRPr="000D328B">
        <w:rPr>
          <w:rStyle w:val="Style13ptBold"/>
        </w:rPr>
        <w:t>Johnson 7/9</w:t>
      </w:r>
      <w:r>
        <w:t xml:space="preserve"> is a News Desk Manager and Staff Writer at the Japan Times, July 9</w:t>
      </w:r>
      <w:r w:rsidRPr="000D328B">
        <w:rPr>
          <w:vertAlign w:val="superscript"/>
        </w:rPr>
        <w:t>th</w:t>
      </w:r>
      <w:r>
        <w:t xml:space="preserve">, 2019, </w:t>
      </w:r>
      <w:r w:rsidRPr="000D328B">
        <w:rPr>
          <w:rStyle w:val="StyleUnderline"/>
        </w:rPr>
        <w:t>“$2.2 billion Taiwan-U.S. arms deal angers China, but sale more symbolic than signal of strengt</w:t>
      </w:r>
      <w:r w:rsidRPr="000D328B">
        <w:t>h</w:t>
      </w:r>
      <w:r>
        <w:t xml:space="preserve">” from </w:t>
      </w:r>
      <w:hyperlink r:id="rId39" w:anchor=".XSYmC5NKjUo" w:history="1">
        <w:r w:rsidRPr="00C61DE5">
          <w:rPr>
            <w:rStyle w:val="Hyperlink"/>
          </w:rPr>
          <w:t>https://www.japantimes.co.jp/news/2019/07/09/asia-pacific/2-2-billion-taiwan-u-s-arms-deal-angers-china-sale-symbolic-signal-strength/#.XSYmC5NKjUo</w:t>
        </w:r>
      </w:hyperlink>
      <w:r>
        <w:t>, accessed 7/10/19 || OES-AT</w:t>
      </w:r>
    </w:p>
    <w:p w:rsidR="005E6EFC" w:rsidRPr="00B52C46" w:rsidRDefault="005E6EFC" w:rsidP="005E6EFC">
      <w:pPr>
        <w:rPr>
          <w:sz w:val="12"/>
        </w:rPr>
      </w:pPr>
      <w:r w:rsidRPr="00B52C46">
        <w:rPr>
          <w:sz w:val="12"/>
        </w:rPr>
        <w:t xml:space="preserve">The U.S. State Department’s approval of a possible sale to Taiwan of “big ticket” weapons at an estimated value of </w:t>
      </w:r>
      <w:r w:rsidRPr="000D328B">
        <w:rPr>
          <w:rStyle w:val="StyleUnderline"/>
        </w:rPr>
        <w:t xml:space="preserve">$2.2 billion is likely to be seen as a symbolic move </w:t>
      </w:r>
      <w:r w:rsidRPr="00B52C46">
        <w:rPr>
          <w:sz w:val="12"/>
        </w:rPr>
        <w:t xml:space="preserve">that makes sense for both Taipei and Washington as they grapple with an increasingly assertive China. ¶ The sale of the weapons requested by Taiwan, including 108 General Dynamics Corp. M1A2T Abrams tanks and 250 Stinger missiles, “will not alter the basic military balance in the region,” the Pentagon’s Defense Security Cooperation Agency said in a statement released Monday. ¶ The DSCA notified U.S. Congress the same day of the impending arms sale, which it said could also include mounted machine guns, ammunition, Hercules armored vehicles for recovering inoperative tanks, heavy equipment transporters, as well as related support. ¶ The proposed tank sale “will contribute to the modernization of the recipient’s main battle tank fleet, enhancing its ability to meet current and future regional threats and to strengthen its homeland defense,” the DSCA said. ¶ And the missiles would “support the foreign policy and national security of the United States by helping to improve the security and defensive capability of the recipient, an important force for political stability, military balance, and economic progress in the region,” it added. ¶ In terms of troop numbers and firepower, Taiwan would be a massive underdog in any war with China, with much of its equipment in dire need of upgrades. In May, the Pentagon’s Defense Intelligence Agency warned in a report that Taiwan’s traditional military advantages over Beijing in the event of a cross-strait conflict were eroding in the face of China’s military modernization efforts. ¶ Its current tank force consists of around 1,000 CM 11 Brave Tiger and M60A3 tanks, technology that is increasingly obsolete. </w:t>
      </w:r>
      <w:r w:rsidRPr="000D328B">
        <w:rPr>
          <w:rStyle w:val="StyleUnderline"/>
        </w:rPr>
        <w:t>The Abrams tanks and anti-aircraft missiles can be quickly moved by soldiers in the field, significantly boosting Taiwan’s ability to destroy Chinese armor and warplanes in the event of an invasion</w:t>
      </w:r>
      <w:r w:rsidRPr="00B52C46">
        <w:rPr>
          <w:sz w:val="12"/>
        </w:rPr>
        <w:t xml:space="preserve">. ¶ U.S. lawmakers have 30 days to object to the sale, but are unlikely to do so. ¶ The U.S. has no formal ties with self-governed and democratic Taiwan, which Beijing views as a renegade province that must be brought back into the fold — by force if necessary — but is bound by its Taiwan Relations Act to help it defend itself and is the island’s main source of arms. The Pentagon says Washington has sold Taipei more than $15 billion in weaponry since 2010. ¶ The deal was going ahead despite Chinese criticism, but also comes amid the protracted trade war and between the U.S. and China and what Washington says is Beijing’s militarization of the disputed South China Sea. ¶ China’s Foreign Ministry protested the move Tuesday, expressing “strong dissatisfaction and steadfast opposition” to the possible arms sale. ¶ Additionally, Taiwan in late February also requested 66 F-16V fighter jets from the United States, and in April, Washington approved a $500 million package that included F-16 parts and training. It was not clear if the fighter sale would be approved, but experts said such a move would deal a political shock to China. ¶ After the approval, Taiwan’s Presidential Office expressed its “heartfelt thanks” to the U.S. government for the arms sale, while President Tsai Ing-wen said on Twitter that Taipei would continue to “defend democracy.” ¶ “Pleased that the #US government has approved another arms sale package, boosting #Taiwan’s self-defense capabilities,” she wrote. “We’ll continue to speed up investment in national defense, &amp; partner with like-minded countries to defend democracy while promoting regional peace and stability.” ¶ The approval came as Tsai prepares for a visit later this month to Taiwan’s Caribbean diplomatic allies, and will be bookended by a total of four nights in the United States. Taiwanese media reported that the trip could include a rare visit to New York. ¶ Derek Grossman, a senior defense analyst at California-based Rand Corp. think tank, said that the sale could prove a boon for both Taipei and Washington. ¶ “I think the sale should be viewed </w:t>
      </w:r>
      <w:r w:rsidRPr="000D328B">
        <w:rPr>
          <w:rStyle w:val="StyleUnderline"/>
        </w:rPr>
        <w:t>mostly through a symbolic lens for Taiwan</w:t>
      </w:r>
      <w:r w:rsidRPr="00B52C46">
        <w:rPr>
          <w:sz w:val="12"/>
        </w:rPr>
        <w:t xml:space="preserve">,” Grossman said. “Basically, any </w:t>
      </w:r>
      <w:proofErr w:type="gramStart"/>
      <w:r w:rsidRPr="00B52C46">
        <w:rPr>
          <w:sz w:val="12"/>
        </w:rPr>
        <w:t>big ticket</w:t>
      </w:r>
      <w:proofErr w:type="gramEnd"/>
      <w:r w:rsidRPr="00B52C46">
        <w:rPr>
          <w:sz w:val="12"/>
        </w:rPr>
        <w:t xml:space="preserve"> item — even in this case one that is unnecessary, in my view — will highlight Taipei’s ability to leverage its unique bilateral relationship with Washington to bolster defense.” ¶ As for Washington, </w:t>
      </w:r>
      <w:r w:rsidRPr="000D328B">
        <w:rPr>
          <w:rStyle w:val="StyleUnderline"/>
        </w:rPr>
        <w:t xml:space="preserve">Grossman said the </w:t>
      </w:r>
      <w:r w:rsidRPr="000D328B">
        <w:rPr>
          <w:rStyle w:val="Emphasis"/>
        </w:rPr>
        <w:t>deal “is a low-risk way of keeping arms sales momentum going without</w:t>
      </w:r>
      <w:r w:rsidRPr="000D328B">
        <w:rPr>
          <w:rStyle w:val="StyleUnderline"/>
        </w:rPr>
        <w:t xml:space="preserve"> unnecessarily </w:t>
      </w:r>
      <w:r w:rsidRPr="000D328B">
        <w:rPr>
          <w:rStyle w:val="Emphasis"/>
        </w:rPr>
        <w:t>angering Beijing</w:t>
      </w:r>
      <w:r w:rsidRPr="00B52C46">
        <w:rPr>
          <w:sz w:val="12"/>
        </w:rPr>
        <w:t xml:space="preserve">.” ¶ He said Beijing would likely reason that tanks won’t appreciably change the balance of power across the Taiwan Strait, and were instead a demonstration of Washington “treading lightly” as the White House seeks a trade deal with China and continues to need Chinese aid on the North Korean nuclear issue. ¶ The weapons sale will also console Tokyo as it grows increasingly wary of China’s growing military assertiveness, especially near the contested Senkaku Islands, which are controlled by Tokyo but also claimed by Beijing, where they are known as the </w:t>
      </w:r>
      <w:proofErr w:type="spellStart"/>
      <w:r w:rsidRPr="00B52C46">
        <w:rPr>
          <w:sz w:val="12"/>
        </w:rPr>
        <w:t>Diaoyus</w:t>
      </w:r>
      <w:proofErr w:type="spellEnd"/>
      <w:r w:rsidRPr="00B52C46">
        <w:rPr>
          <w:sz w:val="12"/>
        </w:rPr>
        <w:t>. ¶ “Japan should take solace in the fact that U.S.-Taiwan defense ties remain active … and strong — actually the strongest since 1979,” he said. “That is a good sign for countering Chinese aggression against” Taipei and Tokyo.</w:t>
      </w:r>
    </w:p>
    <w:p w:rsidR="005E6EFC" w:rsidRDefault="005E6EFC" w:rsidP="005E6EFC">
      <w:pPr>
        <w:rPr>
          <w:sz w:val="16"/>
        </w:rPr>
      </w:pPr>
    </w:p>
    <w:p w:rsidR="005E6EFC" w:rsidRDefault="00D85916" w:rsidP="00D85916">
      <w:pPr>
        <w:pStyle w:val="Heading3"/>
      </w:pPr>
      <w:r>
        <w:t xml:space="preserve">No War: Tsai Reduces Independence </w:t>
      </w:r>
      <w:proofErr w:type="spellStart"/>
      <w:r>
        <w:t>Mvmts</w:t>
      </w:r>
      <w:proofErr w:type="spellEnd"/>
    </w:p>
    <w:p w:rsidR="00D85916" w:rsidRDefault="00D85916" w:rsidP="00D85916"/>
    <w:p w:rsidR="00D85916" w:rsidRDefault="00D85916" w:rsidP="00D85916">
      <w:pPr>
        <w:pStyle w:val="Heading4"/>
      </w:pPr>
      <w:r>
        <w:t>No risk of Crisis from Tsai – she’s a centrist and will control pro-independence movement</w:t>
      </w:r>
    </w:p>
    <w:p w:rsidR="00D85916" w:rsidRDefault="00D85916" w:rsidP="00D85916"/>
    <w:p w:rsidR="00D85916" w:rsidRDefault="00D85916" w:rsidP="00D85916">
      <w:pPr>
        <w:rPr>
          <w:rStyle w:val="Style13ptBold"/>
        </w:rPr>
      </w:pPr>
      <w:r>
        <w:rPr>
          <w:rStyle w:val="Style13ptBold"/>
        </w:rPr>
        <w:t>Easton 5/17/16</w:t>
      </w:r>
    </w:p>
    <w:p w:rsidR="00D85916" w:rsidRPr="002C48FE" w:rsidRDefault="00D85916" w:rsidP="00D85916">
      <w:pPr>
        <w:rPr>
          <w:rStyle w:val="Style13ptBold"/>
        </w:rPr>
      </w:pPr>
      <w:r>
        <w:rPr>
          <w:rStyle w:val="Style13ptBold"/>
        </w:rPr>
        <w:t xml:space="preserve">(Ian, “Taiwan's Transition is a Strategic Opportunity for the United States,” </w:t>
      </w:r>
      <w:proofErr w:type="spellStart"/>
      <w:r>
        <w:rPr>
          <w:rStyle w:val="Style13ptBold"/>
        </w:rPr>
        <w:t>pg</w:t>
      </w:r>
      <w:proofErr w:type="spellEnd"/>
      <w:r>
        <w:rPr>
          <w:rStyle w:val="Style13ptBold"/>
        </w:rPr>
        <w:t xml:space="preserve"> online @ http://thediplomat.com/2016/05/taiwans-transition-is-a-strategic-opportunity-for-the-united-states/ //</w:t>
      </w:r>
      <w:proofErr w:type="spellStart"/>
      <w:r>
        <w:rPr>
          <w:rStyle w:val="Style13ptBold"/>
        </w:rPr>
        <w:t>ghs-ef</w:t>
      </w:r>
      <w:proofErr w:type="spellEnd"/>
      <w:r>
        <w:rPr>
          <w:rStyle w:val="Style13ptBold"/>
        </w:rPr>
        <w:t>)</w:t>
      </w:r>
    </w:p>
    <w:p w:rsidR="00D85916" w:rsidRPr="00E9030F" w:rsidRDefault="00D85916" w:rsidP="00D85916">
      <w:pPr>
        <w:rPr>
          <w:rStyle w:val="StyleUnderline"/>
        </w:rPr>
      </w:pPr>
      <w:r w:rsidRPr="00D85916">
        <w:rPr>
          <w:rStyle w:val="StyleUnderline"/>
        </w:rPr>
        <w:t>Taiwan will inaugurate a new president</w:t>
      </w:r>
      <w:r w:rsidRPr="00D85916">
        <w:rPr>
          <w:sz w:val="12"/>
        </w:rPr>
        <w:t xml:space="preserve"> this week who China hates but America should love. On May 20 Taiwan’s newly elected president, </w:t>
      </w:r>
      <w:r w:rsidRPr="00D85916">
        <w:rPr>
          <w:rStyle w:val="StyleUnderline"/>
        </w:rPr>
        <w:t xml:space="preserve">Tsai Ing-wen, will come into office amidst a storm of controversy </w:t>
      </w:r>
      <w:r w:rsidRPr="00D85916">
        <w:rPr>
          <w:sz w:val="12"/>
        </w:rPr>
        <w:t>and scandal. She will then begin a long hard slog through a cross-Strait political minefield, alienated from the world and increasingly unpopular at home. That is, if China’s communist government has its way. In recent weeks the People’s Republic of China (</w:t>
      </w:r>
      <w:r w:rsidRPr="00D85916">
        <w:rPr>
          <w:rStyle w:val="StyleUnderline"/>
        </w:rPr>
        <w:t>PRC) has raised tensions across the Taiwan Strait ahead of Taipei’s change of government, using a vast array of messaging channels to blame the incoming Tsai for the troubles</w:t>
      </w:r>
      <w:r w:rsidRPr="00D85916">
        <w:rPr>
          <w:sz w:val="12"/>
        </w:rPr>
        <w:t xml:space="preserve">. </w:t>
      </w:r>
      <w:r w:rsidRPr="00D85916">
        <w:rPr>
          <w:rStyle w:val="Emphasis"/>
        </w:rPr>
        <w:t>Nothing could be farther from the truth―Tsai has a moderate and low-key approach to politics</w:t>
      </w:r>
      <w:r w:rsidRPr="00D85916">
        <w:rPr>
          <w:sz w:val="12"/>
        </w:rPr>
        <w:t xml:space="preserve">. But that’s beside the point. In the foreign policy world perceptions matter far more than reality. </w:t>
      </w:r>
      <w:r w:rsidRPr="00D85916">
        <w:rPr>
          <w:rStyle w:val="StyleUnderline"/>
        </w:rPr>
        <w:t>China’s playbook will be to brand Tsai as a problem</w:t>
      </w:r>
      <w:r w:rsidRPr="00D85916">
        <w:rPr>
          <w:sz w:val="12"/>
        </w:rPr>
        <w:t xml:space="preserve"> and drive a wedge between her and the international community. </w:t>
      </w:r>
      <w:r w:rsidRPr="00D85916">
        <w:rPr>
          <w:rStyle w:val="StyleUnderline"/>
        </w:rPr>
        <w:t>The actual problem is that the PRC wants to subvert Taiwan’s government and annex the island</w:t>
      </w:r>
      <w:r w:rsidRPr="00D85916">
        <w:rPr>
          <w:sz w:val="12"/>
        </w:rPr>
        <w:t xml:space="preserve">. China euphemistically calls this “reunification,” and has not given up the use of force to achieve it. </w:t>
      </w:r>
      <w:r w:rsidRPr="00D85916">
        <w:rPr>
          <w:rStyle w:val="StyleUnderline"/>
        </w:rPr>
        <w:t>The Communist Party is deeply insecure and views Taiwan as a threat to its legitimacy.</w:t>
      </w:r>
      <w:r w:rsidRPr="00D85916">
        <w:rPr>
          <w:sz w:val="12"/>
        </w:rPr>
        <w:t xml:space="preserve"> Taiwan is a prosperous, vibrant democracy whose continued success undermines Beijing’s revanchist desire to secure absolute control over its maritime periphery. The outgoing president, Ma Ying-</w:t>
      </w:r>
      <w:proofErr w:type="spellStart"/>
      <w:r w:rsidRPr="00D85916">
        <w:rPr>
          <w:sz w:val="12"/>
        </w:rPr>
        <w:t>jeou</w:t>
      </w:r>
      <w:proofErr w:type="spellEnd"/>
      <w:r w:rsidRPr="00D85916">
        <w:rPr>
          <w:sz w:val="12"/>
        </w:rPr>
        <w:t xml:space="preserve">, embraced the “One China” principle and paved the way for a flood of cross-Strait exchanges in his eight years in office. He is an expert on maritime and legal issues, but nonetheless sometimes acted in ways that complimented the PRC narrative in the East China Sea and South China Sea. Ma’s policies were not intended to serve Beijing’s interests. He is an anti-communist and a strong advocate for the Republic of China (ROC), the official title of Taiwan’s government. Ma even went so far as to suggest Taiwan has the right to claim all of mainland China’s territory because the PRC is an illegitimate government. </w:t>
      </w:r>
      <w:r w:rsidRPr="00D85916">
        <w:rPr>
          <w:rStyle w:val="StyleUnderline"/>
        </w:rPr>
        <w:t>Ma’s well-intentioned “One China” ideology enabled cross-Strait dialogues which produced over 20 trade agreements</w:t>
      </w:r>
      <w:r w:rsidRPr="00D85916">
        <w:rPr>
          <w:sz w:val="12"/>
        </w:rPr>
        <w:t xml:space="preserve">. These deals enjoyed the support of the majority of Taiwanese people, especially early on. </w:t>
      </w:r>
      <w:r w:rsidRPr="00D85916">
        <w:rPr>
          <w:rStyle w:val="StyleUnderline"/>
        </w:rPr>
        <w:t>Yet his approach eventually fell out of step with the surging tide of Taiwanese identity in his country</w:t>
      </w:r>
      <w:r w:rsidRPr="00D85916">
        <w:rPr>
          <w:sz w:val="12"/>
        </w:rPr>
        <w:t xml:space="preserve">. Approximately 84 percent of people in Taiwan now self-identify at Taiwanese (instead of Chinese) and view cross-Strait ties as relations between two separate countries. Increased Taiwanese familiarity with China since 2008 has only bred contempt. Nor did China return Ma’s gestures of goodwill. The buildup of ballistic missiles and other offensive weapons aimed at Taiwan continued apace throughout his administration. Taiwan’s ability to participate in the international community has been further restricted. And unfettered trade with China, instead of strengthening Taiwan’s economy, only made it more vulnerable. </w:t>
      </w:r>
      <w:r w:rsidRPr="00D85916">
        <w:rPr>
          <w:rStyle w:val="StyleUnderline"/>
        </w:rPr>
        <w:t>The newly-minted President Tsai will take a different tack. She has no interest in putting her political capital into an account that yields no interest and allows for no withdrawals</w:t>
      </w:r>
      <w:r w:rsidRPr="00D85916">
        <w:rPr>
          <w:sz w:val="12"/>
        </w:rPr>
        <w:t xml:space="preserve">. Recent history demonstrates that investing in China instead of other more profitable relationships would be a costly mistake. </w:t>
      </w:r>
      <w:r w:rsidRPr="00D85916">
        <w:rPr>
          <w:rStyle w:val="StyleUnderline"/>
        </w:rPr>
        <w:t>While cross-Strait relations will continue to be important, Tsai is likely to focus her foremost energies on economic and military reforms at home</w:t>
      </w:r>
      <w:r w:rsidRPr="00D85916">
        <w:rPr>
          <w:sz w:val="12"/>
        </w:rPr>
        <w:t xml:space="preserve">, while strengthening partnerships with the United States, Japan, Australia, India, and other democracies abroad. From the U.S. perspective, her presidency could not have come at a better time. The United States and China are now firmly entrenched in a competition for dominance over the Pacific Rim, and Taiwan is a center of gravity. The island is located in the world’s busiest maritime and air routes, and it serves as a defensive barrier for keeping Chinese naval power in check. The United States does not covet Taiwan as a base for its military, but it does require that the island remain in the hands of a friendly government. If Taiwan were lost, other Asian allies could be held at risk by the threat of Chinese blockades. As such, any PRC attempt to gain control of Taiwan would most likely be regarded as an attack on the vital interests of the United States, and repelled by any means necessary, including military force. Taiwan is critical to the United States not only for its location, but also for its shared values and its position as a key trading partner. Taiwan is currently the United States’ ninth largest trading partner, ahead of Saudi Arabia, India, and Brazil. Experience has shown senior U.S. policymakers that nations that share democratic values are the best partners and worth defending. Common values generate common interests, which are the basis for making a common cause in addressing global challenges. </w:t>
      </w:r>
      <w:proofErr w:type="gramStart"/>
      <w:r w:rsidRPr="00D85916">
        <w:rPr>
          <w:sz w:val="12"/>
        </w:rPr>
        <w:t>Unfortunately</w:t>
      </w:r>
      <w:proofErr w:type="gramEnd"/>
      <w:r w:rsidRPr="00D85916">
        <w:rPr>
          <w:sz w:val="12"/>
        </w:rPr>
        <w:t xml:space="preserve"> some American ‘China Hands’ have been advocating peace in the Taiwan Strait at any price and seeing crisis where they should be seeing opportunity. They have been urging Tsai to come up with a new “One China” formula to appease China. That would be a mistake. Better to have the old flashpoint return than to see Taiwan fall into China’s orbit. Going forward, Taiwan deserves the full-throated support of the U.S. government and all the material help the United States can give a fellow democracy in peril. If Washington stays complacent in the weeks and months ahead it will telegraph complicit agreement with China’s false assertions that Tsai is a troublemaker. Bowing to Chinese coercion would forsake the democratically represented will of Taiwan’s citizenry. </w:t>
      </w:r>
      <w:r w:rsidRPr="00D85916">
        <w:rPr>
          <w:rStyle w:val="Emphasis"/>
        </w:rPr>
        <w:t>Tsai is a cool and calculating centrist.</w:t>
      </w:r>
      <w:r w:rsidRPr="00D85916">
        <w:rPr>
          <w:sz w:val="12"/>
        </w:rPr>
        <w:t xml:space="preserve"> </w:t>
      </w:r>
      <w:r w:rsidRPr="00D85916">
        <w:rPr>
          <w:rStyle w:val="Emphasis"/>
        </w:rPr>
        <w:t>The greatest risk she presents is not that she will be a ‘pro-independence’ firebrand, but rather that she will be too cautious and slow to embrace strategies and initiatives needed for helping compete with China</w:t>
      </w:r>
      <w:r w:rsidRPr="00D85916">
        <w:rPr>
          <w:sz w:val="12"/>
        </w:rPr>
        <w:t xml:space="preserve">. Now more than ever, the United States needs strong friends in the Pacific who know how to play hardball. If Washington can convince Tsai that America has the backbone to stand up to China, Taiwan will be right at our side with an immense ability to contribute more to the common good. </w:t>
      </w:r>
      <w:r w:rsidRPr="00D85916">
        <w:rPr>
          <w:rStyle w:val="StyleUnderline"/>
        </w:rPr>
        <w:t>The coming political transition in Taipei is a strategic opportunity, not a crisis. It should be treated as such by all but Beijing.</w:t>
      </w:r>
    </w:p>
    <w:p w:rsidR="00D85916" w:rsidRPr="00D85916" w:rsidRDefault="00D85916" w:rsidP="00D85916"/>
    <w:p w:rsidR="005E6EFC" w:rsidRPr="008A18EF" w:rsidRDefault="005E6EFC" w:rsidP="005E6EFC"/>
    <w:p w:rsidR="005E6EFC" w:rsidRDefault="00F9420C" w:rsidP="005E6EFC">
      <w:pPr>
        <w:pStyle w:val="Heading3"/>
      </w:pPr>
      <w:r>
        <w:t xml:space="preserve">No War: </w:t>
      </w:r>
      <w:r w:rsidR="005E6EFC">
        <w:t xml:space="preserve">China </w:t>
      </w:r>
      <w:proofErr w:type="gramStart"/>
      <w:r w:rsidR="005E6EFC">
        <w:t>Wont</w:t>
      </w:r>
      <w:proofErr w:type="gramEnd"/>
      <w:r w:rsidR="005E6EFC">
        <w:t xml:space="preserve"> Invade </w:t>
      </w:r>
    </w:p>
    <w:p w:rsidR="005E6EFC" w:rsidRPr="008A18EF" w:rsidRDefault="005E6EFC" w:rsidP="005E6EFC"/>
    <w:p w:rsidR="005E6EFC" w:rsidRDefault="005E6EFC" w:rsidP="005E6EFC">
      <w:pPr>
        <w:pStyle w:val="Heading4"/>
      </w:pPr>
      <w:r>
        <w:t>China wouldn’t invade Taiwan – Taiwan has the capacity to defend themselves</w:t>
      </w:r>
    </w:p>
    <w:p w:rsidR="005E6EFC" w:rsidRDefault="005E6EFC" w:rsidP="005E6EFC">
      <w:r w:rsidRPr="0007758C">
        <w:t xml:space="preserve">Mark </w:t>
      </w:r>
      <w:proofErr w:type="spellStart"/>
      <w:r w:rsidRPr="0007758C">
        <w:rPr>
          <w:rStyle w:val="Style13ptBold"/>
        </w:rPr>
        <w:t>Episkopos</w:t>
      </w:r>
      <w:proofErr w:type="spellEnd"/>
      <w:r w:rsidRPr="0007758C">
        <w:rPr>
          <w:rStyle w:val="Style13ptBold"/>
        </w:rPr>
        <w:t xml:space="preserve"> ’19</w:t>
      </w:r>
      <w:r>
        <w:t xml:space="preserve"> </w:t>
      </w:r>
      <w:r w:rsidRPr="0007758C">
        <w:t>is a frequent contributor to The National Interest and serves as research assistant at the Center for the National Interest. Mark is also a PhD student in History at American University</w:t>
      </w:r>
      <w:r>
        <w:t>, June 1</w:t>
      </w:r>
      <w:r w:rsidRPr="0007758C">
        <w:rPr>
          <w:vertAlign w:val="superscript"/>
        </w:rPr>
        <w:t>st</w:t>
      </w:r>
      <w:r>
        <w:t>, 2019, “</w:t>
      </w:r>
      <w:r w:rsidRPr="0007758C">
        <w:t>Could Taiwan Halt an Invasion by China?</w:t>
      </w:r>
      <w:r>
        <w:t xml:space="preserve">” from </w:t>
      </w:r>
      <w:r w:rsidRPr="0007758C">
        <w:t>https://nationalinterest.org/blog/buzz/could-taiwan-halt-invasion-china-60617</w:t>
      </w:r>
      <w:r>
        <w:t>, accessed 7/5/19 || OES-AT</w:t>
      </w:r>
    </w:p>
    <w:p w:rsidR="005E6EFC" w:rsidRDefault="005E6EFC" w:rsidP="005E6EFC">
      <w:pPr>
        <w:rPr>
          <w:sz w:val="16"/>
        </w:rPr>
      </w:pPr>
      <w:r w:rsidRPr="00983AAD">
        <w:rPr>
          <w:sz w:val="16"/>
        </w:rPr>
        <w:t xml:space="preserve">The Taiwan question has long been in a thorn in the Chinese Communist Party’s (CCP) side. In the decades following the Shanghai communiqué, the CCP’s core strategic approach to Taiwan was to bide their time while building up national strength. As Deng Xiaoping famously proclaimed, the People’s Republic of China (PRC) can wait 100 years to reunify with Taiwan (also known as Republic of China, or ROC) if necessary. ¶ Today’s CCP appears to be operating within a much shorter time frame, however. With China’s rise to great power status, Beijing wields unprecedented economic leverage over Taiwan and is increasingly comfortable with flexing its military muscle overseas. XI </w:t>
      </w:r>
      <w:proofErr w:type="spellStart"/>
      <w:r w:rsidRPr="00983AAD">
        <w:rPr>
          <w:sz w:val="16"/>
        </w:rPr>
        <w:t>Jingping</w:t>
      </w:r>
      <w:proofErr w:type="spellEnd"/>
      <w:r w:rsidRPr="00983AAD">
        <w:rPr>
          <w:sz w:val="16"/>
        </w:rPr>
        <w:t xml:space="preserve"> is “losing patience” with the defiant island off his southeastern coast, which continues to rebuff Chinese reunification schemes premised on what Xi calls a “one country, two systems” approach. ¶ </w:t>
      </w:r>
      <w:r w:rsidRPr="00983AAD">
        <w:rPr>
          <w:rStyle w:val="StyleUnderline"/>
        </w:rPr>
        <w:t xml:space="preserve">It is </w:t>
      </w:r>
      <w:r w:rsidRPr="00983AAD">
        <w:rPr>
          <w:rStyle w:val="Emphasis"/>
        </w:rPr>
        <w:t>unlikely that the CCP</w:t>
      </w:r>
      <w:r w:rsidRPr="00983AAD">
        <w:rPr>
          <w:rStyle w:val="StyleUnderline"/>
        </w:rPr>
        <w:t xml:space="preserve"> would </w:t>
      </w:r>
      <w:r w:rsidRPr="00983AAD">
        <w:rPr>
          <w:rStyle w:val="Emphasis"/>
        </w:rPr>
        <w:t>seek an outright invasion and occupation of Taiwan</w:t>
      </w:r>
      <w:r w:rsidRPr="00983AAD">
        <w:rPr>
          <w:rStyle w:val="StyleUnderline"/>
        </w:rPr>
        <w:t>, given the drastic geopolitical risks that would entail.</w:t>
      </w:r>
      <w:r w:rsidRPr="00983AAD">
        <w:rPr>
          <w:sz w:val="16"/>
        </w:rPr>
        <w:t xml:space="preserve"> But as East Asia scholars have frequently cautioned, the </w:t>
      </w:r>
      <w:r w:rsidRPr="00983AAD">
        <w:rPr>
          <w:rStyle w:val="StyleUnderline"/>
        </w:rPr>
        <w:t>China-Taiwan relationship is fraught with potential escalatory spirals that can easily set the two sides on a path to unavoidable military conflict</w:t>
      </w:r>
      <w:r w:rsidRPr="00983AAD">
        <w:rPr>
          <w:sz w:val="16"/>
        </w:rPr>
        <w:t xml:space="preserve">. ¶ What are Taiwan’s military capabilities, and how would it defend itself against a Chinese offensive? Here is what we found. ¶ </w:t>
      </w:r>
      <w:r w:rsidRPr="00983AAD">
        <w:rPr>
          <w:rStyle w:val="StyleUnderline"/>
        </w:rPr>
        <w:t xml:space="preserve">Taiwan’s capacity to defend its airspace against the might of the Chinese People’s Liberation Army Air Force (PLAAF) is one of the foremost deciding factors in a prospective military conflict. </w:t>
      </w:r>
      <w:r w:rsidRPr="00983AAD">
        <w:rPr>
          <w:sz w:val="16"/>
        </w:rPr>
        <w:t xml:space="preserve">For most of the 20th century, Taiwan’s security establishment was confident that the superior training and equipment of the ROC air force was enough to offset the PLAAF’s vast numerical advantage. In 2019, those calculations no longer apply. The PLAAF has emerged from its 1980’s modernization program with one of the most technically advanced air force rosters in the world, supplementing a growing domestic jet fighter industry with a total sum of just under one hundred modernized Russian Su-30MKK and Su-35 fighters. ¶ </w:t>
      </w:r>
      <w:r w:rsidRPr="00983AAD">
        <w:rPr>
          <w:rStyle w:val="StyleUnderline"/>
        </w:rPr>
        <w:t>Meanwhile, the core of Taiwan’s fleet is still composed of US-made F-16A/B fighters that were procured in the 1990’s.</w:t>
      </w:r>
      <w:r w:rsidRPr="00983AAD">
        <w:rPr>
          <w:sz w:val="16"/>
        </w:rPr>
        <w:t xml:space="preserve"> Since then, Taipei attempted several times to purchase upgraded F-16 C/D Block fighters. The Pentagon demurred until 2011, when it instead offered a minor retrofit package for Taiwan’s fleet of aging F-16A/B jets. Even this watered-down contract sputtered and eventually ground to a halt amid cost concerns. Taipei then briefly turned its sights on procuring the F-35B, before concluding that the US fighter was cost-inefficient and ill-suited for Taiwan’s defense needs. ¶ </w:t>
      </w:r>
      <w:r w:rsidRPr="00983AAD">
        <w:rPr>
          <w:rStyle w:val="StyleUnderline"/>
        </w:rPr>
        <w:t xml:space="preserve">It is only in the past year that </w:t>
      </w:r>
      <w:r w:rsidRPr="00983AAD">
        <w:rPr>
          <w:rStyle w:val="Emphasis"/>
        </w:rPr>
        <w:t>Taipei found a glimmer of hope</w:t>
      </w:r>
      <w:r w:rsidRPr="00983AAD">
        <w:rPr>
          <w:rStyle w:val="StyleUnderline"/>
        </w:rPr>
        <w:t xml:space="preserve"> on their decades-long quest to modernize the Taiwanese air force. As per a </w:t>
      </w:r>
      <w:proofErr w:type="gramStart"/>
      <w:r w:rsidRPr="00983AAD">
        <w:rPr>
          <w:rStyle w:val="StyleUnderline"/>
        </w:rPr>
        <w:t>330 million dollar</w:t>
      </w:r>
      <w:proofErr w:type="gramEnd"/>
      <w:r w:rsidRPr="00983AAD">
        <w:rPr>
          <w:rStyle w:val="StyleUnderline"/>
        </w:rPr>
        <w:t xml:space="preserve"> contract signed in late 2018 and reconfirmed last month, the preponderance of Taiwan’s</w:t>
      </w:r>
      <w:r>
        <w:rPr>
          <w:rStyle w:val="StyleUnderline"/>
        </w:rPr>
        <w:t xml:space="preserve"> </w:t>
      </w:r>
      <w:r w:rsidRPr="00983AAD">
        <w:rPr>
          <w:rStyle w:val="StyleUnderline"/>
        </w:rPr>
        <w:t>F-16A/B fleet will be retrofitted to become generation 4.5 F-16 Vipers</w:t>
      </w:r>
      <w:r w:rsidRPr="00983AAD">
        <w:rPr>
          <w:sz w:val="16"/>
        </w:rPr>
        <w:t xml:space="preserve">. As opposed to the ill-fated F-16 C/D deal, the F-16V upgrade promises to be a serious technical leap forward for Taiwan’s air force. </w:t>
      </w:r>
      <w:r w:rsidRPr="00983AAD">
        <w:rPr>
          <w:rStyle w:val="StyleUnderline"/>
        </w:rPr>
        <w:t>The Viper boasts the best avionics package ever seen on an F-16, while incorporating the expanded armament suites of more recent F-16 Block revisions</w:t>
      </w:r>
      <w:r w:rsidRPr="00983AAD">
        <w:rPr>
          <w:sz w:val="16"/>
        </w:rPr>
        <w:t xml:space="preserve">. ¶ For the first time in well over a decade, </w:t>
      </w:r>
      <w:r w:rsidRPr="00983AAD">
        <w:rPr>
          <w:rStyle w:val="StyleUnderline"/>
        </w:rPr>
        <w:t>Taiwan’s air force would be in a military position to at least contest Taiwanese airspace against the PLAAF’s J-10 and Su-30 fighters.</w:t>
      </w:r>
      <w:r w:rsidRPr="00983AAD">
        <w:rPr>
          <w:sz w:val="16"/>
        </w:rPr>
        <w:t xml:space="preserve"> There is, however, a large caveat: </w:t>
      </w:r>
      <w:proofErr w:type="gramStart"/>
      <w:r w:rsidRPr="00983AAD">
        <w:rPr>
          <w:sz w:val="16"/>
        </w:rPr>
        <w:t>the</w:t>
      </w:r>
      <w:proofErr w:type="gramEnd"/>
      <w:r w:rsidRPr="00983AAD">
        <w:rPr>
          <w:sz w:val="16"/>
        </w:rPr>
        <w:t xml:space="preserve"> F-16V deal is not set in stone. Just as rapidly as Taiwan’s military fortunes are rising on the heels of a deteriorating US-China relationship, so too can they suddenly collapse with a change in Washington’s geopolitical priorities.</w:t>
      </w:r>
    </w:p>
    <w:p w:rsidR="005E6EFC" w:rsidRDefault="005E6EFC" w:rsidP="005E6EFC">
      <w:pPr>
        <w:pStyle w:val="Heading3"/>
      </w:pPr>
      <w:r>
        <w:t>Independence Turn</w:t>
      </w:r>
    </w:p>
    <w:p w:rsidR="005E6EFC" w:rsidRDefault="005E6EFC" w:rsidP="005E6EFC"/>
    <w:p w:rsidR="005E6EFC" w:rsidRDefault="005E6EFC" w:rsidP="005E6EFC">
      <w:pPr>
        <w:pStyle w:val="Heading4"/>
      </w:pPr>
      <w:r>
        <w:t xml:space="preserve">And, removing arms sales </w:t>
      </w:r>
      <w:proofErr w:type="spellStart"/>
      <w:proofErr w:type="gramStart"/>
      <w:r>
        <w:t>wont</w:t>
      </w:r>
      <w:proofErr w:type="spellEnd"/>
      <w:proofErr w:type="gramEnd"/>
      <w:r>
        <w:t xml:space="preserve"> cause re-unification – will make conflict MORE likely – nationalism drives Taiwanese desire for independence </w:t>
      </w:r>
    </w:p>
    <w:p w:rsidR="005E6EFC" w:rsidRDefault="005E6EFC" w:rsidP="005E6EFC"/>
    <w:p w:rsidR="005E6EFC" w:rsidRDefault="005E6EFC" w:rsidP="005E6EFC">
      <w:pPr>
        <w:rPr>
          <w:rStyle w:val="Style13ptBold"/>
        </w:rPr>
      </w:pPr>
      <w:r>
        <w:rPr>
          <w:rStyle w:val="Style13ptBold"/>
        </w:rPr>
        <w:t>Roy ‘12</w:t>
      </w:r>
    </w:p>
    <w:p w:rsidR="005E6EFC" w:rsidRPr="00704D8D" w:rsidRDefault="005E6EFC" w:rsidP="005E6EFC">
      <w:pPr>
        <w:rPr>
          <w:rStyle w:val="Style13ptBold"/>
        </w:rPr>
      </w:pPr>
      <w:r>
        <w:rPr>
          <w:rStyle w:val="Style13ptBold"/>
        </w:rPr>
        <w:t xml:space="preserve">(Denny, “Why the U.S. shouldn't abandon Taiwan,” </w:t>
      </w:r>
      <w:proofErr w:type="spellStart"/>
      <w:r>
        <w:rPr>
          <w:rStyle w:val="Style13ptBold"/>
        </w:rPr>
        <w:t>pg</w:t>
      </w:r>
      <w:proofErr w:type="spellEnd"/>
      <w:r>
        <w:rPr>
          <w:rStyle w:val="Style13ptBold"/>
        </w:rPr>
        <w:t xml:space="preserve"> online @ http://globalpublicsquare.blogs.cnn.com/2012/12/06/why-the-u-s-shouldnt-abandon-taiwan/ //um-</w:t>
      </w:r>
      <w:proofErr w:type="spellStart"/>
      <w:r>
        <w:rPr>
          <w:rStyle w:val="Style13ptBold"/>
        </w:rPr>
        <w:t>ef</w:t>
      </w:r>
      <w:proofErr w:type="spellEnd"/>
      <w:r>
        <w:rPr>
          <w:rStyle w:val="Style13ptBold"/>
        </w:rPr>
        <w:t>)</w:t>
      </w:r>
    </w:p>
    <w:p w:rsidR="005E6EFC" w:rsidRDefault="005E6EFC" w:rsidP="005E6EFC">
      <w:r>
        <w:t>Advocates of abandoning Taiwan may erroneously believe that halting U.S. military and diplomatic support for Taipei would reduce tensions in East Asia. This is certainly what Beijing would have us believe. According to Chinese officials and commentators, U.S. assistance to Taipei is all that stands in the way of peaceful unification, and without it the people of Taiwan would stop resisting and accept Beijing’s terms for unification.  This premise, however, ignores an important reality: the main obstacle to unification is not U.S. arms sales, but rather Taiwanese nationalism and the wish of nearly all Taiwan’s people not to be ruled by the Chinese Communist Party. Thus, withdrawal of U.S. support would not necessarily lead to a peaceful resolution of the cross-Strait imbroglio. The opposite outcome is at least as likely. Deterrence against an attack by the People’s Liberation Army would be weakened, while Taiwan’s people may well choose to fight rather than capitulate.</w:t>
      </w:r>
    </w:p>
    <w:p w:rsidR="005E6EFC" w:rsidRDefault="005E6EFC" w:rsidP="005E6EFC"/>
    <w:p w:rsidR="005E6EFC" w:rsidRDefault="005E6EFC" w:rsidP="005E6EFC">
      <w:pPr>
        <w:pStyle w:val="Heading2"/>
      </w:pPr>
      <w:r>
        <w:t>Relations Adv</w:t>
      </w:r>
      <w:r w:rsidR="008104AA">
        <w:t>antage</w:t>
      </w:r>
    </w:p>
    <w:p w:rsidR="005D2FDA" w:rsidRDefault="005D2FDA" w:rsidP="005D2FDA"/>
    <w:p w:rsidR="005D2FDA" w:rsidRDefault="005D2FDA" w:rsidP="005D2FDA">
      <w:pPr>
        <w:pStyle w:val="Heading3"/>
      </w:pPr>
      <w:r>
        <w:t xml:space="preserve">1NC Frontline </w:t>
      </w:r>
    </w:p>
    <w:p w:rsidR="005D2FDA" w:rsidRDefault="005D2FDA" w:rsidP="005D2FDA"/>
    <w:p w:rsidR="005D2FDA" w:rsidRPr="0056515D" w:rsidRDefault="005D2FDA" w:rsidP="005D2FDA">
      <w:pPr>
        <w:pStyle w:val="Heading4"/>
      </w:pPr>
      <w:r>
        <w:t>The aff fails – laundry list of reasons.</w:t>
      </w:r>
    </w:p>
    <w:p w:rsidR="005D2FDA" w:rsidRPr="0056515D" w:rsidRDefault="005D2FDA" w:rsidP="005D2FDA">
      <w:r w:rsidRPr="00E70534">
        <w:rPr>
          <w:rStyle w:val="Style13ptBold"/>
        </w:rPr>
        <w:t>Chen et al. 17</w:t>
      </w:r>
      <w:r>
        <w:t xml:space="preserve"> [Ping-</w:t>
      </w:r>
      <w:proofErr w:type="spellStart"/>
      <w:r>
        <w:t>Kuei</w:t>
      </w:r>
      <w:proofErr w:type="spellEnd"/>
      <w:r>
        <w:t xml:space="preserve">, </w:t>
      </w:r>
      <w:r w:rsidRPr="00E70534">
        <w:t xml:space="preserve">assistant professor at the Department of Diplomacy, National </w:t>
      </w:r>
      <w:proofErr w:type="spellStart"/>
      <w:r w:rsidRPr="00E70534">
        <w:t>Chengchi</w:t>
      </w:r>
      <w:proofErr w:type="spellEnd"/>
      <w:r w:rsidRPr="00E70534">
        <w:t xml:space="preserve"> University, Taiwan</w:t>
      </w:r>
      <w:r>
        <w:t xml:space="preserve">, Scott L. Kastner, </w:t>
      </w:r>
      <w:r w:rsidRPr="00E70534">
        <w:t>University of Maryland, College Park</w:t>
      </w:r>
      <w:r>
        <w:t xml:space="preserve">, </w:t>
      </w:r>
      <w:r w:rsidRPr="00E70534">
        <w:t>Department of Government and Politics</w:t>
      </w:r>
      <w:r>
        <w:t xml:space="preserve">, William L. Reed, University of Maryland, Department of Government and Politics, “A Farewell to Arms? US Security Relations with Taiwan and the Prospects for Stability in the Taiwan Strait, accessible online at </w:t>
      </w:r>
      <w:hyperlink r:id="rId40" w:anchor="metadata_info_tab_contents" w:history="1">
        <w:r w:rsidRPr="00E425AA">
          <w:rPr>
            <w:rStyle w:val="Hyperlink"/>
          </w:rPr>
          <w:t>https://www.jstor.org/stable/10.1525/j.ctt1w76wpm.15#metadata_info_tab_contents</w:t>
        </w:r>
      </w:hyperlink>
      <w:r>
        <w:t>, published 2017] // BBM</w:t>
      </w:r>
    </w:p>
    <w:p w:rsidR="000C677A" w:rsidRPr="000C677A" w:rsidRDefault="005D2FDA" w:rsidP="000C677A">
      <w:pPr>
        <w:rPr>
          <w:sz w:val="16"/>
        </w:rPr>
      </w:pPr>
      <w:r w:rsidRPr="0056515D">
        <w:rPr>
          <w:rStyle w:val="StyleUnderline"/>
        </w:rPr>
        <w:t>Proposals to scale back US security ties to Taiwan are controversial</w:t>
      </w:r>
      <w:r w:rsidRPr="00A65E52">
        <w:rPr>
          <w:sz w:val="16"/>
        </w:rPr>
        <w:t xml:space="preserve">, however, and several scholars have written thoughtful critiques of the idea. These critiques have generally made a few key points. First, </w:t>
      </w:r>
      <w:r w:rsidRPr="0056515D">
        <w:rPr>
          <w:rStyle w:val="StyleUnderline"/>
        </w:rPr>
        <w:t>it is not self-evident that ending security ties with Taiwan would</w:t>
      </w:r>
      <w:r w:rsidRPr="00A65E52">
        <w:rPr>
          <w:sz w:val="16"/>
        </w:rPr>
        <w:t xml:space="preserve"> in fact </w:t>
      </w:r>
      <w:r w:rsidRPr="0056515D">
        <w:rPr>
          <w:rStyle w:val="StyleUnderline"/>
        </w:rPr>
        <w:t>transform the US-China relationship</w:t>
      </w:r>
      <w:r w:rsidRPr="00A65E52">
        <w:rPr>
          <w:sz w:val="16"/>
        </w:rPr>
        <w:t xml:space="preserve">: </w:t>
      </w:r>
      <w:r w:rsidRPr="0056515D">
        <w:rPr>
          <w:rStyle w:val="StyleUnderline"/>
        </w:rPr>
        <w:t xml:space="preserve">the interests of the two countries arguably clash on many </w:t>
      </w:r>
      <w:r w:rsidRPr="0056515D">
        <w:rPr>
          <w:rStyle w:val="Emphasis"/>
        </w:rPr>
        <w:t>other issues</w:t>
      </w:r>
      <w:r w:rsidRPr="00A65E52">
        <w:rPr>
          <w:sz w:val="16"/>
        </w:rPr>
        <w:t xml:space="preserve"> (</w:t>
      </w:r>
      <w:r w:rsidRPr="0056515D">
        <w:rPr>
          <w:rStyle w:val="Emphasis"/>
        </w:rPr>
        <w:t>North Korea</w:t>
      </w:r>
      <w:r w:rsidRPr="00A65E52">
        <w:rPr>
          <w:sz w:val="16"/>
        </w:rPr>
        <w:t xml:space="preserve">, </w:t>
      </w:r>
      <w:r w:rsidRPr="0056515D">
        <w:rPr>
          <w:rStyle w:val="Emphasis"/>
        </w:rPr>
        <w:t>maritime disputes</w:t>
      </w:r>
      <w:r w:rsidRPr="00A65E52">
        <w:rPr>
          <w:sz w:val="16"/>
        </w:rPr>
        <w:t xml:space="preserve"> in East Asia, </w:t>
      </w:r>
      <w:r w:rsidRPr="0056515D">
        <w:rPr>
          <w:rStyle w:val="Emphasis"/>
        </w:rPr>
        <w:t>economic issues</w:t>
      </w:r>
      <w:r w:rsidRPr="00A65E52">
        <w:rPr>
          <w:sz w:val="16"/>
        </w:rPr>
        <w:t xml:space="preserve">), </w:t>
      </w:r>
      <w:r w:rsidRPr="0056515D">
        <w:rPr>
          <w:rStyle w:val="StyleUnderline"/>
        </w:rPr>
        <w:t>and it is unclear why Beijing would yield on these</w:t>
      </w:r>
      <w:r w:rsidRPr="00A65E52">
        <w:rPr>
          <w:sz w:val="16"/>
        </w:rPr>
        <w:t xml:space="preserve"> other </w:t>
      </w:r>
      <w:r w:rsidRPr="0056515D">
        <w:rPr>
          <w:rStyle w:val="StyleUnderline"/>
        </w:rPr>
        <w:t>issues</w:t>
      </w:r>
      <w:r w:rsidRPr="00A65E52">
        <w:rPr>
          <w:sz w:val="16"/>
        </w:rPr>
        <w:t xml:space="preserve"> </w:t>
      </w:r>
      <w:r w:rsidRPr="0056515D">
        <w:rPr>
          <w:rStyle w:val="StyleUnderline"/>
        </w:rPr>
        <w:t>if</w:t>
      </w:r>
      <w:r w:rsidRPr="00A65E52">
        <w:rPr>
          <w:sz w:val="16"/>
        </w:rPr>
        <w:t xml:space="preserve"> only </w:t>
      </w:r>
      <w:r w:rsidRPr="0056515D">
        <w:rPr>
          <w:rStyle w:val="StyleUnderline"/>
        </w:rPr>
        <w:t>the U</w:t>
      </w:r>
      <w:r w:rsidRPr="00A65E52">
        <w:rPr>
          <w:sz w:val="16"/>
        </w:rPr>
        <w:t xml:space="preserve">nited </w:t>
      </w:r>
      <w:r w:rsidRPr="0056515D">
        <w:rPr>
          <w:rStyle w:val="StyleUnderline"/>
        </w:rPr>
        <w:t>S</w:t>
      </w:r>
      <w:r w:rsidRPr="00A65E52">
        <w:rPr>
          <w:sz w:val="16"/>
        </w:rPr>
        <w:t xml:space="preserve">tates </w:t>
      </w:r>
      <w:r w:rsidRPr="0056515D">
        <w:rPr>
          <w:rStyle w:val="StyleUnderline"/>
        </w:rPr>
        <w:t>were to adopt a policy on arms sales that</w:t>
      </w:r>
      <w:r w:rsidRPr="00A65E52">
        <w:rPr>
          <w:sz w:val="16"/>
        </w:rPr>
        <w:t>—from Beijing’s vantage—</w:t>
      </w:r>
      <w:r w:rsidRPr="0056515D">
        <w:rPr>
          <w:rStyle w:val="StyleUnderline"/>
        </w:rPr>
        <w:t>the U</w:t>
      </w:r>
      <w:r w:rsidRPr="00A65E52">
        <w:rPr>
          <w:sz w:val="16"/>
        </w:rPr>
        <w:t xml:space="preserve">nited </w:t>
      </w:r>
      <w:r w:rsidRPr="0056515D">
        <w:rPr>
          <w:rStyle w:val="StyleUnderline"/>
        </w:rPr>
        <w:t>S</w:t>
      </w:r>
      <w:r w:rsidRPr="00A65E52">
        <w:rPr>
          <w:sz w:val="16"/>
        </w:rPr>
        <w:t xml:space="preserve">tates </w:t>
      </w:r>
      <w:r w:rsidRPr="0056515D">
        <w:rPr>
          <w:rStyle w:val="StyleUnderline"/>
        </w:rPr>
        <w:t>had already committed to follow in the 1982 joint communiqué</w:t>
      </w:r>
      <w:r w:rsidRPr="00A65E52">
        <w:rPr>
          <w:sz w:val="16"/>
        </w:rPr>
        <w:t xml:space="preserve">. Second, </w:t>
      </w:r>
      <w:r w:rsidRPr="0056515D">
        <w:rPr>
          <w:rStyle w:val="StyleUnderline"/>
        </w:rPr>
        <w:t>the U</w:t>
      </w:r>
      <w:r w:rsidRPr="00A65E52">
        <w:rPr>
          <w:sz w:val="16"/>
        </w:rPr>
        <w:t xml:space="preserve">nited </w:t>
      </w:r>
      <w:r w:rsidRPr="0056515D">
        <w:rPr>
          <w:rStyle w:val="StyleUnderline"/>
        </w:rPr>
        <w:t>S</w:t>
      </w:r>
      <w:r w:rsidRPr="00A65E52">
        <w:rPr>
          <w:sz w:val="16"/>
        </w:rPr>
        <w:t xml:space="preserve">tates’ </w:t>
      </w:r>
      <w:r w:rsidRPr="0056515D">
        <w:rPr>
          <w:rStyle w:val="Emphasis"/>
        </w:rPr>
        <w:t>reputation</w:t>
      </w:r>
      <w:r w:rsidRPr="00A65E52">
        <w:rPr>
          <w:sz w:val="16"/>
        </w:rPr>
        <w:t xml:space="preserve"> </w:t>
      </w:r>
      <w:r w:rsidRPr="0056515D">
        <w:rPr>
          <w:rStyle w:val="StyleUnderline"/>
        </w:rPr>
        <w:t>in the region could be at stake</w:t>
      </w:r>
      <w:r w:rsidRPr="00A65E52">
        <w:rPr>
          <w:sz w:val="16"/>
        </w:rPr>
        <w:t xml:space="preserve">. Some worry that </w:t>
      </w:r>
      <w:r w:rsidRPr="0056515D">
        <w:rPr>
          <w:rStyle w:val="StyleUnderline"/>
        </w:rPr>
        <w:t xml:space="preserve">walking away from a commitment to Taiwan would send a </w:t>
      </w:r>
      <w:r w:rsidRPr="0056515D">
        <w:rPr>
          <w:rStyle w:val="Emphasis"/>
        </w:rPr>
        <w:t>troubling signal</w:t>
      </w:r>
      <w:r w:rsidRPr="0056515D">
        <w:rPr>
          <w:rStyle w:val="StyleUnderline"/>
        </w:rPr>
        <w:t xml:space="preserve"> to other US allies in East Asia</w:t>
      </w:r>
      <w:r w:rsidRPr="00A65E52">
        <w:rPr>
          <w:sz w:val="16"/>
        </w:rPr>
        <w:t xml:space="preserve">. </w:t>
      </w:r>
      <w:r w:rsidRPr="0056515D">
        <w:rPr>
          <w:rStyle w:val="StyleUnderline"/>
        </w:rPr>
        <w:t>Beijing might</w:t>
      </w:r>
      <w:r w:rsidRPr="00A65E52">
        <w:rPr>
          <w:sz w:val="16"/>
        </w:rPr>
        <w:t xml:space="preserve"> likewise </w:t>
      </w:r>
      <w:r w:rsidRPr="0056515D">
        <w:rPr>
          <w:rStyle w:val="StyleUnderline"/>
        </w:rPr>
        <w:t xml:space="preserve">view US concessions on Taiwan as a sign of </w:t>
      </w:r>
      <w:r w:rsidRPr="0056515D">
        <w:rPr>
          <w:rStyle w:val="Emphasis"/>
        </w:rPr>
        <w:t>weakness</w:t>
      </w:r>
      <w:r w:rsidRPr="00A65E52">
        <w:rPr>
          <w:sz w:val="16"/>
        </w:rPr>
        <w:t xml:space="preserve"> </w:t>
      </w:r>
      <w:r w:rsidRPr="0056515D">
        <w:rPr>
          <w:rStyle w:val="StyleUnderline"/>
        </w:rPr>
        <w:t xml:space="preserve">and conclude that Washington was </w:t>
      </w:r>
      <w:r w:rsidRPr="0056515D">
        <w:rPr>
          <w:rStyle w:val="Emphasis"/>
        </w:rPr>
        <w:t>unlikely</w:t>
      </w:r>
      <w:r w:rsidRPr="00A65E52">
        <w:rPr>
          <w:sz w:val="16"/>
        </w:rPr>
        <w:t xml:space="preserve"> </w:t>
      </w:r>
      <w:r w:rsidRPr="0056515D">
        <w:rPr>
          <w:rStyle w:val="StyleUnderline"/>
        </w:rPr>
        <w:t>to challenge the PRC</w:t>
      </w:r>
      <w:r w:rsidRPr="00A65E52">
        <w:rPr>
          <w:sz w:val="16"/>
        </w:rPr>
        <w:t xml:space="preserve"> </w:t>
      </w:r>
      <w:r w:rsidRPr="0056515D">
        <w:rPr>
          <w:rStyle w:val="StyleUnderline"/>
        </w:rPr>
        <w:t xml:space="preserve">on </w:t>
      </w:r>
      <w:r w:rsidRPr="0056515D">
        <w:rPr>
          <w:rStyle w:val="Emphasis"/>
        </w:rPr>
        <w:t>other issues</w:t>
      </w:r>
      <w:r w:rsidRPr="00A65E52">
        <w:rPr>
          <w:sz w:val="16"/>
        </w:rPr>
        <w:t xml:space="preserve"> in the region. Third, </w:t>
      </w:r>
      <w:r w:rsidRPr="0056515D">
        <w:rPr>
          <w:rStyle w:val="StyleUnderline"/>
        </w:rPr>
        <w:t>ending arms sales</w:t>
      </w:r>
      <w:r w:rsidRPr="00A65E52">
        <w:rPr>
          <w:sz w:val="16"/>
        </w:rPr>
        <w:t>—</w:t>
      </w:r>
      <w:r w:rsidRPr="0056515D">
        <w:rPr>
          <w:rStyle w:val="StyleUnderline"/>
        </w:rPr>
        <w:t>because it</w:t>
      </w:r>
      <w:r w:rsidRPr="00A65E52">
        <w:rPr>
          <w:sz w:val="16"/>
        </w:rPr>
        <w:t xml:space="preserve"> </w:t>
      </w:r>
      <w:r w:rsidRPr="0056515D">
        <w:rPr>
          <w:rStyle w:val="StyleUnderline"/>
        </w:rPr>
        <w:t xml:space="preserve">would add to Taiwan’s </w:t>
      </w:r>
      <w:r w:rsidRPr="0056515D">
        <w:rPr>
          <w:rStyle w:val="Emphasis"/>
        </w:rPr>
        <w:t>sense of insecurity</w:t>
      </w:r>
      <w:r w:rsidRPr="00A65E52">
        <w:rPr>
          <w:sz w:val="16"/>
        </w:rPr>
        <w:t>—</w:t>
      </w:r>
      <w:r w:rsidRPr="0056515D">
        <w:rPr>
          <w:rStyle w:val="StyleUnderline"/>
        </w:rPr>
        <w:t>could</w:t>
      </w:r>
      <w:r w:rsidRPr="00A65E52">
        <w:rPr>
          <w:sz w:val="16"/>
        </w:rPr>
        <w:t xml:space="preserve"> actually </w:t>
      </w:r>
      <w:r w:rsidRPr="0056515D">
        <w:rPr>
          <w:rStyle w:val="StyleUnderline"/>
        </w:rPr>
        <w:t xml:space="preserve">make Taipei </w:t>
      </w:r>
      <w:r w:rsidRPr="0056515D">
        <w:rPr>
          <w:rStyle w:val="Emphasis"/>
        </w:rPr>
        <w:t>more hesitant</w:t>
      </w:r>
      <w:r w:rsidRPr="0056515D">
        <w:rPr>
          <w:rStyle w:val="StyleUnderline"/>
        </w:rPr>
        <w:t xml:space="preserve"> about entering into sensitive political talks with the PRC</w:t>
      </w:r>
      <w:r w:rsidRPr="00A65E52">
        <w:rPr>
          <w:sz w:val="16"/>
        </w:rPr>
        <w:t xml:space="preserve">; </w:t>
      </w:r>
      <w:proofErr w:type="gramStart"/>
      <w:r w:rsidRPr="0056515D">
        <w:rPr>
          <w:rStyle w:val="StyleUnderline"/>
        </w:rPr>
        <w:t>thus</w:t>
      </w:r>
      <w:proofErr w:type="gramEnd"/>
      <w:r w:rsidRPr="0056515D">
        <w:rPr>
          <w:rStyle w:val="StyleUnderline"/>
        </w:rPr>
        <w:t xml:space="preserve"> it isn’t clear that a reduced US commitment</w:t>
      </w:r>
      <w:r w:rsidRPr="00A65E52">
        <w:rPr>
          <w:sz w:val="16"/>
        </w:rPr>
        <w:t xml:space="preserve"> to Taiwan </w:t>
      </w:r>
      <w:r w:rsidRPr="0056515D">
        <w:rPr>
          <w:rStyle w:val="StyleUnderline"/>
        </w:rPr>
        <w:t>would facilitate a peaceful resolution</w:t>
      </w:r>
      <w:r w:rsidRPr="00A65E52">
        <w:rPr>
          <w:sz w:val="16"/>
        </w:rPr>
        <w:t xml:space="preserve"> to the dispute. Finally, and relatedly, </w:t>
      </w:r>
      <w:r w:rsidRPr="0056515D">
        <w:rPr>
          <w:rStyle w:val="StyleUnderline"/>
        </w:rPr>
        <w:t xml:space="preserve">ending arms sales would likely undercut Taiwan’s </w:t>
      </w:r>
      <w:r w:rsidRPr="0056515D">
        <w:rPr>
          <w:rStyle w:val="Emphasis"/>
        </w:rPr>
        <w:t>deterrent capabilities</w:t>
      </w:r>
      <w:r w:rsidRPr="00A65E52">
        <w:rPr>
          <w:sz w:val="16"/>
        </w:rPr>
        <w:t xml:space="preserve">, </w:t>
      </w:r>
      <w:r w:rsidRPr="0056515D">
        <w:rPr>
          <w:rStyle w:val="StyleUnderline"/>
        </w:rPr>
        <w:t>which</w:t>
      </w:r>
      <w:r w:rsidRPr="00A65E52">
        <w:rPr>
          <w:sz w:val="16"/>
        </w:rPr>
        <w:t xml:space="preserve"> in turn </w:t>
      </w:r>
      <w:r w:rsidRPr="0056515D">
        <w:rPr>
          <w:rStyle w:val="StyleUnderline"/>
        </w:rPr>
        <w:t>could encourage a more coercive PRC approach</w:t>
      </w:r>
      <w:r w:rsidRPr="00A65E52">
        <w:rPr>
          <w:sz w:val="16"/>
        </w:rPr>
        <w:t xml:space="preserve"> to the island.</w:t>
      </w:r>
    </w:p>
    <w:p w:rsidR="000C677A" w:rsidRDefault="000C677A" w:rsidP="000C677A">
      <w:pPr>
        <w:pStyle w:val="Heading4"/>
      </w:pPr>
      <w:r>
        <w:t>Cooperation doesn’t spill-over and concessions don’t work – don’t assume U.S. allies and Chinese strategic interests</w:t>
      </w:r>
    </w:p>
    <w:p w:rsidR="000C677A" w:rsidRPr="000B76DD" w:rsidRDefault="000C677A" w:rsidP="000C677A"/>
    <w:p w:rsidR="000C677A" w:rsidRPr="000B76DD" w:rsidRDefault="000C677A" w:rsidP="000C677A">
      <w:r w:rsidRPr="000B76DD">
        <w:rPr>
          <w:rStyle w:val="Style13ptBold"/>
        </w:rPr>
        <w:t>Jackson ’15</w:t>
      </w:r>
      <w:r w:rsidRPr="000B76DD">
        <w:t xml:space="preserve"> Van Jackson, 8/6/2015. Visiting Fellow at the Center for a New American Security and a Council on Foreign Relations International Affairs Fellow. “The Myth of a US-China Grand Bargain,” The Diplomat, http://thediplomat.com/2015/08/the-myth-of-a-us-china-grand-bargain/.</w:t>
      </w:r>
    </w:p>
    <w:p w:rsidR="000C677A" w:rsidRPr="008C00DD" w:rsidRDefault="000C677A" w:rsidP="000C677A">
      <w:pPr>
        <w:rPr>
          <w:sz w:val="10"/>
          <w:szCs w:val="18"/>
        </w:rPr>
      </w:pPr>
      <w:r w:rsidRPr="000C677A">
        <w:rPr>
          <w:rStyle w:val="StyleUnderline"/>
        </w:rPr>
        <w:t xml:space="preserve">A number of scholars have tried to advance the well-intentioned proposal that U.S. concessions to China’s many concerns will somehow facilitate a </w:t>
      </w:r>
      <w:r w:rsidRPr="000C677A">
        <w:rPr>
          <w:rStyle w:val="Emphasis"/>
        </w:rPr>
        <w:t>peaceful order in Asia</w:t>
      </w:r>
      <w:r w:rsidRPr="000C677A">
        <w:rPr>
          <w:sz w:val="10"/>
          <w:szCs w:val="18"/>
        </w:rPr>
        <w:t xml:space="preserve">. While I agree with the sentiment and recognize that there are areas of international life where Sino-U.S. cooperation is essential, </w:t>
      </w:r>
      <w:r w:rsidRPr="000C677A">
        <w:rPr>
          <w:rStyle w:val="StyleUnderline"/>
        </w:rPr>
        <w:t xml:space="preserve">the idea that U.S. accommodation of China </w:t>
      </w:r>
      <w:r w:rsidRPr="000C677A">
        <w:rPr>
          <w:rStyle w:val="Emphasis"/>
        </w:rPr>
        <w:t xml:space="preserve">will produce a peaceful and stable order in Asia isn’t just unrealistic; it’s irresponsible. </w:t>
      </w:r>
      <w:r w:rsidRPr="000C677A">
        <w:rPr>
          <w:sz w:val="10"/>
          <w:szCs w:val="18"/>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 The latest salvo in this “America must accommodate China” literature hails from an accomplished political scientist at George Washington University, Charles </w:t>
      </w:r>
      <w:r w:rsidRPr="000C677A">
        <w:rPr>
          <w:rStyle w:val="StyleUnderline"/>
        </w:rPr>
        <w:t>Glaser</w:t>
      </w:r>
      <w:r w:rsidRPr="000C677A">
        <w:rPr>
          <w:sz w:val="10"/>
          <w:szCs w:val="18"/>
        </w:rPr>
        <w:t xml:space="preserve">, writing in the most recent issue of International Security. Glaser </w:t>
      </w:r>
      <w:r w:rsidRPr="000C677A">
        <w:rPr>
          <w:rStyle w:val="StyleUnderline"/>
        </w:rPr>
        <w:t>makes the sweeping and somewhat unhelpful claim that military competition is risky and therefore undesirable</w:t>
      </w:r>
      <w:r w:rsidRPr="000C677A">
        <w:rPr>
          <w:sz w:val="10"/>
          <w:szCs w:val="18"/>
        </w:rPr>
        <w:t xml:space="preserve">. </w:t>
      </w:r>
      <w:r w:rsidRPr="000C677A">
        <w:rPr>
          <w:rStyle w:val="StyleUnderline"/>
        </w:rPr>
        <w:t xml:space="preserve">As an alternative he suggests that if only the </w:t>
      </w:r>
      <w:r w:rsidRPr="000C677A">
        <w:rPr>
          <w:rStyle w:val="Emphasis"/>
        </w:rPr>
        <w:t>U</w:t>
      </w:r>
      <w:r w:rsidRPr="000C677A">
        <w:rPr>
          <w:rStyle w:val="StyleUnderline"/>
        </w:rPr>
        <w:t xml:space="preserve">nited </w:t>
      </w:r>
      <w:r w:rsidRPr="000C677A">
        <w:rPr>
          <w:rStyle w:val="Emphasis"/>
        </w:rPr>
        <w:t>S</w:t>
      </w:r>
      <w:r w:rsidRPr="000C677A">
        <w:rPr>
          <w:rStyle w:val="StyleUnderline"/>
        </w:rPr>
        <w:t xml:space="preserve">tates would abandon commitments to </w:t>
      </w:r>
      <w:r w:rsidRPr="000C677A">
        <w:rPr>
          <w:rStyle w:val="Emphasis"/>
        </w:rPr>
        <w:t>Taiwan</w:t>
      </w:r>
      <w:r w:rsidRPr="000C677A">
        <w:rPr>
          <w:rStyle w:val="StyleUnderline"/>
        </w:rPr>
        <w:t>, China would be willing to resolve its territorial disputes in the East and South China Sea</w:t>
      </w:r>
      <w:r w:rsidRPr="000C677A">
        <w:rPr>
          <w:sz w:val="10"/>
          <w:szCs w:val="18"/>
        </w:rPr>
        <w:t xml:space="preserve">, thereby sidestepping military competition. </w:t>
      </w:r>
      <w:r w:rsidRPr="000C677A">
        <w:rPr>
          <w:rStyle w:val="StyleUnderline"/>
        </w:rPr>
        <w:t>Prior to around 2008, proposals for U.S. accommodation of a rising China made</w:t>
      </w:r>
      <w:r w:rsidRPr="000C677A">
        <w:rPr>
          <w:rStyle w:val="Emphasis"/>
        </w:rPr>
        <w:t xml:space="preserve"> much more sense</w:t>
      </w:r>
      <w:r w:rsidRPr="000C677A">
        <w:rPr>
          <w:rStyle w:val="StyleUnderline"/>
        </w:rPr>
        <w:t>, or at least could be taken more seriously</w:t>
      </w:r>
      <w:r w:rsidRPr="000C677A">
        <w:rPr>
          <w:sz w:val="10"/>
          <w:szCs w:val="18"/>
        </w:rPr>
        <w:t xml:space="preserve">. </w:t>
      </w:r>
      <w:r w:rsidRPr="000C677A">
        <w:rPr>
          <w:rStyle w:val="StyleUnderline"/>
        </w:rPr>
        <w:t xml:space="preserve">But </w:t>
      </w:r>
      <w:r w:rsidRPr="000C677A">
        <w:rPr>
          <w:rStyle w:val="Emphasis"/>
        </w:rPr>
        <w:t>times have changed</w:t>
      </w:r>
      <w:r w:rsidRPr="000C677A">
        <w:rPr>
          <w:rStyle w:val="StyleUnderline"/>
        </w:rPr>
        <w:t xml:space="preserve">. </w:t>
      </w:r>
      <w:r w:rsidRPr="000C677A">
        <w:rPr>
          <w:rStyle w:val="Emphasis"/>
        </w:rPr>
        <w:t>China’s ambitions have changed</w:t>
      </w:r>
      <w:r w:rsidRPr="000C677A">
        <w:rPr>
          <w:sz w:val="10"/>
          <w:szCs w:val="18"/>
        </w:rPr>
        <w:t xml:space="preserve">. And </w:t>
      </w:r>
      <w:proofErr w:type="gramStart"/>
      <w:r w:rsidRPr="000C677A">
        <w:rPr>
          <w:sz w:val="10"/>
          <w:szCs w:val="18"/>
        </w:rPr>
        <w:t>so</w:t>
      </w:r>
      <w:proofErr w:type="gramEnd"/>
      <w:r w:rsidRPr="000C677A">
        <w:rPr>
          <w:sz w:val="10"/>
          <w:szCs w:val="18"/>
        </w:rPr>
        <w:t xml:space="preserve"> has its foreign policy behavior. These contextual changes matter for whether and when accommodation can have the desired effect. More to the point though, </w:t>
      </w:r>
      <w:r w:rsidRPr="000C677A">
        <w:rPr>
          <w:rStyle w:val="StyleUnderline"/>
        </w:rPr>
        <w:t>there are a number of problems with the grand bargain line of argumentation</w:t>
      </w:r>
      <w:r w:rsidRPr="000C677A">
        <w:rPr>
          <w:sz w:val="10"/>
          <w:szCs w:val="18"/>
        </w:rPr>
        <w:t xml:space="preserve">. First, </w:t>
      </w:r>
      <w:r w:rsidRPr="000C677A">
        <w:rPr>
          <w:rStyle w:val="StyleUnderline"/>
        </w:rPr>
        <w:t xml:space="preserve">any proposal for a Sino-U.S. solution to regional problems is by definition taking a great power view of Asia that marginalizes </w:t>
      </w:r>
      <w:r w:rsidRPr="000C677A">
        <w:rPr>
          <w:rStyle w:val="Emphasis"/>
        </w:rPr>
        <w:t>the agency and strategic relevance of U.S. allies</w:t>
      </w:r>
      <w:r w:rsidRPr="000C677A">
        <w:rPr>
          <w:rStyle w:val="StyleUnderline"/>
        </w:rPr>
        <w:t xml:space="preserve"> and the region’s middle powers</w:t>
      </w:r>
      <w:r w:rsidRPr="000C677A">
        <w:rPr>
          <w:sz w:val="10"/>
          <w:szCs w:val="18"/>
        </w:rPr>
        <w:t xml:space="preserve">. In the brief period (five to ten years ago) when a G-2 concept was taken semi-seriously in Washington, allies—especially South Korea and Japan—chafed. </w:t>
      </w:r>
      <w:r w:rsidRPr="000C677A">
        <w:rPr>
          <w:rStyle w:val="StyleUnderline"/>
        </w:rPr>
        <w:t xml:space="preserve">The region’s middle powers would be </w:t>
      </w:r>
      <w:r w:rsidRPr="000C677A">
        <w:rPr>
          <w:rStyle w:val="Emphasis"/>
        </w:rPr>
        <w:t>unlikely to simply follow the joint dictates of China</w:t>
      </w:r>
      <w:r w:rsidRPr="000C677A">
        <w:rPr>
          <w:rStyle w:val="StyleUnderline"/>
        </w:rPr>
        <w:t xml:space="preserve"> and the </w:t>
      </w:r>
      <w:r w:rsidRPr="000C677A">
        <w:rPr>
          <w:rStyle w:val="Emphasis"/>
        </w:rPr>
        <w:t>U</w:t>
      </w:r>
      <w:r w:rsidRPr="000C677A">
        <w:rPr>
          <w:rStyle w:val="StyleUnderline"/>
        </w:rPr>
        <w:t xml:space="preserve">nited </w:t>
      </w:r>
      <w:r w:rsidRPr="000C677A">
        <w:rPr>
          <w:rStyle w:val="Emphasis"/>
        </w:rPr>
        <w:t>S</w:t>
      </w:r>
      <w:r w:rsidRPr="000C677A">
        <w:rPr>
          <w:rStyle w:val="StyleUnderline"/>
        </w:rPr>
        <w:t xml:space="preserve">tates </w:t>
      </w:r>
      <w:r w:rsidRPr="000C677A">
        <w:rPr>
          <w:rStyle w:val="Emphasis"/>
        </w:rPr>
        <w:t>without being part of it,</w:t>
      </w:r>
      <w:r w:rsidRPr="000C677A">
        <w:rPr>
          <w:sz w:val="10"/>
          <w:szCs w:val="18"/>
        </w:rPr>
        <w:t xml:space="preserve">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 </w:t>
      </w:r>
      <w:r w:rsidRPr="000C677A">
        <w:rPr>
          <w:rStyle w:val="StyleUnderline"/>
        </w:rPr>
        <w:t>Second</w:t>
      </w:r>
      <w:r w:rsidRPr="000C677A">
        <w:rPr>
          <w:sz w:val="10"/>
          <w:szCs w:val="18"/>
        </w:rPr>
        <w:t xml:space="preserve">, and as I’ve written about extensively elsewhere, </w:t>
      </w:r>
      <w:r w:rsidRPr="000C677A">
        <w:rPr>
          <w:rStyle w:val="Emphasis"/>
        </w:rPr>
        <w:t>Asia is rife with security concerns that have nothing to do with China</w:t>
      </w:r>
      <w:r w:rsidRPr="000C677A">
        <w:rPr>
          <w:rStyle w:val="StyleUnderline"/>
        </w:rPr>
        <w:t xml:space="preserve"> directly, so any understanding reached with China would leave unresolved many of the region’s latent sources of potential conflict</w:t>
      </w:r>
      <w:r w:rsidRPr="000C677A">
        <w:rPr>
          <w:sz w:val="10"/>
          <w:szCs w:val="18"/>
        </w:rPr>
        <w:t xml:space="preserve">. </w:t>
      </w:r>
      <w:r w:rsidRPr="000C677A">
        <w:rPr>
          <w:rStyle w:val="StyleUnderline"/>
        </w:rPr>
        <w:t>Sino-U.S. grand bargain proponents forget that China and the United States only have real conflicts of interest by proxy</w:t>
      </w:r>
      <w:r w:rsidRPr="000C677A">
        <w:rPr>
          <w:sz w:val="10"/>
          <w:szCs w:val="18"/>
        </w:rPr>
        <w:t xml:space="preserve">. Every conceivable conflict scenario involves China and some other Asian state—Taiwan, Japan, the Philippines, Korea. The United States only becomes part of the picture because of a commitment to regional order, including its alliance network. </w:t>
      </w:r>
      <w:r w:rsidRPr="000C677A">
        <w:rPr>
          <w:rStyle w:val="StyleUnderline"/>
        </w:rPr>
        <w:t xml:space="preserve">Third, as its </w:t>
      </w:r>
      <w:r w:rsidRPr="000C677A">
        <w:rPr>
          <w:rStyle w:val="Emphasis"/>
        </w:rPr>
        <w:t>recent stock market crash makes all too obvious</w:t>
      </w:r>
      <w:r w:rsidRPr="000C677A">
        <w:rPr>
          <w:rStyle w:val="StyleUnderline"/>
        </w:rPr>
        <w:t>, China remains a “fragile superpower</w:t>
      </w:r>
      <w:r w:rsidRPr="000C677A">
        <w:rPr>
          <w:sz w:val="10"/>
          <w:szCs w:val="18"/>
        </w:rPr>
        <w:t xml:space="preserve">,” to quote Susan Shirk. </w:t>
      </w:r>
      <w:r w:rsidRPr="000C677A">
        <w:rPr>
          <w:rStyle w:val="StyleUnderline"/>
        </w:rPr>
        <w:t>Many factors in its domestic political situation—corruption, growing wealth disparities, and many forms of civil challenges to government legitimacy—make it an unpredictable player</w:t>
      </w:r>
      <w:r w:rsidRPr="000C677A">
        <w:rPr>
          <w:sz w:val="10"/>
          <w:szCs w:val="18"/>
        </w:rPr>
        <w:t xml:space="preserve">. </w:t>
      </w:r>
      <w:r w:rsidRPr="000C677A">
        <w:rPr>
          <w:rStyle w:val="StyleUnderline"/>
        </w:rPr>
        <w:t>Nor is China showing meaningful signs of political liberalization</w:t>
      </w:r>
      <w:r w:rsidRPr="000C677A">
        <w:rPr>
          <w:sz w:val="10"/>
          <w:szCs w:val="18"/>
        </w:rPr>
        <w:t xml:space="preserve">. There’s so much brewing underneath the surface in China that dealing with China today as if it were a hegemon tomorrow assumes too much, and grants China too much credit too soon. </w:t>
      </w:r>
      <w:r w:rsidRPr="000C677A">
        <w:rPr>
          <w:rStyle w:val="StyleUnderline"/>
        </w:rPr>
        <w:t xml:space="preserve">Fourth, </w:t>
      </w:r>
      <w:r w:rsidRPr="000C677A">
        <w:rPr>
          <w:rStyle w:val="Emphasis"/>
        </w:rPr>
        <w:t>there’s a defunct theory</w:t>
      </w:r>
      <w:r w:rsidRPr="000C677A">
        <w:rPr>
          <w:rStyle w:val="StyleUnderline"/>
        </w:rPr>
        <w:t xml:space="preserve"> that’s been smuggled into arguments about changing Chinese behavior through U.S. accommodation</w:t>
      </w:r>
      <w:r w:rsidRPr="000C677A">
        <w:rPr>
          <w:sz w:val="10"/>
          <w:szCs w:val="18"/>
        </w:rPr>
        <w:t xml:space="preserve">. Political scientists call it “neofunctionalism,” a term rarely used these days, even though its spirit is pervasive in grand bargain arguments. Neofunctionalism came about in the 1950s as a failed way to account for and push for European integration. </w:t>
      </w:r>
      <w:r w:rsidRPr="000C677A">
        <w:rPr>
          <w:rStyle w:val="StyleUnderline"/>
        </w:rPr>
        <w:t xml:space="preserve">The basic idea involved an assumption that low level and innocuous types of </w:t>
      </w:r>
      <w:r w:rsidRPr="000C677A">
        <w:rPr>
          <w:rStyle w:val="Emphasis"/>
        </w:rPr>
        <w:t>cooperation would “spillover”</w:t>
      </w:r>
      <w:r w:rsidRPr="000C677A">
        <w:rPr>
          <w:rStyle w:val="StyleUnderline"/>
        </w:rPr>
        <w:t xml:space="preserve"> into still more and </w:t>
      </w:r>
      <w:proofErr w:type="gramStart"/>
      <w:r w:rsidRPr="000C677A">
        <w:rPr>
          <w:rStyle w:val="StyleUnderline"/>
        </w:rPr>
        <w:t>better quality</w:t>
      </w:r>
      <w:proofErr w:type="gramEnd"/>
      <w:r w:rsidRPr="000C677A">
        <w:rPr>
          <w:rStyle w:val="StyleUnderline"/>
        </w:rPr>
        <w:t xml:space="preserve"> cooperation</w:t>
      </w:r>
      <w:r w:rsidRPr="000C677A">
        <w:rPr>
          <w:sz w:val="10"/>
          <w:szCs w:val="18"/>
        </w:rPr>
        <w:t xml:space="preserve">. Comity among nations, it was thought, would be the eventual outcome of mundane socioeconomic interactions. But by the 1970s, the theory had become largely discredited. Nevertheless, echoes of neofunctionalism remain in contemporary claims that properly calibrated restraint, accommodation, or appeasement can have a transformative effect on a relationship. Ironically, these arguments tend to come from scholars, not policymakers. </w:t>
      </w:r>
      <w:r w:rsidRPr="000C677A">
        <w:rPr>
          <w:rStyle w:val="StyleUnderline"/>
        </w:rPr>
        <w:t xml:space="preserve">The idea that the United States can induce China into resolving its East and South China Sea disputes by “giving” it Taiwan </w:t>
      </w:r>
      <w:r w:rsidRPr="000C677A">
        <w:rPr>
          <w:rStyle w:val="Emphasis"/>
        </w:rPr>
        <w:t>reflects precisely this type of expectation</w:t>
      </w:r>
      <w:r w:rsidRPr="000C677A">
        <w:rPr>
          <w:rStyle w:val="StyleUnderline"/>
        </w:rPr>
        <w:t>, as do calls for the U</w:t>
      </w:r>
      <w:r w:rsidRPr="000C677A">
        <w:t xml:space="preserve">nited </w:t>
      </w:r>
      <w:r w:rsidRPr="000C677A">
        <w:rPr>
          <w:rStyle w:val="StyleUnderline"/>
        </w:rPr>
        <w:t>S</w:t>
      </w:r>
      <w:r w:rsidRPr="000C677A">
        <w:t>tates</w:t>
      </w:r>
      <w:r w:rsidRPr="000C677A">
        <w:rPr>
          <w:rStyle w:val="StyleUnderline"/>
        </w:rPr>
        <w:t xml:space="preserve"> to make small concessions to China in hopes that it will enable a more stable situation</w:t>
      </w:r>
      <w:r w:rsidRPr="000C677A">
        <w:rPr>
          <w:sz w:val="10"/>
          <w:szCs w:val="18"/>
        </w:rPr>
        <w:t xml:space="preserve">. 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0C677A">
        <w:rPr>
          <w:rStyle w:val="Emphasis"/>
        </w:rPr>
        <w:t>grand bargains rarely work</w:t>
      </w:r>
      <w:r w:rsidRPr="000C677A">
        <w:rPr>
          <w:rStyle w:val="StyleUnderline"/>
        </w:rPr>
        <w:t>. There’s a dangerous naivete in abandoning U.S. commitments on the hope that China will then be more willing to resolve its other disputes</w:t>
      </w:r>
      <w:r w:rsidRPr="000C677A">
        <w:rPr>
          <w:sz w:val="10"/>
          <w:szCs w:val="18"/>
        </w:rPr>
        <w:t xml:space="preserve">. And </w:t>
      </w:r>
      <w:r w:rsidRPr="000C677A">
        <w:rPr>
          <w:rStyle w:val="StyleUnderline"/>
        </w:rPr>
        <w:t xml:space="preserve">policies of accommodation </w:t>
      </w:r>
      <w:r w:rsidRPr="000C677A">
        <w:rPr>
          <w:rStyle w:val="Emphasis"/>
        </w:rPr>
        <w:t>will not suspend military competition</w:t>
      </w:r>
      <w:r w:rsidRPr="000C677A">
        <w:rPr>
          <w:rStyle w:val="StyleUnderline"/>
        </w:rPr>
        <w:t xml:space="preserve"> because that involves more than present day concerns with surveillance overflight missions, territorial disputes, and current political commitments</w:t>
      </w:r>
      <w:r w:rsidRPr="000C677A">
        <w:rPr>
          <w:sz w:val="10"/>
          <w:szCs w:val="18"/>
        </w:rPr>
        <w:t xml:space="preserve">. </w:t>
      </w:r>
      <w:r w:rsidRPr="000C677A">
        <w:rPr>
          <w:rStyle w:val="Emphasis"/>
        </w:rPr>
        <w:t>Regardless of the policy and crisis management decisions we make today, military competition plays out over years and decades</w:t>
      </w:r>
      <w:r w:rsidRPr="000C677A">
        <w:rPr>
          <w:rStyle w:val="StyleUnderline"/>
        </w:rPr>
        <w:t>; it relates to force structure investment and doctrinal decisions that can’t be sacrificed for political promises</w:t>
      </w:r>
      <w:r w:rsidRPr="000C677A">
        <w:rPr>
          <w:sz w:val="10"/>
          <w:szCs w:val="18"/>
        </w:rPr>
        <w:t>.</w:t>
      </w:r>
    </w:p>
    <w:p w:rsidR="000C677A" w:rsidRPr="00AC4ACD" w:rsidRDefault="000C677A" w:rsidP="000C677A">
      <w:pPr>
        <w:pStyle w:val="Heading4"/>
      </w:pPr>
      <w:r>
        <w:t>Trump makes relations impossible: Rhetoric and domestic focus</w:t>
      </w:r>
    </w:p>
    <w:p w:rsidR="000C677A" w:rsidRDefault="000C677A" w:rsidP="000C677A"/>
    <w:p w:rsidR="000C677A" w:rsidRDefault="000C677A" w:rsidP="000C677A">
      <w:pPr>
        <w:rPr>
          <w:rStyle w:val="Style13ptBold"/>
        </w:rPr>
      </w:pPr>
      <w:r>
        <w:rPr>
          <w:rStyle w:val="Style13ptBold"/>
        </w:rPr>
        <w:t>Zhao 11/9/16</w:t>
      </w:r>
    </w:p>
    <w:p w:rsidR="000C677A" w:rsidRPr="00403EDE" w:rsidRDefault="000C677A" w:rsidP="000C677A">
      <w:pPr>
        <w:rPr>
          <w:rStyle w:val="Style13ptBold"/>
          <w:b w:val="0"/>
          <w:bCs w:val="0"/>
          <w:sz w:val="20"/>
          <w:szCs w:val="20"/>
        </w:rPr>
      </w:pPr>
      <w:r w:rsidRPr="00403EDE">
        <w:rPr>
          <w:rStyle w:val="Style13ptBold"/>
          <w:b w:val="0"/>
          <w:bCs w:val="0"/>
          <w:sz w:val="20"/>
          <w:szCs w:val="20"/>
        </w:rPr>
        <w:t>(</w:t>
      </w:r>
      <w:proofErr w:type="spellStart"/>
      <w:r w:rsidRPr="00403EDE">
        <w:rPr>
          <w:rStyle w:val="Style13ptBold"/>
          <w:b w:val="0"/>
          <w:bCs w:val="0"/>
          <w:sz w:val="20"/>
          <w:szCs w:val="20"/>
        </w:rPr>
        <w:t>Minghao</w:t>
      </w:r>
      <w:proofErr w:type="spellEnd"/>
      <w:r w:rsidRPr="00403EDE">
        <w:rPr>
          <w:rStyle w:val="Style13ptBold"/>
          <w:b w:val="0"/>
          <w:bCs w:val="0"/>
          <w:sz w:val="20"/>
          <w:szCs w:val="20"/>
        </w:rPr>
        <w:t xml:space="preserve"> Zhao is a research fellow at the </w:t>
      </w:r>
      <w:proofErr w:type="spellStart"/>
      <w:r w:rsidRPr="00403EDE">
        <w:rPr>
          <w:rStyle w:val="Style13ptBold"/>
          <w:b w:val="0"/>
          <w:bCs w:val="0"/>
          <w:sz w:val="20"/>
          <w:szCs w:val="20"/>
        </w:rPr>
        <w:t>Charhar</w:t>
      </w:r>
      <w:proofErr w:type="spellEnd"/>
      <w:r w:rsidRPr="00403EDE">
        <w:rPr>
          <w:rStyle w:val="Style13ptBold"/>
          <w:b w:val="0"/>
          <w:bCs w:val="0"/>
          <w:sz w:val="20"/>
          <w:szCs w:val="20"/>
        </w:rPr>
        <w:t xml:space="preserve"> Institute in Beijing, an adjunct fellow at the </w:t>
      </w:r>
      <w:proofErr w:type="spellStart"/>
      <w:r w:rsidRPr="00403EDE">
        <w:rPr>
          <w:rStyle w:val="Style13ptBold"/>
          <w:b w:val="0"/>
          <w:bCs w:val="0"/>
          <w:sz w:val="20"/>
          <w:szCs w:val="20"/>
        </w:rPr>
        <w:t>Chongyang</w:t>
      </w:r>
      <w:proofErr w:type="spellEnd"/>
      <w:r w:rsidRPr="00403EDE">
        <w:rPr>
          <w:rStyle w:val="Style13ptBold"/>
          <w:b w:val="0"/>
          <w:bCs w:val="0"/>
          <w:sz w:val="20"/>
          <w:szCs w:val="20"/>
        </w:rPr>
        <w:t xml:space="preserve"> Institute for Financial Studies at Renmin University of China, and a member of the China National Committee of the Council for Security Cooperation in the Asia Pacific, “Which Way for US-China Relations Under Trump?,” </w:t>
      </w:r>
      <w:proofErr w:type="spellStart"/>
      <w:r w:rsidRPr="00403EDE">
        <w:rPr>
          <w:rStyle w:val="Style13ptBold"/>
          <w:b w:val="0"/>
          <w:bCs w:val="0"/>
          <w:sz w:val="20"/>
          <w:szCs w:val="20"/>
        </w:rPr>
        <w:t>pg</w:t>
      </w:r>
      <w:proofErr w:type="spellEnd"/>
      <w:r w:rsidRPr="00403EDE">
        <w:rPr>
          <w:rStyle w:val="Style13ptBold"/>
          <w:b w:val="0"/>
          <w:bCs w:val="0"/>
          <w:sz w:val="20"/>
          <w:szCs w:val="20"/>
        </w:rPr>
        <w:t xml:space="preserve"> online @ </w:t>
      </w:r>
      <w:hyperlink r:id="rId41" w:history="1">
        <w:r w:rsidRPr="00403EDE">
          <w:rPr>
            <w:rStyle w:val="Style13ptBold"/>
            <w:b w:val="0"/>
            <w:bCs w:val="0"/>
            <w:sz w:val="20"/>
            <w:szCs w:val="20"/>
          </w:rPr>
          <w:t>https://www.project-syndicate.org/commentary/donald-trump-china-policy-by-minghao-zhao-2016-11</w:t>
        </w:r>
      </w:hyperlink>
      <w:r w:rsidRPr="00403EDE">
        <w:rPr>
          <w:rStyle w:val="Style13ptBold"/>
          <w:b w:val="0"/>
          <w:bCs w:val="0"/>
          <w:sz w:val="20"/>
          <w:szCs w:val="20"/>
        </w:rPr>
        <w:t xml:space="preserve"> //</w:t>
      </w:r>
      <w:proofErr w:type="spellStart"/>
      <w:r w:rsidRPr="00403EDE">
        <w:rPr>
          <w:rStyle w:val="Style13ptBold"/>
          <w:b w:val="0"/>
          <w:bCs w:val="0"/>
          <w:sz w:val="20"/>
          <w:szCs w:val="20"/>
        </w:rPr>
        <w:t>ghs-ef</w:t>
      </w:r>
      <w:proofErr w:type="spellEnd"/>
      <w:r w:rsidRPr="00403EDE">
        <w:rPr>
          <w:rStyle w:val="Style13ptBold"/>
          <w:b w:val="0"/>
          <w:bCs w:val="0"/>
          <w:sz w:val="20"/>
          <w:szCs w:val="20"/>
        </w:rPr>
        <w:t>)</w:t>
      </w:r>
    </w:p>
    <w:p w:rsidR="000C677A" w:rsidRPr="008C00DD" w:rsidRDefault="000C677A" w:rsidP="000C677A">
      <w:pPr>
        <w:rPr>
          <w:sz w:val="12"/>
        </w:rPr>
      </w:pPr>
      <w:r w:rsidRPr="00AC4ACD">
        <w:rPr>
          <w:sz w:val="12"/>
        </w:rPr>
        <w:t xml:space="preserve">Donald </w:t>
      </w:r>
      <w:r w:rsidRPr="003C312F">
        <w:rPr>
          <w:rStyle w:val="StyleUnderline"/>
        </w:rPr>
        <w:t>Trump’s shocking victory in the US presidential election has upended all of the certainties</w:t>
      </w:r>
      <w:r w:rsidRPr="00AC4ACD">
        <w:rPr>
          <w:sz w:val="12"/>
        </w:rPr>
        <w:t xml:space="preserve"> that have shaped not only American politics, but also how the world thinks about the United States. </w:t>
      </w:r>
      <w:r w:rsidRPr="003C312F">
        <w:rPr>
          <w:rStyle w:val="StyleUnderline"/>
        </w:rPr>
        <w:t>Trump must now confront the nitty-gritty of managing America’s international relationships</w:t>
      </w:r>
      <w:r w:rsidRPr="00AC4ACD">
        <w:rPr>
          <w:sz w:val="12"/>
        </w:rPr>
        <w:t xml:space="preserve">, and arguably none is more important for the world than that between </w:t>
      </w:r>
      <w:r w:rsidRPr="003C312F">
        <w:rPr>
          <w:rStyle w:val="StyleUnderline"/>
        </w:rPr>
        <w:t>the US and China</w:t>
      </w:r>
      <w:r w:rsidRPr="00AC4ACD">
        <w:rPr>
          <w:sz w:val="12"/>
        </w:rPr>
        <w:t xml:space="preserve">. But it </w:t>
      </w:r>
      <w:r w:rsidRPr="003C312F">
        <w:rPr>
          <w:rStyle w:val="StyleUnderline"/>
        </w:rPr>
        <w:t>is also the relationship that was put in the most doubt by the tenor of Trump’s campaign</w:t>
      </w:r>
      <w:r w:rsidRPr="00AC4ACD">
        <w:rPr>
          <w:sz w:val="12"/>
        </w:rPr>
        <w:t xml:space="preserve">. </w:t>
      </w:r>
      <w:r w:rsidRPr="003C312F">
        <w:rPr>
          <w:rStyle w:val="Emphasis"/>
        </w:rPr>
        <w:t>The president-elect could complicate bilateral relations</w:t>
      </w:r>
      <w:r w:rsidRPr="00AC4ACD">
        <w:rPr>
          <w:sz w:val="12"/>
        </w:rPr>
        <w:t xml:space="preserve">, </w:t>
      </w:r>
      <w:r w:rsidRPr="003C312F">
        <w:rPr>
          <w:rStyle w:val="StyleUnderline"/>
        </w:rPr>
        <w:t>particularly given that his first year in office will coincide with the Chinese Communist Party’s 19th National Congress next fall</w:t>
      </w:r>
      <w:r w:rsidRPr="00AC4ACD">
        <w:rPr>
          <w:sz w:val="12"/>
        </w:rPr>
        <w:t xml:space="preserve">. </w:t>
      </w:r>
      <w:r w:rsidRPr="003C312F">
        <w:rPr>
          <w:rStyle w:val="StyleUnderline"/>
        </w:rPr>
        <w:t>In an ideal world, both Trump and</w:t>
      </w:r>
      <w:r w:rsidRPr="00AC4ACD">
        <w:rPr>
          <w:sz w:val="12"/>
        </w:rPr>
        <w:t xml:space="preserve"> Chinese President </w:t>
      </w:r>
      <w:r w:rsidRPr="003C312F">
        <w:rPr>
          <w:rStyle w:val="StyleUnderline"/>
        </w:rPr>
        <w:t>Xi</w:t>
      </w:r>
      <w:r w:rsidRPr="00AC4ACD">
        <w:rPr>
          <w:sz w:val="12"/>
        </w:rPr>
        <w:t xml:space="preserve"> Jinping </w:t>
      </w:r>
      <w:r w:rsidRPr="003C312F">
        <w:rPr>
          <w:rStyle w:val="StyleUnderline"/>
        </w:rPr>
        <w:t xml:space="preserve">should want to keep US-China relations stable. But this will prove difficult, given not only Trump’s </w:t>
      </w:r>
      <w:proofErr w:type="spellStart"/>
      <w:r w:rsidRPr="003C312F">
        <w:rPr>
          <w:rStyle w:val="StyleUnderline"/>
        </w:rPr>
        <w:t>Sinophobic</w:t>
      </w:r>
      <w:proofErr w:type="spellEnd"/>
      <w:r w:rsidRPr="003C312F">
        <w:rPr>
          <w:rStyle w:val="StyleUnderline"/>
        </w:rPr>
        <w:t xml:space="preserve"> rhetoric, but also ongoing disagreements about Chinese territorial claims in the South China Sea and North Korea’s nuclear ambitions</w:t>
      </w:r>
      <w:r w:rsidRPr="00AC4ACD">
        <w:rPr>
          <w:sz w:val="12"/>
        </w:rPr>
        <w:t xml:space="preserve">. </w:t>
      </w:r>
      <w:r w:rsidRPr="003C312F">
        <w:rPr>
          <w:rStyle w:val="Emphasis"/>
        </w:rPr>
        <w:t>Moreover, US-China relations could fall victim to US domestic disputes about global trade, the value of the dollar, and protectionism.</w:t>
      </w:r>
      <w:r>
        <w:rPr>
          <w:rStyle w:val="Emphasis"/>
        </w:rPr>
        <w:t xml:space="preserve"> </w:t>
      </w:r>
      <w:r w:rsidRPr="00AC4ACD">
        <w:rPr>
          <w:sz w:val="12"/>
        </w:rPr>
        <w:t xml:space="preserve">Many Chinese observers accept that </w:t>
      </w:r>
      <w:r w:rsidRPr="003C312F">
        <w:rPr>
          <w:rStyle w:val="StyleUnderline"/>
        </w:rPr>
        <w:t>Trump will have to grapple with unprecedented divisions at home</w:t>
      </w:r>
      <w:r w:rsidRPr="00AC4ACD">
        <w:rPr>
          <w:sz w:val="12"/>
        </w:rPr>
        <w:t xml:space="preserve">. He will be challenged not only by the now shell-shocked Democrats, but also by Republicans who opposed his candidacy, whether openly or covertly. Under these circumstances, </w:t>
      </w:r>
      <w:r w:rsidRPr="003C312F">
        <w:rPr>
          <w:rStyle w:val="StyleUnderline"/>
        </w:rPr>
        <w:t>he will have to emphasize putting America’s own house in order. If, however, he confuses such an effort with his campaign’s “America first” thrust, even more tension is likely</w:t>
      </w:r>
      <w:r w:rsidRPr="00AC4ACD">
        <w:rPr>
          <w:sz w:val="12"/>
        </w:rPr>
        <w:t>.</w:t>
      </w:r>
    </w:p>
    <w:p w:rsidR="000C677A" w:rsidRDefault="000C677A" w:rsidP="000C677A">
      <w:pPr>
        <w:pStyle w:val="Heading4"/>
      </w:pPr>
      <w:r>
        <w:t>Coop is inevitable REGARDLESS of whether or not relations are bad</w:t>
      </w:r>
    </w:p>
    <w:p w:rsidR="000C677A" w:rsidRPr="00663C00" w:rsidRDefault="000C677A" w:rsidP="000C677A"/>
    <w:p w:rsidR="000C677A" w:rsidRDefault="000C677A" w:rsidP="000C677A">
      <w:pPr>
        <w:rPr>
          <w:rStyle w:val="Style13ptBold"/>
        </w:rPr>
      </w:pPr>
      <w:proofErr w:type="spellStart"/>
      <w:r>
        <w:rPr>
          <w:rStyle w:val="Style13ptBold"/>
        </w:rPr>
        <w:t>Jisi</w:t>
      </w:r>
      <w:proofErr w:type="spellEnd"/>
      <w:r>
        <w:rPr>
          <w:rStyle w:val="Style13ptBold"/>
        </w:rPr>
        <w:t xml:space="preserve"> 11/4</w:t>
      </w:r>
    </w:p>
    <w:p w:rsidR="000C677A" w:rsidRPr="00403EDE" w:rsidRDefault="000C677A" w:rsidP="00403EDE">
      <w:r w:rsidRPr="00403EDE">
        <w:t xml:space="preserve">(Wang, “New normal of China-US relations will not lead to confrontation,” </w:t>
      </w:r>
      <w:proofErr w:type="spellStart"/>
      <w:r w:rsidRPr="00403EDE">
        <w:t>pg</w:t>
      </w:r>
      <w:proofErr w:type="spellEnd"/>
      <w:r w:rsidRPr="00403EDE">
        <w:t xml:space="preserve"> online @ http://www.sino-us.com/419/20250393689.html //</w:t>
      </w:r>
      <w:proofErr w:type="spellStart"/>
      <w:r w:rsidRPr="00403EDE">
        <w:t>ghs-ef</w:t>
      </w:r>
      <w:proofErr w:type="spellEnd"/>
      <w:r w:rsidRPr="00403EDE">
        <w:t>)</w:t>
      </w:r>
    </w:p>
    <w:p w:rsidR="000C677A" w:rsidRPr="00F81D1A" w:rsidRDefault="000C677A" w:rsidP="000C677A">
      <w:pPr>
        <w:rPr>
          <w:sz w:val="10"/>
        </w:rPr>
      </w:pPr>
      <w:r w:rsidRPr="00F81D1A">
        <w:rPr>
          <w:sz w:val="10"/>
        </w:rPr>
        <w:t xml:space="preserve">In terms of the current </w:t>
      </w:r>
      <w:r w:rsidRPr="00A310F7">
        <w:rPr>
          <w:rStyle w:val="StyleUnderline"/>
        </w:rPr>
        <w:t xml:space="preserve">China-US relations, </w:t>
      </w:r>
      <w:r w:rsidRPr="00F81D1A">
        <w:rPr>
          <w:sz w:val="10"/>
        </w:rPr>
        <w:t>many</w:t>
      </w:r>
      <w:r w:rsidRPr="00A310F7">
        <w:rPr>
          <w:rStyle w:val="StyleUnderline"/>
        </w:rPr>
        <w:t xml:space="preserve"> people </w:t>
      </w:r>
      <w:r w:rsidRPr="00F81D1A">
        <w:rPr>
          <w:sz w:val="10"/>
        </w:rPr>
        <w:t xml:space="preserve">are </w:t>
      </w:r>
      <w:r w:rsidRPr="00A310F7">
        <w:rPr>
          <w:rStyle w:val="StyleUnderline"/>
        </w:rPr>
        <w:t>focus</w:t>
      </w:r>
      <w:r w:rsidRPr="00F81D1A">
        <w:rPr>
          <w:sz w:val="10"/>
        </w:rPr>
        <w:t xml:space="preserve">ing </w:t>
      </w:r>
      <w:r w:rsidRPr="00A310F7">
        <w:rPr>
          <w:rStyle w:val="StyleUnderline"/>
        </w:rPr>
        <w:t>on competition between the two nations. But</w:t>
      </w:r>
      <w:r w:rsidRPr="00F81D1A">
        <w:rPr>
          <w:sz w:val="10"/>
        </w:rPr>
        <w:t xml:space="preserve"> what</w:t>
      </w:r>
      <w:r w:rsidRPr="00A310F7">
        <w:rPr>
          <w:rStyle w:val="StyleUnderline"/>
        </w:rPr>
        <w:t xml:space="preserve"> we should rather pay attention to</w:t>
      </w:r>
      <w:r w:rsidRPr="00F81D1A">
        <w:rPr>
          <w:sz w:val="10"/>
        </w:rPr>
        <w:t xml:space="preserve"> is</w:t>
      </w:r>
      <w:r w:rsidRPr="00A310F7">
        <w:rPr>
          <w:rStyle w:val="StyleUnderline"/>
        </w:rPr>
        <w:t xml:space="preserve"> coop</w:t>
      </w:r>
      <w:r w:rsidRPr="00F81D1A">
        <w:rPr>
          <w:sz w:val="10"/>
        </w:rPr>
        <w:t>eration</w:t>
      </w:r>
      <w:r w:rsidRPr="00A310F7">
        <w:rPr>
          <w:rStyle w:val="StyleUnderline"/>
        </w:rPr>
        <w:t xml:space="preserve"> between the two</w:t>
      </w:r>
      <w:r w:rsidRPr="00F81D1A">
        <w:rPr>
          <w:sz w:val="10"/>
        </w:rPr>
        <w:t xml:space="preserve"> sides. The China-US </w:t>
      </w:r>
      <w:r w:rsidRPr="00A310F7">
        <w:rPr>
          <w:rStyle w:val="Emphasis"/>
        </w:rPr>
        <w:t>relations will remain in a state of new normal, which, however, will not lead to confrontation.</w:t>
      </w:r>
      <w:r w:rsidRPr="00F81D1A">
        <w:rPr>
          <w:sz w:val="10"/>
        </w:rPr>
        <w:t xml:space="preserve"> </w:t>
      </w:r>
      <w:r w:rsidRPr="00A310F7">
        <w:rPr>
          <w:rStyle w:val="StyleUnderline"/>
        </w:rPr>
        <w:t>It is undeniable that there is competition and even strategic confrontation between China and the US over issues concerning South China Sea, Korean Peninsula, US sale of weapons to Taiwan and so on</w:t>
      </w:r>
      <w:r w:rsidRPr="00F81D1A">
        <w:rPr>
          <w:sz w:val="10"/>
        </w:rPr>
        <w:t xml:space="preserve">, </w:t>
      </w:r>
      <w:r w:rsidRPr="00A310F7">
        <w:rPr>
          <w:rStyle w:val="Emphasis"/>
        </w:rPr>
        <w:t>but coop</w:t>
      </w:r>
      <w:r w:rsidRPr="00F81D1A">
        <w:rPr>
          <w:sz w:val="10"/>
        </w:rPr>
        <w:t xml:space="preserve">eration </w:t>
      </w:r>
      <w:r w:rsidRPr="00A310F7">
        <w:rPr>
          <w:rStyle w:val="StyleUnderline"/>
        </w:rPr>
        <w:t xml:space="preserve">between the two sides </w:t>
      </w:r>
      <w:r w:rsidRPr="00A310F7">
        <w:rPr>
          <w:rStyle w:val="Emphasis"/>
        </w:rPr>
        <w:t>is also increasing</w:t>
      </w:r>
      <w:r w:rsidRPr="00F81D1A">
        <w:rPr>
          <w:sz w:val="10"/>
        </w:rPr>
        <w:t xml:space="preserve">. Local governments in the US and many enterprises have shown growing interest in Chinese investment in the US. Increase of investment may be affected by some political factors which, however, are just partial from a long-term perspective. </w:t>
      </w:r>
      <w:r w:rsidRPr="00A310F7">
        <w:rPr>
          <w:rStyle w:val="StyleUnderline"/>
        </w:rPr>
        <w:t>China-US coop</w:t>
      </w:r>
      <w:r w:rsidRPr="00F81D1A">
        <w:rPr>
          <w:sz w:val="10"/>
        </w:rPr>
        <w:t xml:space="preserve">eration </w:t>
      </w:r>
      <w:r w:rsidRPr="00A310F7">
        <w:rPr>
          <w:rStyle w:val="StyleUnderline"/>
        </w:rPr>
        <w:t>is still increasing on issues like climate change and global governance,</w:t>
      </w:r>
      <w:r w:rsidRPr="00F81D1A">
        <w:rPr>
          <w:sz w:val="10"/>
        </w:rPr>
        <w:t xml:space="preserve"> </w:t>
      </w:r>
      <w:r w:rsidRPr="00661501">
        <w:rPr>
          <w:rStyle w:val="StyleUnderline"/>
        </w:rPr>
        <w:t>as well as issues concerning global security such as anti-terrorism in the Middle East and peacekeeping mission in Africa</w:t>
      </w:r>
      <w:r w:rsidRPr="00F81D1A">
        <w:rPr>
          <w:sz w:val="10"/>
        </w:rPr>
        <w:t>.</w:t>
      </w:r>
    </w:p>
    <w:p w:rsidR="005D2FDA" w:rsidRPr="005D2FDA" w:rsidRDefault="005D2FDA" w:rsidP="005D2FDA"/>
    <w:p w:rsidR="003C7D8A" w:rsidRDefault="003C7D8A" w:rsidP="003C7D8A">
      <w:pPr>
        <w:pStyle w:val="Heading3"/>
      </w:pPr>
      <w:r>
        <w:t xml:space="preserve">Sales Don’t Hurt </w:t>
      </w:r>
      <w:proofErr w:type="spellStart"/>
      <w:r>
        <w:t>Rels</w:t>
      </w:r>
      <w:proofErr w:type="spellEnd"/>
    </w:p>
    <w:p w:rsidR="003C7D8A" w:rsidRPr="003C7D8A" w:rsidRDefault="003C7D8A" w:rsidP="003C7D8A"/>
    <w:p w:rsidR="005E6EFC" w:rsidRPr="008436B9" w:rsidRDefault="005E6EFC" w:rsidP="005E6EFC">
      <w:pPr>
        <w:pStyle w:val="Heading4"/>
      </w:pPr>
      <w:r>
        <w:t>No internal link---arms sales don’t hurt relations---empirics.</w:t>
      </w:r>
    </w:p>
    <w:p w:rsidR="005E6EFC" w:rsidRDefault="005E6EFC" w:rsidP="005E6EFC">
      <w:pPr>
        <w:rPr>
          <w:rStyle w:val="Style13ptBold"/>
        </w:rPr>
      </w:pPr>
      <w:proofErr w:type="spellStart"/>
      <w:r w:rsidRPr="00DD1CEC">
        <w:rPr>
          <w:rStyle w:val="Style13ptBold"/>
        </w:rPr>
        <w:t>Ogrosky</w:t>
      </w:r>
      <w:proofErr w:type="spellEnd"/>
      <w:r>
        <w:t xml:space="preserve">, Lieutenant Colonel in the United States Air Force, </w:t>
      </w:r>
      <w:r w:rsidRPr="007F7204">
        <w:t>2000 graduate of the US Air Force Academy, where he double-majored in Mathematical Science and Physics.  During his 16-year career he has served as an F-15E Instructor Pilot, Olmsted Scholar at Tsinghua University, Beijing, and China Regional Affairs Strategist.  His most recent assignment was as the Air Force Programs Officer, Security Cooperation Office, American Institute in Taiwan, Taipei, Taiwan</w:t>
      </w:r>
      <w:r>
        <w:t>, 20</w:t>
      </w:r>
      <w:r w:rsidRPr="00DD1CEC">
        <w:rPr>
          <w:rStyle w:val="Style13ptBold"/>
        </w:rPr>
        <w:t>16</w:t>
      </w:r>
    </w:p>
    <w:p w:rsidR="005E6EFC" w:rsidRPr="00AF01A5" w:rsidRDefault="005E6EFC" w:rsidP="005E6EFC">
      <w:r>
        <w:t>(Lt. Col. Christian, “</w:t>
      </w:r>
      <w:r w:rsidRPr="00DD1CEC">
        <w:t>A TALE OF ONE CHINA: HOW AND WHY HAS THE EFFICACY OF UNITED STATES ARMS SALES TO TAIWAN CHANGED SINCE 1990?</w:t>
      </w:r>
      <w:r>
        <w:t xml:space="preserve">”, </w:t>
      </w:r>
      <w:r w:rsidRPr="00DD1CEC">
        <w:t>https://apps.dtic.mil/dtic/tr/fulltext/u2/1030443.pdf</w:t>
      </w:r>
      <w:r>
        <w:t>)//GA</w:t>
      </w:r>
    </w:p>
    <w:p w:rsidR="005E6EFC" w:rsidRPr="00BB01EA" w:rsidRDefault="005E6EFC" w:rsidP="005E6EFC">
      <w:pPr>
        <w:rPr>
          <w:sz w:val="16"/>
        </w:rPr>
      </w:pPr>
      <w:r w:rsidRPr="00A649F0">
        <w:rPr>
          <w:rStyle w:val="StyleUnderline"/>
        </w:rPr>
        <w:t>US-PRC Relations</w:t>
      </w:r>
      <w:r w:rsidRPr="00BB01EA">
        <w:rPr>
          <w:sz w:val="16"/>
        </w:rPr>
        <w:t xml:space="preserve">. The 16 December 2015 </w:t>
      </w:r>
      <w:r w:rsidRPr="00346C49">
        <w:rPr>
          <w:rStyle w:val="StyleUnderline"/>
          <w:highlight w:val="green"/>
        </w:rPr>
        <w:t xml:space="preserve">notification </w:t>
      </w:r>
      <w:r w:rsidRPr="00346C49">
        <w:rPr>
          <w:rStyle w:val="Emphasis"/>
          <w:highlight w:val="green"/>
        </w:rPr>
        <w:t>does not appear to have harmed US-PRC relations</w:t>
      </w:r>
      <w:r w:rsidRPr="00BB01EA">
        <w:rPr>
          <w:sz w:val="16"/>
        </w:rPr>
        <w:t>.  Following the announcement, PRC Taiwan Affairs Office spokesman Ma Xiao-</w:t>
      </w:r>
      <w:proofErr w:type="spellStart"/>
      <w:r w:rsidRPr="00BB01EA">
        <w:rPr>
          <w:sz w:val="16"/>
        </w:rPr>
        <w:t>Guang</w:t>
      </w:r>
      <w:proofErr w:type="spellEnd"/>
      <w:r w:rsidRPr="00BB01EA">
        <w:rPr>
          <w:sz w:val="16"/>
        </w:rPr>
        <w:t xml:space="preserve"> stated, “we resolutely oppose sales of weaponry or military technology to Taiwan by any country in any form or using any excuse.” The PRC also threatened to sanction the American companies involved (Raytheon, Lockheed Martin, and BAE); however, </w:t>
      </w:r>
      <w:r w:rsidRPr="00C62DC4">
        <w:rPr>
          <w:rStyle w:val="StyleUnderline"/>
        </w:rPr>
        <w:t>due to the standing prohibition on US weapons sales to the PRC, none of these companies have large interests on the Mainland</w:t>
      </w:r>
      <w:r w:rsidRPr="00BB01EA">
        <w:rPr>
          <w:sz w:val="16"/>
        </w:rPr>
        <w:t xml:space="preserve">.  The </w:t>
      </w:r>
      <w:r w:rsidRPr="00346C49">
        <w:rPr>
          <w:rStyle w:val="Emphasis"/>
          <w:highlight w:val="green"/>
        </w:rPr>
        <w:t>PRC did not sever</w:t>
      </w:r>
      <w:r w:rsidRPr="00A649F0">
        <w:rPr>
          <w:rStyle w:val="StyleUnderline"/>
        </w:rPr>
        <w:t xml:space="preserve"> </w:t>
      </w:r>
      <w:r w:rsidRPr="00346C49">
        <w:rPr>
          <w:rStyle w:val="StyleUnderline"/>
          <w:highlight w:val="green"/>
        </w:rPr>
        <w:t>military</w:t>
      </w:r>
      <w:r w:rsidRPr="00A649F0">
        <w:rPr>
          <w:rStyle w:val="StyleUnderline"/>
        </w:rPr>
        <w:t xml:space="preserve">-to-military </w:t>
      </w:r>
      <w:r w:rsidRPr="00346C49">
        <w:rPr>
          <w:rStyle w:val="Emphasis"/>
          <w:highlight w:val="green"/>
        </w:rPr>
        <w:t>relations</w:t>
      </w:r>
      <w:r w:rsidRPr="00346C49">
        <w:rPr>
          <w:rStyle w:val="StyleUnderline"/>
          <w:highlight w:val="green"/>
        </w:rPr>
        <w:t xml:space="preserve"> with the U</w:t>
      </w:r>
      <w:r w:rsidRPr="00A649F0">
        <w:rPr>
          <w:rStyle w:val="StyleUnderline"/>
        </w:rPr>
        <w:t xml:space="preserve">nited </w:t>
      </w:r>
      <w:r w:rsidRPr="00346C49">
        <w:rPr>
          <w:rStyle w:val="StyleUnderline"/>
          <w:highlight w:val="green"/>
        </w:rPr>
        <w:t>S</w:t>
      </w:r>
      <w:r w:rsidRPr="00A649F0">
        <w:rPr>
          <w:rStyle w:val="StyleUnderline"/>
        </w:rPr>
        <w:t>tates</w:t>
      </w:r>
      <w:r w:rsidRPr="00BB01EA">
        <w:rPr>
          <w:sz w:val="16"/>
        </w:rPr>
        <w:t xml:space="preserve">, as in 2008 and 2010, </w:t>
      </w:r>
      <w:r w:rsidRPr="00346C49">
        <w:rPr>
          <w:rStyle w:val="Emphasis"/>
          <w:highlight w:val="green"/>
        </w:rPr>
        <w:t>and did not cancel</w:t>
      </w:r>
      <w:r w:rsidRPr="00C62DC4">
        <w:rPr>
          <w:rStyle w:val="Emphasis"/>
        </w:rPr>
        <w:t xml:space="preserve"> any high-level </w:t>
      </w:r>
      <w:r w:rsidRPr="00346C49">
        <w:rPr>
          <w:rStyle w:val="Emphasis"/>
          <w:highlight w:val="green"/>
        </w:rPr>
        <w:t>meetings</w:t>
      </w:r>
      <w:r w:rsidRPr="00BB01EA">
        <w:rPr>
          <w:sz w:val="16"/>
        </w:rPr>
        <w:t xml:space="preserve">. In fact, President </w:t>
      </w:r>
      <w:r w:rsidRPr="00346C49">
        <w:rPr>
          <w:rStyle w:val="StyleUnderline"/>
          <w:highlight w:val="green"/>
        </w:rPr>
        <w:t>Obama and</w:t>
      </w:r>
      <w:r w:rsidRPr="00C62DC4">
        <w:rPr>
          <w:rStyle w:val="StyleUnderline"/>
        </w:rPr>
        <w:t xml:space="preserve"> </w:t>
      </w:r>
      <w:r w:rsidRPr="00BB01EA">
        <w:rPr>
          <w:sz w:val="16"/>
        </w:rPr>
        <w:t xml:space="preserve">CCP General Secretary </w:t>
      </w:r>
      <w:r w:rsidRPr="00346C49">
        <w:rPr>
          <w:rStyle w:val="StyleUnderline"/>
          <w:highlight w:val="green"/>
        </w:rPr>
        <w:t>Xi met</w:t>
      </w:r>
      <w:r w:rsidRPr="001907C7">
        <w:rPr>
          <w:rStyle w:val="StyleUnderline"/>
        </w:rPr>
        <w:t xml:space="preserve"> just</w:t>
      </w:r>
      <w:r w:rsidRPr="00C62DC4">
        <w:rPr>
          <w:rStyle w:val="StyleUnderline"/>
        </w:rPr>
        <w:t xml:space="preserve"> </w:t>
      </w:r>
      <w:r w:rsidRPr="00346C49">
        <w:rPr>
          <w:rStyle w:val="StyleUnderline"/>
          <w:highlight w:val="green"/>
        </w:rPr>
        <w:t>three months after</w:t>
      </w:r>
      <w:r w:rsidRPr="00C62DC4">
        <w:rPr>
          <w:rStyle w:val="StyleUnderline"/>
        </w:rPr>
        <w:t xml:space="preserve"> the notification to Congress</w:t>
      </w:r>
      <w:r w:rsidRPr="00BB01EA">
        <w:rPr>
          <w:sz w:val="16"/>
        </w:rPr>
        <w:t xml:space="preserve"> on 31 March 2016 </w:t>
      </w:r>
      <w:r w:rsidRPr="00C62DC4">
        <w:rPr>
          <w:rStyle w:val="StyleUnderline"/>
        </w:rPr>
        <w:t>on the sidelines of the Nuclear Security Summit in Washington, D.C.</w:t>
      </w:r>
      <w:r w:rsidRPr="00BB01EA">
        <w:rPr>
          <w:sz w:val="16"/>
        </w:rPr>
        <w:t xml:space="preserve">  Additionally, </w:t>
      </w:r>
      <w:r w:rsidRPr="00346C49">
        <w:rPr>
          <w:rStyle w:val="Emphasis"/>
          <w:sz w:val="30"/>
          <w:szCs w:val="30"/>
          <w:highlight w:val="green"/>
        </w:rPr>
        <w:t>the arms sale notification did not appear to hamper other areas of recent US-PRC cooperation</w:t>
      </w:r>
      <w:r w:rsidRPr="00BB01EA">
        <w:rPr>
          <w:sz w:val="16"/>
        </w:rPr>
        <w:t xml:space="preserve"> including the 2014 US-PRC agreement on climate change. On 31 March 2016, </w:t>
      </w:r>
      <w:r w:rsidRPr="0029412E">
        <w:rPr>
          <w:rStyle w:val="StyleUnderline"/>
        </w:rPr>
        <w:t>both sides announced that they would sign the Paris Climate Conference agreement in New York on 22 April 2016</w:t>
      </w:r>
      <w:r w:rsidRPr="00BB01EA">
        <w:rPr>
          <w:sz w:val="16"/>
        </w:rPr>
        <w:t xml:space="preserve">. Conclusion. The 2015 notification of arms sales to Taiwan did not substantially improve Taiwan’s defensive capabilities. The sale will not introduce any new systems to Taiwan. If purchased, the items will increase Taiwan’s war reserve stockpile, but would not markedly improve Taiwan’s defensive capability. Additionally, </w:t>
      </w:r>
      <w:r w:rsidRPr="009A6456">
        <w:rPr>
          <w:rStyle w:val="StyleUnderline"/>
        </w:rPr>
        <w:t xml:space="preserve">the announcement did not impact US-PRC relations. </w:t>
      </w:r>
      <w:r w:rsidRPr="00346C49">
        <w:rPr>
          <w:rStyle w:val="StyleUnderline"/>
          <w:highlight w:val="green"/>
        </w:rPr>
        <w:t>PRC reactions were subdued</w:t>
      </w:r>
      <w:r w:rsidRPr="009A6456">
        <w:rPr>
          <w:rStyle w:val="StyleUnderline"/>
        </w:rPr>
        <w:t xml:space="preserve">, </w:t>
      </w:r>
      <w:r w:rsidRPr="00346C49">
        <w:rPr>
          <w:rStyle w:val="StyleUnderline"/>
          <w:highlight w:val="green"/>
        </w:rPr>
        <w:t>including standard statements of protest and demarches</w:t>
      </w:r>
      <w:r w:rsidRPr="009A6456">
        <w:rPr>
          <w:rStyle w:val="StyleUnderline"/>
        </w:rPr>
        <w:t xml:space="preserve">, </w:t>
      </w:r>
      <w:r w:rsidRPr="00346C49">
        <w:rPr>
          <w:rStyle w:val="StyleUnderline"/>
          <w:highlight w:val="green"/>
        </w:rPr>
        <w:t xml:space="preserve">but </w:t>
      </w:r>
      <w:r w:rsidRPr="00346C49">
        <w:rPr>
          <w:rStyle w:val="Emphasis"/>
          <w:highlight w:val="green"/>
        </w:rPr>
        <w:t>no severance of</w:t>
      </w:r>
      <w:r w:rsidRPr="004E52C3">
        <w:rPr>
          <w:rStyle w:val="Emphasis"/>
        </w:rPr>
        <w:t xml:space="preserve"> military-to-military </w:t>
      </w:r>
      <w:r w:rsidRPr="00346C49">
        <w:rPr>
          <w:rStyle w:val="Emphasis"/>
          <w:highlight w:val="green"/>
        </w:rPr>
        <w:t>relations and no postponement of high-level meetings</w:t>
      </w:r>
      <w:r w:rsidRPr="00BB01EA">
        <w:rPr>
          <w:sz w:val="16"/>
        </w:rPr>
        <w:t xml:space="preserve">. Western media coverage of the sale focused on the lack of “big ticket items,” labeling the notification “uncommonly modest” and offering “little offensive power.” The </w:t>
      </w:r>
      <w:r w:rsidRPr="00BB01EA">
        <w:rPr>
          <w:rStyle w:val="StyleUnderline"/>
        </w:rPr>
        <w:t>four-year break in notifications from 21 September 2011 to 16 December 2015 was the longest period without a congressionally notified arms sale to Taiwan since the severance of relations in 1979</w:t>
      </w:r>
      <w:r w:rsidRPr="00BB01EA">
        <w:rPr>
          <w:sz w:val="16"/>
        </w:rPr>
        <w:t>.  Additionally, despite the extended period between notifications, the announced $1.8 billion value was low compared to previous sales notified in 2011 ($5.3 billion), 2010 ($6.4 billion), 2008 ($6.4 billion), and 2007 ($3.7 billion).</w:t>
      </w:r>
    </w:p>
    <w:p w:rsidR="005E6EFC" w:rsidRPr="00A24930" w:rsidRDefault="005E6EFC" w:rsidP="005E6EFC">
      <w:pPr>
        <w:pStyle w:val="Heading4"/>
      </w:pPr>
      <w:r w:rsidRPr="00A24930">
        <w:t xml:space="preserve">New bill </w:t>
      </w:r>
      <w:r w:rsidRPr="00A24930">
        <w:rPr>
          <w:u w:val="single"/>
        </w:rPr>
        <w:t>solves</w:t>
      </w:r>
      <w:r w:rsidRPr="00A24930">
        <w:t xml:space="preserve"> the Taiwan advantage and status quo relation are </w:t>
      </w:r>
      <w:r w:rsidRPr="00A24930">
        <w:rPr>
          <w:u w:val="single"/>
        </w:rPr>
        <w:t>too</w:t>
      </w:r>
      <w:r w:rsidRPr="00A24930">
        <w:t xml:space="preserve"> bad to improve relations.  </w:t>
      </w:r>
    </w:p>
    <w:p w:rsidR="005E6EFC" w:rsidRPr="00A24930" w:rsidRDefault="005E6EFC" w:rsidP="005E6EFC">
      <w:r w:rsidRPr="00A24930">
        <w:t>(</w:t>
      </w:r>
      <w:proofErr w:type="spellStart"/>
      <w:r w:rsidRPr="00A24930">
        <w:t>Zhenhua</w:t>
      </w:r>
      <w:proofErr w:type="spellEnd"/>
      <w:r w:rsidRPr="00A24930">
        <w:t xml:space="preserve"> </w:t>
      </w:r>
      <w:r w:rsidRPr="00A24930">
        <w:rPr>
          <w:rStyle w:val="Style13ptBold"/>
        </w:rPr>
        <w:t>Lu</w:t>
      </w:r>
      <w:r w:rsidRPr="00A24930">
        <w:t>, 4/1/20</w:t>
      </w:r>
      <w:r w:rsidRPr="00A24930">
        <w:rPr>
          <w:rStyle w:val="Style13ptBold"/>
        </w:rPr>
        <w:t>19</w:t>
      </w:r>
      <w:r w:rsidRPr="00A24930">
        <w:t xml:space="preserve">, a political analyst of US-China bilateral diplomacy and defense for the Post, "US-China tensions could ignite over Taiwan, former US officials warn," South China Morning Post, </w:t>
      </w:r>
      <w:hyperlink r:id="rId42" w:history="1">
        <w:r w:rsidRPr="00A24930">
          <w:rPr>
            <w:rStyle w:val="Hyperlink"/>
          </w:rPr>
          <w:t>https://www.scmp.com/news/china/diplomacy/article/3004175/us-china-tensions-could-ignite-over-taiwan-former-officials</w:t>
        </w:r>
      </w:hyperlink>
      <w:r w:rsidRPr="00A24930">
        <w:t>) //reem</w:t>
      </w:r>
    </w:p>
    <w:p w:rsidR="005E6EFC" w:rsidRDefault="005E6EFC" w:rsidP="005E6EFC">
      <w:pPr>
        <w:rPr>
          <w:sz w:val="16"/>
        </w:rPr>
      </w:pPr>
      <w:r w:rsidRPr="00276299">
        <w:rPr>
          <w:b/>
          <w:u w:val="single"/>
        </w:rPr>
        <w:t xml:space="preserve">Numerous former US officials have warned of a tense year ahead in relations across the Taiwan Strait under an increasingly anti-China US Congress and a whole-of-government approach advocating for closer US ties with the self-ruled island. </w:t>
      </w:r>
      <w:r w:rsidRPr="00A24930">
        <w:rPr>
          <w:sz w:val="16"/>
        </w:rPr>
        <w:t xml:space="preserve">They include </w:t>
      </w:r>
      <w:r w:rsidRPr="00A24930">
        <w:rPr>
          <w:rStyle w:val="StyleUnderline"/>
        </w:rPr>
        <w:t>Susan Thornton, a former top US diplomat for East Asian affairs, who is also concerned that President Donald Trump may lack sufficient understanding of the sensitivity of cross-strait relations, which could quickly become a flashpoint in US-China relations if not handled properly. Their alarming assessment follows the Trump administration’s tacit approval of Taipei’s request to buy more than 60 F-16V fighter jets</w:t>
      </w:r>
      <w:r w:rsidRPr="00A24930">
        <w:rPr>
          <w:rStyle w:val="Emphasis"/>
        </w:rPr>
        <w:t xml:space="preserve"> – a move Beijing has described as “extremely dangerous”</w:t>
      </w:r>
      <w:r w:rsidRPr="00A24930">
        <w:rPr>
          <w:sz w:val="16"/>
        </w:rPr>
        <w:t xml:space="preserve"> – and a flurry of legislative and other support from the US for the island in the past week. The activity in Washington comes hard on the heels of the first participation by a US coastguard vessel in a ‘freedom of navigation’ exercise conducted by the US in the Taiwan Strait. Last Tuesday a bill was introduced in the US Senate requesting a government review of its policy on Taiwan and an elevation of military ties with Taipei. “Hardliners in the US are taking their political grandstanding on Taiwan to new heights,” said Thornton, who is now a senior fellow at Yale Law School’s Paul Tsai China Centre, after retiring from her diplomatic posting last July. </w:t>
      </w:r>
      <w:r w:rsidRPr="00A24930">
        <w:rPr>
          <w:rStyle w:val="StyleUnderline"/>
        </w:rPr>
        <w:t xml:space="preserve">“I expect there will be continuing </w:t>
      </w:r>
      <w:proofErr w:type="spellStart"/>
      <w:r w:rsidRPr="00A24930">
        <w:rPr>
          <w:rStyle w:val="StyleUnderline"/>
        </w:rPr>
        <w:t>defence</w:t>
      </w:r>
      <w:proofErr w:type="spellEnd"/>
      <w:r w:rsidRPr="00A24930">
        <w:rPr>
          <w:rStyle w:val="StyleUnderline"/>
        </w:rPr>
        <w:t xml:space="preserve"> sales but the legislation is dangerous and Trump has no understanding of this issue,”</w:t>
      </w:r>
      <w:r w:rsidRPr="00A24930">
        <w:rPr>
          <w:sz w:val="16"/>
        </w:rPr>
        <w:t xml:space="preserve"> she said. </w:t>
      </w:r>
      <w:r w:rsidRPr="00A24930">
        <w:rPr>
          <w:rStyle w:val="StyleUnderline"/>
        </w:rPr>
        <w:t xml:space="preserve">If passed, the Taiwan Assurance Act would mandate a review by the US president of the State Department’s guidelines on US-Taiwan relations and direct the </w:t>
      </w:r>
      <w:proofErr w:type="spellStart"/>
      <w:r w:rsidRPr="00A24930">
        <w:rPr>
          <w:rStyle w:val="StyleUnderline"/>
        </w:rPr>
        <w:t>Defence</w:t>
      </w:r>
      <w:proofErr w:type="spellEnd"/>
      <w:r w:rsidRPr="00A24930">
        <w:rPr>
          <w:rStyle w:val="StyleUnderline"/>
        </w:rPr>
        <w:t xml:space="preserve"> Department to </w:t>
      </w:r>
      <w:r w:rsidRPr="00A24930">
        <w:rPr>
          <w:rStyle w:val="Emphasis"/>
        </w:rPr>
        <w:t xml:space="preserve">include Taiwan in military training exercises, as well as support arm sales to Taipei. US lawmakers introduce bill to boost ties with Taiwan </w:t>
      </w:r>
      <w:proofErr w:type="gramStart"/>
      <w:r w:rsidRPr="00A24930">
        <w:rPr>
          <w:sz w:val="16"/>
        </w:rPr>
        <w:t>The</w:t>
      </w:r>
      <w:proofErr w:type="gramEnd"/>
      <w:r w:rsidRPr="00A24930">
        <w:rPr>
          <w:sz w:val="16"/>
        </w:rPr>
        <w:t xml:space="preserve"> legislation echoes an appeal for the US to revisit its one-China policy which was made by Trump’s national security adviser, John Bolton, in an opinion article published by The </w:t>
      </w:r>
      <w:r w:rsidRPr="00A24930">
        <w:rPr>
          <w:rFonts w:ascii="Tahoma" w:hAnsi="Tahoma" w:cs="Tahoma"/>
          <w:sz w:val="16"/>
        </w:rPr>
        <w:t>﻿</w:t>
      </w:r>
      <w:r w:rsidRPr="00A24930">
        <w:rPr>
          <w:sz w:val="16"/>
        </w:rPr>
        <w:t>Wall Street Journal in early 2017 before he joined the White House. “</w:t>
      </w:r>
      <w:r w:rsidRPr="00276299">
        <w:rPr>
          <w:b/>
          <w:u w:val="single"/>
        </w:rPr>
        <w:t>The bill confirms that the Congress strongly supports Taiwan politically, in part because the sentiment in Congress is fairly anti-China</w:t>
      </w:r>
      <w:r w:rsidRPr="00A24930">
        <w:rPr>
          <w:sz w:val="16"/>
        </w:rPr>
        <w:t>,” said Richard Bush, a senior fellow at the Washington-based Brookings Institution. He is a former chairman of the American Institute in Taiwan, the de facto US embassy on the island. However, Bush said that the bill’s requirement of a Taiwan policy review was “not unprecedented” and predicted the US government would regard the other two items, aimed at furthering military ties, as “a clear intrusion on the president’s commander-in-chief powers and in effect refuse to carry them out”. Taiwan President Tsai Ing-wen addressed a Heritage Foundation event in Washington via a live video link and is due to deliver a similar address next week. Photo: Reuters Taiwan President Tsai Ing-wen addressed a Heritage Foundation event in Washington via a live video link and is due to deliver a similar address next week. Photo: Reuters Share: In a US House of Representatives hearing last week, Secretary of State Mike Pompeo also vowed to take more action on the Taiwan Travel Act, which was passed unanimously by Congress early last year and permits high-level visits between Washington and Taipei. Beijing has repeatedly warned Washington to stop any official contacts and cut off all military ties with Taiwan, which Beijing regards as a breakaway province to be taken back by force if necessary. Washington has no formal ties with Taipei, but remains its major arms supplier and is bound by law to help defend the island. Last week, Taiwan President Tsai Ing-wen addressed a Heritage Foundation event in Washington, via a live video link, on US-Taiwan and cross-strait relations. She is scheduled to deliver a second, similar speech to the US Centre for Strategic and International Studies on April 9, a day ahead of the 40th anniversary of the Taiwan Relations Act, the US law which has defined its relations with the island since it switched sovereign recognition from Taipei to Beijing in 1979. The message from Washington has been alarming enough to prompt a former top White House official on Asian affairs to heap scorn on the current Taiwan policymakers in the Trump administration. “</w:t>
      </w:r>
      <w:r w:rsidRPr="00A24930">
        <w:rPr>
          <w:rStyle w:val="StyleUnderline"/>
        </w:rPr>
        <w:t>In every corner of the [current Trump] administration, the wrong people are calling the shots</w:t>
      </w:r>
      <w:r w:rsidRPr="00A24930">
        <w:rPr>
          <w:sz w:val="16"/>
        </w:rPr>
        <w:t xml:space="preserve">,” the former official said, on condition of anonymity due to the sensitivity of the issue. “These guys think Beijing will just surrender on trade, Taiwan and technology, whatever,” the former official added. Edwin </w:t>
      </w:r>
      <w:proofErr w:type="spellStart"/>
      <w:r w:rsidRPr="00A24930">
        <w:rPr>
          <w:sz w:val="16"/>
        </w:rPr>
        <w:t>Feulner</w:t>
      </w:r>
      <w:proofErr w:type="spellEnd"/>
      <w:r w:rsidRPr="00A24930">
        <w:rPr>
          <w:sz w:val="16"/>
        </w:rPr>
        <w:t>, founder and former president of the Heritage Foundation, an influential conservative Washington think tank, said that the US and Taiwan should further their “special relationship with increased practical cooperation”, such as a bilateral US-Taiwan free-trade agreement. “</w:t>
      </w:r>
      <w:r w:rsidRPr="00276299">
        <w:rPr>
          <w:b/>
          <w:u w:val="single"/>
        </w:rPr>
        <w:t>The Trump administration is more open to ways to demonstrate American support than any other administration in recent memory</w:t>
      </w:r>
      <w:r w:rsidRPr="00A24930">
        <w:rPr>
          <w:sz w:val="16"/>
        </w:rPr>
        <w:t xml:space="preserve">,” </w:t>
      </w:r>
      <w:proofErr w:type="spellStart"/>
      <w:r w:rsidRPr="00A24930">
        <w:rPr>
          <w:sz w:val="16"/>
        </w:rPr>
        <w:t>Feulner</w:t>
      </w:r>
      <w:proofErr w:type="spellEnd"/>
      <w:r w:rsidRPr="00A24930">
        <w:rPr>
          <w:sz w:val="16"/>
        </w:rPr>
        <w:t xml:space="preserve"> said. “</w:t>
      </w:r>
      <w:r w:rsidRPr="00276299">
        <w:rPr>
          <w:b/>
          <w:u w:val="single"/>
        </w:rPr>
        <w:t>Support in Congress for Taiwan from both political parties is higher than it has been for more than 20 years</w:t>
      </w:r>
      <w:r w:rsidRPr="00A24930">
        <w:rPr>
          <w:sz w:val="16"/>
        </w:rPr>
        <w:t xml:space="preserve">.” Derek Grossman, a senior </w:t>
      </w:r>
      <w:proofErr w:type="spellStart"/>
      <w:r w:rsidRPr="00A24930">
        <w:rPr>
          <w:sz w:val="16"/>
        </w:rPr>
        <w:t>defence</w:t>
      </w:r>
      <w:proofErr w:type="spellEnd"/>
      <w:r w:rsidRPr="00A24930">
        <w:rPr>
          <w:sz w:val="16"/>
        </w:rPr>
        <w:t xml:space="preserve"> analyst at the Rand Corporation, said that “clearly the Trump administration – and, quite significantly, the US Congress – are fully on board with bolstering US-Taiwan relations, to include in the </w:t>
      </w:r>
      <w:proofErr w:type="spellStart"/>
      <w:r w:rsidRPr="00A24930">
        <w:rPr>
          <w:sz w:val="16"/>
        </w:rPr>
        <w:t>defence</w:t>
      </w:r>
      <w:proofErr w:type="spellEnd"/>
      <w:r w:rsidRPr="00A24930">
        <w:rPr>
          <w:sz w:val="16"/>
        </w:rPr>
        <w:t xml:space="preserve"> domain”. Grossman said that Washington had been proceeding with a “whole-of-government” approach to countering China in nearly every dimension. “</w:t>
      </w:r>
      <w:r w:rsidRPr="00276299">
        <w:rPr>
          <w:b/>
          <w:u w:val="single"/>
        </w:rPr>
        <w:t>This is likely to include more frequent and higher-</w:t>
      </w:r>
      <w:proofErr w:type="spellStart"/>
      <w:r w:rsidRPr="00276299">
        <w:rPr>
          <w:b/>
          <w:u w:val="single"/>
        </w:rPr>
        <w:t>calibre</w:t>
      </w:r>
      <w:proofErr w:type="spellEnd"/>
      <w:r w:rsidRPr="00276299">
        <w:rPr>
          <w:b/>
          <w:u w:val="single"/>
        </w:rPr>
        <w:t xml:space="preserve"> arms sales to Taiwan and further integration of the island into Trump’s Indo-Pacific strategy</w:t>
      </w:r>
      <w:r w:rsidRPr="00A24930">
        <w:rPr>
          <w:sz w:val="16"/>
        </w:rPr>
        <w:t>,” he said.</w:t>
      </w:r>
    </w:p>
    <w:p w:rsidR="003C7D8A" w:rsidRDefault="003C7D8A" w:rsidP="005E6EFC">
      <w:pPr>
        <w:rPr>
          <w:sz w:val="16"/>
        </w:rPr>
      </w:pPr>
    </w:p>
    <w:p w:rsidR="003C7D8A" w:rsidRDefault="003C7D8A" w:rsidP="003C7D8A">
      <w:pPr>
        <w:pStyle w:val="Heading3"/>
      </w:pPr>
      <w:proofErr w:type="spellStart"/>
      <w:r>
        <w:t>Retal</w:t>
      </w:r>
      <w:proofErr w:type="spellEnd"/>
      <w:r>
        <w:t>/</w:t>
      </w:r>
      <w:proofErr w:type="spellStart"/>
      <w:r>
        <w:t>Rels</w:t>
      </w:r>
      <w:proofErr w:type="spellEnd"/>
      <w:r>
        <w:t xml:space="preserve"> Drop</w:t>
      </w:r>
    </w:p>
    <w:p w:rsidR="003C7D8A" w:rsidRPr="003C7D8A" w:rsidRDefault="003C7D8A" w:rsidP="003C7D8A"/>
    <w:p w:rsidR="003C7D8A" w:rsidRPr="00226ADC" w:rsidRDefault="003C7D8A" w:rsidP="003C7D8A">
      <w:pPr>
        <w:pStyle w:val="Heading4"/>
      </w:pPr>
      <w:r>
        <w:t>China will complain, but not act aggressively---concerns will be shrugged off.</w:t>
      </w:r>
    </w:p>
    <w:p w:rsidR="003C7D8A" w:rsidRDefault="003C7D8A" w:rsidP="003C7D8A">
      <w:r w:rsidRPr="00CC1937">
        <w:rPr>
          <w:rStyle w:val="Style13ptBold"/>
        </w:rPr>
        <w:t>AFP</w:t>
      </w:r>
      <w:r>
        <w:t xml:space="preserve">, </w:t>
      </w:r>
      <w:proofErr w:type="spellStart"/>
      <w:r>
        <w:t>Agencę</w:t>
      </w:r>
      <w:proofErr w:type="spellEnd"/>
      <w:r>
        <w:t xml:space="preserve"> France Presse, </w:t>
      </w:r>
      <w:r w:rsidRPr="003F0033">
        <w:t>international news agency headquartered in Paris, France</w:t>
      </w:r>
      <w:r>
        <w:t xml:space="preserve">, </w:t>
      </w:r>
      <w:r w:rsidRPr="00CC1937">
        <w:rPr>
          <w:rStyle w:val="Style13ptBold"/>
        </w:rPr>
        <w:t>7/10</w:t>
      </w:r>
      <w:r>
        <w:t>/19</w:t>
      </w:r>
    </w:p>
    <w:p w:rsidR="003C7D8A" w:rsidRPr="007F5168" w:rsidRDefault="003C7D8A" w:rsidP="003C7D8A">
      <w:r>
        <w:t xml:space="preserve">(AFP, “China Demands US Cancel Arms Sale to Taiwan”, </w:t>
      </w:r>
      <w:r w:rsidRPr="00CC1937">
        <w:t>https://www.military.com/daily-news/2019/07/10/china-demands-us-cancel-arms-sale-taiwan.html</w:t>
      </w:r>
      <w:r>
        <w:t>)//GA</w:t>
      </w:r>
    </w:p>
    <w:p w:rsidR="003C7D8A" w:rsidRDefault="003C7D8A" w:rsidP="003C7D8A">
      <w:pPr>
        <w:rPr>
          <w:sz w:val="16"/>
        </w:rPr>
      </w:pPr>
      <w:r w:rsidRPr="00262DDD">
        <w:rPr>
          <w:rStyle w:val="StyleUnderline"/>
        </w:rPr>
        <w:t>China demanded</w:t>
      </w:r>
      <w:r w:rsidRPr="00D81119">
        <w:rPr>
          <w:sz w:val="16"/>
        </w:rPr>
        <w:t xml:space="preserve"> Tuesday </w:t>
      </w:r>
      <w:r w:rsidRPr="00262DDD">
        <w:rPr>
          <w:rStyle w:val="StyleUnderline"/>
        </w:rPr>
        <w:t>that the United States "immediately cancel" a potential sale of $2.2 billion in arms to self-ruled Taiwan</w:t>
      </w:r>
      <w:r w:rsidRPr="00D81119">
        <w:rPr>
          <w:sz w:val="16"/>
        </w:rPr>
        <w:t xml:space="preserve">, including battle tanks and anti-aircraft missiles, adding fuel to tensions between the two powers. </w:t>
      </w:r>
      <w:r w:rsidRPr="00AE14E3">
        <w:rPr>
          <w:rStyle w:val="Emphasis"/>
        </w:rPr>
        <w:t>The U.S. later shrugged off China's complaints, responding that the equipment would contribute to "peace and stability" in Asia</w:t>
      </w:r>
      <w:r w:rsidRPr="00D81119">
        <w:rPr>
          <w:sz w:val="16"/>
        </w:rPr>
        <w:t xml:space="preserve">. </w:t>
      </w:r>
      <w:r w:rsidRPr="00E57942">
        <w:rPr>
          <w:rStyle w:val="StyleUnderline"/>
        </w:rPr>
        <w:t>The sale would be the first transfer of big-ticket U.S. military gear to the democratically-governed island in decades</w:t>
      </w:r>
      <w:r w:rsidRPr="00D81119">
        <w:rPr>
          <w:sz w:val="16"/>
        </w:rPr>
        <w:t>, and comes as ties between Washington and Beijing are already strained by their trade war. China has lodged formal complaints through diplomatic channels expressing "</w:t>
      </w:r>
      <w:r w:rsidRPr="00900EAE">
        <w:rPr>
          <w:rStyle w:val="StyleUnderline"/>
        </w:rPr>
        <w:t>strong dissatisfaction and resolute opposition</w:t>
      </w:r>
      <w:r w:rsidRPr="00D81119">
        <w:rPr>
          <w:sz w:val="16"/>
        </w:rPr>
        <w:t xml:space="preserve">" </w:t>
      </w:r>
      <w:r w:rsidRPr="00900EAE">
        <w:rPr>
          <w:rStyle w:val="StyleUnderline"/>
        </w:rPr>
        <w:t>to the move</w:t>
      </w:r>
      <w:r w:rsidRPr="00D81119">
        <w:rPr>
          <w:sz w:val="16"/>
        </w:rPr>
        <w:t xml:space="preserve">, foreign ministry spokesman </w:t>
      </w:r>
      <w:proofErr w:type="spellStart"/>
      <w:r w:rsidRPr="00D81119">
        <w:rPr>
          <w:sz w:val="16"/>
        </w:rPr>
        <w:t>Geng</w:t>
      </w:r>
      <w:proofErr w:type="spellEnd"/>
      <w:r w:rsidRPr="00D81119">
        <w:rPr>
          <w:sz w:val="16"/>
        </w:rPr>
        <w:t xml:space="preserve"> Shuang said at a regular press briefing. The deal includes 108 M1A2T Abrams tanks, 250 Stinger portable anti-aircraft missiles, related equipment and support at an estimated cost of just over $2.2 billion, according to the </w:t>
      </w:r>
      <w:proofErr w:type="gramStart"/>
      <w:r w:rsidRPr="00D81119">
        <w:rPr>
          <w:sz w:val="16"/>
        </w:rPr>
        <w:t>U.S</w:t>
      </w:r>
      <w:proofErr w:type="gramEnd"/>
      <w:r w:rsidRPr="00D81119">
        <w:rPr>
          <w:sz w:val="16"/>
        </w:rPr>
        <w:t xml:space="preserve"> .Defense Security Cooperation Agency (DSCA). The </w:t>
      </w:r>
      <w:r w:rsidRPr="00900EAE">
        <w:rPr>
          <w:rStyle w:val="StyleUnderline"/>
        </w:rPr>
        <w:t>proposed sale</w:t>
      </w:r>
      <w:r w:rsidRPr="00D81119">
        <w:rPr>
          <w:sz w:val="16"/>
        </w:rPr>
        <w:t xml:space="preserve"> "</w:t>
      </w:r>
      <w:r w:rsidRPr="00900EAE">
        <w:rPr>
          <w:rStyle w:val="StyleUnderline"/>
        </w:rPr>
        <w:t>will contribute to the modernization of the recipient's main battle tank fleet</w:t>
      </w:r>
      <w:r w:rsidRPr="00D81119">
        <w:rPr>
          <w:sz w:val="16"/>
        </w:rPr>
        <w:t xml:space="preserve">", </w:t>
      </w:r>
      <w:r w:rsidRPr="00900EAE">
        <w:rPr>
          <w:rStyle w:val="StyleUnderline"/>
        </w:rPr>
        <w:t>improve its air defense system and</w:t>
      </w:r>
      <w:r w:rsidRPr="00D81119">
        <w:rPr>
          <w:sz w:val="16"/>
        </w:rPr>
        <w:t xml:space="preserve"> "</w:t>
      </w:r>
      <w:r w:rsidRPr="00900EAE">
        <w:rPr>
          <w:rStyle w:val="StyleUnderline"/>
        </w:rPr>
        <w:t>support the foreign policy and national security of the United States by helping to improve the security and defensive capability</w:t>
      </w:r>
      <w:r w:rsidRPr="00D81119">
        <w:rPr>
          <w:sz w:val="16"/>
        </w:rPr>
        <w:t xml:space="preserve"> (</w:t>
      </w:r>
      <w:r w:rsidRPr="00900EAE">
        <w:rPr>
          <w:rStyle w:val="StyleUnderline"/>
        </w:rPr>
        <w:t>of Taiwan</w:t>
      </w:r>
      <w:r w:rsidRPr="00D81119">
        <w:rPr>
          <w:sz w:val="16"/>
        </w:rPr>
        <w:t xml:space="preserve">)," DSCA said. </w:t>
      </w:r>
      <w:r w:rsidRPr="00D81119">
        <w:rPr>
          <w:rStyle w:val="StyleUnderline"/>
        </w:rPr>
        <w:t>It would not alter the "basic military balance in the region,"</w:t>
      </w:r>
      <w:r w:rsidRPr="00D81119">
        <w:rPr>
          <w:sz w:val="16"/>
        </w:rPr>
        <w:t xml:space="preserve"> the agency added, and Congress has been notified. U.S. lawmakers have 30 days to object to the sale but are unlikely to do so. </w:t>
      </w:r>
      <w:proofErr w:type="spellStart"/>
      <w:r w:rsidRPr="00D81119">
        <w:rPr>
          <w:sz w:val="16"/>
        </w:rPr>
        <w:t>Geng</w:t>
      </w:r>
      <w:proofErr w:type="spellEnd"/>
      <w:r w:rsidRPr="00D81119">
        <w:rPr>
          <w:sz w:val="16"/>
        </w:rPr>
        <w:t xml:space="preserve"> said the proposed deal "seriously violates the one-China principle" and "grossly interferes" in the country's internal affairs. "China urges the U.S. to... immediately cancel the planned arms sale and stop military relations with Taipei to avoid damaging Sino-US relations and harming peace and stability in the Taiwan Strait," he said. </w:t>
      </w:r>
      <w:r w:rsidRPr="00D81119">
        <w:rPr>
          <w:rStyle w:val="StyleUnderline"/>
        </w:rPr>
        <w:t>The State Department responded by saying the transaction doesn't change US recognition of Beijing as China's sole government</w:t>
      </w:r>
      <w:r w:rsidRPr="00D81119">
        <w:rPr>
          <w:sz w:val="16"/>
        </w:rPr>
        <w:t xml:space="preserve">. "Our interest in Taiwan, especially as it relates to these military sales, is to promote peace and stability across the strait, across the region," spokeswoman Morgan </w:t>
      </w:r>
      <w:proofErr w:type="spellStart"/>
      <w:r w:rsidRPr="00D81119">
        <w:rPr>
          <w:sz w:val="16"/>
        </w:rPr>
        <w:t>Ortagus</w:t>
      </w:r>
      <w:proofErr w:type="spellEnd"/>
      <w:r w:rsidRPr="00D81119">
        <w:rPr>
          <w:sz w:val="16"/>
        </w:rPr>
        <w:t xml:space="preserve"> told reporters. "</w:t>
      </w:r>
      <w:proofErr w:type="gramStart"/>
      <w:r w:rsidRPr="00D81119">
        <w:rPr>
          <w:sz w:val="16"/>
        </w:rPr>
        <w:t>So</w:t>
      </w:r>
      <w:proofErr w:type="gramEnd"/>
      <w:r w:rsidRPr="00D81119">
        <w:rPr>
          <w:sz w:val="16"/>
        </w:rPr>
        <w:t xml:space="preserve"> </w:t>
      </w:r>
      <w:r w:rsidRPr="00D81119">
        <w:rPr>
          <w:rStyle w:val="Emphasis"/>
        </w:rPr>
        <w:t>there is no change of course in our longstanding one-China policy</w:t>
      </w:r>
      <w:r w:rsidRPr="00D81119">
        <w:rPr>
          <w:sz w:val="16"/>
        </w:rPr>
        <w:t>," she said.</w:t>
      </w:r>
    </w:p>
    <w:p w:rsidR="003C7D8A" w:rsidRDefault="003C7D8A" w:rsidP="003C7D8A"/>
    <w:p w:rsidR="003C7D8A" w:rsidRDefault="003C7D8A" w:rsidP="003C7D8A">
      <w:pPr>
        <w:pStyle w:val="Heading4"/>
      </w:pPr>
      <w:r>
        <w:t xml:space="preserve">It's all talk and it </w:t>
      </w:r>
      <w:r w:rsidRPr="008905CF">
        <w:rPr>
          <w:u w:val="single"/>
        </w:rPr>
        <w:t>never</w:t>
      </w:r>
      <w:r>
        <w:t xml:space="preserve"> translates into action---empirics.</w:t>
      </w:r>
    </w:p>
    <w:p w:rsidR="003C7D8A" w:rsidRDefault="003C7D8A" w:rsidP="003C7D8A">
      <w:r w:rsidRPr="00742B11">
        <w:rPr>
          <w:rStyle w:val="Style13ptBold"/>
        </w:rPr>
        <w:t>Gertz</w:t>
      </w:r>
      <w:r>
        <w:t>, reporter for the Washington Free Beacon, 7/10/</w:t>
      </w:r>
      <w:r w:rsidRPr="00742B11">
        <w:rPr>
          <w:rStyle w:val="Style13ptBold"/>
        </w:rPr>
        <w:t>19</w:t>
      </w:r>
    </w:p>
    <w:p w:rsidR="003C7D8A" w:rsidRDefault="003C7D8A" w:rsidP="003C7D8A">
      <w:r>
        <w:t>(Bill, “</w:t>
      </w:r>
      <w:r w:rsidRPr="002B326B">
        <w:t>US Approves $2.2 Billion Sale of Tanks, Missiles to Taiwan</w:t>
      </w:r>
      <w:r>
        <w:t xml:space="preserve">”, </w:t>
      </w:r>
      <w:r w:rsidRPr="002B326B">
        <w:t>https://freebeacon.com/national-security/us-approves-2-2-billion-sale-of-tanks-missiles-to-taiwan/</w:t>
      </w:r>
      <w:r>
        <w:t>)//GA</w:t>
      </w:r>
    </w:p>
    <w:p w:rsidR="003C7D8A" w:rsidRDefault="003C7D8A" w:rsidP="003C7D8A">
      <w:pPr>
        <w:rPr>
          <w:sz w:val="16"/>
        </w:rPr>
      </w:pPr>
      <w:r w:rsidRPr="008905CF">
        <w:rPr>
          <w:rStyle w:val="StyleUnderline"/>
        </w:rPr>
        <w:t>The request for new F-16s was made in February and Taiwan's Foreign Ministry said last week that U.S. approval is expected next month</w:t>
      </w:r>
      <w:r w:rsidRPr="00901E13">
        <w:rPr>
          <w:sz w:val="16"/>
        </w:rPr>
        <w:t xml:space="preserve">. A spokesman for the Taipei Economic and Cultural Representative Office, the government's representative in the United States, did not comment when asked about the F-16V funding issue. The </w:t>
      </w:r>
      <w:r w:rsidRPr="007A2912">
        <w:rPr>
          <w:rStyle w:val="StyleUnderline"/>
        </w:rPr>
        <w:t xml:space="preserve">latest arms sale set off the </w:t>
      </w:r>
      <w:r w:rsidRPr="007A2912">
        <w:rPr>
          <w:rStyle w:val="Emphasis"/>
        </w:rPr>
        <w:t>expected Chinese government rhetoric</w:t>
      </w:r>
      <w:r w:rsidRPr="007A2912">
        <w:rPr>
          <w:rStyle w:val="StyleUnderline"/>
        </w:rPr>
        <w:t xml:space="preserve"> denouncing it</w:t>
      </w:r>
      <w:r w:rsidRPr="00901E13">
        <w:rPr>
          <w:sz w:val="16"/>
        </w:rPr>
        <w:t xml:space="preserve">. </w:t>
      </w:r>
      <w:r w:rsidRPr="007A2912">
        <w:rPr>
          <w:rStyle w:val="Emphasis"/>
        </w:rPr>
        <w:t>China over the past 30 years has limited protests of U.S. arms sales to Taiwan to rhetoric and has taken little or no action in response</w:t>
      </w:r>
      <w:r w:rsidRPr="00901E13">
        <w:rPr>
          <w:sz w:val="16"/>
        </w:rPr>
        <w:t xml:space="preserve">. Foreign Ministry spokesman </w:t>
      </w:r>
      <w:proofErr w:type="spellStart"/>
      <w:r w:rsidRPr="00901E13">
        <w:rPr>
          <w:rStyle w:val="StyleUnderline"/>
        </w:rPr>
        <w:t>Geng</w:t>
      </w:r>
      <w:proofErr w:type="spellEnd"/>
      <w:r w:rsidRPr="00901E13">
        <w:rPr>
          <w:sz w:val="16"/>
        </w:rPr>
        <w:t xml:space="preserve"> Shuang </w:t>
      </w:r>
      <w:r w:rsidRPr="00901E13">
        <w:rPr>
          <w:rStyle w:val="StyleUnderline"/>
        </w:rPr>
        <w:t>said in Beijing the arms sale "gravely violates international law and basic norms in international relations, seriously breaches the one-China principle and the three China-U.S. joint communiques, flagrantly interferes in China's domestic affairs, and harms China's sovereignty and security interests</w:t>
      </w:r>
      <w:r w:rsidRPr="00901E13">
        <w:rPr>
          <w:sz w:val="16"/>
        </w:rPr>
        <w:t xml:space="preserve">." "China deplores and resolutely opposes it. </w:t>
      </w:r>
      <w:r w:rsidRPr="00901E13">
        <w:rPr>
          <w:rStyle w:val="Emphasis"/>
        </w:rPr>
        <w:t>We have lodged stern representations with the U.S.</w:t>
      </w:r>
      <w:r w:rsidRPr="00901E13">
        <w:rPr>
          <w:sz w:val="16"/>
        </w:rPr>
        <w:t xml:space="preserve">," he said. </w:t>
      </w:r>
      <w:proofErr w:type="spellStart"/>
      <w:r w:rsidRPr="00901E13">
        <w:rPr>
          <w:sz w:val="16"/>
        </w:rPr>
        <w:t>Geng</w:t>
      </w:r>
      <w:proofErr w:type="spellEnd"/>
      <w:r w:rsidRPr="00901E13">
        <w:rPr>
          <w:sz w:val="16"/>
        </w:rPr>
        <w:t xml:space="preserve"> urged the United States to cancel the sale and to curb military ties to Taiwan to prevent further damage to U.S.-China relations and peace and stability across the strait.</w:t>
      </w:r>
    </w:p>
    <w:p w:rsidR="003C7D8A" w:rsidRDefault="003C7D8A" w:rsidP="003C7D8A"/>
    <w:p w:rsidR="005E6EFC" w:rsidRDefault="005E6EFC" w:rsidP="005E6EFC"/>
    <w:p w:rsidR="005E6EFC" w:rsidRPr="008104AA" w:rsidRDefault="008104AA" w:rsidP="008104AA">
      <w:pPr>
        <w:pStyle w:val="Heading3"/>
      </w:pPr>
      <w:r w:rsidRPr="008104AA">
        <w:t>Taiwan Not Key</w:t>
      </w:r>
    </w:p>
    <w:p w:rsidR="005E6EFC" w:rsidRDefault="005E6EFC" w:rsidP="005E6EFC">
      <w:pPr>
        <w:pStyle w:val="Heading4"/>
      </w:pPr>
      <w:r>
        <w:t>Taiwan isn’t key to overall relations</w:t>
      </w:r>
    </w:p>
    <w:p w:rsidR="005E6EFC" w:rsidRPr="00184550" w:rsidRDefault="005E6EFC" w:rsidP="005E6EFC">
      <w:proofErr w:type="spellStart"/>
      <w:r w:rsidRPr="00184550">
        <w:rPr>
          <w:b/>
          <w:bCs/>
          <w:sz w:val="26"/>
          <w:szCs w:val="26"/>
        </w:rPr>
        <w:t>Lingwall</w:t>
      </w:r>
      <w:proofErr w:type="spellEnd"/>
      <w:r w:rsidRPr="00184550">
        <w:rPr>
          <w:b/>
          <w:bCs/>
          <w:sz w:val="26"/>
          <w:szCs w:val="26"/>
        </w:rPr>
        <w:t xml:space="preserve"> 14</w:t>
      </w:r>
      <w:r>
        <w:t xml:space="preserve"> (</w:t>
      </w:r>
      <w:r w:rsidRPr="00184550">
        <w:t xml:space="preserve">Noah </w:t>
      </w:r>
      <w:proofErr w:type="spellStart"/>
      <w:r w:rsidRPr="00184550">
        <w:t>Lingwall</w:t>
      </w:r>
      <w:proofErr w:type="spellEnd"/>
      <w:r w:rsidRPr="00184550">
        <w:t xml:space="preserve"> is a student at the Schreyer Honors College of the Pennsylvania State University and an intern at the Strategic Studies Institute of the U.S. Army War College</w:t>
      </w:r>
      <w:r>
        <w:t xml:space="preserve">, </w:t>
      </w:r>
      <w:r w:rsidRPr="00184550">
        <w:t xml:space="preserve">The Diplomat, 11-11-2014, "The Taiwan Problem: If It </w:t>
      </w:r>
      <w:proofErr w:type="spellStart"/>
      <w:r w:rsidRPr="00184550">
        <w:t>Ain't</w:t>
      </w:r>
      <w:proofErr w:type="spellEnd"/>
      <w:r w:rsidRPr="00184550">
        <w:t xml:space="preserve"> Broke, Don't Fix It," Diplomat, https://thediplomat.com/2015/08/the-taiwan-problem-if-it-aint-broke-dont-fix-it/</w:t>
      </w:r>
      <w:r>
        <w:t>)SEM</w:t>
      </w:r>
    </w:p>
    <w:p w:rsidR="005E6EFC" w:rsidRDefault="005E6EFC" w:rsidP="005E6EFC">
      <w:pPr>
        <w:rPr>
          <w:sz w:val="16"/>
        </w:rPr>
      </w:pPr>
      <w:r w:rsidRPr="00184550">
        <w:rPr>
          <w:rStyle w:val="StyleUnderline"/>
        </w:rPr>
        <w:t>The recent debate surrounding Taiwan’s role in a possible U.S.-China “grand bargain” reveals that the controversy surrounding Taiwan’s status as a nation is alive and well</w:t>
      </w:r>
      <w:r w:rsidRPr="00184550">
        <w:rPr>
          <w:sz w:val="16"/>
        </w:rPr>
        <w:t xml:space="preserve"> in 2015. Led by George Washington University professor Charles L. Glaser and his recent article in International Security, a cadre of political scientists, policy analysts, and pundits have amplified their calls for a groundbreaking deal in which the United States would abandon Taiwan to China in exchange for weighty Chinese concessions. Specifically, </w:t>
      </w:r>
      <w:r w:rsidRPr="00184550">
        <w:rPr>
          <w:rStyle w:val="StyleUnderline"/>
        </w:rPr>
        <w:t>Glaser envisions a deal</w:t>
      </w:r>
      <w:r w:rsidRPr="00184550">
        <w:rPr>
          <w:sz w:val="16"/>
        </w:rPr>
        <w:t xml:space="preserve"> in which China vows greater docility in dealing with territorial disputes and accepts U.S. regional hegemony </w:t>
      </w:r>
      <w:r w:rsidRPr="00184550">
        <w:rPr>
          <w:rStyle w:val="StyleUnderline"/>
        </w:rPr>
        <w:t>in exchange for the United States’ release of Taiwan</w:t>
      </w:r>
      <w:r w:rsidRPr="00184550">
        <w:rPr>
          <w:sz w:val="16"/>
        </w:rPr>
        <w:t xml:space="preserve">. </w:t>
      </w:r>
      <w:r w:rsidRPr="00184550">
        <w:rPr>
          <w:rStyle w:val="StyleUnderline"/>
        </w:rPr>
        <w:t>Glaser’s argument rests upon three key assumptions: First, he assumes that Taiwan acts as an impediment to U.S.-China relations. Second, he assumes that Taiwan can serve as a “bargaining chip” in a high-stakes U.S. gamble. Lastly, Glaser makes the assumption that the successful negotiation of a grand bargain would induce steadfast Chinese cooperation on key regional security issues.</w:t>
      </w:r>
      <w:r w:rsidRPr="00184550">
        <w:rPr>
          <w:sz w:val="16"/>
        </w:rPr>
        <w:t xml:space="preserve"> Unfortunately, </w:t>
      </w:r>
      <w:r w:rsidRPr="00184550">
        <w:rPr>
          <w:rStyle w:val="Emphasis"/>
        </w:rPr>
        <w:t>these assumptions are patently false</w:t>
      </w:r>
      <w:r w:rsidRPr="00184550">
        <w:rPr>
          <w:sz w:val="16"/>
        </w:rPr>
        <w:t xml:space="preserve">. By debunking the myth of the “grand bargain,” it becomes clear that </w:t>
      </w:r>
      <w:r w:rsidRPr="00184550">
        <w:rPr>
          <w:rStyle w:val="StyleUnderline"/>
        </w:rPr>
        <w:t>Washington’s abandonment of Taiwan would</w:t>
      </w:r>
      <w:r w:rsidRPr="00184550">
        <w:rPr>
          <w:sz w:val="16"/>
        </w:rPr>
        <w:t xml:space="preserve"> not only spell the end of a delicate China-Taiwan equilibrium, it would also </w:t>
      </w:r>
      <w:r w:rsidRPr="00184550">
        <w:rPr>
          <w:rStyle w:val="Emphasis"/>
        </w:rPr>
        <w:t>threaten the stability of the entire East Asian security environment.</w:t>
      </w:r>
      <w:r>
        <w:rPr>
          <w:rStyle w:val="Emphasis"/>
        </w:rPr>
        <w:t xml:space="preserve"> </w:t>
      </w:r>
      <w:r w:rsidRPr="00184550">
        <w:rPr>
          <w:sz w:val="16"/>
        </w:rPr>
        <w:t xml:space="preserve">Myth #1: Taiwan Is an Obstacle to Better U.S.-China Relations </w:t>
      </w:r>
      <w:r w:rsidRPr="00184550">
        <w:rPr>
          <w:rStyle w:val="StyleUnderline"/>
        </w:rPr>
        <w:t>Glaser</w:t>
      </w:r>
      <w:r w:rsidRPr="00184550">
        <w:rPr>
          <w:sz w:val="16"/>
        </w:rPr>
        <w:t xml:space="preserve"> and others who espouse the benefits of a U.S.-China grand bargain </w:t>
      </w:r>
      <w:r w:rsidRPr="00184550">
        <w:rPr>
          <w:rStyle w:val="StyleUnderline"/>
        </w:rPr>
        <w:t>allege that the unresolved question of Taiwanese independence has impeded healthy U.S.-China relations</w:t>
      </w:r>
      <w:r w:rsidRPr="00184550">
        <w:rPr>
          <w:sz w:val="16"/>
        </w:rPr>
        <w:t xml:space="preserve">. To test this assertion, it is important to consider the reality of recent China-Taiwan interactions. The issues of Taiwan’s disputed status and </w:t>
      </w:r>
      <w:r w:rsidRPr="00184550">
        <w:rPr>
          <w:rStyle w:val="StyleUnderline"/>
        </w:rPr>
        <w:t>U.S. arms sales to Taiwan</w:t>
      </w:r>
      <w:r w:rsidRPr="00184550">
        <w:rPr>
          <w:sz w:val="16"/>
        </w:rPr>
        <w:t xml:space="preserve"> remain perhaps the most outstanding problems between the United States and China. Still, even these issues </w:t>
      </w:r>
      <w:r w:rsidRPr="00184550">
        <w:rPr>
          <w:rStyle w:val="StyleUnderline"/>
        </w:rPr>
        <w:t>no longer impede U.S.-China relations</w:t>
      </w:r>
      <w:r w:rsidRPr="00184550">
        <w:rPr>
          <w:sz w:val="16"/>
        </w:rPr>
        <w:t>.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Bush clarified the U.S. position of “</w:t>
      </w:r>
      <w:r w:rsidRPr="00184550">
        <w:rPr>
          <w:rStyle w:val="StyleUnderline"/>
        </w:rPr>
        <w:t>strategic ambiguity</w:t>
      </w:r>
      <w:r w:rsidRPr="00184550">
        <w:rPr>
          <w:sz w:val="16"/>
        </w:rPr>
        <w:t xml:space="preserve">” over the Taiwan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w:t>
      </w:r>
      <w:r w:rsidRPr="00184550">
        <w:rPr>
          <w:rStyle w:val="StyleUnderline"/>
        </w:rPr>
        <w:t>effectively stabilized the status quo in the Taiwan Strait. Since then, no further attempts have been made to upend the balance between China and Taiwan.</w:t>
      </w:r>
      <w:r>
        <w:rPr>
          <w:rStyle w:val="StyleUnderline"/>
        </w:rPr>
        <w:t xml:space="preserve"> </w:t>
      </w:r>
      <w:r w:rsidRPr="00184550">
        <w:rPr>
          <w:rStyle w:val="StyleUnderline"/>
        </w:rPr>
        <w:t>Nor should U.S. arms sales to Taiwan be regarded as a serious barrier</w:t>
      </w:r>
      <w:r w:rsidRPr="00184550">
        <w:rPr>
          <w:sz w:val="16"/>
        </w:rPr>
        <w:t xml:space="preserve"> to U.S.-China relations. The Taiwan Relations Act of 1979 stipulates that the United States will provide Taiwan with arms of a defense nature. Although China often uses the United States’ periodic decision to sell arms to Taiwan as a political ploy to suspend the Chinese military’s contact with the United States and stir up nationalistic sentiments, </w:t>
      </w:r>
      <w:r w:rsidRPr="00184550">
        <w:rPr>
          <w:rStyle w:val="StyleUnderline"/>
        </w:rPr>
        <w:t>the issue needs to be put into perspective</w:t>
      </w:r>
      <w:r w:rsidRPr="00184550">
        <w:rPr>
          <w:sz w:val="16"/>
        </w:rPr>
        <w:t xml:space="preserve">. While all arms are technically offensive in nature, </w:t>
      </w:r>
      <w:r w:rsidRPr="00184550">
        <w:rPr>
          <w:rStyle w:val="StyleUnderline"/>
        </w:rPr>
        <w:t xml:space="preserve">the quantity and quality of the weapons Taiwan receives from the United States </w:t>
      </w:r>
      <w:r w:rsidRPr="00184550">
        <w:rPr>
          <w:rStyle w:val="Emphasis"/>
        </w:rPr>
        <w:t>do little Taiwan’s offensive capabilities</w:t>
      </w:r>
      <w:r w:rsidRPr="00184550">
        <w:rPr>
          <w:rStyle w:val="StyleUnderline"/>
        </w:rPr>
        <w:t>. For example, Taiwan purchases short-range fighter jets, air defense systems, and older-generation weapons.</w:t>
      </w:r>
      <w:r>
        <w:rPr>
          <w:rStyle w:val="StyleUnderline"/>
        </w:rPr>
        <w:t xml:space="preserve"> </w:t>
      </w:r>
      <w:r w:rsidRPr="00184550">
        <w:rPr>
          <w:sz w:val="16"/>
        </w:rPr>
        <w:t xml:space="preserve">In addition, </w:t>
      </w:r>
      <w:r w:rsidRPr="00184550">
        <w:rPr>
          <w:rStyle w:val="StyleUnderline"/>
        </w:rPr>
        <w:t>U.S. authorization to sell arms to Taiwan differs from the actual delivery of weapon systems</w:t>
      </w:r>
      <w:r w:rsidRPr="00184550">
        <w:rPr>
          <w:sz w:val="16"/>
        </w:rPr>
        <w:t xml:space="preserve">. The United States has declined to provide the quality of weapons that Taiwan has requested from time to time. Moreover, Taiwan’s legislature has often failed to appropriate the funds necessary to purchase the quantity of weapons requested. Finally, </w:t>
      </w:r>
      <w:r w:rsidRPr="00184550">
        <w:rPr>
          <w:rStyle w:val="StyleUnderline"/>
        </w:rPr>
        <w:t xml:space="preserve">China’s periodic suspensions of its military contacts with the United States have failed to inflict significant damage on U.S.-China relations and </w:t>
      </w:r>
      <w:r w:rsidRPr="00184550">
        <w:rPr>
          <w:rStyle w:val="Emphasis"/>
        </w:rPr>
        <w:t>relations are regularly quietly restored</w:t>
      </w:r>
      <w:r w:rsidRPr="00184550">
        <w:rPr>
          <w:rStyle w:val="StyleUnderline"/>
        </w:rPr>
        <w:t xml:space="preserve"> once the political storm subsides. Beijing understands that Taiwan’s weaponry does not pose a serious threat to mainland China’s military.</w:t>
      </w:r>
      <w:r w:rsidRPr="00184550">
        <w:rPr>
          <w:sz w:val="16"/>
        </w:rPr>
        <w:t xml:space="preserve"> Bearing this in mind, it seems evident that U.S. arms sales to Taiwan act as mere political pretense for China’s antagonistic behavior and are not serious obstacles. In fact, </w:t>
      </w:r>
      <w:r w:rsidRPr="00184550">
        <w:rPr>
          <w:rStyle w:val="StyleUnderline"/>
        </w:rPr>
        <w:t xml:space="preserve">the past several decades </w:t>
      </w:r>
      <w:proofErr w:type="gramStart"/>
      <w:r w:rsidRPr="00184550">
        <w:rPr>
          <w:rStyle w:val="StyleUnderline"/>
        </w:rPr>
        <w:t>have</w:t>
      </w:r>
      <w:proofErr w:type="gramEnd"/>
      <w:r w:rsidRPr="00184550">
        <w:rPr>
          <w:rStyle w:val="StyleUnderline"/>
        </w:rPr>
        <w:t xml:space="preserve"> produced a </w:t>
      </w:r>
      <w:r w:rsidRPr="00184550">
        <w:rPr>
          <w:rStyle w:val="Emphasis"/>
        </w:rPr>
        <w:t>relatively stable economic and political equilibrium</w:t>
      </w:r>
      <w:r w:rsidRPr="00184550">
        <w:rPr>
          <w:rStyle w:val="StyleUnderline"/>
        </w:rPr>
        <w:t xml:space="preserve"> between China and Taiwan</w:t>
      </w:r>
      <w:r w:rsidRPr="00184550">
        <w:rPr>
          <w:sz w:val="16"/>
        </w:rPr>
        <w:t>. Most recently, the 2008 election of President Ma Ying-</w:t>
      </w:r>
      <w:proofErr w:type="spellStart"/>
      <w:r w:rsidRPr="00184550">
        <w:rPr>
          <w:sz w:val="16"/>
        </w:rPr>
        <w:t>jeou</w:t>
      </w:r>
      <w:proofErr w:type="spellEnd"/>
      <w:r w:rsidRPr="00184550">
        <w:rPr>
          <w:sz w:val="16"/>
        </w:rPr>
        <w:t xml:space="preserve"> has ushered in an era of unprecedented China-Taiwan cooperation. </w:t>
      </w:r>
      <w:r w:rsidRPr="00184550">
        <w:rPr>
          <w:rStyle w:val="StyleUnderline"/>
        </w:rPr>
        <w:t>Economic integration, highlighted by a 2010 bilateral trade agreement, has inextricably linked Beijing and Taipei</w:t>
      </w:r>
      <w:r w:rsidRPr="00184550">
        <w:rPr>
          <w:sz w:val="16"/>
        </w:rPr>
        <w:t xml:space="preserve">. In fact, the health of </w:t>
      </w:r>
      <w:r w:rsidRPr="00184550">
        <w:rPr>
          <w:rStyle w:val="StyleUnderline"/>
        </w:rPr>
        <w:t>Taiwan’s economy relies on revenue from Chinese trade</w:t>
      </w:r>
      <w:r w:rsidRPr="00184550">
        <w:rPr>
          <w:sz w:val="16"/>
        </w:rPr>
        <w:t>. According to 2014 Chinese statistics, trade volume between the two nations totaled more than 200 billion dollars. Taiwan also exports most of its goods to China and enjoys a huge trade surplus. Yearly trends indicate that the economic bonds between the two nations are getting even stronger: From 2014 to 2015, trade between the two nations increased 16.7 per cent.</w:t>
      </w:r>
    </w:p>
    <w:p w:rsidR="005E6EFC" w:rsidRDefault="005E6EFC" w:rsidP="005E6EFC">
      <w:pPr>
        <w:rPr>
          <w:rStyle w:val="StyleUnderline"/>
        </w:rPr>
      </w:pPr>
    </w:p>
    <w:p w:rsidR="005E6EFC" w:rsidRPr="0093522D" w:rsidRDefault="008104AA" w:rsidP="008104AA">
      <w:pPr>
        <w:pStyle w:val="Heading2"/>
      </w:pPr>
      <w:r>
        <w:t>Arms Control Advantage</w:t>
      </w:r>
    </w:p>
    <w:p w:rsidR="00DD622F" w:rsidRDefault="00DD622F" w:rsidP="00DD622F">
      <w:pPr>
        <w:pStyle w:val="Heading3"/>
      </w:pPr>
      <w:r>
        <w:t>1NC Frontline</w:t>
      </w:r>
    </w:p>
    <w:p w:rsidR="009D1DE6" w:rsidRDefault="009D1DE6" w:rsidP="009D1DE6"/>
    <w:p w:rsidR="009D1DE6" w:rsidRDefault="009D1DE6" w:rsidP="009D1DE6">
      <w:pPr>
        <w:pStyle w:val="Heading4"/>
      </w:pPr>
      <w:r>
        <w:t>Trump and Republicans hate arms control – nothing about the aff would cause a flurry of new agreements to pass Congress</w:t>
      </w:r>
    </w:p>
    <w:p w:rsidR="009D1DE6" w:rsidRPr="002819E8" w:rsidRDefault="009D1DE6" w:rsidP="009D1DE6">
      <w:pPr>
        <w:rPr>
          <w:szCs w:val="16"/>
        </w:rPr>
      </w:pPr>
      <w:r w:rsidRPr="002819E8">
        <w:rPr>
          <w:szCs w:val="16"/>
        </w:rPr>
        <w:t xml:space="preserve">Robbie </w:t>
      </w:r>
      <w:proofErr w:type="spellStart"/>
      <w:r w:rsidRPr="002819E8">
        <w:rPr>
          <w:rStyle w:val="Style13ptBold"/>
        </w:rPr>
        <w:t>Gramer</w:t>
      </w:r>
      <w:proofErr w:type="spellEnd"/>
      <w:r w:rsidRPr="002819E8">
        <w:rPr>
          <w:szCs w:val="16"/>
        </w:rPr>
        <w:t xml:space="preserve">, Lara </w:t>
      </w:r>
      <w:r w:rsidRPr="002819E8">
        <w:rPr>
          <w:rStyle w:val="Style13ptBold"/>
        </w:rPr>
        <w:t>Seligman</w:t>
      </w:r>
      <w:r w:rsidRPr="002819E8">
        <w:rPr>
          <w:szCs w:val="16"/>
        </w:rPr>
        <w:t xml:space="preserve"> 2-1-20</w:t>
      </w:r>
      <w:r w:rsidRPr="002819E8">
        <w:rPr>
          <w:rStyle w:val="Style13ptBold"/>
        </w:rPr>
        <w:t>19</w:t>
      </w:r>
      <w:r w:rsidRPr="002819E8">
        <w:rPr>
          <w:szCs w:val="16"/>
        </w:rPr>
        <w:t xml:space="preserve">; </w:t>
      </w:r>
      <w:r>
        <w:rPr>
          <w:szCs w:val="16"/>
        </w:rPr>
        <w:t xml:space="preserve">diplomacy and national security reporter at Foreign Policy, </w:t>
      </w:r>
      <w:r w:rsidRPr="002819E8">
        <w:rPr>
          <w:szCs w:val="16"/>
        </w:rPr>
        <w:t>“The INF Treaty Is Dead. Is New START Next?” https://foreignpolicy.com/2019/02/01/the-inf-treaty-is-dead-is-new-start-next-russia-arms/</w:t>
      </w:r>
    </w:p>
    <w:p w:rsidR="009D1DE6" w:rsidRDefault="009D1DE6" w:rsidP="009D1DE6">
      <w:r w:rsidRPr="002819E8">
        <w:t xml:space="preserve">Bell and other proponents of arms control fear that </w:t>
      </w:r>
      <w:r w:rsidRPr="002819E8">
        <w:rPr>
          <w:rStyle w:val="StyleUnderline"/>
        </w:rPr>
        <w:t xml:space="preserve">the </w:t>
      </w:r>
      <w:r w:rsidRPr="00346C49">
        <w:rPr>
          <w:rStyle w:val="StyleUnderline"/>
          <w:highlight w:val="green"/>
        </w:rPr>
        <w:t>Trump</w:t>
      </w:r>
      <w:r w:rsidRPr="002819E8">
        <w:rPr>
          <w:rStyle w:val="StyleUnderline"/>
        </w:rPr>
        <w:t xml:space="preserve"> administration </w:t>
      </w:r>
      <w:r w:rsidRPr="00346C49">
        <w:rPr>
          <w:rStyle w:val="StyleUnderline"/>
          <w:highlight w:val="green"/>
        </w:rPr>
        <w:t>will feel emboldened to scrap</w:t>
      </w:r>
      <w:r w:rsidRPr="002819E8">
        <w:t xml:space="preserve"> other </w:t>
      </w:r>
      <w:r w:rsidRPr="00346C49">
        <w:rPr>
          <w:rStyle w:val="StyleUnderline"/>
          <w:highlight w:val="green"/>
        </w:rPr>
        <w:t>treaties</w:t>
      </w:r>
      <w:r w:rsidRPr="00346C49">
        <w:rPr>
          <w:highlight w:val="green"/>
        </w:rPr>
        <w:t xml:space="preserve">, </w:t>
      </w:r>
      <w:r w:rsidRPr="00346C49">
        <w:rPr>
          <w:rStyle w:val="StyleUnderline"/>
          <w:highlight w:val="green"/>
        </w:rPr>
        <w:t>particularly</w:t>
      </w:r>
      <w:r w:rsidRPr="002819E8">
        <w:t xml:space="preserve"> the </w:t>
      </w:r>
      <w:r w:rsidRPr="00346C49">
        <w:rPr>
          <w:rStyle w:val="Emphasis"/>
          <w:highlight w:val="green"/>
        </w:rPr>
        <w:t>New START</w:t>
      </w:r>
      <w:r w:rsidRPr="002819E8">
        <w:t xml:space="preserve"> agreement. Signed in 2011, the strategic arms treaty limits the number of U.S. and Russian nuclear warheads and delivery systems, and it is due to expire in early 2021 unless Washington and Moscow agree to extend it. Most analysts are in agreement that Russia is adhering to the New START treaty. Some </w:t>
      </w:r>
      <w:r w:rsidRPr="00346C49">
        <w:rPr>
          <w:rStyle w:val="Emphasis"/>
          <w:highlight w:val="green"/>
        </w:rPr>
        <w:t>prominent Republican</w:t>
      </w:r>
      <w:r w:rsidRPr="002819E8">
        <w:rPr>
          <w:rStyle w:val="Emphasis"/>
        </w:rPr>
        <w:t xml:space="preserve"> </w:t>
      </w:r>
      <w:r w:rsidRPr="00346C49">
        <w:rPr>
          <w:rStyle w:val="Emphasis"/>
          <w:highlight w:val="green"/>
        </w:rPr>
        <w:t>fo</w:t>
      </w:r>
      <w:r w:rsidRPr="002819E8">
        <w:rPr>
          <w:rStyle w:val="Emphasis"/>
        </w:rPr>
        <w:t>reign-</w:t>
      </w:r>
      <w:r w:rsidRPr="00346C49">
        <w:rPr>
          <w:rStyle w:val="Emphasis"/>
          <w:highlight w:val="green"/>
        </w:rPr>
        <w:t>po</w:t>
      </w:r>
      <w:r w:rsidRPr="002819E8">
        <w:rPr>
          <w:rStyle w:val="Emphasis"/>
        </w:rPr>
        <w:t xml:space="preserve">licy </w:t>
      </w:r>
      <w:r w:rsidRPr="00346C49">
        <w:rPr>
          <w:rStyle w:val="Emphasis"/>
          <w:highlight w:val="green"/>
        </w:rPr>
        <w:t>experts</w:t>
      </w:r>
      <w:r w:rsidRPr="002819E8">
        <w:t xml:space="preserve">, </w:t>
      </w:r>
      <w:r w:rsidRPr="002819E8">
        <w:rPr>
          <w:rStyle w:val="StyleUnderline"/>
        </w:rPr>
        <w:t>including top Trump aides</w:t>
      </w:r>
      <w:r w:rsidRPr="002819E8">
        <w:t xml:space="preserve">, </w:t>
      </w:r>
      <w:r w:rsidRPr="00346C49">
        <w:rPr>
          <w:rStyle w:val="StyleUnderline"/>
          <w:highlight w:val="green"/>
        </w:rPr>
        <w:t>have criticized that agreement as one-sided</w:t>
      </w:r>
      <w:r w:rsidRPr="002819E8">
        <w:t xml:space="preserve">. National Security Advisor John Bolton in a 2010 Wall Street Journal op-ed described the treaty as “profoundly misguided,” while Trump in February 2017 called it a “bad deal.” During his press briefing on Friday, Pompeo dodged a question on the fate of the New START deal but said “we’re endeavoring to do everything we can to ensure that the risks of proliferation that increase in these massively destructive weapons systems is diminished.” (Bell, the arms control expert, noted that Pompeo mixed up the terms arms control and nonproliferation. The former means reducing the number of weapons that currently exist, while the latter refers to preventing future weapons from being created.) Thomas </w:t>
      </w:r>
      <w:r w:rsidRPr="002819E8">
        <w:rPr>
          <w:rStyle w:val="StyleUnderline"/>
        </w:rPr>
        <w:t>Countryman</w:t>
      </w:r>
      <w:r w:rsidRPr="002819E8">
        <w:t xml:space="preserve">, a former career diplomat who served as acting undersecretary of state for arms control and international security until January 2017, </w:t>
      </w:r>
      <w:r w:rsidRPr="002819E8">
        <w:rPr>
          <w:rStyle w:val="StyleUnderline"/>
        </w:rPr>
        <w:t xml:space="preserve">cited Bolton’s </w:t>
      </w:r>
      <w:r w:rsidRPr="00346C49">
        <w:rPr>
          <w:rStyle w:val="StyleUnderline"/>
          <w:highlight w:val="green"/>
        </w:rPr>
        <w:t>opposition to other</w:t>
      </w:r>
      <w:r w:rsidRPr="002819E8">
        <w:rPr>
          <w:rStyle w:val="StyleUnderline"/>
        </w:rPr>
        <w:t xml:space="preserve"> international </w:t>
      </w:r>
      <w:r w:rsidRPr="00346C49">
        <w:rPr>
          <w:rStyle w:val="StyleUnderline"/>
          <w:highlight w:val="green"/>
        </w:rPr>
        <w:t>agreements such as</w:t>
      </w:r>
      <w:r w:rsidRPr="002819E8">
        <w:rPr>
          <w:rStyle w:val="StyleUnderline"/>
        </w:rPr>
        <w:t xml:space="preserve"> the </w:t>
      </w:r>
      <w:r w:rsidRPr="00346C49">
        <w:rPr>
          <w:rStyle w:val="StyleUnderline"/>
          <w:highlight w:val="green"/>
        </w:rPr>
        <w:t>Iran</w:t>
      </w:r>
      <w:r w:rsidRPr="002819E8">
        <w:rPr>
          <w:rStyle w:val="StyleUnderline"/>
        </w:rPr>
        <w:t xml:space="preserve"> nuclear deal and </w:t>
      </w:r>
      <w:r w:rsidRPr="00346C49">
        <w:rPr>
          <w:rStyle w:val="StyleUnderline"/>
          <w:highlight w:val="green"/>
        </w:rPr>
        <w:t>the A</w:t>
      </w:r>
      <w:r w:rsidRPr="002819E8">
        <w:rPr>
          <w:rStyle w:val="StyleUnderline"/>
        </w:rPr>
        <w:t>nti-</w:t>
      </w:r>
      <w:r w:rsidRPr="00346C49">
        <w:rPr>
          <w:rStyle w:val="StyleUnderline"/>
          <w:highlight w:val="green"/>
        </w:rPr>
        <w:t>B</w:t>
      </w:r>
      <w:r w:rsidRPr="002819E8">
        <w:rPr>
          <w:rStyle w:val="StyleUnderline"/>
        </w:rPr>
        <w:t xml:space="preserve">allistic </w:t>
      </w:r>
      <w:r w:rsidRPr="00346C49">
        <w:rPr>
          <w:rStyle w:val="StyleUnderline"/>
          <w:highlight w:val="green"/>
        </w:rPr>
        <w:t>M</w:t>
      </w:r>
      <w:r w:rsidRPr="002819E8">
        <w:rPr>
          <w:rStyle w:val="StyleUnderline"/>
        </w:rPr>
        <w:t>issile Treaty</w:t>
      </w:r>
      <w:r w:rsidRPr="002819E8">
        <w:t>, another pact with Russia, which the United States withdrew from in 2002. “</w:t>
      </w:r>
      <w:r w:rsidRPr="00346C49">
        <w:rPr>
          <w:rStyle w:val="StyleUnderline"/>
          <w:highlight w:val="green"/>
        </w:rPr>
        <w:t>Bolton has</w:t>
      </w:r>
      <w:r w:rsidRPr="002819E8">
        <w:rPr>
          <w:rStyle w:val="StyleUnderline"/>
        </w:rPr>
        <w:t xml:space="preserve"> the same </w:t>
      </w:r>
      <w:r w:rsidRPr="00346C49">
        <w:rPr>
          <w:rStyle w:val="StyleUnderline"/>
          <w:highlight w:val="green"/>
        </w:rPr>
        <w:t>hostility toward New START</w:t>
      </w:r>
      <w:r w:rsidRPr="002819E8">
        <w:rPr>
          <w:rStyle w:val="StyleUnderline"/>
        </w:rPr>
        <w:t xml:space="preserve"> historically </w:t>
      </w:r>
      <w:r w:rsidRPr="00346C49">
        <w:rPr>
          <w:rStyle w:val="StyleUnderline"/>
          <w:highlight w:val="green"/>
        </w:rPr>
        <w:t>as he had to</w:t>
      </w:r>
      <w:r w:rsidRPr="002819E8">
        <w:rPr>
          <w:rStyle w:val="StyleUnderline"/>
        </w:rPr>
        <w:t xml:space="preserve">ward all the </w:t>
      </w:r>
      <w:r w:rsidRPr="00346C49">
        <w:rPr>
          <w:rStyle w:val="StyleUnderline"/>
          <w:highlight w:val="green"/>
        </w:rPr>
        <w:t>other</w:t>
      </w:r>
      <w:r w:rsidRPr="002819E8">
        <w:rPr>
          <w:rStyle w:val="StyleUnderline"/>
        </w:rPr>
        <w:t xml:space="preserve"> international </w:t>
      </w:r>
      <w:r w:rsidRPr="00346C49">
        <w:rPr>
          <w:rStyle w:val="StyleUnderline"/>
          <w:highlight w:val="green"/>
        </w:rPr>
        <w:t xml:space="preserve">agreements where he has been the </w:t>
      </w:r>
      <w:r w:rsidRPr="00346C49">
        <w:rPr>
          <w:rStyle w:val="Emphasis"/>
          <w:highlight w:val="green"/>
        </w:rPr>
        <w:t>primary assassin</w:t>
      </w:r>
      <w:r w:rsidRPr="002819E8">
        <w:t>,” Countryman said. “</w:t>
      </w:r>
      <w:r w:rsidRPr="002819E8">
        <w:rPr>
          <w:rStyle w:val="StyleUnderline"/>
        </w:rPr>
        <w:t>You have to be concerned he will welcome any excuse not to extend New START, just as he welcomed this reason to kill the INF Treaty.</w:t>
      </w:r>
      <w:r w:rsidRPr="002819E8">
        <w:t>”</w:t>
      </w:r>
    </w:p>
    <w:p w:rsidR="009D1DE6" w:rsidRDefault="009D1DE6" w:rsidP="009D1DE6">
      <w:pPr>
        <w:pStyle w:val="Heading4"/>
        <w:rPr>
          <w:rFonts w:cs="Arial"/>
        </w:rPr>
      </w:pPr>
      <w:r w:rsidRPr="007B401D">
        <w:rPr>
          <w:rFonts w:cs="Arial"/>
        </w:rPr>
        <w:t xml:space="preserve">If AI works then there won’t be arms control </w:t>
      </w:r>
    </w:p>
    <w:p w:rsidR="009D1DE6" w:rsidRPr="007B401D" w:rsidRDefault="009D1DE6" w:rsidP="009D1DE6">
      <w:pPr>
        <w:rPr>
          <w:rStyle w:val="Style13ptBold"/>
        </w:rPr>
      </w:pPr>
      <w:r w:rsidRPr="007B401D">
        <w:rPr>
          <w:rStyle w:val="Style13ptBold"/>
        </w:rPr>
        <w:t xml:space="preserve">Horowitz 18 </w:t>
      </w:r>
    </w:p>
    <w:p w:rsidR="009D1DE6" w:rsidRPr="007B401D" w:rsidRDefault="009D1DE6" w:rsidP="009D1DE6">
      <w:r>
        <w:t>Michael C. Horowitz, P</w:t>
      </w:r>
      <w:r w:rsidRPr="007B401D">
        <w:t xml:space="preserve">rofessor of political science and the author of The Diffusion of Military Power: Causes and Consequences for International Politics, "World War AI," Foreign Policy, </w:t>
      </w:r>
      <w:r>
        <w:t xml:space="preserve">September 12, 2018. </w:t>
      </w:r>
      <w:r w:rsidRPr="007B401D">
        <w:t>https://foreignpolicy.com/2018/09/12/will-the-united-states-lose-the-artificial-intelligence-arms-race/</w:t>
      </w:r>
    </w:p>
    <w:p w:rsidR="009D1DE6" w:rsidRPr="007B401D" w:rsidRDefault="009D1DE6" w:rsidP="009D1DE6">
      <w:pPr>
        <w:rPr>
          <w:rStyle w:val="Emphasis"/>
        </w:rPr>
      </w:pPr>
      <w:r w:rsidRPr="00346C49">
        <w:rPr>
          <w:rStyle w:val="StyleUnderline"/>
          <w:highlight w:val="green"/>
        </w:rPr>
        <w:t>The fundamental dilemma facing</w:t>
      </w:r>
      <w:r w:rsidRPr="007B401D">
        <w:rPr>
          <w:rStyle w:val="StyleUnderline"/>
        </w:rPr>
        <w:t xml:space="preserve"> most </w:t>
      </w:r>
      <w:r w:rsidRPr="00346C49">
        <w:rPr>
          <w:rStyle w:val="StyleUnderline"/>
          <w:highlight w:val="green"/>
        </w:rPr>
        <w:t>attempts at arms control is that the more useful a tech</w:t>
      </w:r>
      <w:r w:rsidRPr="007B401D">
        <w:rPr>
          <w:rStyle w:val="StyleUnderline"/>
        </w:rPr>
        <w:t xml:space="preserve">nology </w:t>
      </w:r>
      <w:r w:rsidRPr="00346C49">
        <w:rPr>
          <w:rStyle w:val="StyleUnderline"/>
          <w:highlight w:val="green"/>
        </w:rPr>
        <w:t>is</w:t>
      </w:r>
      <w:r w:rsidRPr="007B401D">
        <w:rPr>
          <w:rStyle w:val="StyleUnderline"/>
        </w:rPr>
        <w:t xml:space="preserve"> at providing armies with an edge, </w:t>
      </w:r>
      <w:r w:rsidRPr="00346C49">
        <w:rPr>
          <w:rStyle w:val="Emphasis"/>
          <w:highlight w:val="green"/>
        </w:rPr>
        <w:t xml:space="preserve">the harder it is to </w:t>
      </w:r>
      <w:r w:rsidRPr="007B401D">
        <w:rPr>
          <w:rStyle w:val="Emphasis"/>
        </w:rPr>
        <w:t xml:space="preserve">effectively </w:t>
      </w:r>
      <w:r w:rsidRPr="00346C49">
        <w:rPr>
          <w:rStyle w:val="Emphasis"/>
          <w:highlight w:val="green"/>
        </w:rPr>
        <w:t>regulate</w:t>
      </w:r>
      <w:r w:rsidRPr="007B401D">
        <w:t xml:space="preserve">. </w:t>
      </w:r>
      <w:r w:rsidRPr="00346C49">
        <w:rPr>
          <w:rStyle w:val="StyleUnderline"/>
          <w:highlight w:val="green"/>
        </w:rPr>
        <w:t>There is</w:t>
      </w:r>
      <w:r w:rsidRPr="007B401D">
        <w:rPr>
          <w:rStyle w:val="StyleUnderline"/>
        </w:rPr>
        <w:t xml:space="preserve">, after all, </w:t>
      </w:r>
      <w:r w:rsidRPr="00346C49">
        <w:rPr>
          <w:rStyle w:val="StyleUnderline"/>
          <w:highlight w:val="green"/>
        </w:rPr>
        <w:t>no arms control</w:t>
      </w:r>
      <w:r w:rsidRPr="007B401D">
        <w:rPr>
          <w:rStyle w:val="StyleUnderline"/>
        </w:rPr>
        <w:t xml:space="preserve"> agreement </w:t>
      </w:r>
      <w:r w:rsidRPr="00346C49">
        <w:rPr>
          <w:rStyle w:val="StyleUnderline"/>
          <w:highlight w:val="green"/>
        </w:rPr>
        <w:t>that</w:t>
      </w:r>
      <w:r w:rsidRPr="007B401D">
        <w:rPr>
          <w:rStyle w:val="StyleUnderline"/>
        </w:rPr>
        <w:t xml:space="preserve"> meaningfully </w:t>
      </w:r>
      <w:r w:rsidRPr="00346C49">
        <w:rPr>
          <w:rStyle w:val="StyleUnderline"/>
          <w:highlight w:val="green"/>
        </w:rPr>
        <w:t>restricts</w:t>
      </w:r>
      <w:r w:rsidRPr="007B401D">
        <w:rPr>
          <w:rStyle w:val="StyleUnderline"/>
        </w:rPr>
        <w:t xml:space="preserve"> countries from developing </w:t>
      </w:r>
      <w:r w:rsidRPr="00346C49">
        <w:rPr>
          <w:rStyle w:val="StyleUnderline"/>
          <w:highlight w:val="green"/>
        </w:rPr>
        <w:t>tanks, sub</w:t>
      </w:r>
      <w:r w:rsidRPr="007B401D">
        <w:rPr>
          <w:rStyle w:val="StyleUnderline"/>
        </w:rPr>
        <w:t>marine</w:t>
      </w:r>
      <w:r w:rsidRPr="00346C49">
        <w:rPr>
          <w:rStyle w:val="StyleUnderline"/>
          <w:highlight w:val="green"/>
        </w:rPr>
        <w:t>s</w:t>
      </w:r>
      <w:r w:rsidRPr="007B401D">
        <w:rPr>
          <w:rStyle w:val="StyleUnderline"/>
        </w:rPr>
        <w:t>, or fighter</w:t>
      </w:r>
      <w:r w:rsidRPr="007B401D">
        <w:t xml:space="preserve"> jets. </w:t>
      </w:r>
      <w:r w:rsidRPr="00346C49">
        <w:rPr>
          <w:rStyle w:val="StyleUnderline"/>
          <w:highlight w:val="green"/>
        </w:rPr>
        <w:t xml:space="preserve">Effective agreements </w:t>
      </w:r>
      <w:r w:rsidRPr="007B401D">
        <w:rPr>
          <w:rStyle w:val="StyleUnderline"/>
        </w:rPr>
        <w:t xml:space="preserve">tend to </w:t>
      </w:r>
      <w:r w:rsidRPr="00346C49">
        <w:rPr>
          <w:rStyle w:val="StyleUnderline"/>
          <w:highlight w:val="green"/>
        </w:rPr>
        <w:t>restrict</w:t>
      </w:r>
      <w:r w:rsidRPr="007B401D">
        <w:rPr>
          <w:rStyle w:val="StyleUnderline"/>
        </w:rPr>
        <w:t xml:space="preserve"> the use of </w:t>
      </w:r>
      <w:r w:rsidRPr="00346C49">
        <w:rPr>
          <w:rStyle w:val="StyleUnderline"/>
          <w:highlight w:val="green"/>
        </w:rPr>
        <w:t>less important weapons</w:t>
      </w:r>
      <w:r w:rsidRPr="007B401D">
        <w:rPr>
          <w:rStyle w:val="StyleUnderline"/>
        </w:rPr>
        <w:t xml:space="preserve"> that don’t decide wars—such as landmines and blinding lasers—</w:t>
      </w:r>
      <w:r w:rsidRPr="00346C49">
        <w:rPr>
          <w:rStyle w:val="StyleUnderline"/>
          <w:highlight w:val="green"/>
        </w:rPr>
        <w:t>or ones that have rarely been used</w:t>
      </w:r>
      <w:r w:rsidRPr="007B401D">
        <w:rPr>
          <w:rStyle w:val="StyleUnderline"/>
        </w:rPr>
        <w:t xml:space="preserve">, such as nuclear weapons. </w:t>
      </w:r>
      <w:r w:rsidRPr="00346C49">
        <w:rPr>
          <w:rStyle w:val="Emphasis"/>
          <w:highlight w:val="green"/>
        </w:rPr>
        <w:t>Military history suggests</w:t>
      </w:r>
      <w:r w:rsidRPr="007B401D">
        <w:rPr>
          <w:rStyle w:val="Emphasis"/>
        </w:rPr>
        <w:t xml:space="preserve"> that those </w:t>
      </w:r>
      <w:r w:rsidRPr="00346C49">
        <w:rPr>
          <w:rStyle w:val="Emphasis"/>
          <w:highlight w:val="green"/>
        </w:rPr>
        <w:t>applications of AI with the greatest relevance for fighting</w:t>
      </w:r>
      <w:r w:rsidRPr="007B401D">
        <w:rPr>
          <w:rStyle w:val="Emphasis"/>
        </w:rPr>
        <w:t xml:space="preserve"> and winning wars </w:t>
      </w:r>
      <w:r w:rsidRPr="00346C49">
        <w:rPr>
          <w:rStyle w:val="Emphasis"/>
          <w:highlight w:val="green"/>
        </w:rPr>
        <w:t xml:space="preserve">will also be the hardest to regulate, since states will have </w:t>
      </w:r>
      <w:r w:rsidRPr="007B401D">
        <w:rPr>
          <w:rStyle w:val="Emphasis"/>
        </w:rPr>
        <w:t xml:space="preserve">an </w:t>
      </w:r>
      <w:r w:rsidRPr="00346C49">
        <w:rPr>
          <w:rStyle w:val="Emphasis"/>
          <w:highlight w:val="green"/>
        </w:rPr>
        <w:t xml:space="preserve">interest in </w:t>
      </w:r>
      <w:r w:rsidRPr="007B401D">
        <w:rPr>
          <w:rStyle w:val="Emphasis"/>
        </w:rPr>
        <w:t xml:space="preserve">investing in </w:t>
      </w:r>
      <w:r w:rsidRPr="00346C49">
        <w:rPr>
          <w:rStyle w:val="Emphasis"/>
          <w:highlight w:val="green"/>
        </w:rPr>
        <w:t>them.</w:t>
      </w:r>
    </w:p>
    <w:p w:rsidR="009D1DE6" w:rsidRDefault="009D1DE6" w:rsidP="009D1DE6"/>
    <w:p w:rsidR="009D1DE6" w:rsidRDefault="009D1DE6" w:rsidP="009D1DE6">
      <w:pPr>
        <w:pStyle w:val="Heading3"/>
      </w:pPr>
      <w:r>
        <w:t>XT No Arms Control</w:t>
      </w:r>
    </w:p>
    <w:p w:rsidR="009D1DE6" w:rsidRDefault="009D1DE6" w:rsidP="009D1DE6"/>
    <w:p w:rsidR="009D1DE6" w:rsidRDefault="009D1DE6" w:rsidP="009D1DE6">
      <w:pPr>
        <w:pStyle w:val="Heading4"/>
      </w:pPr>
      <w:r>
        <w:t>Trump and his administration hate arms control – they’re not going to ratify the CTBT or whatever because the rules got tweaked</w:t>
      </w:r>
    </w:p>
    <w:p w:rsidR="009D1DE6" w:rsidRPr="00E73028" w:rsidRDefault="009D1DE6" w:rsidP="009D1DE6">
      <w:pPr>
        <w:rPr>
          <w:szCs w:val="16"/>
        </w:rPr>
      </w:pPr>
      <w:r w:rsidRPr="00E73028">
        <w:rPr>
          <w:szCs w:val="16"/>
        </w:rPr>
        <w:t xml:space="preserve">Ishaan </w:t>
      </w:r>
      <w:r w:rsidRPr="00E73028">
        <w:rPr>
          <w:rStyle w:val="Style13ptBold"/>
        </w:rPr>
        <w:t>Tharoor</w:t>
      </w:r>
      <w:r w:rsidRPr="00E73028">
        <w:rPr>
          <w:szCs w:val="16"/>
        </w:rPr>
        <w:t xml:space="preserve"> 2-4-20</w:t>
      </w:r>
      <w:r w:rsidRPr="00E73028">
        <w:rPr>
          <w:rStyle w:val="Style13ptBold"/>
        </w:rPr>
        <w:t>19</w:t>
      </w:r>
      <w:r w:rsidRPr="00E73028">
        <w:rPr>
          <w:szCs w:val="16"/>
        </w:rPr>
        <w:t xml:space="preserve">; Reporter for the Washington Post covering foreign affairs, geopolitics and history Trump embraces a new nuclear arms race </w:t>
      </w:r>
      <w:hyperlink r:id="rId43" w:history="1">
        <w:r w:rsidRPr="00E73028">
          <w:rPr>
            <w:rStyle w:val="Hyperlink"/>
            <w:szCs w:val="16"/>
          </w:rPr>
          <w:t>https://www.washingtonpost.com/world/2019/02/04/trump-embraces-new-nuclear-arms-race/?utm_term=.97c11e702b5f</w:t>
        </w:r>
      </w:hyperlink>
    </w:p>
    <w:p w:rsidR="009D1DE6" w:rsidRDefault="009D1DE6" w:rsidP="009D1DE6">
      <w:r w:rsidRPr="00E73028">
        <w:rPr>
          <w:rStyle w:val="StyleUnderline"/>
        </w:rPr>
        <w:t>Prudence</w:t>
      </w:r>
      <w:r w:rsidRPr="00E73028">
        <w:t xml:space="preserve">, of course, </w:t>
      </w:r>
      <w:r w:rsidRPr="00E73028">
        <w:rPr>
          <w:rStyle w:val="StyleUnderline"/>
        </w:rPr>
        <w:t>has not been a watchword of this administration</w:t>
      </w:r>
      <w:r w:rsidRPr="00E73028">
        <w:t xml:space="preserve">. </w:t>
      </w:r>
      <w:r w:rsidRPr="00346C49">
        <w:rPr>
          <w:rStyle w:val="StyleUnderline"/>
          <w:highlight w:val="green"/>
        </w:rPr>
        <w:t>Critics point to</w:t>
      </w:r>
      <w:r w:rsidRPr="00E73028">
        <w:t xml:space="preserve"> the wrecking-ball agenda of White House </w:t>
      </w:r>
      <w:r w:rsidRPr="00E73028">
        <w:rPr>
          <w:rStyle w:val="StyleUnderline"/>
        </w:rPr>
        <w:t>national security adviser</w:t>
      </w:r>
      <w:r w:rsidRPr="00E73028">
        <w:t xml:space="preserve"> </w:t>
      </w:r>
      <w:r w:rsidRPr="00E73028">
        <w:rPr>
          <w:rStyle w:val="StyleUnderline"/>
        </w:rPr>
        <w:t xml:space="preserve">John </w:t>
      </w:r>
      <w:r w:rsidRPr="00346C49">
        <w:rPr>
          <w:rStyle w:val="StyleUnderline"/>
          <w:highlight w:val="green"/>
        </w:rPr>
        <w:t>Bolton,</w:t>
      </w:r>
      <w:r w:rsidRPr="00346C49">
        <w:rPr>
          <w:highlight w:val="green"/>
        </w:rPr>
        <w:t xml:space="preserve"> </w:t>
      </w:r>
      <w:r w:rsidRPr="00346C49">
        <w:rPr>
          <w:rStyle w:val="Emphasis"/>
          <w:highlight w:val="green"/>
        </w:rPr>
        <w:t>a hawk with a long track record of undermining arms control deals</w:t>
      </w:r>
      <w:r w:rsidRPr="00346C49">
        <w:rPr>
          <w:highlight w:val="green"/>
        </w:rPr>
        <w:t>,</w:t>
      </w:r>
      <w:r w:rsidRPr="00E73028">
        <w:t xml:space="preserve"> whose influence they spy in the current developments. “</w:t>
      </w:r>
      <w:r w:rsidRPr="00346C49">
        <w:rPr>
          <w:rStyle w:val="StyleUnderline"/>
          <w:highlight w:val="green"/>
        </w:rPr>
        <w:t>For Bolton</w:t>
      </w:r>
      <w:r w:rsidRPr="00E73028">
        <w:rPr>
          <w:rStyle w:val="StyleUnderline"/>
        </w:rPr>
        <w:t xml:space="preserve"> and others like him, </w:t>
      </w:r>
      <w:r w:rsidRPr="00346C49">
        <w:rPr>
          <w:rStyle w:val="StyleUnderline"/>
          <w:highlight w:val="green"/>
        </w:rPr>
        <w:t>these</w:t>
      </w:r>
      <w:r w:rsidRPr="00E73028">
        <w:rPr>
          <w:rStyle w:val="StyleUnderline"/>
        </w:rPr>
        <w:t xml:space="preserve"> agreements </w:t>
      </w:r>
      <w:r w:rsidRPr="00346C49">
        <w:rPr>
          <w:rStyle w:val="StyleUnderline"/>
          <w:highlight w:val="green"/>
        </w:rPr>
        <w:t>are part of the effort by</w:t>
      </w:r>
      <w:r w:rsidRPr="00E73028">
        <w:rPr>
          <w:rStyle w:val="StyleUnderline"/>
        </w:rPr>
        <w:t xml:space="preserve"> the </w:t>
      </w:r>
      <w:r w:rsidRPr="00346C49">
        <w:rPr>
          <w:rStyle w:val="Emphasis"/>
          <w:highlight w:val="green"/>
        </w:rPr>
        <w:t>global Lilliputians to tie down</w:t>
      </w:r>
      <w:r w:rsidRPr="00E73028">
        <w:rPr>
          <w:rStyle w:val="Emphasis"/>
        </w:rPr>
        <w:t xml:space="preserve"> </w:t>
      </w:r>
      <w:r w:rsidRPr="00346C49">
        <w:rPr>
          <w:rStyle w:val="Emphasis"/>
          <w:highlight w:val="green"/>
        </w:rPr>
        <w:t>the American Gulliver</w:t>
      </w:r>
      <w:r w:rsidRPr="00E73028">
        <w:t xml:space="preserve">,” wrote Joseph </w:t>
      </w:r>
      <w:proofErr w:type="spellStart"/>
      <w:r w:rsidRPr="00E73028">
        <w:t>Cirincione</w:t>
      </w:r>
      <w:proofErr w:type="spellEnd"/>
      <w:r w:rsidRPr="00E73028">
        <w:t>, president of the Ploughshares Fund, a global security foundation. “</w:t>
      </w:r>
      <w:r w:rsidRPr="00346C49">
        <w:rPr>
          <w:rStyle w:val="StyleUnderline"/>
          <w:highlight w:val="green"/>
        </w:rPr>
        <w:t>In his mind, we must have maximum flex</w:t>
      </w:r>
      <w:r w:rsidRPr="00E73028">
        <w:rPr>
          <w:rStyle w:val="StyleUnderline"/>
        </w:rPr>
        <w:t xml:space="preserve">ibility </w:t>
      </w:r>
      <w:r w:rsidRPr="00346C49">
        <w:rPr>
          <w:rStyle w:val="StyleUnderline"/>
          <w:highlight w:val="green"/>
        </w:rPr>
        <w:t>and multiple military options to preserve our</w:t>
      </w:r>
      <w:r w:rsidRPr="00E73028">
        <w:rPr>
          <w:rStyle w:val="StyleUnderline"/>
        </w:rPr>
        <w:t xml:space="preserve"> security and interests around the world. We must protect our nation with military might, </w:t>
      </w:r>
      <w:r w:rsidRPr="00346C49">
        <w:rPr>
          <w:rStyle w:val="StyleUnderline"/>
          <w:highlight w:val="green"/>
        </w:rPr>
        <w:t>not pieces of paper</w:t>
      </w:r>
      <w:r w:rsidRPr="00E73028">
        <w:rPr>
          <w:rStyle w:val="StyleUnderline"/>
        </w:rPr>
        <w:t>.</w:t>
      </w:r>
      <w:r w:rsidRPr="00E73028">
        <w:t>” But at a time of renewed great power competition, that quest for enduring American primacy may make the world less safe.</w:t>
      </w:r>
    </w:p>
    <w:p w:rsidR="009D1DE6" w:rsidRPr="00B7175B" w:rsidRDefault="009D1DE6" w:rsidP="009D1DE6">
      <w:pPr>
        <w:pStyle w:val="Heading4"/>
        <w:rPr>
          <w:rStyle w:val="Style13ptBold"/>
          <w:b/>
          <w:bCs w:val="0"/>
        </w:rPr>
      </w:pPr>
      <w:r>
        <w:t xml:space="preserve">Other countries are alt causes </w:t>
      </w:r>
    </w:p>
    <w:p w:rsidR="009D1DE6" w:rsidRPr="00B7175B" w:rsidRDefault="009D1DE6" w:rsidP="009D1DE6">
      <w:pPr>
        <w:rPr>
          <w:szCs w:val="16"/>
        </w:rPr>
      </w:pPr>
      <w:r w:rsidRPr="00B7175B">
        <w:rPr>
          <w:szCs w:val="16"/>
        </w:rPr>
        <w:t xml:space="preserve">Dmitry </w:t>
      </w:r>
      <w:proofErr w:type="spellStart"/>
      <w:r w:rsidRPr="00B7175B">
        <w:rPr>
          <w:rStyle w:val="Style13ptBold"/>
        </w:rPr>
        <w:t>Suslow</w:t>
      </w:r>
      <w:proofErr w:type="spellEnd"/>
      <w:r w:rsidRPr="00B7175B">
        <w:rPr>
          <w:szCs w:val="16"/>
        </w:rPr>
        <w:t>, 2-12-20</w:t>
      </w:r>
      <w:r w:rsidRPr="00B7175B">
        <w:rPr>
          <w:rStyle w:val="Style13ptBold"/>
        </w:rPr>
        <w:t>18</w:t>
      </w:r>
      <w:r w:rsidRPr="00B7175B">
        <w:rPr>
          <w:szCs w:val="16"/>
        </w:rPr>
        <w:t xml:space="preserve">; Director of the Valdai Club program “Globalization and Regionalization: General State of the World Economy and Global Governance.” He is also Deputy Director of the Center for Comprehensive European and International Studies at the National Research University—Higher School of Economics, Moscow, Russia. "Militarizing the Confrontation: Risks of the New US Nuclear Posture Review" </w:t>
      </w:r>
      <w:hyperlink r:id="rId44" w:history="1">
        <w:r w:rsidRPr="00B7175B">
          <w:rPr>
            <w:rStyle w:val="Hyperlink"/>
            <w:szCs w:val="16"/>
          </w:rPr>
          <w:t>http://eng.globalaffairs.ru/book/Militarizing-the-Confrontation-Risks-of-the-New-US-Nuclear-Posture-Review-19346</w:t>
        </w:r>
      </w:hyperlink>
    </w:p>
    <w:p w:rsidR="009D1DE6" w:rsidRPr="00B7175B" w:rsidRDefault="009D1DE6" w:rsidP="009D1DE6">
      <w:pPr>
        <w:rPr>
          <w:rStyle w:val="Emphasis"/>
        </w:rPr>
      </w:pPr>
      <w:r w:rsidRPr="00B7175B">
        <w:t xml:space="preserve">On the one hand, the US refusal to press for further nuclear arms reductions and persist with general talk on the need for moving towards a “nuclear-free world,” which was most characteristic of the Obama administration, consolidates strategic stability and removes one of the main irritants in relations with </w:t>
      </w:r>
      <w:r w:rsidRPr="00346C49">
        <w:rPr>
          <w:rStyle w:val="StyleUnderline"/>
          <w:highlight w:val="green"/>
        </w:rPr>
        <w:t>Russia</w:t>
      </w:r>
      <w:r w:rsidRPr="00B7175B">
        <w:t xml:space="preserve">. The latter </w:t>
      </w:r>
      <w:r w:rsidRPr="00346C49">
        <w:rPr>
          <w:rStyle w:val="StyleUnderline"/>
          <w:highlight w:val="green"/>
        </w:rPr>
        <w:t>has declared time and again</w:t>
      </w:r>
      <w:r w:rsidRPr="00B7175B">
        <w:rPr>
          <w:rStyle w:val="StyleUnderline"/>
        </w:rPr>
        <w:t xml:space="preserve"> since 2010 that </w:t>
      </w:r>
      <w:r w:rsidRPr="00346C49">
        <w:rPr>
          <w:rStyle w:val="StyleUnderline"/>
          <w:highlight w:val="green"/>
        </w:rPr>
        <w:t>it will not accept new reductions in nuclear arms,</w:t>
      </w:r>
      <w:r w:rsidRPr="00B7175B">
        <w:rPr>
          <w:rStyle w:val="StyleUnderline"/>
        </w:rPr>
        <w:t xml:space="preserve"> including non-strategic types, </w:t>
      </w:r>
      <w:r w:rsidRPr="00346C49">
        <w:rPr>
          <w:rStyle w:val="StyleUnderline"/>
          <w:highlight w:val="green"/>
        </w:rPr>
        <w:t>in a changing strategic environment</w:t>
      </w:r>
      <w:r w:rsidRPr="00B7175B">
        <w:rPr>
          <w:rStyle w:val="StyleUnderline"/>
        </w:rPr>
        <w:t xml:space="preserve"> and that </w:t>
      </w:r>
      <w:r w:rsidRPr="00346C49">
        <w:rPr>
          <w:rStyle w:val="StyleUnderline"/>
          <w:highlight w:val="green"/>
        </w:rPr>
        <w:t>the New START Treaty is more likely to be the last bilateral</w:t>
      </w:r>
      <w:r w:rsidRPr="00B7175B">
        <w:rPr>
          <w:rStyle w:val="StyleUnderline"/>
        </w:rPr>
        <w:t xml:space="preserve"> Russia-US “</w:t>
      </w:r>
      <w:r w:rsidRPr="00346C49">
        <w:rPr>
          <w:rStyle w:val="StyleUnderline"/>
          <w:highlight w:val="green"/>
        </w:rPr>
        <w:t>grand treaty</w:t>
      </w:r>
      <w:r w:rsidRPr="00B7175B">
        <w:rPr>
          <w:rStyle w:val="StyleUnderline"/>
        </w:rPr>
        <w:t>” on the limitation and reduction of the nuclear arsenals</w:t>
      </w:r>
      <w:r w:rsidRPr="00B7175B">
        <w:t xml:space="preserve">. In fact, </w:t>
      </w:r>
      <w:r w:rsidRPr="00346C49">
        <w:rPr>
          <w:rStyle w:val="StyleUnderline"/>
          <w:highlight w:val="green"/>
        </w:rPr>
        <w:t>given</w:t>
      </w:r>
      <w:r w:rsidRPr="00B7175B">
        <w:rPr>
          <w:rStyle w:val="StyleUnderline"/>
        </w:rPr>
        <w:t xml:space="preserve"> nuclear </w:t>
      </w:r>
      <w:r w:rsidRPr="00346C49">
        <w:rPr>
          <w:rStyle w:val="StyleUnderline"/>
          <w:highlight w:val="green"/>
        </w:rPr>
        <w:t>prolife</w:t>
      </w:r>
      <w:r w:rsidRPr="00B7175B">
        <w:rPr>
          <w:rStyle w:val="StyleUnderline"/>
        </w:rPr>
        <w:t xml:space="preserve">ration </w:t>
      </w:r>
      <w:r w:rsidRPr="00346C49">
        <w:rPr>
          <w:rStyle w:val="StyleUnderline"/>
          <w:highlight w:val="green"/>
        </w:rPr>
        <w:t>and</w:t>
      </w:r>
      <w:r w:rsidRPr="00B7175B">
        <w:rPr>
          <w:rStyle w:val="StyleUnderline"/>
        </w:rPr>
        <w:t xml:space="preserve"> actual nuclear multipolarity</w:t>
      </w:r>
      <w:r w:rsidRPr="00B7175B">
        <w:t xml:space="preserve">, improvements in antimissile defense systems, new strategic functions of conventional weapons (the ability to deliver a disarming strike at Russia or the US), </w:t>
      </w:r>
      <w:r w:rsidRPr="00346C49">
        <w:rPr>
          <w:rStyle w:val="StyleUnderline"/>
          <w:highlight w:val="green"/>
        </w:rPr>
        <w:t>the dynamic upgrading of nuclear weapons</w:t>
      </w:r>
      <w:r w:rsidRPr="00B7175B">
        <w:t xml:space="preserve">, and the conversion of cyber technologies to weapons of mass destruction, </w:t>
      </w:r>
      <w:r w:rsidRPr="00346C49">
        <w:rPr>
          <w:rStyle w:val="StyleUnderline"/>
          <w:highlight w:val="green"/>
        </w:rPr>
        <w:t>any further cuts in Russian and US nuclear arsenals</w:t>
      </w:r>
      <w:r w:rsidRPr="00B7175B">
        <w:rPr>
          <w:rStyle w:val="StyleUnderline"/>
        </w:rPr>
        <w:t xml:space="preserve"> alone </w:t>
      </w:r>
      <w:r w:rsidRPr="00346C49">
        <w:rPr>
          <w:rStyle w:val="StyleUnderline"/>
          <w:highlight w:val="green"/>
        </w:rPr>
        <w:t>would have a highly destabilizing effect</w:t>
      </w:r>
      <w:r w:rsidRPr="00B7175B">
        <w:t xml:space="preserve">. </w:t>
      </w:r>
      <w:r w:rsidRPr="00B7175B">
        <w:rPr>
          <w:rStyle w:val="StyleUnderline"/>
        </w:rPr>
        <w:t xml:space="preserve">Besides, </w:t>
      </w:r>
      <w:r w:rsidRPr="00346C49">
        <w:rPr>
          <w:rStyle w:val="StyleUnderline"/>
          <w:highlight w:val="green"/>
        </w:rPr>
        <w:t>the comeback of a global great-power</w:t>
      </w:r>
      <w:r w:rsidRPr="00B7175B">
        <w:rPr>
          <w:rStyle w:val="StyleUnderline"/>
        </w:rPr>
        <w:t xml:space="preserve"> </w:t>
      </w:r>
      <w:r w:rsidRPr="00346C49">
        <w:rPr>
          <w:rStyle w:val="StyleUnderline"/>
          <w:highlight w:val="green"/>
        </w:rPr>
        <w:t>rivalry</w:t>
      </w:r>
      <w:r w:rsidRPr="00B7175B">
        <w:rPr>
          <w:rStyle w:val="StyleUnderline"/>
        </w:rPr>
        <w:t xml:space="preserve"> and the revival of the US-Russia and US-China confrontation, which </w:t>
      </w:r>
      <w:r w:rsidRPr="00346C49">
        <w:rPr>
          <w:rStyle w:val="StyleUnderline"/>
          <w:highlight w:val="green"/>
        </w:rPr>
        <w:t>has been correctly reflected in</w:t>
      </w:r>
      <w:r w:rsidRPr="00B7175B">
        <w:rPr>
          <w:rStyle w:val="StyleUnderline"/>
        </w:rPr>
        <w:t xml:space="preserve"> the National Security Strategy, the National Defense Strategy and the new US </w:t>
      </w:r>
      <w:r w:rsidRPr="00346C49">
        <w:rPr>
          <w:rStyle w:val="StyleUnderline"/>
          <w:highlight w:val="green"/>
        </w:rPr>
        <w:t>nuclear doctrine, call for an invigoration of containment</w:t>
      </w:r>
      <w:r w:rsidRPr="00B7175B">
        <w:rPr>
          <w:rStyle w:val="StyleUnderline"/>
        </w:rPr>
        <w:t xml:space="preserve"> in relations </w:t>
      </w:r>
      <w:r w:rsidRPr="00346C49">
        <w:rPr>
          <w:rStyle w:val="StyleUnderline"/>
          <w:highlight w:val="green"/>
        </w:rPr>
        <w:t>between</w:t>
      </w:r>
      <w:r w:rsidRPr="00B7175B">
        <w:rPr>
          <w:rStyle w:val="StyleUnderline"/>
        </w:rPr>
        <w:t xml:space="preserve"> the great powers, particularly the </w:t>
      </w:r>
      <w:r w:rsidRPr="00346C49">
        <w:rPr>
          <w:rStyle w:val="StyleUnderline"/>
          <w:highlight w:val="green"/>
        </w:rPr>
        <w:t>nuclear powers</w:t>
      </w:r>
      <w:r w:rsidRPr="00B7175B">
        <w:t>. And it is nuclear weapons that will remain the main means of containment. Thus, this only increases the importance of nuclear weapons as a means whereby to maintain containment and strengthen strategic stability (which today is multilateral rather than bilateral as was the case during the Cold War). The United States’ recognition of this fact at the doctrinaire level can only be welcomed.</w:t>
      </w:r>
    </w:p>
    <w:p w:rsidR="009D1DE6" w:rsidRPr="00B7175B" w:rsidRDefault="009D1DE6" w:rsidP="009D1DE6">
      <w:pPr>
        <w:rPr>
          <w:rStyle w:val="Emphasis"/>
        </w:rPr>
      </w:pPr>
    </w:p>
    <w:p w:rsidR="009D1DE6" w:rsidRPr="009D1DE6" w:rsidRDefault="009D1DE6" w:rsidP="009D1DE6"/>
    <w:p w:rsidR="0050335A" w:rsidRDefault="00A547E4" w:rsidP="0050335A">
      <w:pPr>
        <w:pStyle w:val="Heading3"/>
      </w:pPr>
      <w:r>
        <w:t xml:space="preserve">No Internal Link: </w:t>
      </w:r>
      <w:r w:rsidR="0050335A">
        <w:t xml:space="preserve">China modernization </w:t>
      </w:r>
      <w:proofErr w:type="spellStart"/>
      <w:r w:rsidR="0050335A">
        <w:t>inev</w:t>
      </w:r>
      <w:proofErr w:type="spellEnd"/>
    </w:p>
    <w:p w:rsidR="00A547E4" w:rsidRPr="00A547E4" w:rsidRDefault="00A547E4" w:rsidP="00A547E4"/>
    <w:p w:rsidR="0050335A" w:rsidRPr="001F780C" w:rsidRDefault="0050335A" w:rsidP="0050335A">
      <w:pPr>
        <w:pStyle w:val="Heading4"/>
      </w:pPr>
      <w:bookmarkStart w:id="6" w:name="_Hlk15299793"/>
      <w:r>
        <w:t>China inevitably modernizes nuclear technology</w:t>
      </w:r>
    </w:p>
    <w:p w:rsidR="0050335A" w:rsidRPr="00F30573" w:rsidRDefault="0050335A" w:rsidP="0050335A">
      <w:r w:rsidRPr="00F30573">
        <w:rPr>
          <w:rStyle w:val="Style13ptBold"/>
        </w:rPr>
        <w:t>Torode 5/2</w:t>
      </w:r>
      <w:r>
        <w:t xml:space="preserve"> – (Greg, “Special Report: China's furtive underwater nukes test the Pentagon” Reuters, May 2, 2019, </w:t>
      </w:r>
      <w:hyperlink r:id="rId45" w:history="1">
        <w:r>
          <w:rPr>
            <w:rStyle w:val="Hyperlink"/>
          </w:rPr>
          <w:t>https://www.reuters.com/article/us-china-army-nuclear-specialreport/special-report-chinas-furtive-underwater-nukes-test-the-pentagon-idUSKCN1S80YB</w:t>
        </w:r>
      </w:hyperlink>
      <w:r>
        <w:t>)//RP</w:t>
      </w:r>
    </w:p>
    <w:p w:rsidR="0050335A" w:rsidRPr="00346C49" w:rsidRDefault="0050335A" w:rsidP="0050335A">
      <w:pPr>
        <w:rPr>
          <w:sz w:val="14"/>
        </w:rPr>
      </w:pPr>
      <w:r w:rsidRPr="00346C49">
        <w:rPr>
          <w:sz w:val="14"/>
        </w:rPr>
        <w:t xml:space="preserve">HONG KONG (Reuters) - Recent visitors to the bay surrounding a submarine base on the southern coast of China’s Hainan Island describe a curious nocturnal phenomenon. Powerful spotlights are sometimes trained directly on the ocean frontages of neighboring hotels at night, making visibility out to sea virtually impossible. Some of the lights are mounted on land and others on passing naval patrol boats. “The effect is incredible,” said one recent visitor. “The glare is so great you can hardly stand it on the balcony. You go inside and draw the curtains tight.” </w:t>
      </w:r>
      <w:r w:rsidRPr="00BF71FB">
        <w:rPr>
          <w:b/>
          <w:bCs/>
          <w:u w:val="single"/>
        </w:rPr>
        <w:t xml:space="preserve">The blinding lights cannot obscure something of intense interest to the world’s military intelligence agencies: evidence that </w:t>
      </w:r>
      <w:r w:rsidRPr="00112831">
        <w:rPr>
          <w:b/>
          <w:bCs/>
          <w:highlight w:val="green"/>
          <w:u w:val="single"/>
        </w:rPr>
        <w:t>China has made a breakthrough</w:t>
      </w:r>
      <w:r w:rsidRPr="00BF71FB">
        <w:rPr>
          <w:b/>
          <w:bCs/>
          <w:u w:val="single"/>
        </w:rPr>
        <w:t xml:space="preserve"> in its drive </w:t>
      </w:r>
      <w:r w:rsidRPr="00112831">
        <w:rPr>
          <w:b/>
          <w:bCs/>
          <w:highlight w:val="green"/>
          <w:u w:val="single"/>
        </w:rPr>
        <w:t>to rival America</w:t>
      </w:r>
      <w:r w:rsidRPr="00BF71FB">
        <w:rPr>
          <w:b/>
          <w:bCs/>
          <w:u w:val="single"/>
        </w:rPr>
        <w:t xml:space="preserve"> and Russia as a nuclear arms power. </w:t>
      </w:r>
      <w:r w:rsidRPr="00346C49">
        <w:rPr>
          <w:sz w:val="14"/>
        </w:rPr>
        <w:t xml:space="preserve">Satellite imagery reveals the regular presence of nuclear-powered ballistic missile submarines at the strategic base near the resort city of </w:t>
      </w:r>
      <w:proofErr w:type="spellStart"/>
      <w:r w:rsidRPr="00346C49">
        <w:rPr>
          <w:sz w:val="14"/>
        </w:rPr>
        <w:t>Sanya</w:t>
      </w:r>
      <w:proofErr w:type="spellEnd"/>
      <w:r w:rsidRPr="00346C49">
        <w:rPr>
          <w:sz w:val="14"/>
        </w:rPr>
        <w:t xml:space="preserve">. Specialized surface warships and aircraft designed to protect the subs are prowling key waterways off the coast. Facilities at the base appear to have been built to store and load ballistic missiles. Antenna arrays that support the hunt for foreign submarines have appeared on Chinese-held islands in the hotly contested South China Sea. And a veteran submariner has been appointed to command Chinese forces in the south of the country. Taken together, this means </w:t>
      </w:r>
      <w:r w:rsidRPr="00112831">
        <w:rPr>
          <w:b/>
          <w:bCs/>
          <w:highlight w:val="green"/>
          <w:u w:val="single"/>
        </w:rPr>
        <w:t>China</w:t>
      </w:r>
      <w:r w:rsidRPr="001F780C">
        <w:rPr>
          <w:b/>
          <w:bCs/>
          <w:u w:val="single"/>
        </w:rPr>
        <w:t xml:space="preserve"> has a force of missile submarines that </w:t>
      </w:r>
      <w:r w:rsidRPr="00112831">
        <w:rPr>
          <w:b/>
          <w:bCs/>
          <w:highlight w:val="green"/>
          <w:u w:val="single"/>
        </w:rPr>
        <w:t>can launch nuclear attacks from beneath the waves</w:t>
      </w:r>
      <w:r w:rsidRPr="00BF71FB">
        <w:rPr>
          <w:b/>
          <w:bCs/>
          <w:u w:val="single"/>
        </w:rPr>
        <w:t xml:space="preserve"> and now appear to be heading out on patrols, according to serving and retired naval officers, diplomats and security analysts. </w:t>
      </w:r>
      <w:r w:rsidRPr="00112831">
        <w:rPr>
          <w:b/>
          <w:bCs/>
          <w:highlight w:val="green"/>
          <w:u w:val="single"/>
        </w:rPr>
        <w:t>That gives Beijing</w:t>
      </w:r>
      <w:r w:rsidRPr="00BF71FB">
        <w:rPr>
          <w:b/>
          <w:bCs/>
          <w:u w:val="single"/>
        </w:rPr>
        <w:t xml:space="preserve"> something it has until recently lacked: </w:t>
      </w:r>
      <w:r w:rsidRPr="00112831">
        <w:rPr>
          <w:b/>
          <w:bCs/>
          <w:highlight w:val="green"/>
          <w:u w:val="single"/>
        </w:rPr>
        <w:t>a</w:t>
      </w:r>
      <w:r w:rsidRPr="00BF71FB">
        <w:rPr>
          <w:b/>
          <w:bCs/>
          <w:u w:val="single"/>
        </w:rPr>
        <w:t xml:space="preserve"> more </w:t>
      </w:r>
      <w:r w:rsidRPr="00112831">
        <w:rPr>
          <w:b/>
          <w:bCs/>
          <w:highlight w:val="green"/>
          <w:u w:val="single"/>
        </w:rPr>
        <w:t>reliable</w:t>
      </w:r>
      <w:r w:rsidRPr="00BF71FB">
        <w:rPr>
          <w:b/>
          <w:bCs/>
          <w:u w:val="single"/>
        </w:rPr>
        <w:t xml:space="preserve"> “</w:t>
      </w:r>
      <w:r w:rsidRPr="00112831">
        <w:rPr>
          <w:b/>
          <w:bCs/>
          <w:highlight w:val="green"/>
          <w:u w:val="single"/>
        </w:rPr>
        <w:t>second strike</w:t>
      </w:r>
      <w:r w:rsidRPr="00BF71FB">
        <w:rPr>
          <w:b/>
          <w:bCs/>
          <w:u w:val="single"/>
        </w:rPr>
        <w:t xml:space="preserve">” </w:t>
      </w:r>
      <w:r w:rsidRPr="00112831">
        <w:rPr>
          <w:b/>
          <w:bCs/>
          <w:highlight w:val="green"/>
          <w:u w:val="single"/>
        </w:rPr>
        <w:t>capability</w:t>
      </w:r>
      <w:r w:rsidRPr="00BF71FB">
        <w:rPr>
          <w:b/>
          <w:bCs/>
          <w:u w:val="single"/>
        </w:rPr>
        <w:t xml:space="preserve"> if its land-based nuclear arsenal comes under attack. After six decades of battling to master complex and challenging subsea military technologies, China</w:t>
      </w:r>
      <w:r w:rsidRPr="00346C49">
        <w:rPr>
          <w:sz w:val="14"/>
        </w:rPr>
        <w:t xml:space="preserve"> has joined the United States, Russia, the United Kingdom and </w:t>
      </w:r>
      <w:r w:rsidRPr="00BF71FB">
        <w:rPr>
          <w:b/>
          <w:bCs/>
          <w:u w:val="single"/>
        </w:rPr>
        <w:t>France in the nuclear ballistic missile submarine club</w:t>
      </w:r>
      <w:r w:rsidRPr="00346C49">
        <w:rPr>
          <w:sz w:val="14"/>
        </w:rPr>
        <w:t xml:space="preserve">. In its most explicit assessment so far of this Chinese capability, the Pentagon in its latest annual report on China’s military, published in August, said that Beijing now has a “credible” and “viable” sea-based nuclear deterrent. </w:t>
      </w:r>
      <w:r w:rsidRPr="00BF71FB">
        <w:rPr>
          <w:b/>
          <w:bCs/>
          <w:u w:val="single"/>
        </w:rPr>
        <w:t xml:space="preserve">An </w:t>
      </w:r>
      <w:r w:rsidRPr="00112831">
        <w:rPr>
          <w:b/>
          <w:bCs/>
          <w:highlight w:val="green"/>
          <w:u w:val="single"/>
        </w:rPr>
        <w:t>effective fleet of</w:t>
      </w:r>
      <w:r w:rsidRPr="00BF71FB">
        <w:rPr>
          <w:b/>
          <w:bCs/>
          <w:u w:val="single"/>
        </w:rPr>
        <w:t xml:space="preserve"> nuclear ballistic missile submarines, known as </w:t>
      </w:r>
      <w:r w:rsidRPr="00112831">
        <w:rPr>
          <w:b/>
          <w:bCs/>
          <w:highlight w:val="green"/>
          <w:u w:val="single"/>
        </w:rPr>
        <w:t>SSBNs</w:t>
      </w:r>
      <w:r w:rsidRPr="00BF71FB">
        <w:rPr>
          <w:b/>
          <w:bCs/>
          <w:u w:val="single"/>
        </w:rPr>
        <w:t xml:space="preserve">, </w:t>
      </w:r>
      <w:r w:rsidRPr="00112831">
        <w:rPr>
          <w:b/>
          <w:bCs/>
          <w:highlight w:val="green"/>
          <w:u w:val="single"/>
        </w:rPr>
        <w:t>marks a dramatic boost to China’s</w:t>
      </w:r>
      <w:r w:rsidRPr="00BF71FB">
        <w:rPr>
          <w:b/>
          <w:bCs/>
          <w:u w:val="single"/>
        </w:rPr>
        <w:t xml:space="preserve"> nuclear </w:t>
      </w:r>
      <w:r w:rsidRPr="00112831">
        <w:rPr>
          <w:b/>
          <w:bCs/>
          <w:highlight w:val="green"/>
          <w:u w:val="single"/>
        </w:rPr>
        <w:t>capabilities</w:t>
      </w:r>
      <w:r w:rsidRPr="00346C49">
        <w:rPr>
          <w:sz w:val="14"/>
        </w:rPr>
        <w:t xml:space="preserve">. Each of China’s four </w:t>
      </w:r>
      <w:proofErr w:type="spellStart"/>
      <w:r w:rsidRPr="00346C49">
        <w:rPr>
          <w:sz w:val="14"/>
        </w:rPr>
        <w:t>Jin</w:t>
      </w:r>
      <w:proofErr w:type="spellEnd"/>
      <w:r w:rsidRPr="00346C49">
        <w:rPr>
          <w:sz w:val="14"/>
        </w:rPr>
        <w:t xml:space="preserve">-class submarines is armed with up to 12 ballistic missiles that can carry a nuclear warhead with an estimated range of 7,200 </w:t>
      </w:r>
      <w:r w:rsidRPr="00AF79FD">
        <w:rPr>
          <w:sz w:val="14"/>
        </w:rPr>
        <w:t>kilometers (about 4,500 miles), according to the Pentagon. That would put the United States within striking distance from the Western Pacific. Analysts at the Washington-based Center for Strategic a</w:t>
      </w:r>
      <w:r w:rsidRPr="00346C49">
        <w:rPr>
          <w:sz w:val="14"/>
        </w:rPr>
        <w:t xml:space="preserve">nd International Studies estimate these missiles could fly at least 8,000 kilometers. The U.S. believes China has up to 100 nuclear missiles based on land. </w:t>
      </w:r>
      <w:r w:rsidRPr="00BF71FB">
        <w:rPr>
          <w:b/>
          <w:bCs/>
          <w:u w:val="single"/>
        </w:rPr>
        <w:t xml:space="preserve">Beijing’s enhanced nuclear capability is one of the hallmarks of Chinese leader Xi Jinping’s ambitious revamping of the </w:t>
      </w:r>
      <w:r w:rsidRPr="00346C49">
        <w:rPr>
          <w:sz w:val="14"/>
        </w:rPr>
        <w:t>People’s Liberation Army (</w:t>
      </w:r>
      <w:r w:rsidRPr="00BF71FB">
        <w:rPr>
          <w:b/>
          <w:bCs/>
          <w:u w:val="single"/>
        </w:rPr>
        <w:t xml:space="preserve">PLA), the world’s largest fighting force. </w:t>
      </w:r>
      <w:r w:rsidRPr="00112831">
        <w:rPr>
          <w:b/>
          <w:bCs/>
          <w:highlight w:val="green"/>
          <w:u w:val="single"/>
        </w:rPr>
        <w:t>China’s</w:t>
      </w:r>
      <w:r w:rsidRPr="00BF71FB">
        <w:rPr>
          <w:b/>
          <w:bCs/>
          <w:u w:val="single"/>
        </w:rPr>
        <w:t xml:space="preserve"> nuclear submarine </w:t>
      </w:r>
      <w:r w:rsidRPr="00112831">
        <w:rPr>
          <w:b/>
          <w:bCs/>
          <w:highlight w:val="green"/>
          <w:u w:val="single"/>
        </w:rPr>
        <w:t>fleet</w:t>
      </w:r>
      <w:r w:rsidRPr="00BF71FB">
        <w:rPr>
          <w:b/>
          <w:bCs/>
          <w:u w:val="single"/>
        </w:rPr>
        <w:t xml:space="preserve">, Western strategists say, </w:t>
      </w:r>
      <w:r w:rsidRPr="00112831">
        <w:rPr>
          <w:b/>
          <w:bCs/>
          <w:highlight w:val="green"/>
          <w:u w:val="single"/>
        </w:rPr>
        <w:t>has added to the challenge that the</w:t>
      </w:r>
      <w:r w:rsidRPr="00BF71FB">
        <w:rPr>
          <w:b/>
          <w:bCs/>
          <w:u w:val="single"/>
        </w:rPr>
        <w:t xml:space="preserve"> increasingly powerful </w:t>
      </w:r>
      <w:r w:rsidRPr="00112831">
        <w:rPr>
          <w:b/>
          <w:bCs/>
          <w:highlight w:val="green"/>
          <w:u w:val="single"/>
        </w:rPr>
        <w:t>Chinese military poses</w:t>
      </w:r>
      <w:r w:rsidRPr="00BF71FB">
        <w:rPr>
          <w:b/>
          <w:bCs/>
          <w:u w:val="single"/>
        </w:rPr>
        <w:t xml:space="preserve"> to U.S. dominance in Asia. </w:t>
      </w:r>
      <w:r w:rsidRPr="00346C49">
        <w:rPr>
          <w:sz w:val="14"/>
        </w:rPr>
        <w:t xml:space="preserve">“The opposing side can never be exactly sure that it knows where all of the submarines are,” said Peter </w:t>
      </w:r>
      <w:proofErr w:type="spellStart"/>
      <w:r w:rsidRPr="00346C49">
        <w:rPr>
          <w:sz w:val="14"/>
        </w:rPr>
        <w:t>Horobin</w:t>
      </w:r>
      <w:proofErr w:type="spellEnd"/>
      <w:r w:rsidRPr="00346C49">
        <w:rPr>
          <w:sz w:val="14"/>
        </w:rPr>
        <w:t xml:space="preserve">, a retired Australian submarine commander and veteran of the Cold War battles to detect and monitor Soviet subs. China’s Ministry of National Defense, the U.S. Indo-Pacific Command and the Pentagon did not respond to questions from Reuters. </w:t>
      </w:r>
      <w:r w:rsidRPr="00BF71FB">
        <w:rPr>
          <w:b/>
          <w:bCs/>
          <w:u w:val="single"/>
        </w:rPr>
        <w:t>It is still unclear if the Chinese are deploying fully armed submarines to maintain a round-the-clock deterrent, as the other ballistic missile submarine powers do.</w:t>
      </w:r>
      <w:r w:rsidRPr="00346C49">
        <w:rPr>
          <w:sz w:val="14"/>
        </w:rPr>
        <w:t xml:space="preserve"> Some analysts doubt China has advanced that far. But the United States and its allies are behaving as if China has. </w:t>
      </w:r>
      <w:r w:rsidRPr="00BF71FB">
        <w:rPr>
          <w:b/>
          <w:bCs/>
          <w:u w:val="single"/>
        </w:rPr>
        <w:t xml:space="preserve">Western military </w:t>
      </w:r>
      <w:r w:rsidRPr="003A6000">
        <w:rPr>
          <w:b/>
          <w:bCs/>
          <w:highlight w:val="green"/>
          <w:u w:val="single"/>
        </w:rPr>
        <w:t>officials say</w:t>
      </w:r>
      <w:r w:rsidRPr="00BF71FB">
        <w:rPr>
          <w:b/>
          <w:bCs/>
          <w:u w:val="single"/>
        </w:rPr>
        <w:t xml:space="preserve"> privately </w:t>
      </w:r>
      <w:r w:rsidRPr="003A6000">
        <w:rPr>
          <w:b/>
          <w:bCs/>
          <w:highlight w:val="green"/>
          <w:u w:val="single"/>
        </w:rPr>
        <w:t>that</w:t>
      </w:r>
      <w:r w:rsidRPr="00BF71FB">
        <w:rPr>
          <w:b/>
          <w:bCs/>
          <w:u w:val="single"/>
        </w:rPr>
        <w:t xml:space="preserve"> in operational terms, </w:t>
      </w:r>
      <w:r w:rsidRPr="003A6000">
        <w:rPr>
          <w:b/>
          <w:bCs/>
          <w:highlight w:val="green"/>
          <w:u w:val="single"/>
        </w:rPr>
        <w:t>America and its allies</w:t>
      </w:r>
      <w:r w:rsidRPr="00346C49">
        <w:rPr>
          <w:sz w:val="14"/>
        </w:rPr>
        <w:t xml:space="preserve"> - including Japan, Australia and the United Kingdom - </w:t>
      </w:r>
      <w:r w:rsidRPr="003A6000">
        <w:rPr>
          <w:b/>
          <w:bCs/>
          <w:highlight w:val="green"/>
          <w:u w:val="single"/>
        </w:rPr>
        <w:t>are</w:t>
      </w:r>
      <w:r w:rsidRPr="00BF71FB">
        <w:rPr>
          <w:b/>
          <w:bCs/>
          <w:u w:val="single"/>
        </w:rPr>
        <w:t xml:space="preserve"> already </w:t>
      </w:r>
      <w:r w:rsidRPr="003A6000">
        <w:rPr>
          <w:b/>
          <w:bCs/>
          <w:highlight w:val="green"/>
          <w:u w:val="single"/>
        </w:rPr>
        <w:t>attempting to track</w:t>
      </w:r>
      <w:r w:rsidRPr="00BF71FB">
        <w:rPr>
          <w:b/>
          <w:bCs/>
          <w:u w:val="single"/>
        </w:rPr>
        <w:t xml:space="preserve"> the </w:t>
      </w:r>
      <w:r w:rsidRPr="003A6000">
        <w:rPr>
          <w:b/>
          <w:bCs/>
          <w:highlight w:val="green"/>
          <w:u w:val="single"/>
        </w:rPr>
        <w:t>movements of China’s missile</w:t>
      </w:r>
      <w:r w:rsidRPr="00BF71FB">
        <w:rPr>
          <w:b/>
          <w:bCs/>
          <w:u w:val="single"/>
        </w:rPr>
        <w:t xml:space="preserve"> </w:t>
      </w:r>
      <w:r w:rsidRPr="003A6000">
        <w:rPr>
          <w:b/>
          <w:bCs/>
          <w:highlight w:val="green"/>
          <w:u w:val="single"/>
        </w:rPr>
        <w:t>sub</w:t>
      </w:r>
      <w:r w:rsidRPr="003A6000">
        <w:rPr>
          <w:b/>
          <w:bCs/>
          <w:u w:val="single"/>
        </w:rPr>
        <w:t>marine</w:t>
      </w:r>
      <w:r w:rsidRPr="003A6000">
        <w:rPr>
          <w:b/>
          <w:bCs/>
          <w:highlight w:val="green"/>
          <w:u w:val="single"/>
        </w:rPr>
        <w:t>s</w:t>
      </w:r>
      <w:r w:rsidRPr="00BF71FB">
        <w:rPr>
          <w:b/>
          <w:bCs/>
          <w:u w:val="single"/>
        </w:rPr>
        <w:t xml:space="preserve"> as if they are fully armed and on deterrence patrols.</w:t>
      </w:r>
      <w:r w:rsidRPr="00346C49">
        <w:rPr>
          <w:sz w:val="14"/>
        </w:rPr>
        <w:t xml:space="preserve"> Asked about their role in tracking Chinese subs, Japan and the United Kingdom said they don’t comment on operational details.</w:t>
      </w:r>
    </w:p>
    <w:bookmarkEnd w:id="6"/>
    <w:p w:rsidR="0050335A" w:rsidRPr="002E32E4" w:rsidRDefault="0050335A" w:rsidP="0050335A">
      <w:pPr>
        <w:pStyle w:val="Heading4"/>
      </w:pPr>
      <w:r>
        <w:t xml:space="preserve">China nuclearization is inevitable </w:t>
      </w:r>
    </w:p>
    <w:p w:rsidR="0050335A" w:rsidRPr="002E32E4" w:rsidRDefault="0050335A" w:rsidP="0050335A">
      <w:r w:rsidRPr="002E32E4">
        <w:rPr>
          <w:rStyle w:val="Style13ptBold"/>
        </w:rPr>
        <w:t>Schneider 5/6</w:t>
      </w:r>
      <w:r>
        <w:t xml:space="preserve"> – (Mark, “Why You Should Fear China's Nuclear Weapons” National Interest, May 6, 2019, </w:t>
      </w:r>
      <w:hyperlink r:id="rId46" w:history="1">
        <w:r w:rsidRPr="00CD1ECD">
          <w:rPr>
            <w:rStyle w:val="Hyperlink"/>
          </w:rPr>
          <w:t>https://nationalinterest.org/blog/buzz/why-you-should-fear-chinas-nuclear-weapons-56212</w:t>
        </w:r>
      </w:hyperlink>
      <w:r>
        <w:t>)//RP</w:t>
      </w:r>
    </w:p>
    <w:p w:rsidR="0050335A" w:rsidRPr="00346C49" w:rsidRDefault="0050335A" w:rsidP="0050335A">
      <w:pPr>
        <w:rPr>
          <w:sz w:val="12"/>
        </w:rPr>
      </w:pPr>
      <w:r w:rsidRPr="00346C49">
        <w:rPr>
          <w:sz w:val="12"/>
        </w:rPr>
        <w:t xml:space="preserve">In 2006, China said that it was “progressively improving its force structure” of both nuclear and conventional missiles. This is exactly what has happened. </w:t>
      </w:r>
      <w:r w:rsidRPr="00BF71FB">
        <w:rPr>
          <w:b/>
          <w:bCs/>
          <w:u w:val="single"/>
        </w:rPr>
        <w:t>This expansion of Chinese nuclear capability has occurred despite the fact that the U.S. drastically reduced its nuclear capabilities</w:t>
      </w:r>
      <w:r w:rsidRPr="00346C49">
        <w:rPr>
          <w:sz w:val="12"/>
        </w:rPr>
        <w:t xml:space="preserve"> after 2001. China’s nuclear buildup must be viewed in the context of the largest and longest sustained military buildup in the post-Cold War world. What is very significant is that China began its military buildup after threats to China largely evaporated at the end of the Cold War. China is extremely secretive about its nuclear forces. In 1982, Mao’s successor, Deng Xiaoping, said that China should “…hide our capabilities and bide our time.” This may be a good description of Chinese policy when it comes to revealing its nuclear capability. Its objective would appear to be to hide its capabilities to achieve strategic surprise and minimize the risk of a U.S. response to its nuclear buildup. However, it is noteworthy that the Chinese state media and, to some extent, the Chinese government have been more open in revealing China’s nuclear capability for its non-strategic systems. Despite Chinese secrecy, what is known is troubling. </w:t>
      </w:r>
      <w:r w:rsidRPr="00BF71FB">
        <w:rPr>
          <w:b/>
          <w:bCs/>
          <w:u w:val="single"/>
        </w:rPr>
        <w:t>Chinese nuclear expansion must be viewed against the backdrop of Chinese territorial expansion in the South and East China Seas and the overall growth of Chinese military capability</w:t>
      </w:r>
      <w:r w:rsidRPr="00346C49">
        <w:rPr>
          <w:sz w:val="12"/>
        </w:rPr>
        <w:t xml:space="preserve">. The Chinese government promotes strong nationalism and communist ideology is still prevalent in the People’s Liberation Army (PLA). </w:t>
      </w:r>
      <w:r w:rsidRPr="002E32E4">
        <w:rPr>
          <w:b/>
          <w:bCs/>
          <w:u w:val="single"/>
        </w:rPr>
        <w:t>The Expansion of Chinese Strategic Nuclear Forces</w:t>
      </w:r>
      <w:r>
        <w:rPr>
          <w:b/>
          <w:bCs/>
          <w:u w:val="single"/>
        </w:rPr>
        <w:t xml:space="preserve"> </w:t>
      </w:r>
      <w:r w:rsidRPr="00346C49">
        <w:rPr>
          <w:sz w:val="12"/>
        </w:rPr>
        <w:t xml:space="preserve">According to the 2018 Nuclear Posture Review, </w:t>
      </w:r>
      <w:r w:rsidRPr="00BF71FB">
        <w:rPr>
          <w:b/>
          <w:bCs/>
          <w:u w:val="single"/>
        </w:rPr>
        <w:t>“China, too, is modernizing and expanding its already considerable nuclear forces</w:t>
      </w:r>
      <w:r w:rsidRPr="00346C49">
        <w:rPr>
          <w:sz w:val="12"/>
        </w:rPr>
        <w:t xml:space="preserve">. Like Russia, China is pursuing entirely new nuclear capabilities tailored to achieve particular national security objectives while also modernizing its conventional military, challenging traditional U.S. military superiority in the Western Pacific.” Furthermore, the report says </w:t>
      </w:r>
      <w:r w:rsidRPr="00BF71FB">
        <w:rPr>
          <w:b/>
          <w:bCs/>
          <w:u w:val="single"/>
        </w:rPr>
        <w:t>China</w:t>
      </w:r>
      <w:r w:rsidRPr="00346C49">
        <w:rPr>
          <w:sz w:val="12"/>
        </w:rPr>
        <w:t>, like Russia</w:t>
      </w:r>
      <w:r w:rsidRPr="00BF71FB">
        <w:rPr>
          <w:b/>
          <w:bCs/>
          <w:u w:val="single"/>
        </w:rPr>
        <w:t xml:space="preserve">, has added: “…new types of nuclear capabilities to their arsenals, increased the salience of nuclear forces in their strategies and plans, and engaged in increasingly aggressive behavior, including in outer space and cyberspace.” </w:t>
      </w:r>
      <w:r w:rsidRPr="00346C49">
        <w:rPr>
          <w:sz w:val="12"/>
        </w:rPr>
        <w:t xml:space="preserve">A 2017 National Institute for Public Policy (NIPP) report points out, “The Obama Administration estimated that </w:t>
      </w:r>
      <w:r w:rsidRPr="00BF71FB">
        <w:rPr>
          <w:b/>
          <w:bCs/>
          <w:u w:val="single"/>
        </w:rPr>
        <w:t>China has several hundred nuclear weapons, but other estimates place the number much higher</w:t>
      </w:r>
      <w:proofErr w:type="gramStart"/>
      <w:r w:rsidRPr="00346C49">
        <w:rPr>
          <w:sz w:val="12"/>
        </w:rPr>
        <w:t>.”[</w:t>
      </w:r>
      <w:proofErr w:type="gramEnd"/>
      <w:r w:rsidRPr="00346C49">
        <w:rPr>
          <w:sz w:val="12"/>
        </w:rPr>
        <w:t>6] The high estimates go up to several thousand. Irrespective of what the current number is, there are indications of a major force expansion. The NIPP report further noted, “</w:t>
      </w:r>
      <w:r w:rsidRPr="00BF71FB">
        <w:rPr>
          <w:b/>
          <w:bCs/>
          <w:u w:val="single"/>
        </w:rPr>
        <w:t>The extensive length of China’s ‘Underground Great Wall’</w:t>
      </w:r>
      <w:r w:rsidRPr="00346C49">
        <w:rPr>
          <w:sz w:val="12"/>
        </w:rPr>
        <w:t xml:space="preserve"> (which the Chinese say is 5,000 km of deep tunnels</w:t>
      </w:r>
      <w:r w:rsidRPr="00BF71FB">
        <w:rPr>
          <w:b/>
          <w:bCs/>
          <w:u w:val="single"/>
        </w:rPr>
        <w:t>), suggests that a larger force of nuclear-armed ICBMs may be planned.”</w:t>
      </w:r>
      <w:r w:rsidRPr="00346C49">
        <w:rPr>
          <w:sz w:val="12"/>
        </w:rPr>
        <w:t xml:space="preserve"> In addition to protecting mobile ICBMs, these tunnels provide a place to hide them. The implication of this extensive network of deep tunnels for U.S. nuclear weapons requirements has been largely ignored. While the Obama Administration stated we needed “significant” counterforce capability, its subsequent programmatic decisions went in the opposite direction. Some of this has been changed by the 2018 Nuclear Posture Review, but some of it has not. Thus, the U.S.’ ability to target these tunnels is limited because we have inadequate capability to destroy hard and deeply buried targets and it is actually declining. According to the 2019 Defense Intelligence Agency report on “China Military Power”, </w:t>
      </w:r>
      <w:r w:rsidRPr="00BF71FB">
        <w:rPr>
          <w:b/>
          <w:bCs/>
          <w:u w:val="single"/>
        </w:rPr>
        <w:t>“China is developing a new generation of mobile missiles, with warheads consisting of multi­ple independently targetable reentry vehicles (MIRVs) and penetration aids…”</w:t>
      </w:r>
      <w:r w:rsidRPr="00346C49">
        <w:rPr>
          <w:sz w:val="12"/>
        </w:rPr>
        <w:t xml:space="preserve"> Over the last decade, China has developed and deployed new nuclear DF-31 and the DF-31A mobile ICBMs, a </w:t>
      </w:r>
      <w:proofErr w:type="spellStart"/>
      <w:r w:rsidRPr="00346C49">
        <w:rPr>
          <w:sz w:val="12"/>
        </w:rPr>
        <w:t>MIRVed</w:t>
      </w:r>
      <w:proofErr w:type="spellEnd"/>
      <w:r w:rsidRPr="00346C49">
        <w:rPr>
          <w:sz w:val="12"/>
        </w:rPr>
        <w:t xml:space="preserve"> version of their DF-5 silo-based ICBM, the type 094 ballistic missile submarines carrying JL-2 SLBMs and H-6J cruise missile-carrying bombers. The reported range of the H-6J, 8,000-km, would make it a heavy bomber under the New START Treaty range definition. Additionally, </w:t>
      </w:r>
      <w:r w:rsidRPr="00BF71FB">
        <w:rPr>
          <w:b/>
          <w:bCs/>
          <w:u w:val="single"/>
        </w:rPr>
        <w:t>the Chinese J-20 air-launched cruise missile is nuclear capable</w:t>
      </w:r>
      <w:r w:rsidRPr="00346C49">
        <w:rPr>
          <w:sz w:val="12"/>
        </w:rPr>
        <w:t xml:space="preserve">. Indeed, in December 2013, a story in the Chinese state media talked about China’s H-6K bombers launching nuclear-armed cruise missiles against U.S. bases in South Korea and Japan. China has displayed its new reportedly </w:t>
      </w:r>
      <w:proofErr w:type="spellStart"/>
      <w:r w:rsidRPr="00346C49">
        <w:rPr>
          <w:sz w:val="12"/>
        </w:rPr>
        <w:t>MIRVed</w:t>
      </w:r>
      <w:proofErr w:type="spellEnd"/>
      <w:r w:rsidRPr="00346C49">
        <w:rPr>
          <w:sz w:val="12"/>
        </w:rPr>
        <w:t xml:space="preserve">, DF-31AC a road-mobile solid-fuel ICBM at a military parade. Chinese state media also recently indicated that the large mobile heavily </w:t>
      </w:r>
      <w:proofErr w:type="spellStart"/>
      <w:r w:rsidRPr="00346C49">
        <w:rPr>
          <w:sz w:val="12"/>
        </w:rPr>
        <w:t>MIRVed</w:t>
      </w:r>
      <w:proofErr w:type="spellEnd"/>
      <w:r w:rsidRPr="00346C49">
        <w:rPr>
          <w:sz w:val="12"/>
        </w:rPr>
        <w:t xml:space="preserve"> DF-41 mobile ICBM is operational. The state-run Global Times wrote that it would give China “respect.” The DF-41 is generally reported to carry 10 nuclear warheads. Moreover, China has said it is developing a new nuclear-capable bomber, reportedly a stealth design. </w:t>
      </w:r>
      <w:r w:rsidRPr="00BF71FB">
        <w:rPr>
          <w:b/>
          <w:bCs/>
          <w:u w:val="single"/>
        </w:rPr>
        <w:t xml:space="preserve">The 2017 Pentagon report on Chinese military power says that in the early 2020s China will likely begin the construction of new type 096 submarines which reportedly will carry the new JL-3 SLBM. </w:t>
      </w:r>
      <w:r w:rsidRPr="00346C49">
        <w:rPr>
          <w:sz w:val="12"/>
        </w:rPr>
        <w:t xml:space="preserve">There are reports that the JL-3 will be </w:t>
      </w:r>
      <w:proofErr w:type="spellStart"/>
      <w:r w:rsidRPr="00346C49">
        <w:rPr>
          <w:sz w:val="12"/>
        </w:rPr>
        <w:t>MIRVed</w:t>
      </w:r>
      <w:proofErr w:type="spellEnd"/>
      <w:r w:rsidRPr="00346C49">
        <w:rPr>
          <w:sz w:val="12"/>
        </w:rPr>
        <w:t xml:space="preserve">. A 2017 unclassified DIA report indicates China is now deploying “two, new air-launched ballistic missiles, one of which may include a nuclear payload.” </w:t>
      </w:r>
      <w:r w:rsidRPr="00BF71FB">
        <w:rPr>
          <w:b/>
          <w:bCs/>
          <w:u w:val="single"/>
        </w:rPr>
        <w:t xml:space="preserve">China’s Theater Nuclear Capability </w:t>
      </w:r>
      <w:r w:rsidRPr="00346C49">
        <w:rPr>
          <w:sz w:val="12"/>
        </w:rPr>
        <w:t xml:space="preserve">A 2017 unclassified National Air and Space Intelligence Center (NASIC) report indicated there were 33 types of Chinese battlefield rockets, theater-range ballistic and cruise missiles. Various unclassified U.S. government reports have said the DF-26 IRBM, the DF-21 medium-range missile, including the carrier killer DF-21D, the new cruise missiles, China’s hypersonic glide vehicles, and an air-launched ballistic missile are nuclear capable. According to the 2018 Nuclear Posture Review report, China’s new DF-26 is “a nuclear-capable precision guided… intermediate-range ballistic missile capable of attacking land and naval targets.” The U.S. does not have this capability. The Taiwanese Defense Ministry has said that the DF-11 short-range ballistic missile is nuclear capable. The new short-range Chinese DF-15 ballistic missile is also reported to be nuclear capable. Russian </w:t>
      </w:r>
      <w:proofErr w:type="gramStart"/>
      <w:r w:rsidRPr="00346C49">
        <w:rPr>
          <w:sz w:val="12"/>
        </w:rPr>
        <w:t>experts</w:t>
      </w:r>
      <w:proofErr w:type="gramEnd"/>
      <w:r w:rsidRPr="00346C49">
        <w:rPr>
          <w:sz w:val="12"/>
        </w:rPr>
        <w:t xml:space="preserve"> credit much of China’s conventional missile force with dual capability (nuclear and conventional). China has been testing hypersonic missiles for years. In 2018, Chinese state media claimed its hypersonic DF-17 boost-glide vehicle, with a range of 1,000-1,500 miles, can sink carriers. Initial operating capability for the DF-17 is reportedly expected in 2020. In December 2018, China reportedly tested the Starry Sky 2 Mach 6 powered hypersonic missile (it is also characterized as an aircraft, probably, inaccurately) which is reported to be nuclear capable. Chinese Nuclear Testing and the Development of New Types of Nuclear Weapons To modernize its nuclear forces</w:t>
      </w:r>
      <w:r w:rsidRPr="00BF71FB">
        <w:rPr>
          <w:b/>
          <w:bCs/>
          <w:u w:val="single"/>
        </w:rPr>
        <w:t>, China continued high-yield nuclear testing</w:t>
      </w:r>
      <w:r w:rsidRPr="00346C49">
        <w:rPr>
          <w:sz w:val="12"/>
        </w:rPr>
        <w:t xml:space="preserve"> through 1996. The purpose of Chinese nuclear tests in the 1990s was to “develop small, light warheads for the PRC’s new nuclear forces.” According to declassified intelligence reports, China’s nuclear tests in the 1990s were mainly involved with the development of new strategic and tactical nuclear weapons of advanced design. Significantly, Chinese officials have said China has developed new types of nuclear weapons after the end of the Cold War. </w:t>
      </w:r>
      <w:proofErr w:type="spellStart"/>
      <w:r w:rsidRPr="00346C49">
        <w:rPr>
          <w:sz w:val="12"/>
        </w:rPr>
        <w:t>Xue</w:t>
      </w:r>
      <w:proofErr w:type="spellEnd"/>
      <w:r w:rsidRPr="00346C49">
        <w:rPr>
          <w:sz w:val="12"/>
        </w:rPr>
        <w:t xml:space="preserve"> </w:t>
      </w:r>
      <w:proofErr w:type="spellStart"/>
      <w:r w:rsidRPr="00346C49">
        <w:rPr>
          <w:sz w:val="12"/>
        </w:rPr>
        <w:t>Bencheng</w:t>
      </w:r>
      <w:proofErr w:type="spellEnd"/>
      <w:r w:rsidRPr="00346C49">
        <w:rPr>
          <w:sz w:val="12"/>
        </w:rPr>
        <w:t xml:space="preserve">, reportedly one of the most important scientists involved in the development of China’s neutron bomb, stated that the July 1996 Chinese nuclear test was “a great spanning leap” because it solved the problem of nuclear weapons miniaturization. The House of Representatives’ Cox Committee, which extensively investigated Chinese theft of U.S. technology, concluded that, “If the PRC violates the Comprehensive Test Ban Treaty by testing surreptitiously, it could further accelerate its nuclear development.” It also concluded that China “…may be testing low yield nuclear explosive devices underground at its Lop Nur test site.” In May 2006, Chinese Defense Today also reported possible “low yield nuclear tests” after the declared end of nuclear testing. Covert Chinese nuclear testing could enhance Chinese capabilities to field advanced nuclear weapons. Writing in 2002, Russian military journalists Vyacheslav </w:t>
      </w:r>
      <w:proofErr w:type="spellStart"/>
      <w:r w:rsidRPr="00346C49">
        <w:rPr>
          <w:sz w:val="12"/>
        </w:rPr>
        <w:t>Baskakov</w:t>
      </w:r>
      <w:proofErr w:type="spellEnd"/>
      <w:r w:rsidRPr="00346C49">
        <w:rPr>
          <w:sz w:val="12"/>
        </w:rPr>
        <w:t xml:space="preserve"> and Aleksandr </w:t>
      </w:r>
      <w:proofErr w:type="spellStart"/>
      <w:r w:rsidRPr="00346C49">
        <w:rPr>
          <w:sz w:val="12"/>
        </w:rPr>
        <w:t>Gorshkov</w:t>
      </w:r>
      <w:proofErr w:type="spellEnd"/>
      <w:r w:rsidRPr="00346C49">
        <w:rPr>
          <w:sz w:val="12"/>
        </w:rPr>
        <w:t xml:space="preserve"> maintained that China “…will succeed in making the shift from its current megaton-class nuclear ordinance to a level of hundreds and tens of kilotons, thereby increasing the effectiveness of available forces and weapons, flexibility of use in various circumstances and combat situations on both a strategic and tactical level.” Moreover, the Cox Committee report stated: The People’s Republic of China (PRC) has stolen classified information on all of the United States’ most advanced thermonuclear warheads, and several of the associated reentry vehicles</w:t>
      </w:r>
      <w:proofErr w:type="gramStart"/>
      <w:r w:rsidRPr="00346C49">
        <w:rPr>
          <w:sz w:val="12"/>
        </w:rPr>
        <w:t>…..</w:t>
      </w:r>
      <w:proofErr w:type="gramEnd"/>
      <w:r w:rsidRPr="00346C49">
        <w:rPr>
          <w:sz w:val="12"/>
        </w:rPr>
        <w:t>The stolen U.S. secrets have helped the PRC fabricate and successfully test modern strategic thermonuclear weapons. The stolen information includes classified information on seven U.S. thermonuclear warheads, including every currently deployed thermonuclear warhead in the U.S. intercontinental ballistic missile arsenal. Together, these include the W-88 Trident D-5 thermonuclear warhead, and the W-56 Minuteman II, the W-62 Minuteman III, the W-70 Lance, the W-76 Trident C-4, the W-78 Minuteman III Mark 12A, and the W-87 Peacekeeper thermonuclear warheads. The stolen information also includes classified design information for an enhanced radiation weapon (commonly known as the ‘neutron bomb</w:t>
      </w:r>
      <w:proofErr w:type="gramStart"/>
      <w:r w:rsidRPr="00346C49">
        <w:rPr>
          <w:sz w:val="12"/>
        </w:rPr>
        <w:t>’)…</w:t>
      </w:r>
      <w:proofErr w:type="gramEnd"/>
      <w:r w:rsidRPr="00346C49">
        <w:rPr>
          <w:sz w:val="12"/>
        </w:rPr>
        <w:t>. What this means, as the Cox Committee pointed out, is that the stolen U.S. information and computer codes make it much easier for China to replicate the most advanced U.S. Cold War designs, including types that we unwisely eliminated at the end of the Cold War. This enhances the threat potential of reported covert Chinese nuclear testing.</w:t>
      </w:r>
    </w:p>
    <w:p w:rsidR="0050335A" w:rsidRPr="00E8032E" w:rsidRDefault="0050335A" w:rsidP="0050335A">
      <w:pPr>
        <w:pStyle w:val="Heading4"/>
      </w:pPr>
      <w:bookmarkStart w:id="7" w:name="_Hlk15301282"/>
      <w:r>
        <w:t xml:space="preserve">China increasing nuclear capabilities – the plan is not a unique trigger </w:t>
      </w:r>
    </w:p>
    <w:p w:rsidR="0050335A" w:rsidRPr="00E8032E" w:rsidRDefault="0050335A" w:rsidP="0050335A">
      <w:proofErr w:type="spellStart"/>
      <w:r w:rsidRPr="00E8032E">
        <w:rPr>
          <w:rStyle w:val="Style13ptBold"/>
        </w:rPr>
        <w:t>Lowsen</w:t>
      </w:r>
      <w:proofErr w:type="spellEnd"/>
      <w:r w:rsidRPr="00E8032E">
        <w:rPr>
          <w:rStyle w:val="Style13ptBold"/>
        </w:rPr>
        <w:t xml:space="preserve"> 18</w:t>
      </w:r>
      <w:r>
        <w:t xml:space="preserve"> – a specialist in Chinese political and security affairs working as a China advisor for the U.S. Air Force’s Checkmate office. (Ben, “Is China Abandoning Its 'No First Use' Nuclear Policy?” The Diplomat, March 21, 2018, </w:t>
      </w:r>
      <w:hyperlink r:id="rId47" w:history="1">
        <w:r w:rsidRPr="00CD1ECD">
          <w:rPr>
            <w:rStyle w:val="Hyperlink"/>
          </w:rPr>
          <w:t>https://thediplomat.com/2018/03/is-china-abandoning-its-no-first-use-nuclear-policy)//RP</w:t>
        </w:r>
      </w:hyperlink>
    </w:p>
    <w:p w:rsidR="0050335A" w:rsidRDefault="0050335A" w:rsidP="0050335A">
      <w:r>
        <w:t xml:space="preserve">As the Chinese People’s Liberation Army (PLA) shapes itself into a “world-class force,” it is also modernizing its nuclear weapons stockpile. Keeping one’s nuclear deterrent in good repair, maintaining strict control, and clearly communicating its purpose is the mark of a responsible actor. </w:t>
      </w:r>
      <w:r w:rsidRPr="00520CE5">
        <w:rPr>
          <w:b/>
          <w:bCs/>
          <w:highlight w:val="green"/>
          <w:u w:val="single"/>
        </w:rPr>
        <w:t>China</w:t>
      </w:r>
      <w:r>
        <w:t xml:space="preserve">, however, </w:t>
      </w:r>
      <w:r w:rsidRPr="00520CE5">
        <w:rPr>
          <w:b/>
          <w:bCs/>
          <w:highlight w:val="green"/>
          <w:u w:val="single"/>
        </w:rPr>
        <w:t>is</w:t>
      </w:r>
      <w:r w:rsidRPr="00BF71FB">
        <w:rPr>
          <w:b/>
          <w:bCs/>
          <w:u w:val="single"/>
        </w:rPr>
        <w:t xml:space="preserve"> doing much, much more while </w:t>
      </w:r>
      <w:r w:rsidRPr="00520CE5">
        <w:rPr>
          <w:b/>
          <w:bCs/>
          <w:highlight w:val="green"/>
          <w:u w:val="single"/>
        </w:rPr>
        <w:t>keeping the rest of the world</w:t>
      </w:r>
      <w:r w:rsidRPr="00BF71FB">
        <w:rPr>
          <w:b/>
          <w:bCs/>
          <w:u w:val="single"/>
        </w:rPr>
        <w:t xml:space="preserve"> in the </w:t>
      </w:r>
      <w:r w:rsidRPr="00520CE5">
        <w:rPr>
          <w:b/>
          <w:bCs/>
          <w:highlight w:val="green"/>
          <w:u w:val="single"/>
        </w:rPr>
        <w:t>dark</w:t>
      </w:r>
      <w:r>
        <w:t xml:space="preserve">. Now, some observers even </w:t>
      </w:r>
      <w:r w:rsidRPr="003D60CD">
        <w:t>suggest China may abandon its longstanding “No First Use” (NFU) nuclear policy, which would signal China’s intent to stand alongside the United States and Russia as a nuclear power capable of inflicting destruction beyond ordinary catastrophe.</w:t>
      </w:r>
      <w:r>
        <w:t xml:space="preserve"> </w:t>
      </w:r>
      <w:r w:rsidRPr="00BF71FB">
        <w:rPr>
          <w:b/>
          <w:bCs/>
          <w:u w:val="single"/>
        </w:rPr>
        <w:t xml:space="preserve">During the September 2015 World War II Victory Parade in Beijing, </w:t>
      </w:r>
      <w:r w:rsidRPr="00520CE5">
        <w:rPr>
          <w:b/>
          <w:bCs/>
          <w:highlight w:val="green"/>
          <w:u w:val="single"/>
        </w:rPr>
        <w:t>the</w:t>
      </w:r>
      <w:r w:rsidRPr="00BF71FB">
        <w:rPr>
          <w:b/>
          <w:bCs/>
          <w:u w:val="single"/>
        </w:rPr>
        <w:t xml:space="preserve"> PLA Rocket Force (</w:t>
      </w:r>
      <w:r w:rsidRPr="00520CE5">
        <w:rPr>
          <w:b/>
          <w:bCs/>
          <w:highlight w:val="green"/>
          <w:u w:val="single"/>
        </w:rPr>
        <w:t>PLARF</w:t>
      </w:r>
      <w:r w:rsidRPr="00BF71FB">
        <w:rPr>
          <w:b/>
          <w:bCs/>
          <w:u w:val="single"/>
        </w:rPr>
        <w:t xml:space="preserve">) </w:t>
      </w:r>
      <w:r w:rsidRPr="00520CE5">
        <w:rPr>
          <w:b/>
          <w:bCs/>
          <w:highlight w:val="green"/>
          <w:u w:val="single"/>
        </w:rPr>
        <w:t>unveiled</w:t>
      </w:r>
      <w:r w:rsidRPr="00BF71FB">
        <w:rPr>
          <w:b/>
          <w:bCs/>
          <w:u w:val="single"/>
        </w:rPr>
        <w:t xml:space="preserve"> </w:t>
      </w:r>
      <w:r w:rsidRPr="00520CE5">
        <w:rPr>
          <w:b/>
          <w:bCs/>
          <w:highlight w:val="green"/>
          <w:u w:val="single"/>
        </w:rPr>
        <w:t>China’s</w:t>
      </w:r>
      <w:r w:rsidRPr="00BF71FB">
        <w:rPr>
          <w:b/>
          <w:bCs/>
          <w:u w:val="single"/>
        </w:rPr>
        <w:t xml:space="preserve"> DF-26 </w:t>
      </w:r>
      <w:r w:rsidRPr="00520CE5">
        <w:rPr>
          <w:b/>
          <w:bCs/>
          <w:u w:val="single"/>
        </w:rPr>
        <w:t>intermediate</w:t>
      </w:r>
      <w:r w:rsidRPr="00BF71FB">
        <w:rPr>
          <w:b/>
          <w:bCs/>
          <w:u w:val="single"/>
        </w:rPr>
        <w:t xml:space="preserve"> range ballistic </w:t>
      </w:r>
      <w:r w:rsidRPr="00520CE5">
        <w:rPr>
          <w:b/>
          <w:bCs/>
          <w:highlight w:val="green"/>
          <w:u w:val="single"/>
        </w:rPr>
        <w:t>missile</w:t>
      </w:r>
      <w:r w:rsidRPr="00BF71FB">
        <w:rPr>
          <w:b/>
          <w:bCs/>
          <w:u w:val="single"/>
        </w:rPr>
        <w:t xml:space="preserve">, </w:t>
      </w:r>
      <w:r w:rsidRPr="00520CE5">
        <w:rPr>
          <w:b/>
          <w:bCs/>
          <w:highlight w:val="green"/>
          <w:u w:val="single"/>
        </w:rPr>
        <w:t>capable of delivering</w:t>
      </w:r>
      <w:r w:rsidRPr="00BF71FB">
        <w:rPr>
          <w:b/>
          <w:bCs/>
          <w:u w:val="single"/>
        </w:rPr>
        <w:t xml:space="preserve"> both </w:t>
      </w:r>
      <w:r w:rsidRPr="00520CE5">
        <w:rPr>
          <w:b/>
          <w:bCs/>
          <w:highlight w:val="green"/>
          <w:u w:val="single"/>
        </w:rPr>
        <w:t>nuclear</w:t>
      </w:r>
      <w:r w:rsidRPr="00BF71FB">
        <w:rPr>
          <w:b/>
          <w:bCs/>
          <w:u w:val="single"/>
        </w:rPr>
        <w:t xml:space="preserve"> and conventional </w:t>
      </w:r>
      <w:r w:rsidRPr="00520CE5">
        <w:rPr>
          <w:b/>
          <w:bCs/>
          <w:highlight w:val="green"/>
          <w:u w:val="single"/>
        </w:rPr>
        <w:t>payloads throughout the western Pacific</w:t>
      </w:r>
      <w:r w:rsidRPr="00520CE5">
        <w:rPr>
          <w:b/>
          <w:bCs/>
          <w:u w:val="single"/>
        </w:rPr>
        <w:t>.</w:t>
      </w:r>
      <w:r w:rsidRPr="00BF71FB">
        <w:rPr>
          <w:b/>
          <w:bCs/>
          <w:u w:val="single"/>
        </w:rPr>
        <w:t xml:space="preserve"> </w:t>
      </w:r>
      <w:r>
        <w:t xml:space="preserve">The PLA is further continuing to develop its DF-41 ICBM, which Western analysts suspect may carry multiple independently targetable re-entry vehicles (MIRVs). Furthermore, </w:t>
      </w:r>
      <w:r w:rsidRPr="00520CE5">
        <w:rPr>
          <w:b/>
          <w:bCs/>
          <w:highlight w:val="green"/>
          <w:u w:val="single"/>
        </w:rPr>
        <w:t>China is developing a sea-based</w:t>
      </w:r>
      <w:r w:rsidRPr="00BF71FB">
        <w:rPr>
          <w:b/>
          <w:bCs/>
          <w:u w:val="single"/>
        </w:rPr>
        <w:t xml:space="preserve"> nuclear </w:t>
      </w:r>
      <w:r w:rsidRPr="00520CE5">
        <w:rPr>
          <w:b/>
          <w:bCs/>
          <w:highlight w:val="green"/>
          <w:u w:val="single"/>
        </w:rPr>
        <w:t xml:space="preserve">deterrent with its </w:t>
      </w:r>
      <w:proofErr w:type="spellStart"/>
      <w:r w:rsidRPr="00520CE5">
        <w:rPr>
          <w:b/>
          <w:bCs/>
          <w:highlight w:val="green"/>
          <w:u w:val="single"/>
        </w:rPr>
        <w:t>Jin</w:t>
      </w:r>
      <w:proofErr w:type="spellEnd"/>
      <w:r w:rsidRPr="00520CE5">
        <w:rPr>
          <w:b/>
          <w:bCs/>
          <w:highlight w:val="green"/>
          <w:u w:val="single"/>
        </w:rPr>
        <w:t xml:space="preserve"> class</w:t>
      </w:r>
      <w:r w:rsidRPr="00BF71FB">
        <w:rPr>
          <w:b/>
          <w:bCs/>
          <w:u w:val="single"/>
        </w:rPr>
        <w:t xml:space="preserve"> nuclear-powered </w:t>
      </w:r>
      <w:r w:rsidRPr="00520CE5">
        <w:rPr>
          <w:b/>
          <w:bCs/>
          <w:highlight w:val="green"/>
          <w:u w:val="single"/>
        </w:rPr>
        <w:t>ballistic missile</w:t>
      </w:r>
      <w:r w:rsidRPr="00BF71FB">
        <w:rPr>
          <w:b/>
          <w:bCs/>
          <w:u w:val="single"/>
        </w:rPr>
        <w:t xml:space="preserve"> submarine</w:t>
      </w:r>
      <w:r>
        <w:t xml:space="preserve"> (Type 094 SSBN). The PLA will begin building a new class of SSBN in the early 2020s: Type 096, equipped with the JL-3 next-generation submarine-launched ballistic missile (SLBM). </w:t>
      </w:r>
      <w:r w:rsidRPr="00BF71FB">
        <w:rPr>
          <w:b/>
          <w:bCs/>
          <w:u w:val="single"/>
        </w:rPr>
        <w:t xml:space="preserve">China’s nuclear deterrent is also increasing in size: between 2015 and 2016, </w:t>
      </w:r>
      <w:r w:rsidRPr="00520CE5">
        <w:rPr>
          <w:b/>
          <w:bCs/>
          <w:highlight w:val="green"/>
          <w:u w:val="single"/>
        </w:rPr>
        <w:t>the</w:t>
      </w:r>
      <w:r w:rsidRPr="00BF71FB">
        <w:rPr>
          <w:b/>
          <w:bCs/>
          <w:u w:val="single"/>
        </w:rPr>
        <w:t xml:space="preserve"> U.S. </w:t>
      </w:r>
      <w:r w:rsidRPr="00520CE5">
        <w:rPr>
          <w:b/>
          <w:bCs/>
          <w:highlight w:val="green"/>
          <w:u w:val="single"/>
        </w:rPr>
        <w:t>D</w:t>
      </w:r>
      <w:r w:rsidRPr="00BF71FB">
        <w:rPr>
          <w:b/>
          <w:bCs/>
          <w:u w:val="single"/>
        </w:rPr>
        <w:t xml:space="preserve">epartment </w:t>
      </w:r>
      <w:r w:rsidRPr="00520CE5">
        <w:rPr>
          <w:b/>
          <w:bCs/>
          <w:highlight w:val="green"/>
          <w:u w:val="single"/>
        </w:rPr>
        <w:t>o</w:t>
      </w:r>
      <w:r w:rsidRPr="00BF71FB">
        <w:rPr>
          <w:b/>
          <w:bCs/>
          <w:u w:val="single"/>
        </w:rPr>
        <w:t xml:space="preserve">f </w:t>
      </w:r>
      <w:r w:rsidRPr="00520CE5">
        <w:rPr>
          <w:b/>
          <w:bCs/>
          <w:highlight w:val="green"/>
          <w:u w:val="single"/>
        </w:rPr>
        <w:t>D</w:t>
      </w:r>
      <w:r w:rsidRPr="00BF71FB">
        <w:rPr>
          <w:b/>
          <w:bCs/>
          <w:u w:val="single"/>
        </w:rPr>
        <w:t xml:space="preserve">efense </w:t>
      </w:r>
      <w:r w:rsidRPr="00520CE5">
        <w:rPr>
          <w:b/>
          <w:bCs/>
          <w:highlight w:val="green"/>
          <w:u w:val="single"/>
        </w:rPr>
        <w:t>reported an increase in</w:t>
      </w:r>
      <w:r w:rsidRPr="00BF71FB">
        <w:rPr>
          <w:b/>
          <w:bCs/>
          <w:u w:val="single"/>
        </w:rPr>
        <w:t xml:space="preserve"> </w:t>
      </w:r>
      <w:r w:rsidRPr="00520CE5">
        <w:rPr>
          <w:b/>
          <w:bCs/>
          <w:highlight w:val="green"/>
          <w:u w:val="single"/>
        </w:rPr>
        <w:t>China’s ICBM force</w:t>
      </w:r>
      <w:r w:rsidRPr="00BF71FB">
        <w:rPr>
          <w:b/>
          <w:bCs/>
          <w:u w:val="single"/>
        </w:rPr>
        <w:t xml:space="preserve"> from between 50 and 60 missiles </w:t>
      </w:r>
      <w:r w:rsidRPr="00520CE5">
        <w:rPr>
          <w:b/>
          <w:bCs/>
          <w:highlight w:val="green"/>
          <w:u w:val="single"/>
        </w:rPr>
        <w:t>to</w:t>
      </w:r>
      <w:r w:rsidRPr="00BF71FB">
        <w:rPr>
          <w:b/>
          <w:bCs/>
          <w:u w:val="single"/>
        </w:rPr>
        <w:t xml:space="preserve"> between 75 and </w:t>
      </w:r>
      <w:r w:rsidRPr="00520CE5">
        <w:rPr>
          <w:b/>
          <w:bCs/>
          <w:highlight w:val="green"/>
          <w:u w:val="single"/>
        </w:rPr>
        <w:t>100</w:t>
      </w:r>
      <w:r w:rsidRPr="00520CE5">
        <w:rPr>
          <w:b/>
          <w:bCs/>
          <w:u w:val="single"/>
        </w:rPr>
        <w:t>.</w:t>
      </w:r>
      <w:r>
        <w:t xml:space="preserve"> Xinhua in 2010 and again in 2013 reported China’s first successful tests of missile defense technology under what it calls Project 863. Although China’s air expeditionary capabilities currently lag those at sea, one wonders whether an air-based nuclear deterrent can be far behind.</w:t>
      </w:r>
    </w:p>
    <w:bookmarkEnd w:id="7"/>
    <w:p w:rsidR="00A547E4" w:rsidRDefault="00A547E4" w:rsidP="0050335A"/>
    <w:p w:rsidR="00A547E4" w:rsidRDefault="00A547E4" w:rsidP="00A547E4">
      <w:pPr>
        <w:pStyle w:val="Heading3"/>
      </w:pPr>
      <w:r>
        <w:t>No Impact: China Arsenal Small/Weak</w:t>
      </w:r>
    </w:p>
    <w:p w:rsidR="00A547E4" w:rsidRDefault="00A547E4" w:rsidP="00A547E4"/>
    <w:p w:rsidR="00A547E4" w:rsidRDefault="00A547E4" w:rsidP="00A547E4">
      <w:pPr>
        <w:rPr>
          <w:sz w:val="16"/>
        </w:rPr>
      </w:pPr>
    </w:p>
    <w:p w:rsidR="00A547E4" w:rsidRDefault="00A547E4" w:rsidP="00A547E4">
      <w:pPr>
        <w:pStyle w:val="Heading4"/>
      </w:pPr>
      <w:bookmarkStart w:id="8" w:name="_Hlk15301115"/>
      <w:r>
        <w:t>Chinese nuke mod isn’t a threat</w:t>
      </w:r>
    </w:p>
    <w:p w:rsidR="00A547E4" w:rsidRPr="004C6349" w:rsidRDefault="00A547E4" w:rsidP="00A547E4">
      <w:proofErr w:type="spellStart"/>
      <w:r w:rsidRPr="001032CD">
        <w:rPr>
          <w:b/>
          <w:bCs/>
          <w:sz w:val="26"/>
          <w:szCs w:val="26"/>
        </w:rPr>
        <w:t>Kulacki</w:t>
      </w:r>
      <w:proofErr w:type="spellEnd"/>
      <w:r w:rsidRPr="001032CD">
        <w:rPr>
          <w:b/>
          <w:bCs/>
          <w:sz w:val="26"/>
          <w:szCs w:val="26"/>
        </w:rPr>
        <w:t xml:space="preserve"> </w:t>
      </w:r>
      <w:r>
        <w:rPr>
          <w:b/>
          <w:bCs/>
          <w:sz w:val="26"/>
          <w:szCs w:val="26"/>
        </w:rPr>
        <w:t>18</w:t>
      </w:r>
      <w:r>
        <w:t xml:space="preserve"> (</w:t>
      </w:r>
      <w:r w:rsidRPr="001032CD">
        <w:t xml:space="preserve">Gregory </w:t>
      </w:r>
      <w:proofErr w:type="spellStart"/>
      <w:r w:rsidRPr="001032CD">
        <w:t>Kulacki</w:t>
      </w:r>
      <w:proofErr w:type="spellEnd"/>
      <w:r w:rsidRPr="001032CD">
        <w:t>, expert on cross-cultural communication between the United States and China "</w:t>
      </w:r>
      <w:r>
        <w:t>China’s Nuclear Force: Modernizing from Behind</w:t>
      </w:r>
      <w:r w:rsidRPr="001032CD">
        <w:t xml:space="preserve">," Union of Concerned Scientists, </w:t>
      </w:r>
      <w:hyperlink r:id="rId48" w:history="1">
        <w:r>
          <w:rPr>
            <w:rStyle w:val="Hyperlink"/>
          </w:rPr>
          <w:t>https://www.ucsusa.org/sites/default/files/attach/2018/01/modernizing-from-behind.pdf</w:t>
        </w:r>
      </w:hyperlink>
      <w:r>
        <w:t>)SEM</w:t>
      </w:r>
    </w:p>
    <w:p w:rsidR="00A547E4" w:rsidRPr="004C6349" w:rsidRDefault="00A547E4" w:rsidP="00A547E4">
      <w:pPr>
        <w:rPr>
          <w:sz w:val="16"/>
        </w:rPr>
      </w:pPr>
      <w:r w:rsidRPr="004C6349">
        <w:rPr>
          <w:sz w:val="16"/>
        </w:rPr>
        <w:t xml:space="preserve">Summary </w:t>
      </w:r>
      <w:r w:rsidRPr="0098436B">
        <w:rPr>
          <w:rStyle w:val="StyleUnderline"/>
          <w:highlight w:val="green"/>
        </w:rPr>
        <w:t>China’s</w:t>
      </w:r>
      <w:r w:rsidRPr="004C6349">
        <w:rPr>
          <w:rStyle w:val="StyleUnderline"/>
        </w:rPr>
        <w:t xml:space="preserve"> nuclear </w:t>
      </w:r>
      <w:r w:rsidRPr="0098436B">
        <w:rPr>
          <w:rStyle w:val="StyleUnderline"/>
          <w:highlight w:val="green"/>
        </w:rPr>
        <w:t>force is</w:t>
      </w:r>
      <w:r w:rsidRPr="004C6349">
        <w:rPr>
          <w:rStyle w:val="StyleUnderline"/>
        </w:rPr>
        <w:t xml:space="preserve"> much </w:t>
      </w:r>
      <w:r w:rsidRPr="0098436B">
        <w:rPr>
          <w:rStyle w:val="StyleUnderline"/>
          <w:highlight w:val="green"/>
        </w:rPr>
        <w:t>smaller and</w:t>
      </w:r>
      <w:r w:rsidRPr="004C6349">
        <w:rPr>
          <w:rStyle w:val="StyleUnderline"/>
        </w:rPr>
        <w:t xml:space="preserve"> far </w:t>
      </w:r>
      <w:r w:rsidRPr="0098436B">
        <w:rPr>
          <w:rStyle w:val="StyleUnderline"/>
          <w:highlight w:val="green"/>
        </w:rPr>
        <w:t>less capable than the</w:t>
      </w:r>
      <w:r w:rsidRPr="004C6349">
        <w:rPr>
          <w:rStyle w:val="StyleUnderline"/>
        </w:rPr>
        <w:t xml:space="preserve"> nuclear force of the </w:t>
      </w:r>
      <w:r w:rsidRPr="0098436B">
        <w:rPr>
          <w:rStyle w:val="StyleUnderline"/>
          <w:highlight w:val="green"/>
        </w:rPr>
        <w:t>U</w:t>
      </w:r>
      <w:r w:rsidRPr="0098436B">
        <w:rPr>
          <w:rStyle w:val="StyleUnderline"/>
        </w:rPr>
        <w:t>nited</w:t>
      </w:r>
      <w:r w:rsidRPr="004C6349">
        <w:rPr>
          <w:rStyle w:val="StyleUnderline"/>
        </w:rPr>
        <w:t xml:space="preserve"> </w:t>
      </w:r>
      <w:r w:rsidRPr="0098436B">
        <w:rPr>
          <w:rStyle w:val="StyleUnderline"/>
          <w:highlight w:val="green"/>
        </w:rPr>
        <w:t>S</w:t>
      </w:r>
      <w:r w:rsidRPr="004C6349">
        <w:rPr>
          <w:rStyle w:val="StyleUnderline"/>
        </w:rPr>
        <w:t xml:space="preserve">tates. </w:t>
      </w:r>
      <w:r w:rsidRPr="0098436B">
        <w:rPr>
          <w:rStyle w:val="StyleUnderline"/>
          <w:highlight w:val="green"/>
        </w:rPr>
        <w:t>China’s current</w:t>
      </w:r>
      <w:r w:rsidRPr="004C6349">
        <w:rPr>
          <w:sz w:val="16"/>
        </w:rPr>
        <w:t xml:space="preserve"> </w:t>
      </w:r>
      <w:r w:rsidRPr="004C6349">
        <w:rPr>
          <w:rStyle w:val="Emphasis"/>
        </w:rPr>
        <w:t xml:space="preserve">nuclear weapons </w:t>
      </w:r>
      <w:r w:rsidRPr="0098436B">
        <w:rPr>
          <w:rStyle w:val="Emphasis"/>
          <w:highlight w:val="green"/>
        </w:rPr>
        <w:t>modernization program will not change that</w:t>
      </w:r>
      <w:r w:rsidRPr="004C6349">
        <w:rPr>
          <w:rStyle w:val="Emphasis"/>
        </w:rPr>
        <w:t xml:space="preserve"> situation</w:t>
      </w:r>
      <w:r w:rsidRPr="004C6349">
        <w:rPr>
          <w:rStyle w:val="StyleUnderline"/>
        </w:rPr>
        <w:t>, even if the United States does nothing</w:t>
      </w:r>
      <w:r w:rsidRPr="004C6349">
        <w:rPr>
          <w:sz w:val="16"/>
        </w:rPr>
        <w:t xml:space="preserve">. China has been improving the quality and increasing the quantity of its nuclear forces since its first test of a nuclear-armed missile in 1966. The </w:t>
      </w:r>
      <w:r w:rsidRPr="004C6349">
        <w:rPr>
          <w:rStyle w:val="StyleUnderline"/>
        </w:rPr>
        <w:t>pace of these improvements has been</w:t>
      </w:r>
      <w:r w:rsidRPr="004C6349">
        <w:rPr>
          <w:sz w:val="16"/>
        </w:rPr>
        <w:t xml:space="preserve"> steady but </w:t>
      </w:r>
      <w:r w:rsidRPr="004C6349">
        <w:rPr>
          <w:rStyle w:val="StyleUnderline"/>
        </w:rPr>
        <w:t>slow</w:t>
      </w:r>
      <w:r w:rsidRPr="004C6349">
        <w:rPr>
          <w:sz w:val="16"/>
        </w:rPr>
        <w:t xml:space="preserve">, especially when compared with the growth of China’s economy. </w:t>
      </w:r>
      <w:r w:rsidRPr="004C6349">
        <w:rPr>
          <w:rStyle w:val="StyleUnderline"/>
        </w:rPr>
        <w:t>After a half-century of effort, China’s nuclear arsenal remains smaller than the US nuclear arsenal was in 1950</w:t>
      </w:r>
      <w:r w:rsidRPr="004C6349">
        <w:rPr>
          <w:sz w:val="16"/>
        </w:rPr>
        <w:t xml:space="preserve"> (Kristensen and Norris 2013). </w:t>
      </w:r>
      <w:r w:rsidRPr="0098436B">
        <w:rPr>
          <w:rStyle w:val="StyleUnderline"/>
          <w:highlight w:val="green"/>
        </w:rPr>
        <w:t>Creating</w:t>
      </w:r>
      <w:r w:rsidRPr="004C6349">
        <w:rPr>
          <w:rStyle w:val="StyleUnderline"/>
        </w:rPr>
        <w:t xml:space="preserve"> a nuclear </w:t>
      </w:r>
      <w:r w:rsidRPr="0098436B">
        <w:rPr>
          <w:rStyle w:val="StyleUnderline"/>
          <w:highlight w:val="green"/>
        </w:rPr>
        <w:t>force requires</w:t>
      </w:r>
      <w:r w:rsidRPr="004C6349">
        <w:rPr>
          <w:sz w:val="16"/>
        </w:rPr>
        <w:t xml:space="preserve"> three essential capabilities: </w:t>
      </w:r>
      <w:r w:rsidRPr="004C6349">
        <w:rPr>
          <w:rStyle w:val="StyleUnderline"/>
        </w:rPr>
        <w:t xml:space="preserve">1. The </w:t>
      </w:r>
      <w:r w:rsidRPr="0098436B">
        <w:rPr>
          <w:rStyle w:val="StyleUnderline"/>
          <w:highlight w:val="green"/>
        </w:rPr>
        <w:t>capability to produce</w:t>
      </w:r>
      <w:r w:rsidRPr="004C6349">
        <w:rPr>
          <w:rStyle w:val="StyleUnderline"/>
        </w:rPr>
        <w:t xml:space="preserve"> the </w:t>
      </w:r>
      <w:r w:rsidRPr="0098436B">
        <w:rPr>
          <w:rStyle w:val="StyleUnderline"/>
          <w:highlight w:val="green"/>
        </w:rPr>
        <w:t>fissile materials</w:t>
      </w:r>
      <w:r w:rsidRPr="004C6349">
        <w:rPr>
          <w:rStyle w:val="StyleUnderline"/>
        </w:rPr>
        <w:t xml:space="preserve"> highly enriched uranium and plutonium. 2. The capability </w:t>
      </w:r>
      <w:r w:rsidRPr="0098436B">
        <w:rPr>
          <w:rStyle w:val="StyleUnderline"/>
          <w:highlight w:val="green"/>
        </w:rPr>
        <w:t>to use those</w:t>
      </w:r>
      <w:r w:rsidRPr="004C6349">
        <w:rPr>
          <w:rStyle w:val="StyleUnderline"/>
        </w:rPr>
        <w:t xml:space="preserve"> materials </w:t>
      </w:r>
      <w:r w:rsidRPr="0098436B">
        <w:rPr>
          <w:rStyle w:val="StyleUnderline"/>
          <w:highlight w:val="green"/>
        </w:rPr>
        <w:t>to make warheads</w:t>
      </w:r>
      <w:r w:rsidRPr="004C6349">
        <w:rPr>
          <w:rStyle w:val="StyleUnderline"/>
        </w:rPr>
        <w:t xml:space="preserve"> that are tested for reliable use as a weapon. 3. The capability </w:t>
      </w:r>
      <w:r w:rsidRPr="0098436B">
        <w:rPr>
          <w:rStyle w:val="StyleUnderline"/>
          <w:highlight w:val="green"/>
        </w:rPr>
        <w:t>to deliver these warheads</w:t>
      </w:r>
      <w:r w:rsidRPr="004C6349">
        <w:rPr>
          <w:rStyle w:val="StyleUnderline"/>
        </w:rPr>
        <w:t xml:space="preserve"> to targets using missiles, airplanes or other vehicles. Chinese </w:t>
      </w:r>
      <w:r w:rsidRPr="0098436B">
        <w:rPr>
          <w:rStyle w:val="StyleUnderline"/>
          <w:highlight w:val="green"/>
        </w:rPr>
        <w:t>capabilities in all three</w:t>
      </w:r>
      <w:r w:rsidRPr="004C6349">
        <w:rPr>
          <w:rStyle w:val="StyleUnderline"/>
        </w:rPr>
        <w:t xml:space="preserve"> essential </w:t>
      </w:r>
      <w:r w:rsidRPr="0098436B">
        <w:rPr>
          <w:rStyle w:val="StyleUnderline"/>
          <w:highlight w:val="green"/>
        </w:rPr>
        <w:t>areas</w:t>
      </w:r>
      <w:r w:rsidRPr="004C6349">
        <w:rPr>
          <w:rStyle w:val="StyleUnderline"/>
        </w:rPr>
        <w:t xml:space="preserve"> of nuclear weapons production </w:t>
      </w:r>
      <w:r w:rsidRPr="0098436B">
        <w:rPr>
          <w:rStyle w:val="StyleUnderline"/>
          <w:highlight w:val="green"/>
        </w:rPr>
        <w:t>lag</w:t>
      </w:r>
      <w:r w:rsidRPr="004C6349">
        <w:rPr>
          <w:rStyle w:val="StyleUnderline"/>
        </w:rPr>
        <w:t xml:space="preserve"> well behind</w:t>
      </w:r>
      <w:r w:rsidRPr="004C6349">
        <w:rPr>
          <w:sz w:val="16"/>
        </w:rPr>
        <w:t xml:space="preserve"> the capabilities of the United States: 1. </w:t>
      </w:r>
      <w:r w:rsidRPr="004C6349">
        <w:rPr>
          <w:rStyle w:val="StyleUnderline"/>
        </w:rPr>
        <w:t>China produced far less highly enriched uranium and plutonium</w:t>
      </w:r>
      <w:r w:rsidRPr="004C6349">
        <w:rPr>
          <w:sz w:val="16"/>
        </w:rPr>
        <w:t xml:space="preserve"> than the United States. 2. </w:t>
      </w:r>
      <w:r w:rsidRPr="004C6349">
        <w:rPr>
          <w:rStyle w:val="StyleUnderline"/>
        </w:rPr>
        <w:t>China conducted far fewer nuclear weapons tests</w:t>
      </w:r>
      <w:r w:rsidRPr="004C6349">
        <w:rPr>
          <w:sz w:val="16"/>
        </w:rPr>
        <w:t xml:space="preserve"> than the United States </w:t>
      </w:r>
      <w:r w:rsidRPr="004C6349">
        <w:rPr>
          <w:rStyle w:val="StyleUnderline"/>
        </w:rPr>
        <w:t>and</w:t>
      </w:r>
      <w:r w:rsidRPr="004C6349">
        <w:rPr>
          <w:sz w:val="16"/>
        </w:rPr>
        <w:t xml:space="preserve"> consequently </w:t>
      </w:r>
      <w:r w:rsidRPr="004C6349">
        <w:rPr>
          <w:rStyle w:val="StyleUnderline"/>
        </w:rPr>
        <w:t>produced fewer nuclear warhead designs</w:t>
      </w:r>
      <w:r w:rsidRPr="004C6349">
        <w:rPr>
          <w:sz w:val="16"/>
        </w:rPr>
        <w:t xml:space="preserve">. 3. </w:t>
      </w:r>
      <w:r w:rsidRPr="00520CE5">
        <w:rPr>
          <w:rStyle w:val="StyleUnderline"/>
          <w:highlight w:val="green"/>
        </w:rPr>
        <w:t>China has</w:t>
      </w:r>
      <w:r w:rsidRPr="004C6349">
        <w:rPr>
          <w:rStyle w:val="StyleUnderline"/>
        </w:rPr>
        <w:t xml:space="preserve"> far </w:t>
      </w:r>
      <w:r w:rsidRPr="00520CE5">
        <w:rPr>
          <w:rStyle w:val="StyleUnderline"/>
          <w:highlight w:val="green"/>
        </w:rPr>
        <w:t>few</w:t>
      </w:r>
      <w:r w:rsidRPr="004C6349">
        <w:rPr>
          <w:rStyle w:val="StyleUnderline"/>
        </w:rPr>
        <w:t xml:space="preserve">er </w:t>
      </w:r>
      <w:r w:rsidRPr="00520CE5">
        <w:rPr>
          <w:rStyle w:val="StyleUnderline"/>
          <w:highlight w:val="green"/>
        </w:rPr>
        <w:t>vehicles</w:t>
      </w:r>
      <w:r w:rsidRPr="004C6349">
        <w:rPr>
          <w:rStyle w:val="StyleUnderline"/>
        </w:rPr>
        <w:t xml:space="preserve"> to deliver its nuclear warheads</w:t>
      </w:r>
      <w:r w:rsidRPr="004C6349">
        <w:rPr>
          <w:sz w:val="16"/>
        </w:rPr>
        <w:t xml:space="preserve">. China’s ongoing </w:t>
      </w:r>
      <w:r w:rsidRPr="00520CE5">
        <w:rPr>
          <w:rStyle w:val="StyleUnderline"/>
          <w:highlight w:val="green"/>
        </w:rPr>
        <w:t>modernization</w:t>
      </w:r>
      <w:r w:rsidRPr="004C6349">
        <w:rPr>
          <w:rStyle w:val="StyleUnderline"/>
        </w:rPr>
        <w:t xml:space="preserve"> program currently </w:t>
      </w:r>
      <w:r w:rsidRPr="00520CE5">
        <w:rPr>
          <w:rStyle w:val="Emphasis"/>
          <w:highlight w:val="green"/>
        </w:rPr>
        <w:t>does not include efforts to produce</w:t>
      </w:r>
      <w:r w:rsidRPr="004C6349">
        <w:rPr>
          <w:rStyle w:val="Emphasis"/>
        </w:rPr>
        <w:t xml:space="preserve"> more </w:t>
      </w:r>
      <w:r w:rsidRPr="00520CE5">
        <w:rPr>
          <w:rStyle w:val="Emphasis"/>
          <w:highlight w:val="green"/>
        </w:rPr>
        <w:t>fissile materials</w:t>
      </w:r>
      <w:r w:rsidRPr="004C6349">
        <w:rPr>
          <w:rStyle w:val="Emphasis"/>
        </w:rPr>
        <w:t xml:space="preserve"> or test new nuclear warhead designs</w:t>
      </w:r>
      <w:r w:rsidRPr="004C6349">
        <w:rPr>
          <w:sz w:val="16"/>
        </w:rPr>
        <w:t xml:space="preserve">. The only nuclear weapons-related capability China continues to improve is its delivery vehicles. </w:t>
      </w:r>
      <w:r w:rsidRPr="004C6349">
        <w:rPr>
          <w:rStyle w:val="StyleUnderline"/>
        </w:rPr>
        <w:t>China does not currently deploy nuclear weapons on submarines or on aircraft</w:t>
      </w:r>
      <w:r w:rsidRPr="004C6349">
        <w:rPr>
          <w:sz w:val="16"/>
        </w:rPr>
        <w:t xml:space="preserve">. China’s nuclear capability is concentrated in </w:t>
      </w:r>
      <w:r w:rsidRPr="00520CE5">
        <w:rPr>
          <w:rStyle w:val="StyleUnderline"/>
          <w:highlight w:val="green"/>
        </w:rPr>
        <w:t>ground-based</w:t>
      </w:r>
      <w:r w:rsidRPr="004C6349">
        <w:rPr>
          <w:sz w:val="16"/>
        </w:rPr>
        <w:t xml:space="preserve"> nuclear-capable </w:t>
      </w:r>
      <w:r w:rsidRPr="00520CE5">
        <w:rPr>
          <w:rStyle w:val="StyleUnderline"/>
          <w:highlight w:val="green"/>
        </w:rPr>
        <w:t>missiles</w:t>
      </w:r>
      <w:r w:rsidRPr="004C6349">
        <w:rPr>
          <w:sz w:val="16"/>
        </w:rPr>
        <w:t xml:space="preserve"> that </w:t>
      </w:r>
      <w:r w:rsidRPr="00520CE5">
        <w:rPr>
          <w:rStyle w:val="StyleUnderline"/>
          <w:highlight w:val="green"/>
        </w:rPr>
        <w:t>are</w:t>
      </w:r>
      <w:r w:rsidRPr="004C6349">
        <w:rPr>
          <w:rStyle w:val="StyleUnderline"/>
        </w:rPr>
        <w:t xml:space="preserve"> far </w:t>
      </w:r>
      <w:r w:rsidRPr="00520CE5">
        <w:rPr>
          <w:rStyle w:val="StyleUnderline"/>
          <w:highlight w:val="green"/>
        </w:rPr>
        <w:t>fewer in number,</w:t>
      </w:r>
      <w:r w:rsidRPr="004C6349">
        <w:rPr>
          <w:rStyle w:val="StyleUnderline"/>
        </w:rPr>
        <w:t xml:space="preserve"> and demonstrably less capable, than their US counterparts.</w:t>
      </w:r>
      <w:r w:rsidRPr="004C6349">
        <w:rPr>
          <w:sz w:val="16"/>
        </w:rPr>
        <w:t xml:space="preserve"> China’s nuclear </w:t>
      </w:r>
      <w:r w:rsidRPr="00520CE5">
        <w:rPr>
          <w:rStyle w:val="StyleUnderline"/>
        </w:rPr>
        <w:t>modernization</w:t>
      </w:r>
      <w:r w:rsidRPr="004C6349">
        <w:rPr>
          <w:rStyle w:val="StyleUnderline"/>
        </w:rPr>
        <w:t xml:space="preserve"> program</w:t>
      </w:r>
      <w:r w:rsidRPr="004C6349">
        <w:rPr>
          <w:sz w:val="16"/>
        </w:rPr>
        <w:t xml:space="preserve"> may eventually include plans to deploy a small number of submarine-launched ballistic missiles (SLBMs) and air-launched cruise missiles, but its primary </w:t>
      </w:r>
      <w:r w:rsidRPr="004C6349">
        <w:rPr>
          <w:rStyle w:val="StyleUnderline"/>
        </w:rPr>
        <w:t>focus appears to be making incremental improvements to the quality and quantity of China’s ground-based ballistic missiles</w:t>
      </w:r>
      <w:r w:rsidRPr="004C6349">
        <w:rPr>
          <w:sz w:val="16"/>
        </w:rPr>
        <w:t xml:space="preserve">. Unless the United States dramatically reduced the size of its nuclear arsenal, the limitations of China’s current nuclear weapons modernization program guarantee an overwhelming US superiority in number and capability of nuclear forces. The most effective means to allay US and allied concerns about the future size and capability of China’s nuclear force are to: • Prevent China from producing more of the fissile materials needed to make nuclear warheads. • Prevent China from testing new nuclear warhead designs. Both can be done using arms control agreements. </w:t>
      </w:r>
    </w:p>
    <w:p w:rsidR="00485E85" w:rsidRPr="002A1B32" w:rsidRDefault="00485E85" w:rsidP="00485E85">
      <w:pPr>
        <w:pStyle w:val="Heading4"/>
      </w:pPr>
      <w:r>
        <w:t>Chinese military modernization fails---lack of confidence and structural barriers.</w:t>
      </w:r>
    </w:p>
    <w:p w:rsidR="00485E85" w:rsidRDefault="00485E85" w:rsidP="00485E85">
      <w:proofErr w:type="spellStart"/>
      <w:r w:rsidRPr="002A1B32">
        <w:rPr>
          <w:rStyle w:val="Style13ptBold"/>
        </w:rPr>
        <w:t>Blasko</w:t>
      </w:r>
      <w:proofErr w:type="spellEnd"/>
      <w:r>
        <w:t xml:space="preserve">, </w:t>
      </w:r>
      <w:r w:rsidRPr="002A1B32">
        <w:t>retired lieutenant colonel, U.S. Army with 23 years of service as a military intelligence officer and foreign area officer specializing in China. From 1992 to 1996 he was an Army attaché in Beijing and Hong Kong. He has written numerous articles and chapters on the Chinese military</w:t>
      </w:r>
      <w:r>
        <w:t>, 2/18/</w:t>
      </w:r>
      <w:r w:rsidRPr="002A1B32">
        <w:rPr>
          <w:rStyle w:val="Style13ptBold"/>
        </w:rPr>
        <w:t>19</w:t>
      </w:r>
    </w:p>
    <w:p w:rsidR="00485E85" w:rsidRPr="002A1B32" w:rsidRDefault="00485E85" w:rsidP="00485E85">
      <w:r>
        <w:t>(Dennis, “</w:t>
      </w:r>
      <w:r w:rsidRPr="002A1B32">
        <w:t>The Chinese Military Speaks to Itself, Revealing Doubts</w:t>
      </w:r>
      <w:r>
        <w:t xml:space="preserve">”, </w:t>
      </w:r>
      <w:r w:rsidRPr="002A1B32">
        <w:t>https://warontherocks.com/2019/02/the-chinese-military-speaks-to-itself-revealing-doubts/</w:t>
      </w:r>
      <w:r>
        <w:t>)//GA</w:t>
      </w:r>
    </w:p>
    <w:p w:rsidR="00485E85" w:rsidRPr="00C71572" w:rsidRDefault="00485E85" w:rsidP="00485E85">
      <w:pPr>
        <w:rPr>
          <w:sz w:val="14"/>
        </w:rPr>
      </w:pPr>
      <w:r w:rsidRPr="00C71572">
        <w:rPr>
          <w:sz w:val="14"/>
        </w:rPr>
        <w:t xml:space="preserve">More recently, the commander of an artillery brigade observed (in Chinese at about five minutes into the video), “We </w:t>
      </w:r>
      <w:r w:rsidRPr="00520CE5">
        <w:rPr>
          <w:rStyle w:val="Emphasis"/>
          <w:highlight w:val="green"/>
        </w:rPr>
        <w:t>commanders</w:t>
      </w:r>
      <w:r w:rsidRPr="00502378">
        <w:rPr>
          <w:rStyle w:val="Emphasis"/>
        </w:rPr>
        <w:t xml:space="preserve"> still </w:t>
      </w:r>
      <w:r w:rsidRPr="00520CE5">
        <w:rPr>
          <w:rStyle w:val="Emphasis"/>
          <w:highlight w:val="green"/>
        </w:rPr>
        <w:t>work with traditional</w:t>
      </w:r>
      <w:r w:rsidRPr="00502378">
        <w:rPr>
          <w:rStyle w:val="Emphasis"/>
        </w:rPr>
        <w:t xml:space="preserve"> </w:t>
      </w:r>
      <w:r w:rsidRPr="00520CE5">
        <w:rPr>
          <w:rStyle w:val="Emphasis"/>
          <w:highlight w:val="green"/>
        </w:rPr>
        <w:t>methods</w:t>
      </w:r>
      <w:r w:rsidRPr="00502378">
        <w:rPr>
          <w:rStyle w:val="Emphasis"/>
        </w:rPr>
        <w:t xml:space="preserve"> and we have not changed training methods and concepts for informatized and digitized equipment</w:t>
      </w:r>
      <w:r w:rsidRPr="00C71572">
        <w:rPr>
          <w:sz w:val="14"/>
        </w:rPr>
        <w:t xml:space="preserve">.” Similarly, </w:t>
      </w:r>
      <w:r w:rsidRPr="00502378">
        <w:rPr>
          <w:rStyle w:val="StyleUnderline"/>
        </w:rPr>
        <w:t>a battalion commander</w:t>
      </w:r>
      <w:r w:rsidRPr="00C71572">
        <w:rPr>
          <w:sz w:val="14"/>
        </w:rPr>
        <w:t xml:space="preserve">, whose unit is equipped with the newest Type 99A tanks, but </w:t>
      </w:r>
      <w:r w:rsidRPr="00502378">
        <w:rPr>
          <w:rStyle w:val="StyleUnderline"/>
        </w:rPr>
        <w:t>was defeated in a 2018 training exercise</w:t>
      </w:r>
      <w:r w:rsidRPr="00C71572">
        <w:rPr>
          <w:sz w:val="14"/>
        </w:rPr>
        <w:t>, explained “</w:t>
      </w:r>
      <w:r w:rsidRPr="00502378">
        <w:rPr>
          <w:rStyle w:val="StyleUnderline"/>
        </w:rPr>
        <w:t>We only studied the capabilities of older tanks, but have not completely understood new ones</w:t>
      </w:r>
      <w:r w:rsidRPr="00C71572">
        <w:rPr>
          <w:sz w:val="14"/>
        </w:rPr>
        <w:t xml:space="preserve">.” The latter two examples are just a small sample of innumerable criticisms operational unit leaders frequently make about their unit’s and the PLA’s overall capabilities. Conclusions </w:t>
      </w:r>
      <w:r w:rsidRPr="00520CE5">
        <w:rPr>
          <w:rStyle w:val="StyleUnderline"/>
          <w:highlight w:val="green"/>
        </w:rPr>
        <w:t>Despite</w:t>
      </w:r>
      <w:r w:rsidRPr="00DF42A6">
        <w:rPr>
          <w:rStyle w:val="StyleUnderline"/>
        </w:rPr>
        <w:t xml:space="preserve"> the </w:t>
      </w:r>
      <w:r w:rsidRPr="00520CE5">
        <w:rPr>
          <w:rStyle w:val="StyleUnderline"/>
          <w:highlight w:val="green"/>
        </w:rPr>
        <w:t>new</w:t>
      </w:r>
      <w:r w:rsidRPr="00DF42A6">
        <w:rPr>
          <w:rStyle w:val="StyleUnderline"/>
        </w:rPr>
        <w:t xml:space="preserve"> weapons, </w:t>
      </w:r>
      <w:r w:rsidRPr="00520CE5">
        <w:rPr>
          <w:rStyle w:val="StyleUnderline"/>
          <w:highlight w:val="green"/>
        </w:rPr>
        <w:t>equipment</w:t>
      </w:r>
      <w:r w:rsidRPr="00DF42A6">
        <w:rPr>
          <w:rStyle w:val="StyleUnderline"/>
        </w:rPr>
        <w:t xml:space="preserve">, and technologies entering the PLA, and the most massive </w:t>
      </w:r>
      <w:r w:rsidRPr="00520CE5">
        <w:rPr>
          <w:rStyle w:val="StyleUnderline"/>
        </w:rPr>
        <w:t>structural</w:t>
      </w:r>
      <w:r w:rsidRPr="00DF42A6">
        <w:rPr>
          <w:rStyle w:val="StyleUnderline"/>
        </w:rPr>
        <w:t xml:space="preserve"> reforms since the 1950s, the </w:t>
      </w:r>
      <w:r w:rsidRPr="00520CE5">
        <w:rPr>
          <w:rStyle w:val="StyleUnderline"/>
          <w:highlight w:val="green"/>
        </w:rPr>
        <w:t>PLA’s</w:t>
      </w:r>
      <w:r w:rsidRPr="00DF42A6">
        <w:rPr>
          <w:rStyle w:val="StyleUnderline"/>
        </w:rPr>
        <w:t xml:space="preserve"> general </w:t>
      </w:r>
      <w:r w:rsidRPr="00520CE5">
        <w:rPr>
          <w:rStyle w:val="StyleUnderline"/>
          <w:highlight w:val="green"/>
        </w:rPr>
        <w:t>assessments of its</w:t>
      </w:r>
      <w:r w:rsidRPr="00DF42A6">
        <w:rPr>
          <w:rStyle w:val="StyleUnderline"/>
        </w:rPr>
        <w:t xml:space="preserve"> own </w:t>
      </w:r>
      <w:r w:rsidRPr="00520CE5">
        <w:rPr>
          <w:rStyle w:val="StyleUnderline"/>
          <w:highlight w:val="green"/>
        </w:rPr>
        <w:t>capabilities have become</w:t>
      </w:r>
      <w:r w:rsidRPr="00C71572">
        <w:rPr>
          <w:sz w:val="14"/>
        </w:rPr>
        <w:t xml:space="preserve">, if anything, </w:t>
      </w:r>
      <w:r w:rsidRPr="00DF42A6">
        <w:rPr>
          <w:rStyle w:val="StyleUnderline"/>
        </w:rPr>
        <w:t xml:space="preserve">more </w:t>
      </w:r>
      <w:r w:rsidRPr="00520CE5">
        <w:rPr>
          <w:rStyle w:val="StyleUnderline"/>
          <w:highlight w:val="green"/>
        </w:rPr>
        <w:t>acute</w:t>
      </w:r>
      <w:r w:rsidRPr="00DF42A6">
        <w:rPr>
          <w:rStyle w:val="StyleUnderline"/>
        </w:rPr>
        <w:t xml:space="preserve"> during Xi’s tenure as Central Military Commission chairman</w:t>
      </w:r>
      <w:r w:rsidRPr="00C71572">
        <w:rPr>
          <w:sz w:val="14"/>
        </w:rPr>
        <w:t xml:space="preserve">, especially concerning the state of leadership at the operational unit level. </w:t>
      </w:r>
      <w:r w:rsidRPr="00DF42A6">
        <w:rPr>
          <w:rStyle w:val="Emphasis"/>
        </w:rPr>
        <w:t xml:space="preserve">The </w:t>
      </w:r>
      <w:r w:rsidRPr="00520CE5">
        <w:rPr>
          <w:rStyle w:val="Emphasis"/>
          <w:highlight w:val="green"/>
        </w:rPr>
        <w:t>totality of these</w:t>
      </w:r>
      <w:r w:rsidRPr="00DF42A6">
        <w:rPr>
          <w:rStyle w:val="Emphasis"/>
        </w:rPr>
        <w:t xml:space="preserve"> </w:t>
      </w:r>
      <w:r w:rsidRPr="00520CE5">
        <w:rPr>
          <w:rStyle w:val="Emphasis"/>
          <w:highlight w:val="green"/>
        </w:rPr>
        <w:t>criticisms implies</w:t>
      </w:r>
      <w:r w:rsidRPr="00DF42A6">
        <w:rPr>
          <w:rStyle w:val="Emphasis"/>
        </w:rPr>
        <w:t xml:space="preserve"> a </w:t>
      </w:r>
      <w:r w:rsidRPr="00520CE5">
        <w:rPr>
          <w:rStyle w:val="Emphasis"/>
          <w:highlight w:val="green"/>
        </w:rPr>
        <w:t>lack of confidence in</w:t>
      </w:r>
      <w:r w:rsidRPr="00DF42A6">
        <w:rPr>
          <w:rStyle w:val="Emphasis"/>
        </w:rPr>
        <w:t xml:space="preserve"> PLA </w:t>
      </w:r>
      <w:r w:rsidRPr="00520CE5">
        <w:rPr>
          <w:rStyle w:val="Emphasis"/>
          <w:highlight w:val="green"/>
        </w:rPr>
        <w:t>capabilities and a failure of</w:t>
      </w:r>
      <w:r w:rsidRPr="00DF42A6">
        <w:rPr>
          <w:rStyle w:val="Emphasis"/>
        </w:rPr>
        <w:t xml:space="preserve"> the PLA’s educational and </w:t>
      </w:r>
      <w:r w:rsidRPr="00520CE5">
        <w:rPr>
          <w:rStyle w:val="Emphasis"/>
          <w:highlight w:val="green"/>
        </w:rPr>
        <w:t>training</w:t>
      </w:r>
      <w:r w:rsidRPr="00DF42A6">
        <w:rPr>
          <w:rStyle w:val="Emphasis"/>
        </w:rPr>
        <w:t xml:space="preserve"> </w:t>
      </w:r>
      <w:r w:rsidRPr="00520CE5">
        <w:rPr>
          <w:rStyle w:val="Emphasis"/>
          <w:highlight w:val="green"/>
        </w:rPr>
        <w:t>systems</w:t>
      </w:r>
      <w:r w:rsidRPr="00DF42A6">
        <w:rPr>
          <w:rStyle w:val="Emphasis"/>
        </w:rPr>
        <w:t xml:space="preserve"> to prepare commanders and staff officers for future war</w:t>
      </w:r>
      <w:r w:rsidRPr="00C71572">
        <w:rPr>
          <w:sz w:val="14"/>
        </w:rPr>
        <w:t xml:space="preserve">. </w:t>
      </w:r>
      <w:r w:rsidRPr="00DF42A6">
        <w:rPr>
          <w:rStyle w:val="StyleUnderline"/>
        </w:rPr>
        <w:t>Therefore</w:t>
      </w:r>
      <w:r w:rsidRPr="00C71572">
        <w:rPr>
          <w:sz w:val="14"/>
        </w:rPr>
        <w:t xml:space="preserve">, </w:t>
      </w:r>
      <w:r w:rsidRPr="00DF42A6">
        <w:rPr>
          <w:rStyle w:val="StyleUnderline"/>
        </w:rPr>
        <w:t xml:space="preserve">the senior Chinese </w:t>
      </w:r>
      <w:r w:rsidRPr="00520CE5">
        <w:rPr>
          <w:rStyle w:val="StyleUnderline"/>
          <w:highlight w:val="green"/>
        </w:rPr>
        <w:t>military</w:t>
      </w:r>
      <w:r w:rsidRPr="00DF42A6">
        <w:rPr>
          <w:rStyle w:val="StyleUnderline"/>
        </w:rPr>
        <w:t xml:space="preserve"> leadership </w:t>
      </w:r>
      <w:r w:rsidRPr="00520CE5">
        <w:rPr>
          <w:rStyle w:val="StyleUnderline"/>
          <w:highlight w:val="green"/>
        </w:rPr>
        <w:t>demonstrates</w:t>
      </w:r>
      <w:r w:rsidRPr="00DF42A6">
        <w:rPr>
          <w:rStyle w:val="StyleUnderline"/>
        </w:rPr>
        <w:t xml:space="preserve"> little or </w:t>
      </w:r>
      <w:r w:rsidRPr="00520CE5">
        <w:rPr>
          <w:rStyle w:val="StyleUnderline"/>
          <w:highlight w:val="green"/>
        </w:rPr>
        <w:t>no enthusiasm to commit the PLA</w:t>
      </w:r>
      <w:r w:rsidRPr="00DF42A6">
        <w:rPr>
          <w:rStyle w:val="StyleUnderline"/>
        </w:rPr>
        <w:t xml:space="preserve"> to actual </w:t>
      </w:r>
      <w:r w:rsidRPr="00520CE5">
        <w:rPr>
          <w:rStyle w:val="StyleUnderline"/>
          <w:highlight w:val="green"/>
        </w:rPr>
        <w:t>combat</w:t>
      </w:r>
      <w:r w:rsidRPr="00DF42A6">
        <w:rPr>
          <w:rStyle w:val="StyleUnderline"/>
        </w:rPr>
        <w:t xml:space="preserve"> against </w:t>
      </w:r>
      <w:r w:rsidRPr="00520CE5">
        <w:rPr>
          <w:rStyle w:val="StyleUnderline"/>
          <w:highlight w:val="green"/>
        </w:rPr>
        <w:t>a modern foe</w:t>
      </w:r>
      <w:r w:rsidRPr="00C71572">
        <w:rPr>
          <w:sz w:val="14"/>
        </w:rPr>
        <w:t xml:space="preserve">, preferring to achieve China’s national objectives through deterrence and actions short of war conducted by a combination of civilian, government, paramilitary, and military forces. Based on its own timeline, </w:t>
      </w:r>
      <w:r w:rsidRPr="00944DCE">
        <w:rPr>
          <w:rStyle w:val="StyleUnderline"/>
        </w:rPr>
        <w:t>the PLA leadership would prefer to continue doctrinal and training experimentation and structural adjustments until 2035 when Xi has ordered military modernization to be completed</w:t>
      </w:r>
      <w:r w:rsidRPr="00C71572">
        <w:rPr>
          <w:sz w:val="14"/>
        </w:rPr>
        <w:t xml:space="preserve">. However, in the coming decade, should deterrence fail and the PLA is compelled to fight, its leadership will respond with the capabilities at hand, combining old weapons with new ones, high-technology systems with low-technology ones, and integrating military and civilian assets to defend China’s sovereignty, territorial claims, and national interests. </w:t>
      </w:r>
      <w:r w:rsidRPr="00225B41">
        <w:rPr>
          <w:rStyle w:val="StyleUnderline"/>
        </w:rPr>
        <w:t>Whether the PLA is successful in future combat</w:t>
      </w:r>
      <w:r w:rsidRPr="00C71572">
        <w:rPr>
          <w:sz w:val="14"/>
        </w:rPr>
        <w:t xml:space="preserve">, however, </w:t>
      </w:r>
      <w:r w:rsidRPr="00225B41">
        <w:rPr>
          <w:rStyle w:val="StyleUnderline"/>
        </w:rPr>
        <w:t>depends on several factors that may be beyond its control, such as when and where the fight takes place, who the enemy is, and the circumstances that caused the conflict</w:t>
      </w:r>
      <w:r w:rsidRPr="00C71572">
        <w:rPr>
          <w:sz w:val="14"/>
        </w:rPr>
        <w:t xml:space="preserve">. Though the PLA’s self-assessments of its own shortcomings are subjective in nature, they should be incorporated into foreign analyses of China’s military capabilities and intentions. For example, both Roger Cliff’s China’s Military Power: Assessing Current and Future Capabilities and RAND’s China’s Incomplete Military Transformation from 2015 include considerations of the subjective elements of doctrine, organization, personnel, and training in their analysis. The 2018 U.S. Department of Defense report to Congress on the Chinese military and </w:t>
      </w:r>
      <w:r w:rsidRPr="00520CE5">
        <w:rPr>
          <w:rStyle w:val="StyleUnderline"/>
          <w:highlight w:val="green"/>
        </w:rPr>
        <w:t>the</w:t>
      </w:r>
      <w:r w:rsidRPr="009A7555">
        <w:rPr>
          <w:rStyle w:val="StyleUnderline"/>
        </w:rPr>
        <w:t xml:space="preserve"> U.S.-China </w:t>
      </w:r>
      <w:r w:rsidRPr="00520CE5">
        <w:rPr>
          <w:rStyle w:val="StyleUnderline"/>
          <w:highlight w:val="green"/>
        </w:rPr>
        <w:t>Economic and Security Review Commission</w:t>
      </w:r>
      <w:r w:rsidRPr="009A7555">
        <w:rPr>
          <w:rStyle w:val="StyleUnderline"/>
        </w:rPr>
        <w:t xml:space="preserve"> report on Chinese military reorganization and modernization both </w:t>
      </w:r>
      <w:r w:rsidRPr="00520CE5">
        <w:rPr>
          <w:rStyle w:val="StyleUnderline"/>
          <w:highlight w:val="green"/>
        </w:rPr>
        <w:t>mention</w:t>
      </w:r>
      <w:r w:rsidRPr="009A7555">
        <w:rPr>
          <w:rStyle w:val="StyleUnderline"/>
        </w:rPr>
        <w:t xml:space="preserve"> briefly </w:t>
      </w:r>
      <w:r w:rsidRPr="00520CE5">
        <w:rPr>
          <w:rStyle w:val="StyleUnderline"/>
          <w:highlight w:val="green"/>
        </w:rPr>
        <w:t>the</w:t>
      </w:r>
      <w:r w:rsidRPr="009A7555">
        <w:rPr>
          <w:rStyle w:val="StyleUnderline"/>
        </w:rPr>
        <w:t xml:space="preserve"> “</w:t>
      </w:r>
      <w:r w:rsidRPr="00520CE5">
        <w:rPr>
          <w:rStyle w:val="StyleUnderline"/>
          <w:highlight w:val="green"/>
        </w:rPr>
        <w:t>Five</w:t>
      </w:r>
      <w:r w:rsidRPr="009A7555">
        <w:rPr>
          <w:rStyle w:val="StyleUnderline"/>
        </w:rPr>
        <w:t xml:space="preserve"> </w:t>
      </w:r>
      <w:r w:rsidRPr="00520CE5">
        <w:rPr>
          <w:rStyle w:val="StyleUnderline"/>
          <w:highlight w:val="green"/>
        </w:rPr>
        <w:t>Incapables</w:t>
      </w:r>
      <w:r w:rsidRPr="009A7555">
        <w:rPr>
          <w:rStyle w:val="StyleUnderline"/>
        </w:rPr>
        <w:t>”</w:t>
      </w:r>
      <w:r w:rsidRPr="00C71572">
        <w:rPr>
          <w:sz w:val="14"/>
        </w:rPr>
        <w:t xml:space="preserve"> (the Defense Department calls it the “so-called the ‘five unable’ problem”) </w:t>
      </w:r>
      <w:r w:rsidRPr="00520CE5">
        <w:rPr>
          <w:rStyle w:val="StyleUnderline"/>
          <w:highlight w:val="green"/>
        </w:rPr>
        <w:t>and other challenges</w:t>
      </w:r>
      <w:r w:rsidRPr="009A7555">
        <w:rPr>
          <w:rStyle w:val="StyleUnderline"/>
        </w:rPr>
        <w:t xml:space="preserve"> the PLA faces</w:t>
      </w:r>
      <w:r w:rsidRPr="00C71572">
        <w:rPr>
          <w:sz w:val="14"/>
        </w:rPr>
        <w:t xml:space="preserve">. More in-depth analysis regarding weaknesses in individual services or specific combat functions could be illuminating for a number of reasons. If the entire range of shortcomings in existing PLA capabilities identified by the Chinese media is incorporated into analysis of Chinese intentions, </w:t>
      </w:r>
      <w:r w:rsidRPr="00520CE5">
        <w:rPr>
          <w:rStyle w:val="Emphasis"/>
          <w:highlight w:val="green"/>
        </w:rPr>
        <w:t>it is extremely difficult</w:t>
      </w:r>
      <w:r w:rsidRPr="00520CE5">
        <w:rPr>
          <w:rStyle w:val="StyleUnderline"/>
          <w:highlight w:val="green"/>
        </w:rPr>
        <w:t xml:space="preserve"> to support</w:t>
      </w:r>
      <w:r w:rsidRPr="00520CE5">
        <w:rPr>
          <w:rStyle w:val="StyleUnderline"/>
        </w:rPr>
        <w:t xml:space="preserve"> the U.S. National Defense Strategy’s assertion that China is conducting </w:t>
      </w:r>
      <w:r w:rsidRPr="00520CE5">
        <w:rPr>
          <w:rStyle w:val="StyleUnderline"/>
          <w:highlight w:val="green"/>
        </w:rPr>
        <w:t>a</w:t>
      </w:r>
      <w:r w:rsidRPr="00520CE5">
        <w:rPr>
          <w:rStyle w:val="StyleUnderline"/>
        </w:rPr>
        <w:t xml:space="preserve"> “a </w:t>
      </w:r>
      <w:r w:rsidRPr="00520CE5">
        <w:rPr>
          <w:rStyle w:val="StyleUnderline"/>
          <w:highlight w:val="green"/>
        </w:rPr>
        <w:t>mil</w:t>
      </w:r>
      <w:r w:rsidRPr="00520CE5">
        <w:rPr>
          <w:rStyle w:val="StyleUnderline"/>
        </w:rPr>
        <w:t xml:space="preserve">itary </w:t>
      </w:r>
      <w:r w:rsidRPr="00520CE5">
        <w:rPr>
          <w:rStyle w:val="StyleUnderline"/>
          <w:highlight w:val="green"/>
        </w:rPr>
        <w:t>mod</w:t>
      </w:r>
      <w:r w:rsidRPr="00520CE5">
        <w:rPr>
          <w:rStyle w:val="StyleUnderline"/>
        </w:rPr>
        <w:t xml:space="preserve">ernization </w:t>
      </w:r>
      <w:r w:rsidRPr="00520CE5">
        <w:rPr>
          <w:rStyle w:val="StyleUnderline"/>
          <w:highlight w:val="green"/>
        </w:rPr>
        <w:t>program</w:t>
      </w:r>
      <w:r w:rsidRPr="00520CE5">
        <w:rPr>
          <w:rStyle w:val="StyleUnderline"/>
        </w:rPr>
        <w:t xml:space="preserve"> that seeks Indo-Pacific regional hegemony</w:t>
      </w:r>
      <w:r w:rsidRPr="00A70888">
        <w:rPr>
          <w:rStyle w:val="StyleUnderline"/>
        </w:rPr>
        <w:t xml:space="preserve"> in the near-term”</w:t>
      </w:r>
      <w:r w:rsidRPr="00C71572">
        <w:rPr>
          <w:sz w:val="14"/>
        </w:rPr>
        <w:t xml:space="preserve"> [emphasis added]. </w:t>
      </w:r>
      <w:r w:rsidRPr="00C71572">
        <w:rPr>
          <w:rStyle w:val="StyleUnderline"/>
        </w:rPr>
        <w:t>The scope and timeframe of that purported objective suggest a level of confidence not revealed by the Chinese leadership’s own public assessments of PLA capabilities</w:t>
      </w:r>
      <w:r w:rsidRPr="00C71572">
        <w:rPr>
          <w:sz w:val="14"/>
        </w:rPr>
        <w:t>.</w:t>
      </w:r>
    </w:p>
    <w:bookmarkEnd w:id="8"/>
    <w:p w:rsidR="00485E85" w:rsidRDefault="00485E85" w:rsidP="00485E85"/>
    <w:p w:rsidR="00485E85" w:rsidRPr="00A349A5" w:rsidRDefault="00485E85" w:rsidP="00485E85">
      <w:pPr>
        <w:pStyle w:val="Heading4"/>
      </w:pPr>
      <w:bookmarkStart w:id="9" w:name="_Hlk15305221"/>
      <w:r>
        <w:t xml:space="preserve">Modernization efforts are </w:t>
      </w:r>
      <w:r w:rsidRPr="00E50565">
        <w:rPr>
          <w:u w:val="single"/>
        </w:rPr>
        <w:t>way too far behind</w:t>
      </w:r>
      <w:r>
        <w:t>---</w:t>
      </w:r>
      <w:proofErr w:type="gramStart"/>
      <w:r>
        <w:t>prevents</w:t>
      </w:r>
      <w:proofErr w:type="gramEnd"/>
      <w:r>
        <w:t xml:space="preserve"> any gains in strategic parity now.</w:t>
      </w:r>
    </w:p>
    <w:p w:rsidR="00485E85" w:rsidRDefault="00485E85" w:rsidP="00485E85">
      <w:r w:rsidRPr="00A349A5">
        <w:rPr>
          <w:rStyle w:val="Style13ptBold"/>
        </w:rPr>
        <w:t>Stratfor</w:t>
      </w:r>
      <w:r>
        <w:t xml:space="preserve">, </w:t>
      </w:r>
      <w:r w:rsidRPr="00A349A5">
        <w:t>American geopolitical intelligence platform and publisher founded in 1996 in Austin, Texas</w:t>
      </w:r>
      <w:r>
        <w:t>, 4/11/</w:t>
      </w:r>
      <w:r w:rsidRPr="00A349A5">
        <w:rPr>
          <w:rStyle w:val="Style13ptBold"/>
        </w:rPr>
        <w:t>19</w:t>
      </w:r>
    </w:p>
    <w:p w:rsidR="00485E85" w:rsidRDefault="00485E85" w:rsidP="00485E85">
      <w:r>
        <w:t>(Stratfor, “</w:t>
      </w:r>
      <w:r w:rsidRPr="00A349A5">
        <w:t>China's Military Modernization Push Remains a Work in Progress</w:t>
      </w:r>
      <w:r>
        <w:t xml:space="preserve">”, </w:t>
      </w:r>
      <w:r w:rsidRPr="00A349A5">
        <w:t>https://worldview.stratfor.com/article/chinas-military-modernization-push-remains-work-progress</w:t>
      </w:r>
      <w:r>
        <w:t>)//GA</w:t>
      </w:r>
    </w:p>
    <w:p w:rsidR="00485E85" w:rsidRPr="00346C49" w:rsidRDefault="00485E85" w:rsidP="00485E85">
      <w:pPr>
        <w:rPr>
          <w:sz w:val="12"/>
        </w:rPr>
      </w:pPr>
      <w:r w:rsidRPr="00346C49">
        <w:rPr>
          <w:sz w:val="12"/>
        </w:rPr>
        <w:t xml:space="preserve">There's no question that </w:t>
      </w:r>
      <w:r w:rsidRPr="007C4E8E">
        <w:rPr>
          <w:rStyle w:val="StyleUnderline"/>
        </w:rPr>
        <w:t>China has rushed forth at breakneck speed to modernize its military</w:t>
      </w:r>
      <w:r w:rsidRPr="00346C49">
        <w:rPr>
          <w:sz w:val="12"/>
        </w:rPr>
        <w:t xml:space="preserve"> over the past few decades. With the second most powerful navy in the world, China has restructured its military, overhauled its command and control, introduced new capabilities and expanded its logistics. The country has advanced so far that U.S. officials warned in the 2019 Defense Intelligence Agency's "China Military Power" report that China has grown more confident in its new capabilities and could start actively using them. Despite its impressive rollout of new weapons and the development of new capabilities, however, </w:t>
      </w:r>
      <w:r w:rsidRPr="00520CE5">
        <w:rPr>
          <w:rStyle w:val="Emphasis"/>
          <w:highlight w:val="green"/>
        </w:rPr>
        <w:t>China isn't ready to close the gap</w:t>
      </w:r>
      <w:r w:rsidRPr="007C4E8E">
        <w:rPr>
          <w:rStyle w:val="Emphasis"/>
        </w:rPr>
        <w:t xml:space="preserve"> on the United States</w:t>
      </w:r>
      <w:r w:rsidRPr="00346C49">
        <w:rPr>
          <w:sz w:val="12"/>
        </w:rPr>
        <w:t xml:space="preserve"> </w:t>
      </w:r>
      <w:r w:rsidRPr="007C4E8E">
        <w:rPr>
          <w:rStyle w:val="StyleUnderline"/>
        </w:rPr>
        <w:t>just yet</w:t>
      </w:r>
      <w:r w:rsidRPr="00346C49">
        <w:rPr>
          <w:sz w:val="12"/>
        </w:rPr>
        <w:t xml:space="preserve">. </w:t>
      </w:r>
      <w:r w:rsidRPr="007C4E8E">
        <w:rPr>
          <w:rStyle w:val="StyleUnderline"/>
        </w:rPr>
        <w:t xml:space="preserve">Whether on nuclear-powered submarines, aerial refueling capabilities or the logistical ability to land a sufficient number of forces in Taiwan, </w:t>
      </w:r>
      <w:r w:rsidRPr="00520CE5">
        <w:rPr>
          <w:rStyle w:val="Emphasis"/>
          <w:highlight w:val="green"/>
        </w:rPr>
        <w:t>Beijing</w:t>
      </w:r>
      <w:r w:rsidRPr="007C4E8E">
        <w:rPr>
          <w:rStyle w:val="Emphasis"/>
        </w:rPr>
        <w:t xml:space="preserve"> still </w:t>
      </w:r>
      <w:r w:rsidRPr="00520CE5">
        <w:rPr>
          <w:rStyle w:val="Emphasis"/>
          <w:highlight w:val="green"/>
        </w:rPr>
        <w:t>has plenty of work to do</w:t>
      </w:r>
      <w:r w:rsidRPr="007C4E8E">
        <w:rPr>
          <w:rStyle w:val="Emphasis"/>
        </w:rPr>
        <w:t xml:space="preserve"> before it can finally attain some of its most cherished goals</w:t>
      </w:r>
      <w:r w:rsidRPr="00346C49">
        <w:rPr>
          <w:sz w:val="12"/>
        </w:rPr>
        <w:t xml:space="preserve">. Plumbing the Depths for Parity </w:t>
      </w:r>
      <w:r w:rsidRPr="007C4E8E">
        <w:rPr>
          <w:rStyle w:val="StyleUnderline"/>
        </w:rPr>
        <w:t xml:space="preserve">One prime area where </w:t>
      </w:r>
      <w:r w:rsidRPr="00520CE5">
        <w:rPr>
          <w:rStyle w:val="StyleUnderline"/>
          <w:highlight w:val="green"/>
        </w:rPr>
        <w:t>China lags</w:t>
      </w:r>
      <w:r w:rsidRPr="007C4E8E">
        <w:rPr>
          <w:rStyle w:val="StyleUnderline"/>
        </w:rPr>
        <w:t xml:space="preserve"> behind the United States is </w:t>
      </w:r>
      <w:r w:rsidRPr="00520CE5">
        <w:rPr>
          <w:rStyle w:val="StyleUnderline"/>
          <w:highlight w:val="green"/>
        </w:rPr>
        <w:t xml:space="preserve">in </w:t>
      </w:r>
      <w:r w:rsidRPr="00520CE5">
        <w:rPr>
          <w:rStyle w:val="Emphasis"/>
          <w:highlight w:val="green"/>
        </w:rPr>
        <w:t>sub</w:t>
      </w:r>
      <w:r w:rsidRPr="007C4E8E">
        <w:rPr>
          <w:rStyle w:val="StyleUnderline"/>
        </w:rPr>
        <w:t>marine</w:t>
      </w:r>
      <w:r w:rsidRPr="00520CE5">
        <w:rPr>
          <w:rStyle w:val="Emphasis"/>
          <w:highlight w:val="green"/>
        </w:rPr>
        <w:t>s</w:t>
      </w:r>
      <w:r w:rsidRPr="00346C49">
        <w:rPr>
          <w:sz w:val="12"/>
        </w:rPr>
        <w:t xml:space="preserve">, particularly nuclear attack submarines. The Chinese navy has added a sizable number of diesel-electric submarines to its fleet — including some of relatively advanced design — but </w:t>
      </w:r>
      <w:r w:rsidRPr="00F85FAB">
        <w:rPr>
          <w:rStyle w:val="StyleUnderline"/>
        </w:rPr>
        <w:t>the number of available nuclear-powered attack submarines remains inadequate to China's needs</w:t>
      </w:r>
      <w:r w:rsidRPr="00346C49">
        <w:rPr>
          <w:sz w:val="12"/>
        </w:rPr>
        <w:t xml:space="preserve">. In contrast to its approximately 50 diesel attack submarines, </w:t>
      </w:r>
      <w:r w:rsidRPr="0027616A">
        <w:rPr>
          <w:rStyle w:val="StyleUnderline"/>
          <w:highlight w:val="green"/>
        </w:rPr>
        <w:t>China only operates</w:t>
      </w:r>
      <w:r w:rsidRPr="00F85FAB">
        <w:rPr>
          <w:rStyle w:val="StyleUnderline"/>
        </w:rPr>
        <w:t xml:space="preserve"> an estimated </w:t>
      </w:r>
      <w:r w:rsidRPr="0027616A">
        <w:rPr>
          <w:rStyle w:val="StyleUnderline"/>
          <w:highlight w:val="green"/>
        </w:rPr>
        <w:t>six nuclear</w:t>
      </w:r>
      <w:r w:rsidRPr="0027616A">
        <w:rPr>
          <w:rStyle w:val="StyleUnderline"/>
        </w:rPr>
        <w:t xml:space="preserve"> attack </w:t>
      </w:r>
      <w:r w:rsidRPr="0027616A">
        <w:rPr>
          <w:rStyle w:val="StyleUnderline"/>
          <w:highlight w:val="green"/>
        </w:rPr>
        <w:t>submarines</w:t>
      </w:r>
      <w:r w:rsidRPr="00346C49">
        <w:rPr>
          <w:sz w:val="12"/>
        </w:rPr>
        <w:t xml:space="preserve">. Moreover, China's existing nuclear-powered submarines, including its latest Type 093 boats, still trail far behind both U.S. and Russian designs in terms of quality, as they are noisier, possess less advanced sensors and deploy propulsion technology that is not as capable. </w:t>
      </w:r>
      <w:r w:rsidRPr="00A03E50">
        <w:rPr>
          <w:rStyle w:val="StyleUnderline"/>
        </w:rPr>
        <w:t xml:space="preserve">Nuclear attack </w:t>
      </w:r>
      <w:r w:rsidRPr="007356D3">
        <w:rPr>
          <w:rStyle w:val="StyleUnderline"/>
          <w:highlight w:val="green"/>
        </w:rPr>
        <w:t xml:space="preserve">submarines </w:t>
      </w:r>
      <w:r w:rsidRPr="007356D3">
        <w:rPr>
          <w:rStyle w:val="StyleUnderline"/>
        </w:rPr>
        <w:t>are vital</w:t>
      </w:r>
      <w:r w:rsidRPr="00A03E50">
        <w:rPr>
          <w:rStyle w:val="StyleUnderline"/>
        </w:rPr>
        <w:t xml:space="preserve"> for China for two reasons. First, they </w:t>
      </w:r>
      <w:r w:rsidRPr="007356D3">
        <w:rPr>
          <w:rStyle w:val="StyleUnderline"/>
          <w:highlight w:val="green"/>
        </w:rPr>
        <w:t>offer China</w:t>
      </w:r>
      <w:r w:rsidRPr="00A03E50">
        <w:rPr>
          <w:rStyle w:val="StyleUnderline"/>
        </w:rPr>
        <w:t xml:space="preserve"> the most </w:t>
      </w:r>
      <w:r w:rsidRPr="007356D3">
        <w:rPr>
          <w:rStyle w:val="StyleUnderline"/>
          <w:highlight w:val="green"/>
        </w:rPr>
        <w:t>realistic and effective way to project military power</w:t>
      </w:r>
      <w:r w:rsidRPr="00A03E50">
        <w:rPr>
          <w:rStyle w:val="StyleUnderline"/>
        </w:rPr>
        <w:t xml:space="preserve"> far from its shores</w:t>
      </w:r>
      <w:r w:rsidRPr="00346C49">
        <w:rPr>
          <w:sz w:val="12"/>
        </w:rPr>
        <w:t xml:space="preserve">. While Beijing is in the process of building up a very capable surface fleet, it is not yet powerful enough to reliably break through the first island chain — the first stretch of islands that rings China's eastern shore from Japan down through Okinawa to the Philippines — let alone dominate distant waters against U.S. naval opposition. But due to their stealth factor, </w:t>
      </w:r>
      <w:r w:rsidRPr="00A03E50">
        <w:rPr>
          <w:rStyle w:val="StyleUnderline"/>
        </w:rPr>
        <w:t>submarines offer China the hope of countering U.S. maritime operations far beyond the first island chain, even if Beijing cannot yet dream of exerting control over distant waters</w:t>
      </w:r>
      <w:r w:rsidRPr="00346C49">
        <w:rPr>
          <w:sz w:val="12"/>
        </w:rPr>
        <w:t xml:space="preserve">. While diesel-electric submarines are well-suited for warfare within the first island chain, only nuclear submarines combine the stealth and the range necessary to engage in modern, long-distance operations. Indeed, Germany (in both world wars) and the Soviet Union built up powerful submarine fleets precisely because their surface navies could not contend with the respective fleets of the Allies or NATO. </w:t>
      </w:r>
      <w:r w:rsidRPr="007952C4">
        <w:rPr>
          <w:rStyle w:val="StyleUnderline"/>
        </w:rPr>
        <w:t>Advanced nuclear attack submarines are also critical for China's navy because they provide another powerful means to counter its main adversary's own submarines</w:t>
      </w:r>
      <w:r w:rsidRPr="00346C49">
        <w:rPr>
          <w:sz w:val="12"/>
        </w:rPr>
        <w:t xml:space="preserve">. In fact, submarines remain one of the most effective ways of hunting down other such vessels, particularly in deep waters. While </w:t>
      </w:r>
      <w:r w:rsidRPr="00B71A93">
        <w:rPr>
          <w:rStyle w:val="StyleUnderline"/>
          <w:highlight w:val="green"/>
        </w:rPr>
        <w:t>China</w:t>
      </w:r>
      <w:r w:rsidRPr="00346C49">
        <w:rPr>
          <w:sz w:val="12"/>
        </w:rPr>
        <w:t xml:space="preserve"> has developed a host of capabilities to counter an encroaching enemy surface fleet, it </w:t>
      </w:r>
      <w:r w:rsidRPr="00B71A93">
        <w:rPr>
          <w:rStyle w:val="StyleUnderline"/>
          <w:highlight w:val="green"/>
        </w:rPr>
        <w:t>is still developing its</w:t>
      </w:r>
      <w:r w:rsidRPr="00417B64">
        <w:rPr>
          <w:rStyle w:val="StyleUnderline"/>
        </w:rPr>
        <w:t xml:space="preserve"> own </w:t>
      </w:r>
      <w:r w:rsidRPr="00B71A93">
        <w:rPr>
          <w:rStyle w:val="StyleUnderline"/>
          <w:highlight w:val="green"/>
        </w:rPr>
        <w:t>anti</w:t>
      </w:r>
      <w:r w:rsidRPr="00417B64">
        <w:rPr>
          <w:rStyle w:val="StyleUnderline"/>
        </w:rPr>
        <w:t>-</w:t>
      </w:r>
      <w:r w:rsidRPr="00B71A93">
        <w:rPr>
          <w:rStyle w:val="StyleUnderline"/>
          <w:highlight w:val="green"/>
        </w:rPr>
        <w:t>sub</w:t>
      </w:r>
      <w:r w:rsidRPr="00417B64">
        <w:rPr>
          <w:rStyle w:val="StyleUnderline"/>
        </w:rPr>
        <w:t xml:space="preserve">marine warfare </w:t>
      </w:r>
      <w:r w:rsidRPr="00B71A93">
        <w:rPr>
          <w:rStyle w:val="StyleUnderline"/>
          <w:highlight w:val="green"/>
        </w:rPr>
        <w:t>capabilities</w:t>
      </w:r>
      <w:r w:rsidRPr="00417B64">
        <w:rPr>
          <w:rStyle w:val="StyleUnderline"/>
        </w:rPr>
        <w:t xml:space="preserve"> and</w:t>
      </w:r>
      <w:r w:rsidRPr="00346C49">
        <w:rPr>
          <w:sz w:val="12"/>
        </w:rPr>
        <w:t xml:space="preserve">, once again, </w:t>
      </w:r>
      <w:r w:rsidRPr="00417B64">
        <w:rPr>
          <w:rStyle w:val="StyleUnderline"/>
        </w:rPr>
        <w:t>only in a fashion that will be effective in the first island chain</w:t>
      </w:r>
      <w:r w:rsidRPr="00346C49">
        <w:rPr>
          <w:sz w:val="12"/>
        </w:rPr>
        <w:t xml:space="preserve">. Various anti-submarine warfare assets, such as the Type 927 catamaran, the KQ-200 maritime patrol aircraft and the Type 056A corvette, are unlikely to operate effectively beyond the first island chain because of their limited range and relatively low ability to defend themselves against an attack. Nuclear attack submarines would not only assist the Chinese in pursuing enemy submarines within the first island chain but also provide the country with the only effective means of hunting down enemy submarines elsewhere. In terms of the great power competition, </w:t>
      </w:r>
      <w:r w:rsidRPr="00B71A93">
        <w:rPr>
          <w:rStyle w:val="Emphasis"/>
          <w:highlight w:val="green"/>
        </w:rPr>
        <w:t>China is</w:t>
      </w:r>
      <w:r w:rsidRPr="0069685B">
        <w:rPr>
          <w:rStyle w:val="Emphasis"/>
        </w:rPr>
        <w:t xml:space="preserve"> well-</w:t>
      </w:r>
      <w:r w:rsidRPr="00B71A93">
        <w:rPr>
          <w:rStyle w:val="Emphasis"/>
          <w:highlight w:val="green"/>
        </w:rPr>
        <w:t>aware of its comparative weakness</w:t>
      </w:r>
      <w:r w:rsidRPr="0069685B">
        <w:rPr>
          <w:rStyle w:val="Emphasis"/>
        </w:rPr>
        <w:t xml:space="preserve"> on nuclear submarines</w:t>
      </w:r>
      <w:r w:rsidRPr="00346C49">
        <w:rPr>
          <w:sz w:val="12"/>
        </w:rPr>
        <w:t xml:space="preserve">. Beyond building an improved version of the Type 093 submarine, </w:t>
      </w:r>
      <w:r w:rsidRPr="005271F8">
        <w:rPr>
          <w:rStyle w:val="StyleUnderline"/>
        </w:rPr>
        <w:t>China is also expected to concentrate its efforts on developing a much-improved Type 095 vessel that will likely incorporate advanced silencing technology and carry a significant arsenal of varied torpedoes and missiles</w:t>
      </w:r>
      <w:r w:rsidRPr="00346C49">
        <w:rPr>
          <w:sz w:val="12"/>
        </w:rPr>
        <w:t xml:space="preserve">. But even if China manages to construct a Type 095, </w:t>
      </w:r>
      <w:r w:rsidRPr="009557BE">
        <w:rPr>
          <w:rStyle w:val="StyleUnderline"/>
        </w:rPr>
        <w:t>it is unlikely to be as technologically sophisticated as the</w:t>
      </w:r>
      <w:r w:rsidRPr="00346C49">
        <w:rPr>
          <w:sz w:val="12"/>
        </w:rPr>
        <w:t xml:space="preserve"> state-of-the-art U.S. </w:t>
      </w:r>
      <w:r w:rsidRPr="009557BE">
        <w:rPr>
          <w:rStyle w:val="StyleUnderline"/>
        </w:rPr>
        <w:t>Seawolf and Virginia-class submarines</w:t>
      </w:r>
      <w:r w:rsidRPr="00346C49">
        <w:rPr>
          <w:sz w:val="12"/>
        </w:rPr>
        <w:t xml:space="preserve">, as well as the Russian </w:t>
      </w:r>
      <w:proofErr w:type="spellStart"/>
      <w:r w:rsidRPr="00346C49">
        <w:rPr>
          <w:sz w:val="12"/>
        </w:rPr>
        <w:t>Yasen</w:t>
      </w:r>
      <w:proofErr w:type="spellEnd"/>
      <w:r w:rsidRPr="00346C49">
        <w:rPr>
          <w:sz w:val="12"/>
        </w:rPr>
        <w:t xml:space="preserve">-class submarines. In terms of quantity, too, </w:t>
      </w:r>
      <w:r w:rsidRPr="00B71A93">
        <w:rPr>
          <w:rStyle w:val="StyleUnderline"/>
          <w:highlight w:val="green"/>
        </w:rPr>
        <w:t>China cannot hope to roll out</w:t>
      </w:r>
      <w:r w:rsidRPr="009557BE">
        <w:rPr>
          <w:rStyle w:val="StyleUnderline"/>
        </w:rPr>
        <w:t xml:space="preserve"> as many </w:t>
      </w:r>
      <w:r w:rsidRPr="00B71A93">
        <w:rPr>
          <w:rStyle w:val="StyleUnderline"/>
          <w:highlight w:val="green"/>
        </w:rPr>
        <w:t>nuclear attack submarines</w:t>
      </w:r>
      <w:r w:rsidRPr="009557BE">
        <w:rPr>
          <w:rStyle w:val="StyleUnderline"/>
        </w:rPr>
        <w:t xml:space="preserve"> as the United States </w:t>
      </w:r>
      <w:r w:rsidRPr="00B71A93">
        <w:rPr>
          <w:rStyle w:val="StyleUnderline"/>
          <w:highlight w:val="green"/>
        </w:rPr>
        <w:t>for the foreseeable future</w:t>
      </w:r>
      <w:r w:rsidRPr="00346C49">
        <w:rPr>
          <w:sz w:val="12"/>
        </w:rPr>
        <w:t xml:space="preserve">. </w:t>
      </w:r>
      <w:r w:rsidRPr="00E31DEE">
        <w:rPr>
          <w:rStyle w:val="Emphasis"/>
        </w:rPr>
        <w:t>Trailing at Sea and in the Air</w:t>
      </w:r>
      <w:r w:rsidRPr="00346C49">
        <w:rPr>
          <w:sz w:val="12"/>
        </w:rPr>
        <w:t xml:space="preserve"> Another Chinese shortcoming, especially relative to the United States, centers on its aerial refueling capacity. China maintains a partial fleet of around a dozen H-6U and IL-78 tankers, but that is not nearly enough to service an air force the size of China's. Aerial refueling, however, is an important method by which China could increase the range and loiter time of its combat aircraft. </w:t>
      </w:r>
      <w:r w:rsidRPr="006D3516">
        <w:rPr>
          <w:rStyle w:val="StyleUnderline"/>
        </w:rPr>
        <w:t>If Beijing could accomplish this, its bombers could reach even more distant targets, while its fighter aircraft could remain in the air longer to guard key targets</w:t>
      </w:r>
      <w:r w:rsidRPr="00346C49">
        <w:rPr>
          <w:sz w:val="12"/>
        </w:rPr>
        <w:t xml:space="preserve">. As China develops new combat aircraft like the H-20 stealth bomber, for instance, aerial refueling capacity will become all the more important to maximize the capabilities of such aircraft. And just as it seeks to overcome its deficiencies in terms of nuclear attack submarines, China is already moving forward with attempts to improve its aerial refueling capacity. It has developed buddy refueling (in which one fighter acts as a mini-tanker to refuel a fellow aircraft) for its J-15 carrier-borne fighters, while it is also developing a tanker version of its new Y-20 strategic transport aircraft. These developments, especially once large numbers of the Y-20 tankers come off the assembly line, will do much to bolster China's aerial refueling capacity, but </w:t>
      </w:r>
      <w:r w:rsidRPr="00B71A93">
        <w:rPr>
          <w:rStyle w:val="Emphasis"/>
          <w:highlight w:val="green"/>
        </w:rPr>
        <w:t>it will be a long time before China develops enough</w:t>
      </w:r>
      <w:r w:rsidRPr="00897A4A">
        <w:rPr>
          <w:rStyle w:val="Emphasis"/>
        </w:rPr>
        <w:t xml:space="preserve"> of these aircraft </w:t>
      </w:r>
      <w:r w:rsidRPr="00B71A93">
        <w:rPr>
          <w:rStyle w:val="Emphasis"/>
          <w:highlight w:val="green"/>
        </w:rPr>
        <w:t>to make a strategic impact</w:t>
      </w:r>
      <w:r w:rsidRPr="00346C49">
        <w:rPr>
          <w:sz w:val="12"/>
        </w:rPr>
        <w:t xml:space="preserve">. But </w:t>
      </w:r>
      <w:r w:rsidRPr="00BD7EB9">
        <w:rPr>
          <w:rStyle w:val="StyleUnderline"/>
        </w:rPr>
        <w:t>there is another Chinese shortcoming</w:t>
      </w:r>
      <w:r w:rsidRPr="00346C49">
        <w:rPr>
          <w:sz w:val="12"/>
        </w:rPr>
        <w:t xml:space="preserve"> — </w:t>
      </w:r>
      <w:r w:rsidRPr="00BD7EB9">
        <w:rPr>
          <w:rStyle w:val="StyleUnderline"/>
        </w:rPr>
        <w:t>this one related to Taiwan</w:t>
      </w:r>
      <w:r w:rsidRPr="00346C49">
        <w:rPr>
          <w:sz w:val="12"/>
        </w:rPr>
        <w:t xml:space="preserve">, whose reunification is a critical Chinese objective and a scenario for which the Chinese armed forces plan and train extensively. At this stage, </w:t>
      </w:r>
      <w:r w:rsidRPr="00B71A93">
        <w:rPr>
          <w:rStyle w:val="StyleUnderline"/>
          <w:highlight w:val="green"/>
        </w:rPr>
        <w:t>China</w:t>
      </w:r>
      <w:r w:rsidRPr="00BD7EB9">
        <w:rPr>
          <w:rStyle w:val="StyleUnderline"/>
        </w:rPr>
        <w:t xml:space="preserve"> simply </w:t>
      </w:r>
      <w:r w:rsidRPr="00B71A93">
        <w:rPr>
          <w:rStyle w:val="StyleUnderline"/>
          <w:highlight w:val="green"/>
        </w:rPr>
        <w:t>lacks sufficient sealift capacity</w:t>
      </w:r>
      <w:r w:rsidRPr="00BD7EB9">
        <w:rPr>
          <w:rStyle w:val="StyleUnderline"/>
        </w:rPr>
        <w:t xml:space="preserve"> to transport enough forces to conduct a credible mass amphibious invasion of the island</w:t>
      </w:r>
      <w:r w:rsidRPr="00346C49">
        <w:rPr>
          <w:sz w:val="12"/>
        </w:rPr>
        <w:t xml:space="preserve">. Even with the most optimistic estimates — which includes the increased number of Type 071 amphibious transport docks (six) and landing ships (60) — </w:t>
      </w:r>
      <w:r w:rsidRPr="00BD7EB9">
        <w:rPr>
          <w:rStyle w:val="StyleUnderline"/>
        </w:rPr>
        <w:t>the Chinese could land no more than four divisions</w:t>
      </w:r>
      <w:r w:rsidRPr="00346C49">
        <w:rPr>
          <w:sz w:val="12"/>
        </w:rPr>
        <w:t xml:space="preserve"> (about 40,000 troops) </w:t>
      </w:r>
      <w:r w:rsidRPr="00BD7EB9">
        <w:rPr>
          <w:rStyle w:val="StyleUnderline"/>
        </w:rPr>
        <w:t>in a mass invasion scenario</w:t>
      </w:r>
      <w:r w:rsidRPr="00346C49">
        <w:rPr>
          <w:sz w:val="12"/>
        </w:rPr>
        <w:t xml:space="preserve">. Although China could bolster these numbers by sending subsequent landing waves, </w:t>
      </w:r>
      <w:r w:rsidRPr="00DB3398">
        <w:rPr>
          <w:rStyle w:val="StyleUnderline"/>
        </w:rPr>
        <w:t>conducting airborne drops or mobilizing commercial shipping</w:t>
      </w:r>
      <w:r w:rsidRPr="00346C49">
        <w:rPr>
          <w:sz w:val="12"/>
        </w:rPr>
        <w:t xml:space="preserve">, it </w:t>
      </w:r>
      <w:r w:rsidRPr="00DB3398">
        <w:rPr>
          <w:rStyle w:val="StyleUnderline"/>
        </w:rPr>
        <w:t>is unlikely to overcome Taiwanese defenses</w:t>
      </w:r>
      <w:r w:rsidRPr="00346C49">
        <w:rPr>
          <w:sz w:val="12"/>
        </w:rPr>
        <w:t xml:space="preserve">. Ultimately, even as China builds up its amphibious capacity by constructing more Type 071 vessels and new Type 075 amphibious assault ships, </w:t>
      </w:r>
      <w:r w:rsidRPr="00B71A93">
        <w:rPr>
          <w:rStyle w:val="Emphasis"/>
          <w:highlight w:val="green"/>
        </w:rPr>
        <w:t>it is unlikely to have the wherewithal to present a credible invasion threat</w:t>
      </w:r>
      <w:r w:rsidRPr="00CE0640">
        <w:rPr>
          <w:rStyle w:val="Emphasis"/>
        </w:rPr>
        <w:t xml:space="preserve"> to Taiwan </w:t>
      </w:r>
      <w:r w:rsidRPr="00B71A93">
        <w:rPr>
          <w:rStyle w:val="Emphasis"/>
          <w:highlight w:val="green"/>
        </w:rPr>
        <w:t>for</w:t>
      </w:r>
      <w:r w:rsidRPr="00CE0640">
        <w:rPr>
          <w:rStyle w:val="Emphasis"/>
        </w:rPr>
        <w:t xml:space="preserve"> at least </w:t>
      </w:r>
      <w:r w:rsidRPr="00B71A93">
        <w:rPr>
          <w:rStyle w:val="Emphasis"/>
          <w:highlight w:val="green"/>
        </w:rPr>
        <w:t>another decade</w:t>
      </w:r>
      <w:r w:rsidRPr="00B71A93">
        <w:rPr>
          <w:sz w:val="12"/>
          <w:highlight w:val="green"/>
        </w:rPr>
        <w:t>.</w:t>
      </w:r>
      <w:r w:rsidRPr="00346C49">
        <w:rPr>
          <w:sz w:val="12"/>
        </w:rPr>
        <w:t xml:space="preserve"> That is not to say that China does not possess other means by which to coerce or even defeat Taiwan, but the chances of a sudden and immediate victory through a massive landing operation appear remote. </w:t>
      </w:r>
      <w:r w:rsidRPr="00CE0640">
        <w:rPr>
          <w:rStyle w:val="Emphasis"/>
        </w:rPr>
        <w:t xml:space="preserve">Together, these </w:t>
      </w:r>
      <w:r w:rsidRPr="00B71A93">
        <w:rPr>
          <w:rStyle w:val="Emphasis"/>
          <w:highlight w:val="green"/>
        </w:rPr>
        <w:t>gaps</w:t>
      </w:r>
      <w:r w:rsidRPr="00CE0640">
        <w:rPr>
          <w:rStyle w:val="Emphasis"/>
        </w:rPr>
        <w:t xml:space="preserve"> in capability</w:t>
      </w:r>
      <w:r w:rsidRPr="00346C49">
        <w:rPr>
          <w:sz w:val="12"/>
        </w:rPr>
        <w:t xml:space="preserve"> — </w:t>
      </w:r>
      <w:r w:rsidRPr="00CE0640">
        <w:rPr>
          <w:rStyle w:val="StyleUnderline"/>
        </w:rPr>
        <w:t>whether they restrict China's ability to compete with the United States, pursue its primary goal of reunifying with Taiwan or engage in expeditionary operations</w:t>
      </w:r>
      <w:r w:rsidRPr="00346C49">
        <w:rPr>
          <w:sz w:val="12"/>
        </w:rPr>
        <w:t xml:space="preserve"> — </w:t>
      </w:r>
      <w:r w:rsidRPr="00B71A93">
        <w:rPr>
          <w:rStyle w:val="Emphasis"/>
          <w:highlight w:val="green"/>
        </w:rPr>
        <w:t>will</w:t>
      </w:r>
      <w:r w:rsidRPr="00CE0640">
        <w:rPr>
          <w:rStyle w:val="Emphasis"/>
        </w:rPr>
        <w:t xml:space="preserve"> continue to </w:t>
      </w:r>
      <w:r w:rsidRPr="00B71A93">
        <w:rPr>
          <w:rStyle w:val="Emphasis"/>
          <w:highlight w:val="green"/>
        </w:rPr>
        <w:t>weigh down</w:t>
      </w:r>
      <w:r w:rsidRPr="00CE0640">
        <w:rPr>
          <w:rStyle w:val="Emphasis"/>
        </w:rPr>
        <w:t xml:space="preserve"> Beijing's </w:t>
      </w:r>
      <w:r w:rsidRPr="00B71A93">
        <w:rPr>
          <w:rStyle w:val="Emphasis"/>
          <w:highlight w:val="green"/>
        </w:rPr>
        <w:t>geopolitical</w:t>
      </w:r>
      <w:r w:rsidRPr="00CE0640">
        <w:rPr>
          <w:rStyle w:val="Emphasis"/>
        </w:rPr>
        <w:t xml:space="preserve"> </w:t>
      </w:r>
      <w:r w:rsidRPr="00B71A93">
        <w:rPr>
          <w:rStyle w:val="Emphasis"/>
          <w:highlight w:val="green"/>
        </w:rPr>
        <w:t>ambitions</w:t>
      </w:r>
      <w:r w:rsidRPr="00346C49">
        <w:rPr>
          <w:sz w:val="12"/>
        </w:rPr>
        <w:t xml:space="preserve">. China has certainly made tremendous progress over the last two decades, but </w:t>
      </w:r>
      <w:r w:rsidRPr="00CE0640">
        <w:rPr>
          <w:rStyle w:val="Emphasis"/>
        </w:rPr>
        <w:t>its modernization program remains a work in progress</w:t>
      </w:r>
      <w:r w:rsidRPr="00346C49">
        <w:rPr>
          <w:sz w:val="12"/>
        </w:rPr>
        <w:t>.</w:t>
      </w:r>
    </w:p>
    <w:bookmarkEnd w:id="9"/>
    <w:p w:rsidR="00485E85" w:rsidRDefault="00485E85" w:rsidP="00485E85"/>
    <w:p w:rsidR="00A547E4" w:rsidRDefault="00A547E4" w:rsidP="00A547E4"/>
    <w:p w:rsidR="000D046E" w:rsidRDefault="000D046E" w:rsidP="000D046E">
      <w:pPr>
        <w:pStyle w:val="Heading3"/>
      </w:pPr>
      <w:r>
        <w:t>China Says No</w:t>
      </w:r>
    </w:p>
    <w:p w:rsidR="000D046E" w:rsidRDefault="000D046E" w:rsidP="000D046E">
      <w:pPr>
        <w:rPr>
          <w:rStyle w:val="StyleUnderline"/>
        </w:rPr>
      </w:pPr>
    </w:p>
    <w:p w:rsidR="000D046E" w:rsidRPr="000D046E" w:rsidRDefault="000D046E" w:rsidP="000D046E">
      <w:pPr>
        <w:pStyle w:val="Heading4"/>
      </w:pPr>
      <w:bookmarkStart w:id="10" w:name="_Hlk15294324"/>
      <w:r w:rsidRPr="000D046E">
        <w:t>China will say no</w:t>
      </w:r>
    </w:p>
    <w:p w:rsidR="000D046E" w:rsidRPr="000A3254" w:rsidRDefault="000D046E" w:rsidP="000D046E">
      <w:proofErr w:type="spellStart"/>
      <w:r w:rsidRPr="000A3254">
        <w:rPr>
          <w:b/>
          <w:bCs/>
          <w:sz w:val="26"/>
          <w:szCs w:val="26"/>
        </w:rPr>
        <w:t>Stutte</w:t>
      </w:r>
      <w:proofErr w:type="spellEnd"/>
      <w:r w:rsidRPr="000A3254">
        <w:rPr>
          <w:b/>
          <w:bCs/>
          <w:sz w:val="26"/>
          <w:szCs w:val="26"/>
        </w:rPr>
        <w:t xml:space="preserve"> 19</w:t>
      </w:r>
      <w:r>
        <w:t xml:space="preserve"> (</w:t>
      </w:r>
      <w:r w:rsidRPr="000A3254">
        <w:t xml:space="preserve">Jonathan </w:t>
      </w:r>
      <w:proofErr w:type="spellStart"/>
      <w:r w:rsidRPr="000A3254">
        <w:t>Stutte</w:t>
      </w:r>
      <w:proofErr w:type="spellEnd"/>
      <w:r w:rsidRPr="000A3254">
        <w:t xml:space="preserve"> is an English language business consultant in Mannheim, Germany. He holds a Bachelor of Arts in Linguistics from Truman State University and a Masters of Di-</w:t>
      </w:r>
      <w:proofErr w:type="spellStart"/>
      <w:r w:rsidRPr="000A3254">
        <w:t>plomacy</w:t>
      </w:r>
      <w:proofErr w:type="spellEnd"/>
      <w:r w:rsidRPr="000A3254">
        <w:t xml:space="preserve"> and International Commerce with a focus on National Defense Policy from the Patterson School of Diplomacy and International Commerce at the University of Kentucky</w:t>
      </w:r>
      <w:r>
        <w:t xml:space="preserve">, </w:t>
      </w:r>
      <w:r w:rsidRPr="000A3254">
        <w:t>"China Doesn’t Want Arms Control," Charged Affairs, https://chargedaffairs.org/china-doesnt-want-arms-control/)SEM</w:t>
      </w:r>
    </w:p>
    <w:p w:rsidR="000D046E" w:rsidRDefault="000D046E" w:rsidP="000D046E">
      <w:pPr>
        <w:rPr>
          <w:sz w:val="16"/>
        </w:rPr>
      </w:pPr>
      <w:r w:rsidRPr="000A3254">
        <w:rPr>
          <w:rStyle w:val="StyleUnderline"/>
        </w:rPr>
        <w:t xml:space="preserve">Nuclear </w:t>
      </w:r>
      <w:r w:rsidRPr="007E3DF6">
        <w:rPr>
          <w:rStyle w:val="StyleUnderline"/>
          <w:highlight w:val="green"/>
        </w:rPr>
        <w:t>arms control has suffered</w:t>
      </w:r>
      <w:r w:rsidRPr="000A3254">
        <w:rPr>
          <w:rStyle w:val="StyleUnderline"/>
        </w:rPr>
        <w:t xml:space="preserve"> several stinging defeats</w:t>
      </w:r>
      <w:r w:rsidRPr="000A3254">
        <w:rPr>
          <w:sz w:val="16"/>
        </w:rPr>
        <w:t xml:space="preserve"> over the last two years. President Donald Trump has withdrawn from the Joint Comprehensive Plan of Action (JCPOA) with Iran and the Intermediate Range Nuclear Forces Treaty with Russia (INF). New Strategic Arms Reduction Treaty (START), the last surviving nuclear arms control treaty between the US and Russia, is up for renewal, but its prospects are grim. Additionally, the </w:t>
      </w:r>
      <w:r w:rsidRPr="000A3254">
        <w:rPr>
          <w:rStyle w:val="StyleUnderline"/>
        </w:rPr>
        <w:t>Trump</w:t>
      </w:r>
      <w:r w:rsidRPr="000A3254">
        <w:rPr>
          <w:sz w:val="16"/>
        </w:rPr>
        <w:t xml:space="preserve"> administration recently announced a </w:t>
      </w:r>
      <w:r w:rsidRPr="000A3254">
        <w:rPr>
          <w:rStyle w:val="StyleUnderline"/>
        </w:rPr>
        <w:t>push to include China in the New START treaty</w:t>
      </w:r>
      <w:r w:rsidRPr="000A3254">
        <w:rPr>
          <w:sz w:val="16"/>
        </w:rPr>
        <w:t xml:space="preserve">. While accomplishing this would be a monumental achievement, </w:t>
      </w:r>
      <w:r w:rsidRPr="007E3DF6">
        <w:rPr>
          <w:rStyle w:val="Emphasis"/>
          <w:highlight w:val="green"/>
        </w:rPr>
        <w:t>China has little incentive to join and</w:t>
      </w:r>
      <w:r w:rsidRPr="000A3254">
        <w:rPr>
          <w:rStyle w:val="Emphasis"/>
        </w:rPr>
        <w:t xml:space="preserve"> has openly </w:t>
      </w:r>
      <w:r w:rsidRPr="007E3DF6">
        <w:rPr>
          <w:rStyle w:val="Emphasis"/>
          <w:highlight w:val="green"/>
        </w:rPr>
        <w:t>refused to take part</w:t>
      </w:r>
      <w:r w:rsidRPr="000A3254">
        <w:rPr>
          <w:rStyle w:val="Emphasis"/>
        </w:rPr>
        <w:t>.</w:t>
      </w:r>
      <w:r>
        <w:rPr>
          <w:rStyle w:val="Emphasis"/>
        </w:rPr>
        <w:t xml:space="preserve"> </w:t>
      </w:r>
      <w:r w:rsidRPr="000A3254">
        <w:rPr>
          <w:sz w:val="16"/>
        </w:rPr>
        <w:t xml:space="preserve">A primary goal of nuclear arms control is reducing tension by clarifying a state’s intent to use its weapons. Transparency is paramount in allowing signatories to observe weapon movements, inspect missile bases and silos, and perform flyovers of the other party’s territory. This principle has been at the core of agreements between the United States and the Soviet Union and Russia, and as a result greatly reduced the risk of miscalculations that could lead to nuclear war. </w:t>
      </w:r>
      <w:r w:rsidRPr="007E3DF6">
        <w:rPr>
          <w:rStyle w:val="StyleUnderline"/>
          <w:highlight w:val="green"/>
        </w:rPr>
        <w:t>China</w:t>
      </w:r>
      <w:r w:rsidRPr="000A3254">
        <w:rPr>
          <w:rStyle w:val="StyleUnderline"/>
        </w:rPr>
        <w:t xml:space="preserve">’s arms buildup </w:t>
      </w:r>
      <w:r w:rsidRPr="007E3DF6">
        <w:rPr>
          <w:rStyle w:val="StyleUnderline"/>
          <w:highlight w:val="green"/>
        </w:rPr>
        <w:t xml:space="preserve">isn’t competing </w:t>
      </w:r>
      <w:r w:rsidRPr="007E3DF6">
        <w:rPr>
          <w:rStyle w:val="StyleUnderline"/>
        </w:rPr>
        <w:t>with</w:t>
      </w:r>
      <w:r w:rsidRPr="000A3254">
        <w:rPr>
          <w:rStyle w:val="StyleUnderline"/>
        </w:rPr>
        <w:t xml:space="preserve"> U.S. and Russian arsenals</w:t>
      </w:r>
      <w:r w:rsidRPr="000A3254">
        <w:rPr>
          <w:sz w:val="16"/>
        </w:rPr>
        <w:t xml:space="preserve">. As China came late to the arms game and have lacked the means to compete, </w:t>
      </w:r>
      <w:r w:rsidRPr="000A3254">
        <w:rPr>
          <w:rStyle w:val="StyleUnderline"/>
        </w:rPr>
        <w:t xml:space="preserve">they haven’t pursued traditional power projecting weapons of mass destruction. </w:t>
      </w:r>
      <w:r w:rsidRPr="006A4FCC">
        <w:rPr>
          <w:rStyle w:val="StyleUnderline"/>
          <w:highlight w:val="green"/>
        </w:rPr>
        <w:t>Their</w:t>
      </w:r>
      <w:r w:rsidRPr="000A3254">
        <w:rPr>
          <w:rStyle w:val="StyleUnderline"/>
        </w:rPr>
        <w:t xml:space="preserve"> nuclear </w:t>
      </w:r>
      <w:r w:rsidRPr="006A4FCC">
        <w:rPr>
          <w:rStyle w:val="StyleUnderline"/>
          <w:highlight w:val="green"/>
        </w:rPr>
        <w:t>stockpile is estimated at around 250</w:t>
      </w:r>
      <w:r w:rsidRPr="000A3254">
        <w:rPr>
          <w:rStyle w:val="StyleUnderline"/>
        </w:rPr>
        <w:t xml:space="preserve">-260 </w:t>
      </w:r>
      <w:r w:rsidRPr="006A4FCC">
        <w:rPr>
          <w:rStyle w:val="StyleUnderline"/>
          <w:highlight w:val="green"/>
        </w:rPr>
        <w:t>warheads</w:t>
      </w:r>
      <w:r w:rsidRPr="000A3254">
        <w:rPr>
          <w:sz w:val="16"/>
        </w:rPr>
        <w:t xml:space="preserve">, compared to the U.S. stockpile of 4,018 and the Russian stockpile of 7,850. </w:t>
      </w:r>
      <w:r w:rsidRPr="000A3254">
        <w:rPr>
          <w:rStyle w:val="StyleUnderline"/>
        </w:rPr>
        <w:t>The primary reason China won’t join negotiations for New START is simple — it doesn’t need to.</w:t>
      </w:r>
      <w:r>
        <w:rPr>
          <w:rStyle w:val="StyleUnderline"/>
        </w:rPr>
        <w:t xml:space="preserve"> </w:t>
      </w:r>
      <w:r w:rsidRPr="006A4FCC">
        <w:rPr>
          <w:rStyle w:val="StyleUnderline"/>
          <w:highlight w:val="green"/>
        </w:rPr>
        <w:t>New</w:t>
      </w:r>
      <w:r w:rsidRPr="000A3254">
        <w:rPr>
          <w:rStyle w:val="StyleUnderline"/>
        </w:rPr>
        <w:t xml:space="preserve"> START </w:t>
      </w:r>
      <w:r w:rsidRPr="006A4FCC">
        <w:rPr>
          <w:rStyle w:val="StyleUnderline"/>
          <w:highlight w:val="green"/>
        </w:rPr>
        <w:t>limits deployed nuclear warheads</w:t>
      </w:r>
      <w:r w:rsidRPr="000A3254">
        <w:rPr>
          <w:sz w:val="16"/>
        </w:rPr>
        <w:t xml:space="preserve"> (1,550), nuclear capable launchers (800), and deployed missiles and bombers (700), </w:t>
      </w:r>
      <w:r w:rsidRPr="006A4FCC">
        <w:rPr>
          <w:rStyle w:val="StyleUnderline"/>
          <w:highlight w:val="green"/>
        </w:rPr>
        <w:t>at levels well above what China has or could field in the near future.</w:t>
      </w:r>
      <w:r w:rsidRPr="000A3254">
        <w:rPr>
          <w:rStyle w:val="StyleUnderline"/>
        </w:rPr>
        <w:t xml:space="preserve"> </w:t>
      </w:r>
      <w:r w:rsidRPr="006666A7">
        <w:rPr>
          <w:rStyle w:val="Emphasis"/>
          <w:highlight w:val="green"/>
        </w:rPr>
        <w:t>Joining the treaty would be moot</w:t>
      </w:r>
      <w:r w:rsidRPr="000A3254">
        <w:rPr>
          <w:rStyle w:val="StyleUnderline"/>
        </w:rPr>
        <w:t xml:space="preserve"> as China does not have enough nuclear delivery vehicles or warheads to reciprocally pare down.</w:t>
      </w:r>
      <w:r>
        <w:rPr>
          <w:rStyle w:val="StyleUnderline"/>
        </w:rPr>
        <w:t xml:space="preserve"> </w:t>
      </w:r>
      <w:r w:rsidRPr="000A3254">
        <w:rPr>
          <w:sz w:val="16"/>
        </w:rPr>
        <w:t xml:space="preserve">The United States and Russia have two primary reasons to get China into arms control negotiations: transparency and intermediate range missiles (550km to 5000km). While the United States and Russia have traded superiority in numbers and secrecy for openness and cooperation, </w:t>
      </w:r>
      <w:r w:rsidRPr="006666A7">
        <w:rPr>
          <w:rStyle w:val="StyleUnderline"/>
          <w:highlight w:val="green"/>
        </w:rPr>
        <w:t>China has been able to obscure</w:t>
      </w:r>
      <w:r w:rsidRPr="000A3254">
        <w:rPr>
          <w:rStyle w:val="StyleUnderline"/>
        </w:rPr>
        <w:t xml:space="preserve"> accurate </w:t>
      </w:r>
      <w:r w:rsidRPr="006666A7">
        <w:rPr>
          <w:rStyle w:val="StyleUnderline"/>
          <w:highlight w:val="green"/>
        </w:rPr>
        <w:t>counting of its</w:t>
      </w:r>
      <w:r w:rsidRPr="000A3254">
        <w:rPr>
          <w:rStyle w:val="StyleUnderline"/>
        </w:rPr>
        <w:t xml:space="preserve"> </w:t>
      </w:r>
      <w:r w:rsidRPr="006666A7">
        <w:rPr>
          <w:rStyle w:val="StyleUnderline"/>
          <w:highlight w:val="green"/>
        </w:rPr>
        <w:t>nuclear</w:t>
      </w:r>
      <w:r w:rsidRPr="000A3254">
        <w:rPr>
          <w:rStyle w:val="StyleUnderline"/>
        </w:rPr>
        <w:t xml:space="preserve"> and non-nuclear missile </w:t>
      </w:r>
      <w:r w:rsidRPr="006666A7">
        <w:rPr>
          <w:rStyle w:val="StyleUnderline"/>
          <w:highlight w:val="green"/>
        </w:rPr>
        <w:t>inventory</w:t>
      </w:r>
      <w:r w:rsidRPr="000A3254">
        <w:rPr>
          <w:rStyle w:val="StyleUnderline"/>
        </w:rPr>
        <w:t>, what’s deployed, and where it’s deployed.</w:t>
      </w:r>
      <w:r>
        <w:rPr>
          <w:rStyle w:val="StyleUnderline"/>
        </w:rPr>
        <w:t xml:space="preserve"> </w:t>
      </w:r>
      <w:r w:rsidRPr="000A3254">
        <w:rPr>
          <w:rStyle w:val="StyleUnderline"/>
        </w:rPr>
        <w:t xml:space="preserve">Roping China into any agreement would necessitate </w:t>
      </w:r>
      <w:r w:rsidRPr="000A3254">
        <w:rPr>
          <w:rStyle w:val="Emphasis"/>
        </w:rPr>
        <w:t>significant transparency measures</w:t>
      </w:r>
      <w:r w:rsidRPr="000A3254">
        <w:rPr>
          <w:rStyle w:val="StyleUnderline"/>
        </w:rPr>
        <w:t xml:space="preserve"> from participating parties</w:t>
      </w:r>
      <w:r w:rsidRPr="000A3254">
        <w:rPr>
          <w:sz w:val="16"/>
        </w:rPr>
        <w:t xml:space="preserve">. However, given today’s geopolitics </w:t>
      </w:r>
      <w:r w:rsidRPr="000A3254">
        <w:rPr>
          <w:rStyle w:val="StyleUnderline"/>
        </w:rPr>
        <w:t>any transparency measures would disproportionately benefit the United States’ and its allies’ forces surrounding China</w:t>
      </w:r>
      <w:r w:rsidRPr="000A3254">
        <w:rPr>
          <w:sz w:val="16"/>
        </w:rPr>
        <w:t xml:space="preserve">. The United States is situated </w:t>
      </w:r>
      <w:r w:rsidRPr="000A3254">
        <w:rPr>
          <w:rStyle w:val="StyleUnderline"/>
        </w:rPr>
        <w:t>in China’s backyard</w:t>
      </w:r>
      <w:r w:rsidRPr="000A3254">
        <w:rPr>
          <w:sz w:val="16"/>
        </w:rPr>
        <w:t xml:space="preserve"> with bases and the U.S. 7th fleet spread throughout the Pacific. Thus, </w:t>
      </w:r>
      <w:r w:rsidRPr="000A3254">
        <w:rPr>
          <w:rStyle w:val="StyleUnderline"/>
        </w:rPr>
        <w:t xml:space="preserve">advanced </w:t>
      </w:r>
      <w:r w:rsidRPr="00820475">
        <w:rPr>
          <w:rStyle w:val="StyleUnderline"/>
          <w:highlight w:val="green"/>
        </w:rPr>
        <w:t>knowledge of</w:t>
      </w:r>
      <w:r w:rsidRPr="000A3254">
        <w:rPr>
          <w:rStyle w:val="StyleUnderline"/>
        </w:rPr>
        <w:t xml:space="preserve"> Chinese </w:t>
      </w:r>
      <w:r w:rsidRPr="00820475">
        <w:rPr>
          <w:rStyle w:val="StyleUnderline"/>
          <w:highlight w:val="green"/>
        </w:rPr>
        <w:t>missile stocks</w:t>
      </w:r>
      <w:r w:rsidRPr="000A3254">
        <w:rPr>
          <w:rStyle w:val="StyleUnderline"/>
        </w:rPr>
        <w:t xml:space="preserve"> and deployments </w:t>
      </w:r>
      <w:r w:rsidRPr="00820475">
        <w:rPr>
          <w:rStyle w:val="StyleUnderline"/>
          <w:highlight w:val="green"/>
        </w:rPr>
        <w:t>would be key to</w:t>
      </w:r>
      <w:r w:rsidRPr="000A3254">
        <w:rPr>
          <w:rStyle w:val="StyleUnderline"/>
        </w:rPr>
        <w:t xml:space="preserve"> the </w:t>
      </w:r>
      <w:r w:rsidRPr="00820475">
        <w:rPr>
          <w:rStyle w:val="StyleUnderline"/>
          <w:highlight w:val="green"/>
        </w:rPr>
        <w:t>US’ defense of the region</w:t>
      </w:r>
      <w:r w:rsidRPr="000A3254">
        <w:rPr>
          <w:rStyle w:val="StyleUnderline"/>
        </w:rPr>
        <w:t xml:space="preserve"> or planning an offense</w:t>
      </w:r>
      <w:r w:rsidRPr="000A3254">
        <w:rPr>
          <w:sz w:val="16"/>
        </w:rPr>
        <w:t xml:space="preserve">. </w:t>
      </w:r>
      <w:r w:rsidRPr="00820475">
        <w:rPr>
          <w:rStyle w:val="Emphasis"/>
          <w:highlight w:val="green"/>
        </w:rPr>
        <w:t>China</w:t>
      </w:r>
      <w:r w:rsidRPr="000A3254">
        <w:rPr>
          <w:sz w:val="16"/>
        </w:rPr>
        <w:t xml:space="preserve">, on the other hand, </w:t>
      </w:r>
      <w:r w:rsidRPr="00820475">
        <w:rPr>
          <w:rStyle w:val="Emphasis"/>
          <w:highlight w:val="green"/>
        </w:rPr>
        <w:t>would gain</w:t>
      </w:r>
      <w:r w:rsidRPr="000A3254">
        <w:rPr>
          <w:rStyle w:val="Emphasis"/>
        </w:rPr>
        <w:t xml:space="preserve"> next to </w:t>
      </w:r>
      <w:r w:rsidRPr="00820475">
        <w:rPr>
          <w:rStyle w:val="Emphasis"/>
          <w:highlight w:val="green"/>
        </w:rPr>
        <w:t>nothing</w:t>
      </w:r>
      <w:r w:rsidRPr="000A3254">
        <w:rPr>
          <w:rStyle w:val="StyleUnderline"/>
        </w:rPr>
        <w:t>—it has few ICBM’s capable of hitting the United States and has no assets within striking distance of the U.S. mainland.</w:t>
      </w:r>
      <w:r>
        <w:rPr>
          <w:rStyle w:val="StyleUnderline"/>
        </w:rPr>
        <w:t xml:space="preserve"> </w:t>
      </w:r>
      <w:r w:rsidRPr="000A3254">
        <w:rPr>
          <w:rStyle w:val="StyleUnderline"/>
        </w:rPr>
        <w:t xml:space="preserve">China’s massive inventory of intermediate range </w:t>
      </w:r>
      <w:r w:rsidRPr="00820475">
        <w:rPr>
          <w:rStyle w:val="StyleUnderline"/>
          <w:highlight w:val="green"/>
        </w:rPr>
        <w:t>missiles</w:t>
      </w:r>
      <w:r w:rsidRPr="000A3254">
        <w:rPr>
          <w:sz w:val="16"/>
        </w:rPr>
        <w:t xml:space="preserve"> (US Department of Defense estimates between 2000 and 2600) counters regional threats, not global. China’s stockpile isn’t meant to deter against large swaths of nukes. It doesn’t assure mutual destruction. Instead the missiles </w:t>
      </w:r>
      <w:r w:rsidRPr="00820475">
        <w:rPr>
          <w:rStyle w:val="StyleUnderline"/>
          <w:highlight w:val="green"/>
        </w:rPr>
        <w:t>are meant to</w:t>
      </w:r>
      <w:r w:rsidRPr="000A3254">
        <w:rPr>
          <w:rStyle w:val="StyleUnderline"/>
        </w:rPr>
        <w:t xml:space="preserve"> overwhelm adversaries within range of China itself, </w:t>
      </w:r>
      <w:r w:rsidRPr="00820475">
        <w:rPr>
          <w:rStyle w:val="StyleUnderline"/>
          <w:highlight w:val="green"/>
        </w:rPr>
        <w:t>be</w:t>
      </w:r>
      <w:r w:rsidRPr="000A3254">
        <w:rPr>
          <w:rStyle w:val="StyleUnderline"/>
        </w:rPr>
        <w:t xml:space="preserve"> it </w:t>
      </w:r>
      <w:r w:rsidRPr="00820475">
        <w:rPr>
          <w:rStyle w:val="StyleUnderline"/>
          <w:highlight w:val="green"/>
        </w:rPr>
        <w:t>in course of</w:t>
      </w:r>
      <w:r w:rsidRPr="000A3254">
        <w:rPr>
          <w:rStyle w:val="StyleUnderline"/>
        </w:rPr>
        <w:t xml:space="preserve"> an eventual invasion of Taiwan, the </w:t>
      </w:r>
      <w:r w:rsidRPr="00820475">
        <w:rPr>
          <w:rStyle w:val="StyleUnderline"/>
          <w:highlight w:val="green"/>
        </w:rPr>
        <w:t>intervention</w:t>
      </w:r>
      <w:r w:rsidRPr="000A3254">
        <w:rPr>
          <w:rStyle w:val="StyleUnderline"/>
        </w:rPr>
        <w:t xml:space="preserve"> of the </w:t>
      </w:r>
      <w:r w:rsidRPr="000A3254">
        <w:rPr>
          <w:rStyle w:val="Emphasis"/>
        </w:rPr>
        <w:t>United States Navy, Vietnamese or Filipino assets in the South China Sea</w:t>
      </w:r>
      <w:r w:rsidRPr="000A3254">
        <w:rPr>
          <w:rStyle w:val="StyleUnderline"/>
        </w:rPr>
        <w:t xml:space="preserve">, </w:t>
      </w:r>
      <w:r w:rsidRPr="000A3254">
        <w:rPr>
          <w:rStyle w:val="Emphasis"/>
        </w:rPr>
        <w:t>Russian land forces</w:t>
      </w:r>
      <w:r w:rsidRPr="000A3254">
        <w:rPr>
          <w:rStyle w:val="StyleUnderline"/>
        </w:rPr>
        <w:t xml:space="preserve">, or even </w:t>
      </w:r>
      <w:r w:rsidRPr="000A3254">
        <w:rPr>
          <w:rStyle w:val="Emphasis"/>
        </w:rPr>
        <w:t>the Japanese Navy</w:t>
      </w:r>
      <w:r w:rsidRPr="000A3254">
        <w:rPr>
          <w:rStyle w:val="StyleUnderline"/>
        </w:rPr>
        <w:t>.</w:t>
      </w:r>
      <w:r>
        <w:rPr>
          <w:rStyle w:val="StyleUnderline"/>
        </w:rPr>
        <w:t xml:space="preserve"> </w:t>
      </w:r>
      <w:r w:rsidRPr="000A3254">
        <w:rPr>
          <w:sz w:val="16"/>
        </w:rPr>
        <w:t xml:space="preserve">For Russia and the United States, </w:t>
      </w:r>
      <w:r w:rsidRPr="00820475">
        <w:rPr>
          <w:rStyle w:val="StyleUnderline"/>
          <w:highlight w:val="green"/>
        </w:rPr>
        <w:t>China’s</w:t>
      </w:r>
      <w:r w:rsidRPr="000A3254">
        <w:rPr>
          <w:rStyle w:val="StyleUnderline"/>
        </w:rPr>
        <w:t xml:space="preserve"> intermediate range missile </w:t>
      </w:r>
      <w:r w:rsidRPr="00820475">
        <w:rPr>
          <w:rStyle w:val="StyleUnderline"/>
          <w:highlight w:val="green"/>
        </w:rPr>
        <w:t>stockpile represents</w:t>
      </w:r>
      <w:r w:rsidRPr="000A3254">
        <w:rPr>
          <w:rStyle w:val="StyleUnderline"/>
        </w:rPr>
        <w:t xml:space="preserve"> a </w:t>
      </w:r>
      <w:r w:rsidRPr="00820475">
        <w:rPr>
          <w:rStyle w:val="StyleUnderline"/>
          <w:highlight w:val="green"/>
        </w:rPr>
        <w:t>regional imbalance</w:t>
      </w:r>
      <w:r w:rsidRPr="000A3254">
        <w:rPr>
          <w:rStyle w:val="StyleUnderline"/>
        </w:rPr>
        <w:t xml:space="preserve"> as neither country has built or deployed any INF missiles</w:t>
      </w:r>
      <w:r w:rsidRPr="000A3254">
        <w:rPr>
          <w:sz w:val="16"/>
        </w:rPr>
        <w:t xml:space="preserve"> for almost 30 years </w:t>
      </w:r>
      <w:r w:rsidRPr="000A3254">
        <w:rPr>
          <w:rStyle w:val="StyleUnderline"/>
        </w:rPr>
        <w:t>per the INF Treaty</w:t>
      </w:r>
      <w:r w:rsidRPr="000A3254">
        <w:rPr>
          <w:sz w:val="16"/>
        </w:rPr>
        <w:t xml:space="preserve">. Russia could station these faster, shorter range missiles along its long border with China, while the United States could potentially deploy missiles in Guam or Korea. Now that the INF Treaty is on life support, both nations will rush to close that missile gap. Yet they would much prefer working to reduce China’s stockpile instead, clipping China’s advantage instead of risking a different kind of arms race. </w:t>
      </w:r>
      <w:r w:rsidRPr="000A3254">
        <w:rPr>
          <w:rStyle w:val="StyleUnderline"/>
        </w:rPr>
        <w:t xml:space="preserve">Yet </w:t>
      </w:r>
      <w:r w:rsidRPr="00820475">
        <w:rPr>
          <w:rStyle w:val="StyleUnderline"/>
          <w:highlight w:val="green"/>
        </w:rPr>
        <w:t>INF missiles are China’s largest strategic asset</w:t>
      </w:r>
      <w:r w:rsidRPr="000A3254">
        <w:rPr>
          <w:sz w:val="16"/>
        </w:rPr>
        <w:t xml:space="preserve">, balancing out the United States’ naval, operational, and nuclear superiority. </w:t>
      </w:r>
      <w:r w:rsidRPr="00820475">
        <w:rPr>
          <w:rStyle w:val="StyleUnderline"/>
          <w:highlight w:val="green"/>
        </w:rPr>
        <w:t>Minimizing</w:t>
      </w:r>
      <w:r w:rsidRPr="000A3254">
        <w:rPr>
          <w:rStyle w:val="StyleUnderline"/>
        </w:rPr>
        <w:t xml:space="preserve"> that </w:t>
      </w:r>
      <w:r w:rsidRPr="00820475">
        <w:rPr>
          <w:rStyle w:val="StyleUnderline"/>
          <w:highlight w:val="green"/>
        </w:rPr>
        <w:t>advantage</w:t>
      </w:r>
      <w:r w:rsidRPr="000A3254">
        <w:rPr>
          <w:rStyle w:val="StyleUnderline"/>
        </w:rPr>
        <w:t xml:space="preserve"> in any way, </w:t>
      </w:r>
      <w:r w:rsidRPr="000A3254">
        <w:rPr>
          <w:rStyle w:val="Emphasis"/>
        </w:rPr>
        <w:t>while Russia and the United States retain the two largest and most dangerous nuclear stockpiles in the world</w:t>
      </w:r>
      <w:r w:rsidRPr="000A3254">
        <w:rPr>
          <w:rStyle w:val="StyleUnderline"/>
        </w:rPr>
        <w:t xml:space="preserve">, </w:t>
      </w:r>
      <w:r w:rsidRPr="00820475">
        <w:rPr>
          <w:rStyle w:val="StyleUnderline"/>
          <w:highlight w:val="green"/>
        </w:rPr>
        <w:t>is a non-starter</w:t>
      </w:r>
      <w:r w:rsidRPr="000A3254">
        <w:rPr>
          <w:rStyle w:val="StyleUnderline"/>
        </w:rPr>
        <w:t>.</w:t>
      </w:r>
      <w:r>
        <w:rPr>
          <w:rStyle w:val="StyleUnderline"/>
        </w:rPr>
        <w:t xml:space="preserve"> </w:t>
      </w:r>
      <w:r w:rsidRPr="000A3254">
        <w:rPr>
          <w:rStyle w:val="StyleUnderline"/>
        </w:rPr>
        <w:t xml:space="preserve">China has already stated that it has no need for arms agreements and that it believes Russia and the United States are the only parties responsible for reducing their inventories. It’s hard to envision what could bring China to the table, and the recent spate of U.S. treaty </w:t>
      </w:r>
      <w:proofErr w:type="spellStart"/>
      <w:r w:rsidRPr="000A3254">
        <w:rPr>
          <w:rStyle w:val="StyleUnderline"/>
        </w:rPr>
        <w:t>abrogations</w:t>
      </w:r>
      <w:proofErr w:type="spellEnd"/>
      <w:r w:rsidRPr="000A3254">
        <w:rPr>
          <w:rStyle w:val="StyleUnderline"/>
        </w:rPr>
        <w:t xml:space="preserve"> doesn’t make it an enticing negotiation partner.</w:t>
      </w:r>
      <w:r>
        <w:rPr>
          <w:rStyle w:val="StyleUnderline"/>
        </w:rPr>
        <w:t xml:space="preserve"> </w:t>
      </w:r>
      <w:r w:rsidRPr="000A3254">
        <w:rPr>
          <w:sz w:val="16"/>
        </w:rPr>
        <w:t>If Russia and the United States want to limit China’s asymmetric weapons capabilities, they’ll have to get creative and consider China’s greater regional security concerns instead of just weapons systems.</w:t>
      </w:r>
    </w:p>
    <w:p w:rsidR="00D34463" w:rsidRDefault="00D34463" w:rsidP="00D34463">
      <w:pPr>
        <w:pStyle w:val="Heading4"/>
      </w:pPr>
      <w:bookmarkStart w:id="11" w:name="_Hlk15294305"/>
      <w:bookmarkEnd w:id="10"/>
      <w:r>
        <w:t>China won’t agree to arms control treaties – other incentives overwhelm the aff</w:t>
      </w:r>
    </w:p>
    <w:p w:rsidR="00D34463" w:rsidRPr="00511266" w:rsidRDefault="00D34463" w:rsidP="00D34463">
      <w:r w:rsidRPr="00511266">
        <w:rPr>
          <w:b/>
          <w:bCs/>
          <w:sz w:val="26"/>
          <w:szCs w:val="26"/>
        </w:rPr>
        <w:t>Stratfor 19</w:t>
      </w:r>
      <w:r>
        <w:t xml:space="preserve"> (</w:t>
      </w:r>
      <w:r w:rsidRPr="00511266">
        <w:t>"Why China Will Steer Clear of a New START on Arms Control," Stratfor</w:t>
      </w:r>
      <w:r>
        <w:t xml:space="preserve"> Worldview</w:t>
      </w:r>
      <w:r w:rsidRPr="00511266">
        <w:t>, https://worldview.stratfor.com/article/why-china-will-steer-clear-new-start-arms-control</w:t>
      </w:r>
      <w:r>
        <w:t>)SEM</w:t>
      </w:r>
    </w:p>
    <w:p w:rsidR="00D34463" w:rsidRDefault="00D34463" w:rsidP="00D34463">
      <w:pPr>
        <w:rPr>
          <w:rStyle w:val="StyleUnderline"/>
        </w:rPr>
      </w:pPr>
      <w:r w:rsidRPr="00511266">
        <w:rPr>
          <w:sz w:val="16"/>
        </w:rPr>
        <w:t xml:space="preserve">China's Last Word </w:t>
      </w:r>
      <w:r w:rsidRPr="00511266">
        <w:rPr>
          <w:rStyle w:val="StyleUnderline"/>
        </w:rPr>
        <w:t xml:space="preserve">The </w:t>
      </w:r>
      <w:r w:rsidRPr="00820475">
        <w:rPr>
          <w:rStyle w:val="StyleUnderline"/>
        </w:rPr>
        <w:t xml:space="preserve">possibilities of </w:t>
      </w:r>
      <w:r w:rsidRPr="00820475">
        <w:rPr>
          <w:rStyle w:val="StyleUnderline"/>
          <w:highlight w:val="green"/>
        </w:rPr>
        <w:t>China</w:t>
      </w:r>
      <w:r w:rsidRPr="00820475">
        <w:rPr>
          <w:rStyle w:val="StyleUnderline"/>
        </w:rPr>
        <w:t>'s entry notwithstanding</w:t>
      </w:r>
      <w:r w:rsidRPr="00511266">
        <w:rPr>
          <w:rStyle w:val="StyleUnderline"/>
        </w:rPr>
        <w:t xml:space="preserve">, the odds are that </w:t>
      </w:r>
      <w:r w:rsidRPr="00511266">
        <w:rPr>
          <w:rStyle w:val="Emphasis"/>
        </w:rPr>
        <w:t xml:space="preserve">it </w:t>
      </w:r>
      <w:r w:rsidRPr="00820475">
        <w:rPr>
          <w:rStyle w:val="Emphasis"/>
          <w:highlight w:val="green"/>
        </w:rPr>
        <w:t>will remain on the outside</w:t>
      </w:r>
      <w:r w:rsidRPr="00511266">
        <w:rPr>
          <w:sz w:val="16"/>
        </w:rPr>
        <w:t>. To entice Beijing to sign, th</w:t>
      </w:r>
      <w:r w:rsidRPr="00511266">
        <w:rPr>
          <w:rStyle w:val="StyleUnderline"/>
        </w:rPr>
        <w:t>e U</w:t>
      </w:r>
      <w:r w:rsidRPr="00511266">
        <w:rPr>
          <w:sz w:val="16"/>
        </w:rPr>
        <w:t xml:space="preserve">nited </w:t>
      </w:r>
      <w:r w:rsidRPr="00511266">
        <w:rPr>
          <w:rStyle w:val="StyleUnderline"/>
        </w:rPr>
        <w:t>S</w:t>
      </w:r>
      <w:r w:rsidRPr="00511266">
        <w:rPr>
          <w:sz w:val="16"/>
        </w:rPr>
        <w:t xml:space="preserve">tates </w:t>
      </w:r>
      <w:r w:rsidRPr="00511266">
        <w:rPr>
          <w:rStyle w:val="StyleUnderline"/>
        </w:rPr>
        <w:t>would</w:t>
      </w:r>
      <w:r w:rsidRPr="00511266">
        <w:rPr>
          <w:sz w:val="16"/>
        </w:rPr>
        <w:t xml:space="preserve">, for one, </w:t>
      </w:r>
      <w:r w:rsidRPr="00511266">
        <w:rPr>
          <w:rStyle w:val="StyleUnderline"/>
        </w:rPr>
        <w:t xml:space="preserve">need to avoid limiting China's short and intermediate land-based missiles and agree to parity for all signatories, but </w:t>
      </w:r>
      <w:r w:rsidRPr="00820475">
        <w:rPr>
          <w:rStyle w:val="Emphasis"/>
          <w:highlight w:val="green"/>
        </w:rPr>
        <w:t>Washington is</w:t>
      </w:r>
      <w:r w:rsidRPr="00511266">
        <w:rPr>
          <w:rStyle w:val="Emphasis"/>
        </w:rPr>
        <w:t xml:space="preserve"> </w:t>
      </w:r>
      <w:r w:rsidRPr="00820475">
        <w:rPr>
          <w:rStyle w:val="Emphasis"/>
          <w:highlight w:val="green"/>
        </w:rPr>
        <w:t>unlikely to make</w:t>
      </w:r>
      <w:r w:rsidRPr="00511266">
        <w:rPr>
          <w:rStyle w:val="Emphasis"/>
        </w:rPr>
        <w:t xml:space="preserve"> such </w:t>
      </w:r>
      <w:r w:rsidRPr="00820475">
        <w:rPr>
          <w:rStyle w:val="Emphasis"/>
          <w:highlight w:val="green"/>
        </w:rPr>
        <w:t>technical and strategic concessions</w:t>
      </w:r>
      <w:r w:rsidRPr="00511266">
        <w:rPr>
          <w:rStyle w:val="Emphasis"/>
        </w:rPr>
        <w:t>.</w:t>
      </w:r>
      <w:r>
        <w:rPr>
          <w:rStyle w:val="Emphasis"/>
        </w:rPr>
        <w:t xml:space="preserve"> </w:t>
      </w:r>
      <w:r w:rsidRPr="00820475">
        <w:rPr>
          <w:rStyle w:val="StyleUnderline"/>
          <w:highlight w:val="green"/>
        </w:rPr>
        <w:t>China</w:t>
      </w:r>
      <w:r w:rsidRPr="00511266">
        <w:rPr>
          <w:sz w:val="16"/>
        </w:rPr>
        <w:t xml:space="preserve"> also </w:t>
      </w:r>
      <w:r w:rsidRPr="00820475">
        <w:rPr>
          <w:rStyle w:val="StyleUnderline"/>
          <w:highlight w:val="green"/>
        </w:rPr>
        <w:t>has little confidence</w:t>
      </w:r>
      <w:r w:rsidRPr="00511266">
        <w:rPr>
          <w:rStyle w:val="StyleUnderline"/>
        </w:rPr>
        <w:t xml:space="preserve"> that any such </w:t>
      </w:r>
      <w:r w:rsidRPr="00820475">
        <w:rPr>
          <w:rStyle w:val="StyleUnderline"/>
          <w:highlight w:val="green"/>
        </w:rPr>
        <w:t>agreement would last</w:t>
      </w:r>
      <w:r w:rsidRPr="00511266">
        <w:rPr>
          <w:rStyle w:val="StyleUnderline"/>
        </w:rPr>
        <w:t>, especially because the U</w:t>
      </w:r>
      <w:r w:rsidRPr="00511266">
        <w:rPr>
          <w:sz w:val="16"/>
        </w:rPr>
        <w:t xml:space="preserve">nited </w:t>
      </w:r>
      <w:r w:rsidRPr="00511266">
        <w:rPr>
          <w:rStyle w:val="StyleUnderline"/>
        </w:rPr>
        <w:t>S</w:t>
      </w:r>
      <w:r w:rsidRPr="00511266">
        <w:rPr>
          <w:sz w:val="16"/>
        </w:rPr>
        <w:t xml:space="preserve">tates </w:t>
      </w:r>
      <w:r w:rsidRPr="00511266">
        <w:rPr>
          <w:rStyle w:val="StyleUnderline"/>
        </w:rPr>
        <w:t>is uncompromising in its efforts to develop ballistic missile defense, while Russia is unwilling to curb its investment in nuclear delivery weapons</w:t>
      </w:r>
      <w:r w:rsidRPr="00511266">
        <w:rPr>
          <w:sz w:val="16"/>
        </w:rPr>
        <w:t xml:space="preserve"> that fall outside the purview of New START unless the United States offers heavy concessions. </w:t>
      </w:r>
      <w:r w:rsidRPr="00820475">
        <w:rPr>
          <w:rStyle w:val="Emphasis"/>
          <w:highlight w:val="green"/>
        </w:rPr>
        <w:t>Beijing has no wish to limit itself</w:t>
      </w:r>
      <w:r w:rsidRPr="00820475">
        <w:rPr>
          <w:rStyle w:val="StyleUnderline"/>
          <w:highlight w:val="green"/>
        </w:rPr>
        <w:t xml:space="preserve"> through a</w:t>
      </w:r>
      <w:r w:rsidRPr="00511266">
        <w:rPr>
          <w:rStyle w:val="StyleUnderline"/>
        </w:rPr>
        <w:t xml:space="preserve"> new </w:t>
      </w:r>
      <w:r w:rsidRPr="00820475">
        <w:rPr>
          <w:rStyle w:val="StyleUnderline"/>
          <w:highlight w:val="green"/>
        </w:rPr>
        <w:t>treaty</w:t>
      </w:r>
      <w:r w:rsidRPr="00511266">
        <w:rPr>
          <w:sz w:val="16"/>
        </w:rPr>
        <w:t xml:space="preserve"> or a New START extension, only for that agreement to prove temporary amid wider disagreements over ballistic missile defense and other issues (after all, even core legacy arms control treaties like the INF Treaty are proving to be short-lived). In the end, </w:t>
      </w:r>
      <w:r w:rsidRPr="00820475">
        <w:rPr>
          <w:rStyle w:val="StyleUnderline"/>
          <w:highlight w:val="green"/>
        </w:rPr>
        <w:t>China would</w:t>
      </w:r>
      <w:r w:rsidRPr="00511266">
        <w:rPr>
          <w:rStyle w:val="StyleUnderline"/>
        </w:rPr>
        <w:t xml:space="preserve"> face a cost in joining a treaty even in the best of cases, as it would </w:t>
      </w:r>
      <w:r w:rsidRPr="00820475">
        <w:rPr>
          <w:rStyle w:val="StyleUnderline"/>
          <w:highlight w:val="green"/>
        </w:rPr>
        <w:t>have to submit to</w:t>
      </w:r>
      <w:r w:rsidRPr="00511266">
        <w:rPr>
          <w:rStyle w:val="StyleUnderline"/>
        </w:rPr>
        <w:t xml:space="preserve"> a certain degree of </w:t>
      </w:r>
      <w:r w:rsidRPr="00820475">
        <w:rPr>
          <w:rStyle w:val="Emphasis"/>
          <w:highlight w:val="green"/>
        </w:rPr>
        <w:t>inspections and monitoring</w:t>
      </w:r>
      <w:r w:rsidRPr="00511266">
        <w:rPr>
          <w:sz w:val="16"/>
        </w:rPr>
        <w:t xml:space="preserve">. This, in turn, would shine a light into the nooks and crannies of China's arsenal — one of the key reasons the United States has been pushing to include China in an arms control pact. </w:t>
      </w:r>
      <w:r w:rsidRPr="00511266">
        <w:rPr>
          <w:rStyle w:val="StyleUnderline"/>
        </w:rPr>
        <w:t xml:space="preserve">All these </w:t>
      </w:r>
      <w:r w:rsidRPr="00820475">
        <w:rPr>
          <w:rStyle w:val="StyleUnderline"/>
          <w:highlight w:val="green"/>
        </w:rPr>
        <w:t xml:space="preserve">issues are likely to </w:t>
      </w:r>
      <w:r w:rsidRPr="00820475">
        <w:rPr>
          <w:rStyle w:val="Emphasis"/>
          <w:highlight w:val="green"/>
        </w:rPr>
        <w:t>hinder</w:t>
      </w:r>
      <w:r w:rsidRPr="00511266">
        <w:rPr>
          <w:rStyle w:val="Emphasis"/>
        </w:rPr>
        <w:t xml:space="preserve"> </w:t>
      </w:r>
      <w:r w:rsidRPr="00820475">
        <w:rPr>
          <w:rStyle w:val="Emphasis"/>
          <w:highlight w:val="green"/>
        </w:rPr>
        <w:t>progress</w:t>
      </w:r>
      <w:r w:rsidRPr="00511266">
        <w:rPr>
          <w:rStyle w:val="StyleUnderline"/>
        </w:rPr>
        <w:t xml:space="preserve"> toward a trilateral strategic arms control treaty</w:t>
      </w:r>
      <w:r w:rsidRPr="00511266">
        <w:rPr>
          <w:sz w:val="16"/>
        </w:rPr>
        <w:t xml:space="preserve"> among the great powers. Simply put, </w:t>
      </w:r>
      <w:r w:rsidRPr="00511266">
        <w:rPr>
          <w:rStyle w:val="StyleUnderline"/>
        </w:rPr>
        <w:t xml:space="preserve">any </w:t>
      </w:r>
      <w:r w:rsidRPr="00820475">
        <w:rPr>
          <w:rStyle w:val="StyleUnderline"/>
          <w:highlight w:val="green"/>
        </w:rPr>
        <w:t>successful treaty would require painful concessions</w:t>
      </w:r>
      <w:r w:rsidRPr="00511266">
        <w:rPr>
          <w:rStyle w:val="StyleUnderline"/>
        </w:rPr>
        <w:t xml:space="preserve"> from all three countries, but such </w:t>
      </w:r>
      <w:r w:rsidRPr="00820475">
        <w:rPr>
          <w:rStyle w:val="StyleUnderline"/>
          <w:highlight w:val="green"/>
        </w:rPr>
        <w:t>concessions</w:t>
      </w:r>
      <w:r w:rsidRPr="00511266">
        <w:rPr>
          <w:sz w:val="16"/>
        </w:rPr>
        <w:t xml:space="preserve">, and indeed leaps of faith, </w:t>
      </w:r>
      <w:r w:rsidRPr="00820475">
        <w:rPr>
          <w:rStyle w:val="Emphasis"/>
          <w:highlight w:val="green"/>
        </w:rPr>
        <w:t>are</w:t>
      </w:r>
      <w:r w:rsidRPr="00511266">
        <w:rPr>
          <w:rStyle w:val="Emphasis"/>
        </w:rPr>
        <w:t xml:space="preserve"> rather </w:t>
      </w:r>
      <w:r w:rsidRPr="00820475">
        <w:rPr>
          <w:rStyle w:val="Emphasis"/>
          <w:highlight w:val="green"/>
        </w:rPr>
        <w:t>implausible</w:t>
      </w:r>
      <w:r w:rsidRPr="00511266">
        <w:rPr>
          <w:sz w:val="16"/>
        </w:rPr>
        <w:t xml:space="preserve"> in the short term </w:t>
      </w:r>
      <w:r w:rsidRPr="00820475">
        <w:rPr>
          <w:rStyle w:val="StyleUnderline"/>
          <w:highlight w:val="green"/>
        </w:rPr>
        <w:t>given</w:t>
      </w:r>
      <w:r w:rsidRPr="00511266">
        <w:rPr>
          <w:rStyle w:val="StyleUnderline"/>
        </w:rPr>
        <w:t xml:space="preserve"> the considerable </w:t>
      </w:r>
      <w:r w:rsidRPr="00820475">
        <w:rPr>
          <w:rStyle w:val="Emphasis"/>
          <w:highlight w:val="green"/>
        </w:rPr>
        <w:t>mistrust</w:t>
      </w:r>
      <w:r w:rsidRPr="00511266">
        <w:rPr>
          <w:rStyle w:val="Emphasis"/>
        </w:rPr>
        <w:t xml:space="preserve"> and competition</w:t>
      </w:r>
      <w:r w:rsidRPr="00511266">
        <w:rPr>
          <w:sz w:val="16"/>
        </w:rPr>
        <w:t xml:space="preserve"> </w:t>
      </w:r>
      <w:r w:rsidRPr="00511266">
        <w:rPr>
          <w:rStyle w:val="StyleUnderline"/>
        </w:rPr>
        <w:t>that pervades their relations</w:t>
      </w:r>
      <w:r w:rsidRPr="00511266">
        <w:rPr>
          <w:sz w:val="16"/>
        </w:rPr>
        <w:t xml:space="preserve">. </w:t>
      </w:r>
      <w:proofErr w:type="gramStart"/>
      <w:r w:rsidRPr="00511266">
        <w:rPr>
          <w:sz w:val="16"/>
        </w:rPr>
        <w:t>So</w:t>
      </w:r>
      <w:proofErr w:type="gramEnd"/>
      <w:r w:rsidRPr="00511266">
        <w:rPr>
          <w:sz w:val="16"/>
        </w:rPr>
        <w:t xml:space="preserve"> while </w:t>
      </w:r>
      <w:r w:rsidRPr="00511266">
        <w:rPr>
          <w:rStyle w:val="StyleUnderline"/>
        </w:rPr>
        <w:t>China</w:t>
      </w:r>
      <w:r w:rsidRPr="00511266">
        <w:rPr>
          <w:sz w:val="16"/>
        </w:rPr>
        <w:t xml:space="preserve"> will politely entertain the idea of joining a New START extension or a successor treaty, it </w:t>
      </w:r>
      <w:r w:rsidRPr="00511266">
        <w:rPr>
          <w:rStyle w:val="StyleUnderline"/>
        </w:rPr>
        <w:t>is ultimately likely to remain on the sidelines.</w:t>
      </w:r>
    </w:p>
    <w:p w:rsidR="000D046E" w:rsidRPr="000D046E" w:rsidRDefault="000D046E" w:rsidP="000D046E"/>
    <w:bookmarkEnd w:id="11"/>
    <w:p w:rsidR="0050335A" w:rsidRDefault="000D046E" w:rsidP="0050335A">
      <w:pPr>
        <w:pStyle w:val="Heading3"/>
      </w:pPr>
      <w:r>
        <w:t xml:space="preserve">No Nuke Mod – </w:t>
      </w:r>
      <w:proofErr w:type="spellStart"/>
      <w:r>
        <w:t>Devp</w:t>
      </w:r>
      <w:proofErr w:type="spellEnd"/>
      <w:r>
        <w:t xml:space="preserve"> Limited</w:t>
      </w:r>
    </w:p>
    <w:p w:rsidR="000D046E" w:rsidRPr="000D046E" w:rsidRDefault="000D046E" w:rsidP="000D046E"/>
    <w:p w:rsidR="0050335A" w:rsidRDefault="0050335A" w:rsidP="0050335A">
      <w:pPr>
        <w:pStyle w:val="Heading4"/>
      </w:pPr>
      <w:r>
        <w:t xml:space="preserve">No nuclear modernization – China developments are </w:t>
      </w:r>
      <w:r w:rsidRPr="00761799">
        <w:rPr>
          <w:u w:val="single"/>
        </w:rPr>
        <w:t>constrained</w:t>
      </w:r>
      <w:r>
        <w:t xml:space="preserve"> </w:t>
      </w:r>
    </w:p>
    <w:p w:rsidR="0050335A" w:rsidRPr="00761799" w:rsidRDefault="0050335A" w:rsidP="0050335A">
      <w:r w:rsidRPr="002C74ED">
        <w:rPr>
          <w:rStyle w:val="Style13ptBold"/>
        </w:rPr>
        <w:t>Logan 17</w:t>
      </w:r>
      <w:r>
        <w:t xml:space="preserve"> – a PhD student in Princeton University’s Woodrow Wilson School of Public and International Affairs and a Graduate Fellow and Deputy Director of the Strategic Education Initiative at Princeton’s Center for International Security Studies. (David, “HARD CONSTRAINTS ON CHINA’S NUCLEAR FORCES” War on the rocks, November 8, 2017, https://warontherocks.com/2017/11/china-nuclear-weapons-breakout)//RP</w:t>
      </w:r>
    </w:p>
    <w:p w:rsidR="0050335A" w:rsidRDefault="0050335A" w:rsidP="0050335A">
      <w:r w:rsidRPr="00BF71FB">
        <w:rPr>
          <w:b/>
          <w:bCs/>
          <w:u w:val="single"/>
        </w:rPr>
        <w:t xml:space="preserve">China’s </w:t>
      </w:r>
      <w:r w:rsidRPr="00761799">
        <w:rPr>
          <w:b/>
          <w:bCs/>
          <w:u w:val="single"/>
        </w:rPr>
        <w:t>nuclear forces and policies are constrained</w:t>
      </w:r>
      <w:r w:rsidRPr="00BF71FB">
        <w:rPr>
          <w:b/>
          <w:bCs/>
          <w:u w:val="single"/>
        </w:rPr>
        <w:t>, first and foremost, by the country’s distinctive approach to nuclear weapons</w:t>
      </w:r>
      <w:r>
        <w:t xml:space="preserve">. As Jeffrey Lewis has written, </w:t>
      </w:r>
      <w:r w:rsidRPr="00BF71FB">
        <w:rPr>
          <w:b/>
          <w:bCs/>
          <w:u w:val="single"/>
        </w:rPr>
        <w:t xml:space="preserve">Chinese leadership has historically believed that nuclear deterrence is largely unaffected by the size and configuration of the adversary’s nuclear arsenal, so long as the country can threaten a counterstrike of a few — or even one — nuclear warheads. </w:t>
      </w:r>
      <w:r>
        <w:t xml:space="preserve">Marshall </w:t>
      </w:r>
      <w:proofErr w:type="spellStart"/>
      <w:r>
        <w:t>Nie</w:t>
      </w:r>
      <w:proofErr w:type="spellEnd"/>
      <w:r>
        <w:t xml:space="preserve"> </w:t>
      </w:r>
      <w:proofErr w:type="spellStart"/>
      <w:r>
        <w:t>Rongzhen</w:t>
      </w:r>
      <w:proofErr w:type="spellEnd"/>
      <w:r>
        <w:t xml:space="preserve">, a leading figure in </w:t>
      </w:r>
      <w:r w:rsidRPr="00BF71FB">
        <w:rPr>
          <w:b/>
          <w:bCs/>
          <w:u w:val="single"/>
        </w:rPr>
        <w:t xml:space="preserve">China’s early </w:t>
      </w:r>
      <w:r w:rsidRPr="00761799">
        <w:rPr>
          <w:b/>
          <w:bCs/>
          <w:u w:val="single"/>
        </w:rPr>
        <w:t>nuclear weapons program, called this “the minimum means of reprisal.</w:t>
      </w:r>
      <w:r w:rsidRPr="00761799">
        <w:rPr>
          <w:b/>
          <w:bCs/>
        </w:rPr>
        <w:t>”</w:t>
      </w:r>
      <w:r>
        <w:t xml:space="preserve"> Recent research by Fiona Cunningham and M. Taylor </w:t>
      </w:r>
      <w:proofErr w:type="spellStart"/>
      <w:r>
        <w:t>Fravel</w:t>
      </w:r>
      <w:proofErr w:type="spellEnd"/>
      <w:r>
        <w:t xml:space="preserve">, based on reviews of Chinese doctrinal and academic writings and interviews with Chinese military and civilian experts, indicates that </w:t>
      </w:r>
      <w:r w:rsidRPr="00BF71FB">
        <w:rPr>
          <w:b/>
          <w:bCs/>
          <w:u w:val="single"/>
        </w:rPr>
        <w:t xml:space="preserve">these fundamental views have not changed and that </w:t>
      </w:r>
      <w:r w:rsidRPr="00761799">
        <w:rPr>
          <w:b/>
          <w:bCs/>
          <w:u w:val="single"/>
        </w:rPr>
        <w:t xml:space="preserve">China is likely to continue adhering to its </w:t>
      </w:r>
      <w:r w:rsidRPr="00BF71FB">
        <w:rPr>
          <w:b/>
          <w:bCs/>
          <w:u w:val="single"/>
        </w:rPr>
        <w:t xml:space="preserve">relatively </w:t>
      </w:r>
      <w:r w:rsidRPr="00761799">
        <w:rPr>
          <w:b/>
          <w:bCs/>
          <w:u w:val="single"/>
        </w:rPr>
        <w:t>restrained strategy of “assured retaliation.”</w:t>
      </w:r>
      <w:r w:rsidRPr="00761799">
        <w:rPr>
          <w:b/>
          <w:bCs/>
        </w:rPr>
        <w:t xml:space="preserve"> </w:t>
      </w:r>
      <w:r>
        <w:t>In recent Track-1.5 and Track-2 dialogues between the United States and China, Chinese participants have said that China could credibly threaten the United States with only “a few,” a “handful of,” or even “one” nuclear warhead. Designed to support more limited goals</w:t>
      </w:r>
      <w:r w:rsidRPr="00BF71FB">
        <w:rPr>
          <w:b/>
          <w:bCs/>
          <w:u w:val="single"/>
        </w:rPr>
        <w:t xml:space="preserve">, </w:t>
      </w:r>
      <w:r w:rsidRPr="00761799">
        <w:rPr>
          <w:b/>
          <w:bCs/>
          <w:u w:val="single"/>
        </w:rPr>
        <w:t>China’s nuclear forces are</w:t>
      </w:r>
      <w:r w:rsidRPr="00BF71FB">
        <w:rPr>
          <w:b/>
          <w:bCs/>
          <w:u w:val="single"/>
        </w:rPr>
        <w:t xml:space="preserve"> generally believed to be </w:t>
      </w:r>
      <w:r w:rsidRPr="00761799">
        <w:rPr>
          <w:b/>
          <w:bCs/>
          <w:u w:val="single"/>
        </w:rPr>
        <w:t>smaller and less alerted than those of other states</w:t>
      </w:r>
      <w:r w:rsidRPr="00BF71FB">
        <w:rPr>
          <w:b/>
          <w:bCs/>
          <w:u w:val="single"/>
        </w:rPr>
        <w:t>. The country has yet to develop an early warning system and some experts believe China would wait several days after suffering a nuclear strike before launching its own nuclear counterattack</w:t>
      </w:r>
      <w:r>
        <w:t>. Observers believe Beijing does not mate its nuclear warheads to missiles in peacetime, instead storing them separately. According to the counting rules of the New START treaty, China has nearly zero deployed nuclear weapons.</w:t>
      </w:r>
    </w:p>
    <w:p w:rsidR="00DB7A75" w:rsidRDefault="00DB7A75" w:rsidP="00DB7A75"/>
    <w:p w:rsidR="00DB7A75" w:rsidRDefault="00941652" w:rsidP="00941652">
      <w:pPr>
        <w:pStyle w:val="Heading3"/>
      </w:pPr>
      <w:r>
        <w:t xml:space="preserve">Fails – China </w:t>
      </w:r>
      <w:proofErr w:type="gramStart"/>
      <w:r>
        <w:t>Wont</w:t>
      </w:r>
      <w:proofErr w:type="gramEnd"/>
      <w:r>
        <w:t xml:space="preserve"> Comply </w:t>
      </w:r>
    </w:p>
    <w:p w:rsidR="00941652" w:rsidRDefault="00941652" w:rsidP="00941652"/>
    <w:p w:rsidR="00941652" w:rsidRPr="00982833" w:rsidRDefault="00941652" w:rsidP="00941652">
      <w:pPr>
        <w:pStyle w:val="Heading4"/>
      </w:pPr>
      <w:r>
        <w:t>China won’t abide by arms control protocols---fear of transparency and prior requests.</w:t>
      </w:r>
    </w:p>
    <w:p w:rsidR="00941652" w:rsidRDefault="00941652" w:rsidP="00941652">
      <w:r w:rsidRPr="00DB06F6">
        <w:rPr>
          <w:rStyle w:val="Style13ptBold"/>
        </w:rPr>
        <w:t>Kim</w:t>
      </w:r>
      <w:r>
        <w:t xml:space="preserve">, </w:t>
      </w:r>
      <w:r w:rsidRPr="00982833">
        <w:t>Stanton Nuclear Security Fellow</w:t>
      </w:r>
      <w:r>
        <w:t xml:space="preserve">, </w:t>
      </w:r>
      <w:r w:rsidRPr="00982833">
        <w:t>Council on Foreign Relations</w:t>
      </w:r>
      <w:r>
        <w:t>, 7/21/</w:t>
      </w:r>
      <w:r w:rsidRPr="00DB06F6">
        <w:rPr>
          <w:rStyle w:val="Style13ptBold"/>
        </w:rPr>
        <w:t>18</w:t>
      </w:r>
    </w:p>
    <w:p w:rsidR="00941652" w:rsidRPr="00982833" w:rsidRDefault="00941652" w:rsidP="00941652">
      <w:r>
        <w:t>(Patricia, “</w:t>
      </w:r>
      <w:r w:rsidRPr="00982833">
        <w:t>Chinese Perceptions on Nuclear Weapons, Arms Control and Nonproliferation</w:t>
      </w:r>
      <w:r>
        <w:t xml:space="preserve">”, </w:t>
      </w:r>
      <w:r w:rsidRPr="00982833">
        <w:t>https://docs.house.gov/meetings/FA/FA18/20180621/108459/HHRG-115-FA18-Wstate-KimP-20180621.pdf</w:t>
      </w:r>
      <w:r>
        <w:t>)//GA</w:t>
      </w:r>
    </w:p>
    <w:p w:rsidR="00941652" w:rsidRDefault="00941652" w:rsidP="00941652">
      <w:pPr>
        <w:rPr>
          <w:sz w:val="16"/>
        </w:rPr>
      </w:pPr>
      <w:r w:rsidRPr="002E207D">
        <w:rPr>
          <w:rStyle w:val="Emphasis"/>
        </w:rPr>
        <w:t>CHINA’S VIEWS ON ARMS CONTROL</w:t>
      </w:r>
      <w:r w:rsidRPr="0099726C">
        <w:rPr>
          <w:sz w:val="16"/>
        </w:rPr>
        <w:t xml:space="preserve"> AND NONPROLIFERATION China’s Participation in Multilateral Arms Control Agreements </w:t>
      </w:r>
      <w:r w:rsidRPr="0099726C">
        <w:rPr>
          <w:rStyle w:val="StyleUnderline"/>
        </w:rPr>
        <w:t>China is party to several major multilateral arms control agreements and treaties</w:t>
      </w:r>
      <w:r w:rsidRPr="0099726C">
        <w:rPr>
          <w:sz w:val="16"/>
        </w:rPr>
        <w:t xml:space="preserve">, including the Nuclear Non-proliferation Treaty, the Convention on Physical Protection of Nuclear Material, the Chemical Weapons Convention, the Biological Weapons Convention, and the International Convention for the Suppression of Acts of Nuclear Terrorism. </w:t>
      </w:r>
      <w:r w:rsidRPr="0099726C">
        <w:rPr>
          <w:rStyle w:val="StyleUnderline"/>
        </w:rPr>
        <w:t>China has signed but not ratified the Comprehensive Test Ban Treaty</w:t>
      </w:r>
      <w:r w:rsidRPr="0099726C">
        <w:rPr>
          <w:sz w:val="16"/>
        </w:rPr>
        <w:t xml:space="preserve">. China is also a member of the Nuclear Suppliers Group, the International Atomic Energy Agency, and the Global Initiative to Combat Nuclear Terrorism. Despite the rejection of its membership to the Missile Technology Control Regime in 2004 on the grounds that China does not adequately restrict missile and technology exports, </w:t>
      </w:r>
      <w:r w:rsidRPr="0099726C">
        <w:rPr>
          <w:rStyle w:val="StyleUnderline"/>
        </w:rPr>
        <w:t>China has pledged to abide by the rules of the group</w:t>
      </w:r>
      <w:r w:rsidRPr="0099726C">
        <w:rPr>
          <w:sz w:val="16"/>
        </w:rPr>
        <w:t xml:space="preserve">. </w:t>
      </w:r>
      <w:r w:rsidRPr="0099726C">
        <w:rPr>
          <w:rStyle w:val="StyleUnderline"/>
        </w:rPr>
        <w:t>China is not a participant in the Hague Code of Conduct against Ballistic Missile Proliferation or the Proliferation Security Initiative</w:t>
      </w:r>
      <w:r w:rsidRPr="0099726C">
        <w:rPr>
          <w:sz w:val="16"/>
        </w:rPr>
        <w:t xml:space="preserve"> (PSI). </w:t>
      </w:r>
      <w:r w:rsidRPr="0099726C">
        <w:rPr>
          <w:rStyle w:val="StyleUnderline"/>
        </w:rPr>
        <w:t>Beijing has chosen not to participate in PSI</w:t>
      </w:r>
      <w:r w:rsidRPr="0099726C">
        <w:rPr>
          <w:sz w:val="16"/>
        </w:rPr>
        <w:t xml:space="preserve">, which aims to stop trafficking of weapons of mass destruction (WMD) by increasing interdiction efforts </w:t>
      </w:r>
      <w:r w:rsidRPr="0099726C">
        <w:rPr>
          <w:rStyle w:val="StyleUnderline"/>
        </w:rPr>
        <w:t>on the grounds that interdictions may “go beyond the international law.”</w:t>
      </w:r>
      <w:r w:rsidRPr="0099726C">
        <w:rPr>
          <w:sz w:val="16"/>
        </w:rPr>
        <w:t xml:space="preserve">15 </w:t>
      </w:r>
      <w:r w:rsidRPr="0099726C">
        <w:rPr>
          <w:rStyle w:val="StyleUnderline"/>
        </w:rPr>
        <w:t>China’s reluctance to participate has been rooted more directly in its desire not to alienate North Korea</w:t>
      </w:r>
      <w:r w:rsidRPr="0099726C">
        <w:rPr>
          <w:sz w:val="16"/>
        </w:rPr>
        <w:t xml:space="preserve">, a principle target of PSI, and in its principled objection against what it views as the selective targeting of certain regimes like North Korea and Iran, but not others, like India and Israel.16 </w:t>
      </w:r>
      <w:r w:rsidRPr="0099726C">
        <w:rPr>
          <w:rStyle w:val="Emphasis"/>
        </w:rPr>
        <w:t>Prospects for China’s Participation in Arms Reductions</w:t>
      </w:r>
      <w:r w:rsidRPr="0099726C">
        <w:rPr>
          <w:sz w:val="16"/>
        </w:rPr>
        <w:t xml:space="preserve"> Negotiations </w:t>
      </w:r>
      <w:r w:rsidRPr="0099726C">
        <w:rPr>
          <w:rStyle w:val="Emphasis"/>
        </w:rPr>
        <w:t>Prospects for arms control dialogues with China remain dim</w:t>
      </w:r>
      <w:r w:rsidRPr="0099726C">
        <w:rPr>
          <w:sz w:val="16"/>
        </w:rPr>
        <w:t xml:space="preserve"> </w:t>
      </w:r>
      <w:r w:rsidRPr="0099726C">
        <w:rPr>
          <w:rStyle w:val="StyleUnderline"/>
        </w:rPr>
        <w:t>given the reality that China has a dramatically smaller nuclear arsenal compared to the United States and Russia</w:t>
      </w:r>
      <w:r w:rsidRPr="0099726C">
        <w:rPr>
          <w:sz w:val="16"/>
        </w:rPr>
        <w:t xml:space="preserve">. First, </w:t>
      </w:r>
      <w:r w:rsidRPr="0099726C">
        <w:rPr>
          <w:rStyle w:val="StyleUnderline"/>
        </w:rPr>
        <w:t>negotiations require an open accounting of existing capabilities</w:t>
      </w:r>
      <w:r w:rsidRPr="0099726C">
        <w:rPr>
          <w:sz w:val="16"/>
        </w:rPr>
        <w:t xml:space="preserve">. </w:t>
      </w:r>
      <w:r w:rsidRPr="0099726C">
        <w:rPr>
          <w:rStyle w:val="Emphasis"/>
        </w:rPr>
        <w:t>China is reluctant to embrace full transparency, given its desire to maintain opacity to enhance the survivability of its small nuclear arsenal</w:t>
      </w:r>
      <w:r w:rsidRPr="0099726C">
        <w:rPr>
          <w:sz w:val="16"/>
        </w:rPr>
        <w:t xml:space="preserve">.17In addition, </w:t>
      </w:r>
      <w:r w:rsidRPr="0099726C">
        <w:rPr>
          <w:rStyle w:val="StyleUnderline"/>
        </w:rPr>
        <w:t>Chinese strategists insist that Washington and Moscow must first commit to significant reductions in their own arsenals before asking China to reduce its weapons</w:t>
      </w:r>
      <w:r w:rsidRPr="0099726C">
        <w:rPr>
          <w:sz w:val="16"/>
        </w:rPr>
        <w:t>.18 G</w:t>
      </w:r>
      <w:r w:rsidRPr="0099726C">
        <w:rPr>
          <w:rStyle w:val="StyleUnderline"/>
        </w:rPr>
        <w:t>iven strained U.S.-Russia relations and accusations on both sides of violations of the I</w:t>
      </w:r>
      <w:r w:rsidRPr="0099726C">
        <w:rPr>
          <w:sz w:val="16"/>
        </w:rPr>
        <w:t xml:space="preserve">ntermediate-range </w:t>
      </w:r>
      <w:r w:rsidRPr="0099726C">
        <w:rPr>
          <w:rStyle w:val="StyleUnderline"/>
        </w:rPr>
        <w:t>N</w:t>
      </w:r>
      <w:r w:rsidRPr="0099726C">
        <w:rPr>
          <w:sz w:val="16"/>
        </w:rPr>
        <w:t xml:space="preserve">uclear </w:t>
      </w:r>
      <w:r w:rsidRPr="0099726C">
        <w:rPr>
          <w:rStyle w:val="StyleUnderline"/>
        </w:rPr>
        <w:t>F</w:t>
      </w:r>
      <w:r w:rsidRPr="0099726C">
        <w:rPr>
          <w:sz w:val="16"/>
        </w:rPr>
        <w:t xml:space="preserve">orces </w:t>
      </w:r>
      <w:r w:rsidRPr="0099726C">
        <w:rPr>
          <w:rStyle w:val="StyleUnderline"/>
        </w:rPr>
        <w:t>Treaty</w:t>
      </w:r>
      <w:r w:rsidRPr="0099726C">
        <w:rPr>
          <w:sz w:val="16"/>
        </w:rPr>
        <w:t xml:space="preserve">, </w:t>
      </w:r>
      <w:r w:rsidRPr="0099726C">
        <w:rPr>
          <w:rStyle w:val="StyleUnderline"/>
        </w:rPr>
        <w:t xml:space="preserve">the appetite for new arms control initiatives between Washington and Moscow seems non-existent in the near-term, which means </w:t>
      </w:r>
      <w:r w:rsidRPr="0099726C">
        <w:rPr>
          <w:rStyle w:val="Emphasis"/>
        </w:rPr>
        <w:t>arms control dialogue with China will</w:t>
      </w:r>
      <w:r w:rsidRPr="0099726C">
        <w:rPr>
          <w:rStyle w:val="StyleUnderline"/>
        </w:rPr>
        <w:t xml:space="preserve"> also </w:t>
      </w:r>
      <w:r w:rsidRPr="0099726C">
        <w:rPr>
          <w:rStyle w:val="Emphasis"/>
        </w:rPr>
        <w:t>be difficult to pursue</w:t>
      </w:r>
      <w:r w:rsidRPr="0099726C">
        <w:rPr>
          <w:sz w:val="16"/>
        </w:rPr>
        <w:t>.19</w:t>
      </w:r>
    </w:p>
    <w:p w:rsidR="00941652" w:rsidRDefault="005B3024" w:rsidP="005B3024">
      <w:pPr>
        <w:pStyle w:val="Heading3"/>
      </w:pPr>
      <w:r>
        <w:t>A/S Solve China Mod</w:t>
      </w:r>
    </w:p>
    <w:p w:rsidR="005B3024" w:rsidRDefault="005B3024" w:rsidP="005B3024">
      <w:pPr>
        <w:pStyle w:val="Heading4"/>
        <w:rPr>
          <w:rFonts w:cs="Times New Roman"/>
        </w:rPr>
      </w:pPr>
      <w:r w:rsidRPr="003C6688">
        <w:rPr>
          <w:rFonts w:cs="Times New Roman"/>
        </w:rPr>
        <w:t>Keeping China focused on Taiwan solves island-wars</w:t>
      </w:r>
    </w:p>
    <w:p w:rsidR="005B3024" w:rsidRPr="005B3024" w:rsidRDefault="005B3024" w:rsidP="005B3024"/>
    <w:p w:rsidR="005B3024" w:rsidRPr="003C6688" w:rsidRDefault="005B3024" w:rsidP="005B3024">
      <w:proofErr w:type="spellStart"/>
      <w:r w:rsidRPr="003C6688">
        <w:rPr>
          <w:rStyle w:val="Style13ptBold"/>
        </w:rPr>
        <w:t>Glosny</w:t>
      </w:r>
      <w:proofErr w:type="spellEnd"/>
      <w:r w:rsidRPr="003C6688">
        <w:rPr>
          <w:rStyle w:val="Style13ptBold"/>
        </w:rPr>
        <w:t xml:space="preserve"> 11</w:t>
      </w:r>
      <w:r w:rsidRPr="003C6688">
        <w:t xml:space="preserve"> – adjunct Senior research fellow in the institute for national Strategic Studies at the national Defense University</w:t>
      </w:r>
    </w:p>
    <w:p w:rsidR="005B3024" w:rsidRPr="003C6688" w:rsidRDefault="005B3024" w:rsidP="005B3024">
      <w:r w:rsidRPr="003C6688">
        <w:t>(Michael, “Getting Beyond Taiwan? Chinese Foreign Policy and PLA Modernization,” INSS Strategic Forum)</w:t>
      </w:r>
    </w:p>
    <w:p w:rsidR="005B3024" w:rsidRPr="00887B22" w:rsidRDefault="005B3024" w:rsidP="005B3024">
      <w:pPr>
        <w:rPr>
          <w:sz w:val="16"/>
        </w:rPr>
      </w:pPr>
      <w:r w:rsidRPr="005B3024">
        <w:rPr>
          <w:rStyle w:val="StyleUnderline"/>
        </w:rPr>
        <w:t>Stability across the Taiwan Strait</w:t>
      </w:r>
      <w:r w:rsidRPr="005B3024">
        <w:rPr>
          <w:sz w:val="16"/>
        </w:rPr>
        <w:t xml:space="preserve">, however, </w:t>
      </w:r>
      <w:r w:rsidRPr="005B3024">
        <w:rPr>
          <w:rStyle w:val="StyleUnderline"/>
        </w:rPr>
        <w:t>would not remove</w:t>
      </w:r>
      <w:r w:rsidRPr="005B3024">
        <w:rPr>
          <w:sz w:val="16"/>
        </w:rPr>
        <w:t xml:space="preserve"> all </w:t>
      </w:r>
      <w:r w:rsidRPr="005B3024">
        <w:rPr>
          <w:rStyle w:val="StyleUnderline"/>
        </w:rPr>
        <w:t>concerns that a rising China might de- stabilize the region. Analysts have not fully considered the new challenges that deep rapprochement would produce in China’s relations with Asia and the United States</w:t>
      </w:r>
      <w:r w:rsidRPr="005B3024">
        <w:rPr>
          <w:sz w:val="16"/>
        </w:rPr>
        <w:t xml:space="preserve">. Asian countries would be relieved, but many would worry that </w:t>
      </w:r>
      <w:r w:rsidRPr="005B3024">
        <w:rPr>
          <w:rStyle w:val="StyleUnderline"/>
        </w:rPr>
        <w:t xml:space="preserve">a rising China </w:t>
      </w:r>
      <w:r w:rsidRPr="005B3024">
        <w:rPr>
          <w:rStyle w:val="Emphasis"/>
        </w:rPr>
        <w:t>no longer constrained by a focus on Taiwan</w:t>
      </w:r>
      <w:r w:rsidRPr="005B3024">
        <w:rPr>
          <w:rStyle w:val="StyleUnderline"/>
        </w:rPr>
        <w:t xml:space="preserve"> would use its increased power to </w:t>
      </w:r>
      <w:r w:rsidRPr="005B3024">
        <w:rPr>
          <w:rStyle w:val="Emphasis"/>
        </w:rPr>
        <w:t>challenge</w:t>
      </w:r>
      <w:r w:rsidRPr="005B3024">
        <w:rPr>
          <w:rStyle w:val="StyleUnderline"/>
        </w:rPr>
        <w:t xml:space="preserve"> their </w:t>
      </w:r>
      <w:r w:rsidRPr="005B3024">
        <w:rPr>
          <w:rStyle w:val="Emphasis"/>
        </w:rPr>
        <w:t>interests elsewhere in Asia</w:t>
      </w:r>
      <w:r w:rsidRPr="005B3024">
        <w:rPr>
          <w:sz w:val="16"/>
        </w:rPr>
        <w:t xml:space="preserve">. The United States would have similar concerns about an </w:t>
      </w:r>
      <w:proofErr w:type="spellStart"/>
      <w:r w:rsidRPr="005B3024">
        <w:rPr>
          <w:sz w:val="16"/>
        </w:rPr>
        <w:t>uncon</w:t>
      </w:r>
      <w:proofErr w:type="spellEnd"/>
      <w:r w:rsidRPr="005B3024">
        <w:rPr>
          <w:sz w:val="16"/>
        </w:rPr>
        <w:t xml:space="preserve">- strained China challenging its interests and would face demands for enhanced, credible defense commitments from regional countries. </w:t>
      </w:r>
      <w:r w:rsidRPr="005B3024">
        <w:rPr>
          <w:rStyle w:val="StyleUnderline"/>
        </w:rPr>
        <w:t>Former U.S. Ambassador to China</w:t>
      </w:r>
      <w:r w:rsidRPr="005B3024">
        <w:rPr>
          <w:sz w:val="16"/>
        </w:rPr>
        <w:t xml:space="preserve"> James </w:t>
      </w:r>
      <w:r w:rsidRPr="005B3024">
        <w:rPr>
          <w:rStyle w:val="StyleUnderline"/>
        </w:rPr>
        <w:t>Lilley referred to Taiwan as “the cork in China’s bottle</w:t>
      </w:r>
      <w:r w:rsidRPr="005B3024">
        <w:rPr>
          <w:sz w:val="16"/>
        </w:rPr>
        <w:t xml:space="preserve">.”3 </w:t>
      </w:r>
      <w:r w:rsidRPr="005B3024">
        <w:rPr>
          <w:rStyle w:val="StyleUnderline"/>
        </w:rPr>
        <w:t xml:space="preserve">Deeper rapprochement will remove the cork, </w:t>
      </w:r>
      <w:r w:rsidRPr="005B3024">
        <w:rPr>
          <w:rStyle w:val="Emphasis"/>
        </w:rPr>
        <w:t>freeing resources</w:t>
      </w:r>
      <w:r w:rsidRPr="005B3024">
        <w:rPr>
          <w:rStyle w:val="StyleUnderline"/>
        </w:rPr>
        <w:t xml:space="preserve"> devoted to military preparations for Taiwan contingencies and giving the PLA new options. Chi- </w:t>
      </w:r>
      <w:proofErr w:type="spellStart"/>
      <w:r w:rsidRPr="005B3024">
        <w:rPr>
          <w:rStyle w:val="StyleUnderline"/>
        </w:rPr>
        <w:t>na’s</w:t>
      </w:r>
      <w:proofErr w:type="spellEnd"/>
      <w:r w:rsidRPr="005B3024">
        <w:rPr>
          <w:rStyle w:val="StyleUnderline"/>
        </w:rPr>
        <w:t xml:space="preserve"> potential choices for its military modernization include:</w:t>
      </w:r>
      <w:r w:rsidRPr="005B3024">
        <w:rPr>
          <w:sz w:val="16"/>
        </w:rPr>
        <w:t xml:space="preserve"> relaxed modernization, domestic and </w:t>
      </w:r>
      <w:proofErr w:type="spellStart"/>
      <w:r w:rsidRPr="005B3024">
        <w:rPr>
          <w:sz w:val="16"/>
        </w:rPr>
        <w:t>conti</w:t>
      </w:r>
      <w:proofErr w:type="spellEnd"/>
      <w:r w:rsidRPr="005B3024">
        <w:rPr>
          <w:sz w:val="16"/>
        </w:rPr>
        <w:t xml:space="preserve">- </w:t>
      </w:r>
      <w:proofErr w:type="spellStart"/>
      <w:r w:rsidRPr="005B3024">
        <w:rPr>
          <w:sz w:val="16"/>
        </w:rPr>
        <w:t>nental</w:t>
      </w:r>
      <w:proofErr w:type="spellEnd"/>
      <w:r w:rsidRPr="005B3024">
        <w:rPr>
          <w:sz w:val="16"/>
        </w:rPr>
        <w:t xml:space="preserve"> concerns, </w:t>
      </w:r>
      <w:proofErr w:type="spellStart"/>
      <w:r w:rsidRPr="005B3024">
        <w:rPr>
          <w:rStyle w:val="StyleUnderline"/>
        </w:rPr>
        <w:t>antiaccess</w:t>
      </w:r>
      <w:proofErr w:type="spellEnd"/>
      <w:r w:rsidRPr="005B3024">
        <w:rPr>
          <w:rStyle w:val="StyleUnderline"/>
        </w:rPr>
        <w:t xml:space="preserve"> focus, </w:t>
      </w:r>
      <w:r w:rsidRPr="005B3024">
        <w:rPr>
          <w:rStyle w:val="Emphasis"/>
        </w:rPr>
        <w:t>assertive pursuit of regional maritime claims</w:t>
      </w:r>
      <w:r w:rsidRPr="005B3024">
        <w:rPr>
          <w:rStyle w:val="StyleUnderline"/>
        </w:rPr>
        <w:t>, and extra-regional activities</w:t>
      </w:r>
      <w:r w:rsidRPr="005B3024">
        <w:rPr>
          <w:sz w:val="16"/>
        </w:rPr>
        <w:t xml:space="preserve">. China’s integration into the world economy and ex- </w:t>
      </w:r>
      <w:proofErr w:type="spellStart"/>
      <w:r w:rsidRPr="005B3024">
        <w:rPr>
          <w:sz w:val="16"/>
        </w:rPr>
        <w:t>panding</w:t>
      </w:r>
      <w:proofErr w:type="spellEnd"/>
      <w:r w:rsidRPr="005B3024">
        <w:rPr>
          <w:sz w:val="16"/>
        </w:rPr>
        <w:t xml:space="preserve"> interests are already leading to new pressures to take on some additional missions, but deeper rap- </w:t>
      </w:r>
      <w:proofErr w:type="spellStart"/>
      <w:r w:rsidRPr="005B3024">
        <w:rPr>
          <w:sz w:val="16"/>
        </w:rPr>
        <w:t>prochement</w:t>
      </w:r>
      <w:proofErr w:type="spellEnd"/>
      <w:r w:rsidRPr="005B3024">
        <w:rPr>
          <w:sz w:val="16"/>
        </w:rPr>
        <w:t xml:space="preserve"> will likely lead to a more thorough </w:t>
      </w:r>
      <w:proofErr w:type="spellStart"/>
      <w:r w:rsidRPr="005B3024">
        <w:rPr>
          <w:sz w:val="16"/>
        </w:rPr>
        <w:t>evalu</w:t>
      </w:r>
      <w:proofErr w:type="spellEnd"/>
      <w:r w:rsidRPr="005B3024">
        <w:rPr>
          <w:sz w:val="16"/>
        </w:rPr>
        <w:t xml:space="preserve">- </w:t>
      </w:r>
      <w:proofErr w:type="spellStart"/>
      <w:r w:rsidRPr="005B3024">
        <w:rPr>
          <w:sz w:val="16"/>
        </w:rPr>
        <w:t>ation</w:t>
      </w:r>
      <w:proofErr w:type="spellEnd"/>
      <w:r w:rsidRPr="005B3024">
        <w:rPr>
          <w:sz w:val="16"/>
        </w:rPr>
        <w:t xml:space="preserve"> of the proper mix of roles and missions for the PLA. The direction of PLA modernization and how China uses its military can help alleviate or further exacerbate international concerns about a rising Chi- </w:t>
      </w:r>
      <w:proofErr w:type="spellStart"/>
      <w:r w:rsidRPr="005B3024">
        <w:rPr>
          <w:sz w:val="16"/>
        </w:rPr>
        <w:t>na</w:t>
      </w:r>
      <w:proofErr w:type="spellEnd"/>
      <w:r w:rsidRPr="005B3024">
        <w:rPr>
          <w:sz w:val="16"/>
        </w:rPr>
        <w:t xml:space="preserve"> that will become more powerful, but also less con- strained by Taiwan.</w:t>
      </w:r>
    </w:p>
    <w:p w:rsidR="00941652" w:rsidRPr="00941652" w:rsidRDefault="00941652" w:rsidP="00941652"/>
    <w:p w:rsidR="00DB7A75" w:rsidRDefault="009C5183" w:rsidP="009C5183">
      <w:pPr>
        <w:pStyle w:val="Heading2"/>
      </w:pPr>
      <w:r>
        <w:t>Xi Cred Adv</w:t>
      </w:r>
    </w:p>
    <w:p w:rsidR="009C5183" w:rsidRDefault="009C5183" w:rsidP="009C5183"/>
    <w:p w:rsidR="009C5183" w:rsidRDefault="009C5183" w:rsidP="009C5183">
      <w:pPr>
        <w:pStyle w:val="Heading3"/>
      </w:pPr>
      <w:r>
        <w:t xml:space="preserve">CCP Collapse </w:t>
      </w:r>
      <w:proofErr w:type="spellStart"/>
      <w:r>
        <w:t>Inev</w:t>
      </w:r>
      <w:proofErr w:type="spellEnd"/>
    </w:p>
    <w:p w:rsidR="009C5183" w:rsidRDefault="009C5183" w:rsidP="009C5183"/>
    <w:p w:rsidR="009C5183" w:rsidRPr="00FB22BA" w:rsidRDefault="009C5183" w:rsidP="009C5183"/>
    <w:p w:rsidR="009C5183" w:rsidRDefault="009C5183" w:rsidP="009C5183">
      <w:pPr>
        <w:pStyle w:val="Heading4"/>
      </w:pPr>
      <w:r w:rsidRPr="00382962">
        <w:t>Religion is growing in China—that triggers CCP collapse</w:t>
      </w:r>
    </w:p>
    <w:p w:rsidR="009C5183" w:rsidRPr="00FB22BA" w:rsidRDefault="009C5183" w:rsidP="009C5183"/>
    <w:p w:rsidR="009C5183" w:rsidRPr="00382962" w:rsidRDefault="009C5183" w:rsidP="009C5183">
      <w:pPr>
        <w:rPr>
          <w:rStyle w:val="Style13ptBold"/>
        </w:rPr>
      </w:pPr>
      <w:r w:rsidRPr="00382962">
        <w:rPr>
          <w:rStyle w:val="Style13ptBold"/>
        </w:rPr>
        <w:t>Keck 14</w:t>
      </w:r>
    </w:p>
    <w:p w:rsidR="009C5183" w:rsidRPr="00382962" w:rsidRDefault="009C5183" w:rsidP="009C5183">
      <w:r w:rsidRPr="00382962">
        <w:t>Zachary Keck is Managing Editor of The Diplomat, The Diplomat, August 12, 2014, “Why Is China Nationalizing Christianity?”, http://thediplomat.com/2014/08/why-is-china-nationalizing-christianity/</w:t>
      </w:r>
    </w:p>
    <w:p w:rsidR="009C5183" w:rsidRPr="00972592" w:rsidRDefault="009C5183" w:rsidP="009C5183">
      <w:pPr>
        <w:rPr>
          <w:sz w:val="14"/>
        </w:rPr>
      </w:pPr>
      <w:r w:rsidRPr="00382962">
        <w:rPr>
          <w:b/>
          <w:u w:val="single"/>
        </w:rPr>
        <w:t>The growth of religion in China</w:t>
      </w:r>
      <w:r w:rsidRPr="00972592">
        <w:rPr>
          <w:sz w:val="14"/>
        </w:rPr>
        <w:t xml:space="preserve"> is to be expected given the government’s relaxation of restrictions on it (compared to the Mao era) and the profound socio-economic changes China has undergone since the reform and opening up period began. However, its growth also </w:t>
      </w:r>
      <w:r w:rsidRPr="00382962">
        <w:rPr>
          <w:b/>
          <w:u w:val="single"/>
        </w:rPr>
        <w:t xml:space="preserve">gives it the potential to act as a </w:t>
      </w:r>
      <w:r w:rsidRPr="006802D8">
        <w:rPr>
          <w:rStyle w:val="Emphasis"/>
        </w:rPr>
        <w:t>unifying force</w:t>
      </w:r>
      <w:r w:rsidRPr="00382962">
        <w:rPr>
          <w:b/>
          <w:u w:val="single"/>
        </w:rPr>
        <w:t xml:space="preserve"> for political opposition to the CCP’s authority</w:t>
      </w:r>
      <w:r w:rsidRPr="00972592">
        <w:rPr>
          <w:sz w:val="14"/>
        </w:rPr>
        <w:t xml:space="preserve">. Crucially, </w:t>
      </w:r>
      <w:r w:rsidRPr="00382962">
        <w:rPr>
          <w:b/>
          <w:u w:val="single"/>
        </w:rPr>
        <w:t>Christianity could</w:t>
      </w:r>
      <w:r w:rsidRPr="00972592">
        <w:rPr>
          <w:sz w:val="14"/>
        </w:rPr>
        <w:t xml:space="preserve"> potentially </w:t>
      </w:r>
      <w:r w:rsidRPr="00382962">
        <w:rPr>
          <w:b/>
          <w:u w:val="single"/>
        </w:rPr>
        <w:t>cut across regional divides</w:t>
      </w:r>
      <w:r w:rsidRPr="00972592">
        <w:rPr>
          <w:sz w:val="14"/>
        </w:rPr>
        <w:t xml:space="preserve"> in China. The </w:t>
      </w:r>
      <w:r w:rsidRPr="00382962">
        <w:rPr>
          <w:b/>
          <w:u w:val="single"/>
        </w:rPr>
        <w:t>rapid growth in religion is</w:t>
      </w:r>
      <w:r w:rsidRPr="00972592">
        <w:rPr>
          <w:sz w:val="14"/>
        </w:rPr>
        <w:t xml:space="preserve"> particularly </w:t>
      </w:r>
      <w:r w:rsidRPr="00382962">
        <w:rPr>
          <w:b/>
          <w:u w:val="single"/>
        </w:rPr>
        <w:t>troubling for the CCP</w:t>
      </w:r>
      <w:r w:rsidRPr="00972592">
        <w:rPr>
          <w:sz w:val="14"/>
        </w:rPr>
        <w:t xml:space="preserve"> given that </w:t>
      </w:r>
      <w:r w:rsidRPr="00382962">
        <w:rPr>
          <w:b/>
          <w:u w:val="single"/>
        </w:rPr>
        <w:t>its own abandonment of Marxism has created an ideological vacuum</w:t>
      </w:r>
      <w:r w:rsidRPr="00972592">
        <w:rPr>
          <w:sz w:val="14"/>
        </w:rPr>
        <w:t xml:space="preserve">. In its place, the CCP has increasingly turned to Chinese nationalism as the ideational complement to economic growth and prosperity. The “Sinicization of Christianity” would be consistent with its drive to push Chinese nationalism. On the other hand, the campaign could be merely an attempt to crack down on the large network of underground churches in China. As noted above, </w:t>
      </w:r>
      <w:r w:rsidRPr="00382962">
        <w:rPr>
          <w:b/>
          <w:u w:val="single"/>
        </w:rPr>
        <w:t>roughly one half of China’s Protestants</w:t>
      </w:r>
      <w:r w:rsidRPr="00972592">
        <w:rPr>
          <w:sz w:val="14"/>
        </w:rPr>
        <w:t xml:space="preserve"> are believed to </w:t>
      </w:r>
      <w:r w:rsidRPr="00382962">
        <w:rPr>
          <w:b/>
          <w:u w:val="single"/>
        </w:rPr>
        <w:t>attend</w:t>
      </w:r>
      <w:r w:rsidRPr="00972592">
        <w:rPr>
          <w:sz w:val="14"/>
        </w:rPr>
        <w:t xml:space="preserve"> these </w:t>
      </w:r>
      <w:r w:rsidRPr="00382962">
        <w:rPr>
          <w:b/>
          <w:u w:val="single"/>
        </w:rPr>
        <w:t>churches</w:t>
      </w:r>
      <w:r w:rsidRPr="00972592">
        <w:rPr>
          <w:sz w:val="14"/>
        </w:rPr>
        <w:t xml:space="preserve">. </w:t>
      </w:r>
      <w:r w:rsidRPr="00382962">
        <w:rPr>
          <w:b/>
          <w:u w:val="single"/>
        </w:rPr>
        <w:t>These operate outside CCP control and are</w:t>
      </w:r>
      <w:r w:rsidRPr="00972592">
        <w:rPr>
          <w:sz w:val="14"/>
        </w:rPr>
        <w:t xml:space="preserve"> therefore </w:t>
      </w:r>
      <w:r w:rsidRPr="00382962">
        <w:rPr>
          <w:b/>
          <w:u w:val="single"/>
        </w:rPr>
        <w:t>of particular concern for the Party</w:t>
      </w:r>
      <w:r w:rsidRPr="00972592">
        <w:rPr>
          <w:sz w:val="14"/>
        </w:rPr>
        <w:t xml:space="preserve">. Sinicization could simply mean trying to force underground Christians into the state-sanctioned organizations that already put a Chinese bent on Christianity. In a related campaign, much attention in China has recently been given to “evil cults,” which are essentially fringe religious groups. The impetus for this was a video that went viral in May in which a woman was beaten to death outside a McDonald’s by a group of individuals who belonged to “Almighty God,” one of the “evil cults.” According to China’s state media, members of the Almighty God cult have been rounded up by the thousands all across China. The Chinese government also published a list of 14 “evil cults” and pledged a crackdown on fringe religious groups in the country. The Chinese government’s concern about the cults is not entirely unwarranted. Besides their potential for low-level terrorist attacks, </w:t>
      </w:r>
      <w:r w:rsidRPr="00382962">
        <w:rPr>
          <w:b/>
          <w:u w:val="single"/>
        </w:rPr>
        <w:t>fringe religious cults have</w:t>
      </w:r>
      <w:r w:rsidRPr="00972592">
        <w:rPr>
          <w:sz w:val="14"/>
        </w:rPr>
        <w:t xml:space="preserve"> at times </w:t>
      </w:r>
      <w:r w:rsidRPr="00382962">
        <w:rPr>
          <w:b/>
          <w:u w:val="single"/>
        </w:rPr>
        <w:t>mounted serious challenges to Chinese authorities</w:t>
      </w:r>
      <w:r w:rsidRPr="00972592">
        <w:rPr>
          <w:sz w:val="14"/>
        </w:rPr>
        <w:t xml:space="preserve">. </w:t>
      </w:r>
      <w:r w:rsidRPr="00382962">
        <w:rPr>
          <w:b/>
          <w:u w:val="single"/>
        </w:rPr>
        <w:t>The</w:t>
      </w:r>
      <w:r w:rsidRPr="00972592">
        <w:rPr>
          <w:sz w:val="14"/>
        </w:rPr>
        <w:t xml:space="preserve"> </w:t>
      </w:r>
      <w:proofErr w:type="spellStart"/>
      <w:r w:rsidRPr="00972592">
        <w:rPr>
          <w:sz w:val="14"/>
        </w:rPr>
        <w:t>the</w:t>
      </w:r>
      <w:proofErr w:type="spellEnd"/>
      <w:r w:rsidRPr="00972592">
        <w:rPr>
          <w:sz w:val="14"/>
        </w:rPr>
        <w:t xml:space="preserve"> </w:t>
      </w:r>
      <w:r w:rsidRPr="00382962">
        <w:rPr>
          <w:b/>
          <w:u w:val="single"/>
        </w:rPr>
        <w:t>initial leader of the Taiping Rebellion</w:t>
      </w:r>
      <w:r w:rsidRPr="00972592">
        <w:rPr>
          <w:sz w:val="14"/>
        </w:rPr>
        <w:t xml:space="preserve">, for example, </w:t>
      </w:r>
      <w:r w:rsidRPr="00382962">
        <w:rPr>
          <w:b/>
          <w:u w:val="single"/>
        </w:rPr>
        <w:t>was a cult leader claiming to be Jesus Christ’s brother</w:t>
      </w:r>
      <w:r w:rsidRPr="00972592">
        <w:rPr>
          <w:sz w:val="14"/>
        </w:rPr>
        <w:t>. It’s worth noting, though, that in discussing the evil cults, China’s state media has at times conflated them with the country’s broader network of underground churches. For instance, the Global Times has warned that “</w:t>
      </w:r>
      <w:r w:rsidRPr="00382962">
        <w:rPr>
          <w:b/>
          <w:u w:val="single"/>
        </w:rPr>
        <w:t>underground churches</w:t>
      </w:r>
      <w:r w:rsidRPr="00972592">
        <w:rPr>
          <w:sz w:val="14"/>
        </w:rPr>
        <w:t xml:space="preserve"> and evil cults </w:t>
      </w:r>
      <w:r w:rsidRPr="00382962">
        <w:rPr>
          <w:b/>
          <w:u w:val="single"/>
        </w:rPr>
        <w:t>are spreading like mushrooms</w:t>
      </w:r>
      <w:r w:rsidRPr="00972592">
        <w:rPr>
          <w:sz w:val="14"/>
        </w:rPr>
        <w:t xml:space="preserve">… </w:t>
      </w:r>
      <w:r w:rsidRPr="00382962">
        <w:rPr>
          <w:b/>
          <w:u w:val="single"/>
        </w:rPr>
        <w:t>the problem is</w:t>
      </w:r>
      <w:r w:rsidRPr="00972592">
        <w:rPr>
          <w:sz w:val="14"/>
        </w:rPr>
        <w:t xml:space="preserve"> very </w:t>
      </w:r>
      <w:r w:rsidRPr="00382962">
        <w:rPr>
          <w:b/>
          <w:u w:val="single"/>
        </w:rPr>
        <w:t>urgent</w:t>
      </w:r>
      <w:r w:rsidRPr="00972592">
        <w:rPr>
          <w:sz w:val="14"/>
        </w:rPr>
        <w:t>.”</w:t>
      </w:r>
    </w:p>
    <w:p w:rsidR="009C5183" w:rsidRPr="00382962" w:rsidRDefault="009C5183" w:rsidP="009C5183"/>
    <w:p w:rsidR="00474DBE" w:rsidRPr="00AD38B6" w:rsidRDefault="00474DBE" w:rsidP="00474DBE">
      <w:pPr>
        <w:pStyle w:val="Heading3"/>
        <w:rPr>
          <w:rFonts w:cs="Arial"/>
        </w:rPr>
      </w:pPr>
      <w:r>
        <w:rPr>
          <w:rFonts w:cs="Arial"/>
        </w:rPr>
        <w:t>N</w:t>
      </w:r>
      <w:r w:rsidR="00346C49">
        <w:rPr>
          <w:rFonts w:cs="Arial"/>
        </w:rPr>
        <w:t>o</w:t>
      </w:r>
      <w:r>
        <w:rPr>
          <w:rFonts w:cs="Arial"/>
        </w:rPr>
        <w:t xml:space="preserve"> </w:t>
      </w:r>
      <w:r w:rsidRPr="00AD38B6">
        <w:rPr>
          <w:rFonts w:cs="Arial"/>
        </w:rPr>
        <w:t>CCP Collapse</w:t>
      </w:r>
    </w:p>
    <w:p w:rsidR="00474DBE" w:rsidRDefault="00474DBE" w:rsidP="00474DBE">
      <w:pPr>
        <w:pStyle w:val="Heading4"/>
        <w:rPr>
          <w:rFonts w:cs="Arial"/>
        </w:rPr>
      </w:pPr>
      <w:r w:rsidRPr="00AD38B6">
        <w:rPr>
          <w:rFonts w:cs="Arial"/>
        </w:rPr>
        <w:t>No CCP collapse—the government represses instability</w:t>
      </w:r>
    </w:p>
    <w:p w:rsidR="00474DBE" w:rsidRPr="00474DBE" w:rsidRDefault="00474DBE" w:rsidP="00474DBE"/>
    <w:p w:rsidR="00474DBE" w:rsidRDefault="00474DBE" w:rsidP="00474DBE">
      <w:pPr>
        <w:rPr>
          <w:b/>
        </w:rPr>
      </w:pPr>
      <w:r w:rsidRPr="00AD38B6">
        <w:rPr>
          <w:rStyle w:val="Style13ptBold"/>
        </w:rPr>
        <w:t>Pei 9</w:t>
      </w:r>
      <w:r w:rsidRPr="00AD38B6">
        <w:rPr>
          <w:b/>
        </w:rPr>
        <w:t xml:space="preserve"> </w:t>
      </w:r>
    </w:p>
    <w:p w:rsidR="00474DBE" w:rsidRPr="00474DBE" w:rsidRDefault="00474DBE" w:rsidP="00474DBE">
      <w:r w:rsidRPr="00474DBE">
        <w:t>(</w:t>
      </w:r>
      <w:proofErr w:type="spellStart"/>
      <w:r w:rsidRPr="00474DBE">
        <w:t>Minxin</w:t>
      </w:r>
      <w:proofErr w:type="spellEnd"/>
      <w:r w:rsidRPr="00474DBE">
        <w:t>, Senior Associate in the China Program at the Carnegie Endowment for International Peace, 3/12. “Will the Chinese Communist Party Survive the Crisis?” Foreign Affairs. http://www.foreignaffairs.com/articles/64862/minxin-pei/will-the-chinese-communist-party-survive-the-crisis)</w:t>
      </w:r>
    </w:p>
    <w:p w:rsidR="00474DBE" w:rsidRPr="00D45FA8" w:rsidRDefault="00474DBE" w:rsidP="00474DBE">
      <w:pPr>
        <w:rPr>
          <w:rFonts w:eastAsia="Times New Roman"/>
          <w:sz w:val="12"/>
        </w:rPr>
      </w:pPr>
      <w:r w:rsidRPr="00D45FA8">
        <w:rPr>
          <w:rFonts w:eastAsia="Times New Roman"/>
          <w:sz w:val="12"/>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D45FA8">
        <w:rPr>
          <w:rFonts w:eastAsia="Times New Roman"/>
          <w:b/>
          <w:bCs/>
          <w:u w:val="single"/>
        </w:rPr>
        <w:t>a revolutionary scenario overlooks two critical forces blocking political change in China</w:t>
      </w:r>
      <w:r w:rsidRPr="00D45FA8">
        <w:rPr>
          <w:rFonts w:eastAsia="Times New Roman"/>
          <w:sz w:val="12"/>
        </w:rPr>
        <w:t xml:space="preserve"> and similar authoritarian political systems: </w:t>
      </w:r>
      <w:r w:rsidRPr="00D45FA8">
        <w:rPr>
          <w:rFonts w:eastAsia="Times New Roman"/>
          <w:b/>
          <w:bCs/>
          <w:u w:val="single"/>
        </w:rPr>
        <w:t>the regime's capacity for repression and the unity among the elite</w:t>
      </w:r>
      <w:r w:rsidRPr="00D45FA8">
        <w:rPr>
          <w:rFonts w:eastAsia="Times New Roman"/>
          <w:sz w:val="12"/>
        </w:rPr>
        <w:t xml:space="preserve">.   </w:t>
      </w:r>
      <w:r w:rsidRPr="00D45FA8">
        <w:rPr>
          <w:rFonts w:eastAsia="Times New Roman"/>
          <w:b/>
          <w:bCs/>
          <w:u w:val="single"/>
        </w:rPr>
        <w:t>Economic crisis and social unrest may make it tougher for the CCP to govern, but they will not loosen the party's hold on power. A glance at countries such as Zimbabwe, North Korea, Cuba, and Burma shows that</w:t>
      </w:r>
      <w:r w:rsidRPr="00D45FA8">
        <w:rPr>
          <w:rFonts w:eastAsia="Times New Roman"/>
          <w:sz w:val="12"/>
        </w:rPr>
        <w:t xml:space="preserve"> a relatively </w:t>
      </w:r>
      <w:r w:rsidRPr="00D45FA8">
        <w:rPr>
          <w:rFonts w:eastAsia="Times New Roman"/>
          <w:b/>
          <w:bCs/>
          <w:u w:val="single"/>
        </w:rPr>
        <w:t>unified elite in control of the military and police can cling to power through brutal force, even in the face of abysmal economic failure</w:t>
      </w:r>
      <w:r w:rsidRPr="00D45FA8">
        <w:rPr>
          <w:rFonts w:eastAsia="Times New Roman"/>
          <w:sz w:val="12"/>
        </w:rPr>
        <w:t xml:space="preserve">. Disunity within the ruling elite, on the other hand, weakens the regime's repressive capacity and usually spells the rulers' doom. </w:t>
      </w:r>
      <w:r w:rsidRPr="00D45FA8">
        <w:rPr>
          <w:rFonts w:eastAsia="Times New Roman"/>
          <w:b/>
          <w:bCs/>
          <w:u w:val="single"/>
        </w:rPr>
        <w:t>The CCP has already demonstrated its remarkable ability to contain and suppress chronic social protest and small-scale dissident movements. The regime maintains the People's Armed Police</w:t>
      </w:r>
      <w:r w:rsidRPr="00D45FA8">
        <w:rPr>
          <w:rFonts w:eastAsia="Times New Roman"/>
          <w:sz w:val="12"/>
        </w:rPr>
        <w:t xml:space="preserve">, a well-trained and well-equipped anti-riot force of 250,000. In addition, </w:t>
      </w:r>
      <w:r w:rsidRPr="00D45FA8">
        <w:rPr>
          <w:rFonts w:eastAsia="Times New Roman"/>
          <w:b/>
          <w:bCs/>
          <w:u w:val="single"/>
        </w:rPr>
        <w:t>China's secret police are among the most capable in the world</w:t>
      </w:r>
      <w:r w:rsidRPr="00D45FA8">
        <w:rPr>
          <w:rFonts w:eastAsia="Times New Roman"/>
          <w:sz w:val="12"/>
        </w:rPr>
        <w:t xml:space="preserve"> and are augmented by a vast network of informers. And although the Internet may have made control of information more difficult, </w:t>
      </w:r>
      <w:r w:rsidRPr="00D45FA8">
        <w:rPr>
          <w:rFonts w:eastAsia="Times New Roman"/>
          <w:b/>
          <w:bCs/>
          <w:u w:val="single"/>
        </w:rPr>
        <w:t>Chinese censors</w:t>
      </w:r>
      <w:r w:rsidRPr="00D45FA8">
        <w:rPr>
          <w:rFonts w:eastAsia="Times New Roman"/>
          <w:sz w:val="12"/>
        </w:rPr>
        <w:t xml:space="preserve"> can still </w:t>
      </w:r>
      <w:r w:rsidRPr="00D45FA8">
        <w:rPr>
          <w:rFonts w:eastAsia="Times New Roman"/>
          <w:b/>
          <w:bCs/>
          <w:u w:val="single"/>
        </w:rPr>
        <w:t>react quickly and thoroughly to end the dissemination of dangerous news</w:t>
      </w:r>
      <w:r w:rsidRPr="00D45FA8">
        <w:rPr>
          <w:rFonts w:eastAsia="Times New Roman"/>
          <w:sz w:val="12"/>
        </w:rPr>
        <w:t xml:space="preserve">.   Since the Tiananmen crackdown, the Chinese government has greatly refined its repressive capabilities. </w:t>
      </w:r>
      <w:r w:rsidRPr="00D45FA8">
        <w:rPr>
          <w:rFonts w:eastAsia="Times New Roman"/>
          <w:b/>
          <w:bCs/>
          <w:u w:val="single"/>
        </w:rPr>
        <w:t>Responding to tens of thousands of riots each year has made Chinese law enforcement the most experienced in the world at crowd control and dispersion</w:t>
      </w:r>
      <w:r w:rsidRPr="00D45FA8">
        <w:rPr>
          <w:rFonts w:eastAsia="Times New Roman"/>
          <w:sz w:val="12"/>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474DBE" w:rsidRPr="00474DBE" w:rsidRDefault="00474DBE" w:rsidP="00474DBE">
      <w:pPr>
        <w:pStyle w:val="Heading4"/>
        <w:rPr>
          <w:rFonts w:cs="Arial"/>
        </w:rPr>
      </w:pPr>
      <w:r w:rsidRPr="00474DBE">
        <w:rPr>
          <w:rFonts w:cs="Arial"/>
        </w:rPr>
        <w:t xml:space="preserve">CCP is resilient and instability impacts are empirically denied.  </w:t>
      </w:r>
    </w:p>
    <w:p w:rsidR="00474DBE" w:rsidRPr="00474DBE" w:rsidRDefault="00474DBE" w:rsidP="00474DBE"/>
    <w:p w:rsidR="00474DBE" w:rsidRPr="00474DBE" w:rsidRDefault="00474DBE" w:rsidP="00474DBE">
      <w:r w:rsidRPr="00474DBE">
        <w:rPr>
          <w:rStyle w:val="Style13ptBold"/>
        </w:rPr>
        <w:t>Li ’13</w:t>
      </w:r>
      <w:r w:rsidRPr="00474DBE">
        <w:t xml:space="preserve"> </w:t>
      </w:r>
    </w:p>
    <w:p w:rsidR="00474DBE" w:rsidRPr="00474DBE" w:rsidRDefault="00474DBE" w:rsidP="00474DBE">
      <w:r w:rsidRPr="00474DBE">
        <w:t>(Eric X. is a board of directors – China Europe International Business School, fellow – Aspen Institute, “The Life of the Party,” Foreign Affairs, Vol. 92, Issue 1, Jan/Feb)</w:t>
      </w:r>
    </w:p>
    <w:p w:rsidR="00474DBE" w:rsidRPr="00474DBE" w:rsidRDefault="00474DBE" w:rsidP="00474DBE">
      <w:pPr>
        <w:rPr>
          <w:rStyle w:val="StyleUnderline"/>
          <w:b/>
        </w:rPr>
      </w:pPr>
      <w:r w:rsidRPr="00474DBE">
        <w:rPr>
          <w:sz w:val="12"/>
        </w:rPr>
        <w:t xml:space="preserve">Even if </w:t>
      </w:r>
      <w:r w:rsidRPr="00474DBE">
        <w:rPr>
          <w:rStyle w:val="StyleUnderline"/>
        </w:rPr>
        <w:t>critics</w:t>
      </w:r>
      <w:r w:rsidRPr="00474DBE">
        <w:rPr>
          <w:sz w:val="12"/>
        </w:rPr>
        <w:t xml:space="preserve"> accept that the Chinese government is adaptable and meritocratic, they </w:t>
      </w:r>
      <w:r w:rsidRPr="00474DBE">
        <w:rPr>
          <w:rStyle w:val="StyleUnderline"/>
        </w:rPr>
        <w:t>still question its legitimacy.</w:t>
      </w:r>
      <w:r w:rsidRPr="00474DBE">
        <w:rPr>
          <w:sz w:val="12"/>
        </w:rPr>
        <w:t xml:space="preserve"> Westerners assume that multiparty elections are the only source of political legitimacy. Because China does not hold such elections, they argue, the CCP'S rule rests on inherently shaky ground. Following this logic, </w:t>
      </w:r>
      <w:r w:rsidRPr="00474DBE">
        <w:rPr>
          <w:rStyle w:val="StyleUnderline"/>
        </w:rPr>
        <w:t>critics have predicted the party's collapse for decades, but no collapse has come.</w:t>
      </w:r>
      <w:r w:rsidRPr="00474DBE">
        <w:rPr>
          <w:sz w:val="12"/>
        </w:rPr>
        <w:t xml:space="preserve"> </w:t>
      </w:r>
      <w:r w:rsidRPr="00474DBE">
        <w:rPr>
          <w:rStyle w:val="StyleUnderline"/>
        </w:rPr>
        <w:t>The most recent version of the argument is that the CCP has maintained its</w:t>
      </w:r>
      <w:r w:rsidRPr="00474DBE">
        <w:rPr>
          <w:sz w:val="12"/>
        </w:rPr>
        <w:t xml:space="preserve"> hold on </w:t>
      </w:r>
      <w:r w:rsidRPr="00474DBE">
        <w:rPr>
          <w:rStyle w:val="StyleUnderline"/>
        </w:rPr>
        <w:t>power only because it has delivered</w:t>
      </w:r>
      <w:r w:rsidRPr="00474DBE">
        <w:rPr>
          <w:sz w:val="12"/>
        </w:rPr>
        <w:t xml:space="preserve"> economic </w:t>
      </w:r>
      <w:r w:rsidRPr="00474DBE">
        <w:rPr>
          <w:rStyle w:val="StyleUnderline"/>
        </w:rPr>
        <w:t>growth</w:t>
      </w:r>
      <w:r w:rsidRPr="00474DBE">
        <w:rPr>
          <w:sz w:val="12"/>
        </w:rPr>
        <w:t xml:space="preserve"> -- so-called performance legitimacy. No doubt, performance is a major source of the party's popularity. </w:t>
      </w:r>
      <w:r w:rsidRPr="00474DBE">
        <w:rPr>
          <w:rStyle w:val="StyleUnderline"/>
        </w:rPr>
        <w:t>In a poll of Chinese attitudes</w:t>
      </w:r>
      <w:r w:rsidRPr="00474DBE">
        <w:rPr>
          <w:sz w:val="12"/>
        </w:rPr>
        <w:t xml:space="preserve"> published by the Pew Research Center in 2011, </w:t>
      </w:r>
      <w:r w:rsidRPr="00474DBE">
        <w:rPr>
          <w:rStyle w:val="Emphasis"/>
        </w:rPr>
        <w:t>87 percent</w:t>
      </w:r>
      <w:r w:rsidRPr="00474DBE">
        <w:rPr>
          <w:sz w:val="12"/>
        </w:rPr>
        <w:t xml:space="preserve"> of respondents </w:t>
      </w:r>
      <w:r w:rsidRPr="00474DBE">
        <w:rPr>
          <w:rStyle w:val="Emphasis"/>
        </w:rPr>
        <w:t>noted satisfaction with the general direction of the country</w:t>
      </w:r>
      <w:r w:rsidRPr="00474DBE">
        <w:rPr>
          <w:sz w:val="12"/>
        </w:rPr>
        <w:t xml:space="preserve">, 66 percent reported significant progress in their lives in the past five years, and a whopping 74 percent said they expected the future to be even better. </w:t>
      </w:r>
      <w:r w:rsidRPr="00474DBE">
        <w:rPr>
          <w:rStyle w:val="StyleUnderline"/>
        </w:rPr>
        <w:t xml:space="preserve">Performance legitimacy, however, is only one source of the party's popular support. Much more significant is the role of Chinese nationalism and moral legitimacy. </w:t>
      </w:r>
      <w:r w:rsidRPr="00474DBE">
        <w:rPr>
          <w:sz w:val="12"/>
        </w:rPr>
        <w:t xml:space="preserve">When the CCP built the Monument to the People's Heroes at the center of Tiananmen Square in 1949, it included a frieze depicting the struggles of the Chinese to establish the People's Republic. One would expect the CCP, a Marxist-Leninist party, to have its most symbolic political narrative begin with communism -- the writing of The Communist Manifesto, for example, or perhaps the birth of the CCP in 1921. Instead, the first carving of the frieze depicts an event from 1839: the public burning of imported opium by the Qing dynasty's imperial minister, Lin </w:t>
      </w:r>
      <w:proofErr w:type="spellStart"/>
      <w:r w:rsidRPr="00474DBE">
        <w:rPr>
          <w:sz w:val="12"/>
        </w:rPr>
        <w:t>Zexu</w:t>
      </w:r>
      <w:proofErr w:type="spellEnd"/>
      <w:r w:rsidRPr="00474DBE">
        <w:rPr>
          <w:sz w:val="12"/>
        </w:rPr>
        <w:t xml:space="preserve">, which triggered the first Opium War. China's subsequent loss to the British inaugurated the so-called century of humiliation. In the following hundred years, China suffered countless invasions, wars, and famines -- all, in the popular telling, to reach 1949. And today, the Monument to the People's Heroes remains a sacred public site and the most significant symbol of the CCP'S national moral authority. </w:t>
      </w:r>
      <w:r w:rsidRPr="00474DBE">
        <w:rPr>
          <w:rStyle w:val="StyleUnderline"/>
        </w:rPr>
        <w:t>The CCP'S role in saving and modernizing China is a far more durable source of its legitimacy than the country's economic performance.</w:t>
      </w:r>
      <w:r w:rsidRPr="00474DBE">
        <w:rPr>
          <w:sz w:val="12"/>
        </w:rPr>
        <w:t xml:space="preserve"> It explains why, </w:t>
      </w:r>
      <w:r w:rsidRPr="00474DBE">
        <w:rPr>
          <w:rStyle w:val="StyleUnderline"/>
        </w:rPr>
        <w:t>even at the worst times of the party's rule</w:t>
      </w:r>
      <w:r w:rsidRPr="00474DBE">
        <w:rPr>
          <w:sz w:val="12"/>
        </w:rPr>
        <w:t xml:space="preserve"> in the past 63 years, including the disastrous Great Leap Forward and Cultural Revolution, </w:t>
      </w:r>
      <w:r w:rsidRPr="00474DBE">
        <w:rPr>
          <w:rStyle w:val="StyleUnderline"/>
        </w:rPr>
        <w:t>the CCP was able to keep the support of mainstream Chinese long enough for it to correct its mistakes.</w:t>
      </w:r>
      <w:r w:rsidRPr="00474DBE">
        <w:rPr>
          <w:sz w:val="12"/>
        </w:rPr>
        <w:t xml:space="preserve"> China's </w:t>
      </w:r>
      <w:r w:rsidRPr="00474DBE">
        <w:rPr>
          <w:rStyle w:val="StyleUnderline"/>
        </w:rPr>
        <w:t>recent achievements</w:t>
      </w:r>
      <w:r w:rsidRPr="00474DBE">
        <w:rPr>
          <w:sz w:val="12"/>
        </w:rPr>
        <w:t xml:space="preserve">, from economic growth to space exploration, </w:t>
      </w:r>
      <w:r w:rsidRPr="00474DBE">
        <w:rPr>
          <w:rStyle w:val="StyleUnderline"/>
        </w:rPr>
        <w:t>are only strengthening nationalist sentiments</w:t>
      </w:r>
      <w:r w:rsidRPr="00474DBE">
        <w:rPr>
          <w:sz w:val="12"/>
        </w:rPr>
        <w:t xml:space="preserve"> in the country, </w:t>
      </w:r>
      <w:r w:rsidRPr="00474DBE">
        <w:rPr>
          <w:rStyle w:val="StyleUnderline"/>
        </w:rPr>
        <w:t>especially among the youth.</w:t>
      </w:r>
      <w:r w:rsidRPr="00474DBE">
        <w:rPr>
          <w:sz w:val="12"/>
        </w:rPr>
        <w:t xml:space="preserve"> </w:t>
      </w:r>
      <w:r w:rsidRPr="00474DBE">
        <w:rPr>
          <w:rStyle w:val="StyleUnderline"/>
        </w:rPr>
        <w:t>The party can count on their support for decades</w:t>
      </w:r>
      <w:r w:rsidRPr="00474DBE">
        <w:rPr>
          <w:sz w:val="12"/>
        </w:rPr>
        <w:t xml:space="preserve"> to come. A final type of </w:t>
      </w:r>
      <w:r w:rsidRPr="00474DBE">
        <w:rPr>
          <w:rStyle w:val="Emphasis"/>
        </w:rPr>
        <w:t>staying power comes from repression</w:t>
      </w:r>
      <w:r w:rsidRPr="00474DBE">
        <w:rPr>
          <w:sz w:val="12"/>
        </w:rPr>
        <w:t xml:space="preserve">, which China watchers in the West claim is the real force behind the CCP. They point to censorship and the regime's harsh treatment of dissidents, which undoubtedly exist. Still, </w:t>
      </w:r>
      <w:r w:rsidRPr="00474DBE">
        <w:rPr>
          <w:rStyle w:val="StyleUnderline"/>
        </w:rPr>
        <w:t>the party knows very well that general repression is not sustainable. Instead, it seeks</w:t>
      </w:r>
      <w:r w:rsidRPr="00474DBE">
        <w:rPr>
          <w:sz w:val="12"/>
        </w:rPr>
        <w:t xml:space="preserve"> to employ </w:t>
      </w:r>
      <w:r w:rsidRPr="00474DBE">
        <w:rPr>
          <w:rStyle w:val="StyleUnderline"/>
        </w:rPr>
        <w:t>smart containment.</w:t>
      </w:r>
      <w:r w:rsidRPr="00474DBE">
        <w:rPr>
          <w:sz w:val="12"/>
        </w:rPr>
        <w:t xml:space="preserve"> The strategy is to give the vast majority of people the widest range possible of personal liberties. And </w:t>
      </w:r>
      <w:r w:rsidRPr="00474DBE">
        <w:rPr>
          <w:rStyle w:val="StyleUnderline"/>
        </w:rPr>
        <w:t>today, Chinese people are freer than at any other period in recent memory</w:t>
      </w:r>
      <w:r w:rsidRPr="00474DBE">
        <w:rPr>
          <w:sz w:val="12"/>
        </w:rPr>
        <w:t xml:space="preserve">; most of them can live where they want and work as they choose, go into business without hindrance, travel within and out of the country, and openly criticize the government online without retaliation. Meanwhile, </w:t>
      </w:r>
      <w:r w:rsidRPr="00474DBE">
        <w:rPr>
          <w:rStyle w:val="StyleUnderline"/>
        </w:rPr>
        <w:t>state power focuses on containing a small number of individuals who have political agendas and want to topple the one-party system.</w:t>
      </w:r>
      <w:r w:rsidRPr="00474DBE">
        <w:rPr>
          <w:sz w:val="12"/>
        </w:rPr>
        <w:t xml:space="preserve"> As any casual observer would know, over the last ten years, </w:t>
      </w:r>
      <w:r w:rsidRPr="00474DBE">
        <w:rPr>
          <w:rStyle w:val="StyleUnderline"/>
        </w:rPr>
        <w:t>the quantity of criticism</w:t>
      </w:r>
      <w:r w:rsidRPr="00474DBE">
        <w:rPr>
          <w:sz w:val="12"/>
        </w:rPr>
        <w:t xml:space="preserve"> against the government online and in print </w:t>
      </w:r>
      <w:r w:rsidRPr="00474DBE">
        <w:rPr>
          <w:rStyle w:val="StyleUnderline"/>
        </w:rPr>
        <w:t>has increased exponentially -- without any reprisals.</w:t>
      </w:r>
      <w:r w:rsidRPr="00474DBE">
        <w:rPr>
          <w:sz w:val="12"/>
        </w:rPr>
        <w:t xml:space="preserve"> Every year, there are tens of thousands of local protests against specific policies. Most of the disputes are resolved peacefully. But </w:t>
      </w:r>
      <w:r w:rsidRPr="00474DBE">
        <w:rPr>
          <w:rStyle w:val="StyleUnderline"/>
        </w:rPr>
        <w:t>the government deals forcefully with</w:t>
      </w:r>
      <w:r w:rsidRPr="00474DBE">
        <w:rPr>
          <w:sz w:val="12"/>
        </w:rPr>
        <w:t xml:space="preserve"> the </w:t>
      </w:r>
      <w:r w:rsidRPr="00474DBE">
        <w:rPr>
          <w:rStyle w:val="StyleUnderline"/>
        </w:rPr>
        <w:t>very few</w:t>
      </w:r>
      <w:r w:rsidRPr="00474DBE">
        <w:rPr>
          <w:sz w:val="12"/>
        </w:rPr>
        <w:t xml:space="preserve"> who aim to subvert China's political system, such as Liu Xiaobo, an activist who calls for the end of single-party rule and who is currently in jail. </w:t>
      </w:r>
      <w:r w:rsidRPr="00474DBE">
        <w:rPr>
          <w:rStyle w:val="StyleUnderline"/>
        </w:rPr>
        <w:t>That is not to say that there aren't problems.</w:t>
      </w:r>
      <w:r w:rsidRPr="00474DBE">
        <w:rPr>
          <w:sz w:val="12"/>
        </w:rPr>
        <w:t xml:space="preserve"> </w:t>
      </w:r>
      <w:r w:rsidRPr="00474DBE">
        <w:rPr>
          <w:rStyle w:val="StyleUnderline"/>
        </w:rPr>
        <w:t>Corruption</w:t>
      </w:r>
      <w:r w:rsidRPr="00474DBE">
        <w:rPr>
          <w:sz w:val="12"/>
        </w:rPr>
        <w:t xml:space="preserve">, for one, </w:t>
      </w:r>
      <w:r w:rsidRPr="00474DBE">
        <w:rPr>
          <w:rStyle w:val="StyleUnderline"/>
        </w:rPr>
        <w:t>could</w:t>
      </w:r>
      <w:r w:rsidRPr="00474DBE">
        <w:rPr>
          <w:sz w:val="12"/>
        </w:rPr>
        <w:t xml:space="preserve"> seriously </w:t>
      </w:r>
      <w:r w:rsidRPr="00474DBE">
        <w:rPr>
          <w:rStyle w:val="StyleUnderline"/>
        </w:rPr>
        <w:t>harm the CCP'S reputation.</w:t>
      </w:r>
      <w:r w:rsidRPr="00474DBE">
        <w:rPr>
          <w:sz w:val="12"/>
        </w:rPr>
        <w:t xml:space="preserve"> </w:t>
      </w:r>
      <w:r w:rsidRPr="00474DBE">
        <w:rPr>
          <w:rStyle w:val="Emphasis"/>
        </w:rPr>
        <w:t>But it will not derail party rule</w:t>
      </w:r>
      <w:r w:rsidRPr="00474DBE">
        <w:rPr>
          <w:sz w:val="12"/>
        </w:rPr>
        <w:t xml:space="preserve"> anytime soon. Far from being a problem inherent to the Chinese political system, corruption is largely a byproduct of the country's rapid transformation. When the United States was going through its industrialization 150 years ago, violence, the wealth gap, and corruption in the country were just as bad as, if not worse than, in China today. According to Transparency International, China ranks 75th in global corruption and is gradually getting better. It is less corrupt than Greece (80th), India (95th), Indonesia and Argentina (tied at 100th), and the Philippines (129th) -- all of which are electoral democracies. Understood in such a context, the Chinese government's corruption is by no means insurmountable. And </w:t>
      </w:r>
      <w:r w:rsidRPr="00474DBE">
        <w:rPr>
          <w:rStyle w:val="StyleUnderline"/>
        </w:rPr>
        <w:t xml:space="preserve">the </w:t>
      </w:r>
      <w:proofErr w:type="gramStart"/>
      <w:r w:rsidRPr="00474DBE">
        <w:rPr>
          <w:rStyle w:val="StyleUnderline"/>
        </w:rPr>
        <w:t>party's</w:t>
      </w:r>
      <w:proofErr w:type="gramEnd"/>
      <w:r w:rsidRPr="00474DBE">
        <w:rPr>
          <w:rStyle w:val="StyleUnderline"/>
        </w:rPr>
        <w:t xml:space="preserve"> deeply rooted popular support will allow it the breathing room to grapple with even the toughest problems.</w:t>
      </w:r>
    </w:p>
    <w:p w:rsidR="009C5183" w:rsidRPr="009C5183" w:rsidRDefault="009C5183" w:rsidP="009C5183"/>
    <w:p w:rsidR="00DB7A75" w:rsidRDefault="00DB7A75" w:rsidP="005E6EFC"/>
    <w:p w:rsidR="005E6EFC" w:rsidRDefault="005E6EFC" w:rsidP="005E6EFC">
      <w:pPr>
        <w:pStyle w:val="Heading2"/>
      </w:pPr>
      <w:r w:rsidRPr="0022012B">
        <w:t>Add-on Answers</w:t>
      </w:r>
    </w:p>
    <w:p w:rsidR="005E6EFC" w:rsidRPr="0022012B" w:rsidRDefault="005E6EFC" w:rsidP="005E6EFC">
      <w:pPr>
        <w:pStyle w:val="Heading3"/>
      </w:pPr>
      <w:r>
        <w:t>AT: Securities Add-On</w:t>
      </w:r>
    </w:p>
    <w:p w:rsidR="005E6EFC" w:rsidRDefault="005E6EFC" w:rsidP="005E6EFC"/>
    <w:p w:rsidR="005E6EFC" w:rsidRDefault="005E6EFC" w:rsidP="005E6EFC"/>
    <w:p w:rsidR="005E6EFC" w:rsidRDefault="005E6EFC" w:rsidP="005E6EFC">
      <w:pPr>
        <w:pStyle w:val="Heading4"/>
      </w:pPr>
      <w:r>
        <w:t>Empirics prove using US securities as leverage are empty threats</w:t>
      </w:r>
    </w:p>
    <w:p w:rsidR="005E6EFC" w:rsidRPr="0026262E" w:rsidRDefault="005E6EFC" w:rsidP="005E6EFC"/>
    <w:p w:rsidR="005E6EFC" w:rsidRPr="00FB60E7" w:rsidRDefault="005E6EFC" w:rsidP="005E6EFC">
      <w:r w:rsidRPr="00FB60E7">
        <w:rPr>
          <w:rStyle w:val="Style13ptBold"/>
        </w:rPr>
        <w:t>Shapiro 18</w:t>
      </w:r>
      <w:r>
        <w:t xml:space="preserve"> </w:t>
      </w:r>
      <w:r w:rsidRPr="00FB60E7">
        <w:rPr>
          <w:sz w:val="16"/>
          <w:szCs w:val="16"/>
        </w:rPr>
        <w:t>(Jacob Shapiro - Geopolitical analyst who explains and predicts global trends, director of analysis for Geopolitical Futures. &lt;MKIM&gt; “As North Korea Goes Nuclear, U.S.-China Relations Sour”. 1/17/18. DOA: 7/5/19. https://geopoliticalfutures.com/north-korea-goes-nuclear-u-s-china-relations-sour/)</w:t>
      </w:r>
    </w:p>
    <w:p w:rsidR="005E6EFC" w:rsidRPr="00B677CD" w:rsidRDefault="005E6EFC" w:rsidP="005E6EFC">
      <w:pPr>
        <w:rPr>
          <w:b/>
          <w:u w:val="single"/>
        </w:rPr>
      </w:pPr>
      <w:r w:rsidRPr="00230314">
        <w:rPr>
          <w:sz w:val="16"/>
          <w:szCs w:val="16"/>
        </w:rPr>
        <w:t xml:space="preserve">U.S. corporations saw the potential for growth in China as a huge opportunity. They charged headlong into the Chinese market, and they made a lot of money doing it. As a result, the U.S. and Chinese economies are more tightly linked today than at any point in history – and China is hoping to use that fact to its advantage. Now that it’s clear China can’t help on North </w:t>
      </w:r>
      <w:proofErr w:type="gramStart"/>
      <w:r w:rsidRPr="00230314">
        <w:rPr>
          <w:sz w:val="16"/>
          <w:szCs w:val="16"/>
        </w:rPr>
        <w:t>Korea,</w:t>
      </w:r>
      <w:proofErr w:type="gramEnd"/>
      <w:r w:rsidRPr="00230314">
        <w:rPr>
          <w:sz w:val="16"/>
          <w:szCs w:val="16"/>
        </w:rPr>
        <w:t xml:space="preserve"> this is China’s Plan B: to show the U.S. that it has just as much to lose from taking a harsh stance on trade relations as China does. In recent weeks, </w:t>
      </w:r>
      <w:r w:rsidRPr="002021C8">
        <w:rPr>
          <w:b/>
          <w:bCs/>
          <w:u w:val="single"/>
        </w:rPr>
        <w:t>China</w:t>
      </w:r>
      <w:r w:rsidRPr="00230314">
        <w:rPr>
          <w:sz w:val="16"/>
          <w:szCs w:val="16"/>
        </w:rPr>
        <w:t xml:space="preserve"> has done this by </w:t>
      </w:r>
      <w:r w:rsidRPr="002021C8">
        <w:rPr>
          <w:b/>
          <w:bCs/>
          <w:u w:val="single"/>
        </w:rPr>
        <w:t>suggesting it could slow</w:t>
      </w:r>
      <w:r w:rsidRPr="00230314">
        <w:rPr>
          <w:sz w:val="16"/>
          <w:szCs w:val="16"/>
        </w:rPr>
        <w:t xml:space="preserve"> or halt </w:t>
      </w:r>
      <w:r w:rsidRPr="002021C8">
        <w:rPr>
          <w:b/>
          <w:bCs/>
          <w:u w:val="single"/>
        </w:rPr>
        <w:t>the purchase of U.S. treasuries</w:t>
      </w:r>
      <w:r w:rsidRPr="00230314">
        <w:rPr>
          <w:sz w:val="16"/>
          <w:szCs w:val="16"/>
        </w:rPr>
        <w:t xml:space="preserve"> and by taking aim at U.S. companies active in China. The first measure – </w:t>
      </w:r>
      <w:r w:rsidRPr="002021C8">
        <w:rPr>
          <w:b/>
          <w:bCs/>
          <w:u w:val="single"/>
        </w:rPr>
        <w:t>halting</w:t>
      </w:r>
      <w:r w:rsidRPr="00230314">
        <w:rPr>
          <w:sz w:val="16"/>
          <w:szCs w:val="16"/>
        </w:rPr>
        <w:t xml:space="preserve"> the </w:t>
      </w:r>
      <w:r w:rsidRPr="002021C8">
        <w:rPr>
          <w:b/>
          <w:bCs/>
          <w:u w:val="single"/>
        </w:rPr>
        <w:t>purchase of U.S. treasuries</w:t>
      </w:r>
      <w:r w:rsidRPr="00230314">
        <w:rPr>
          <w:sz w:val="16"/>
          <w:szCs w:val="16"/>
        </w:rPr>
        <w:t xml:space="preserve"> – </w:t>
      </w:r>
      <w:r w:rsidRPr="002021C8">
        <w:rPr>
          <w:b/>
          <w:bCs/>
          <w:u w:val="single"/>
        </w:rPr>
        <w:t>might generate</w:t>
      </w:r>
      <w:r w:rsidRPr="00230314">
        <w:rPr>
          <w:sz w:val="16"/>
          <w:szCs w:val="16"/>
        </w:rPr>
        <w:t xml:space="preserve"> some </w:t>
      </w:r>
      <w:r w:rsidRPr="002021C8">
        <w:rPr>
          <w:b/>
          <w:bCs/>
          <w:u w:val="single"/>
        </w:rPr>
        <w:t xml:space="preserve">fear in the financial sector about a declining U.S. dollar but has </w:t>
      </w:r>
      <w:r w:rsidRPr="00B677CD">
        <w:rPr>
          <w:b/>
          <w:u w:val="single"/>
        </w:rPr>
        <w:t>little consequence for the U.S. economy</w:t>
      </w:r>
      <w:r w:rsidRPr="002021C8">
        <w:rPr>
          <w:b/>
          <w:bCs/>
          <w:u w:val="single"/>
        </w:rPr>
        <w:t>.</w:t>
      </w:r>
      <w:r w:rsidRPr="00230314">
        <w:rPr>
          <w:sz w:val="16"/>
          <w:szCs w:val="16"/>
        </w:rPr>
        <w:t xml:space="preserve"> Last week, senior government officials told Bloomberg that China was reviewing its foreign exchange holdings and was indeed considering halting purchases of U.S. treasuries. The government has denied the report but likely didn’t mind that it set off jitters in the bond market. </w:t>
      </w:r>
      <w:r w:rsidRPr="002021C8">
        <w:rPr>
          <w:b/>
          <w:bCs/>
          <w:u w:val="single"/>
        </w:rPr>
        <w:t>China can set off</w:t>
      </w:r>
      <w:r w:rsidRPr="00230314">
        <w:rPr>
          <w:sz w:val="16"/>
          <w:szCs w:val="16"/>
        </w:rPr>
        <w:t xml:space="preserve"> a lot of </w:t>
      </w:r>
      <w:r w:rsidRPr="002021C8">
        <w:rPr>
          <w:b/>
          <w:bCs/>
          <w:u w:val="single"/>
        </w:rPr>
        <w:t>jitters when it leaks comments such as these, and</w:t>
      </w:r>
      <w:r w:rsidRPr="00230314">
        <w:rPr>
          <w:sz w:val="16"/>
          <w:szCs w:val="16"/>
        </w:rPr>
        <w:t xml:space="preserve"> it </w:t>
      </w:r>
      <w:r w:rsidRPr="002021C8">
        <w:rPr>
          <w:b/>
          <w:bCs/>
          <w:u w:val="single"/>
        </w:rPr>
        <w:t>has a habit of doing so for political purposes</w:t>
      </w:r>
      <w:r w:rsidRPr="00230314">
        <w:rPr>
          <w:sz w:val="16"/>
          <w:szCs w:val="16"/>
        </w:rPr>
        <w:t xml:space="preserve">. </w:t>
      </w:r>
      <w:r w:rsidRPr="002021C8">
        <w:rPr>
          <w:b/>
          <w:bCs/>
          <w:u w:val="single"/>
        </w:rPr>
        <w:t>In 2011, it threatened</w:t>
      </w:r>
      <w:r w:rsidRPr="00230314">
        <w:rPr>
          <w:sz w:val="16"/>
          <w:szCs w:val="16"/>
        </w:rPr>
        <w:t xml:space="preserve"> </w:t>
      </w:r>
      <w:r w:rsidRPr="002021C8">
        <w:rPr>
          <w:b/>
          <w:bCs/>
          <w:u w:val="single"/>
        </w:rPr>
        <w:t>to</w:t>
      </w:r>
      <w:r w:rsidRPr="00230314">
        <w:rPr>
          <w:sz w:val="16"/>
          <w:szCs w:val="16"/>
        </w:rPr>
        <w:t xml:space="preserve"> </w:t>
      </w:r>
      <w:r w:rsidRPr="002021C8">
        <w:rPr>
          <w:b/>
          <w:bCs/>
          <w:u w:val="single"/>
        </w:rPr>
        <w:t>use</w:t>
      </w:r>
      <w:r w:rsidRPr="00230314">
        <w:rPr>
          <w:sz w:val="16"/>
          <w:szCs w:val="16"/>
        </w:rPr>
        <w:t xml:space="preserve"> its </w:t>
      </w:r>
      <w:r w:rsidRPr="002021C8">
        <w:rPr>
          <w:b/>
          <w:bCs/>
          <w:u w:val="single"/>
        </w:rPr>
        <w:t>holdings</w:t>
      </w:r>
      <w:r w:rsidRPr="00230314">
        <w:rPr>
          <w:sz w:val="16"/>
          <w:szCs w:val="16"/>
        </w:rPr>
        <w:t xml:space="preserve"> of U.S. debt </w:t>
      </w:r>
      <w:r w:rsidRPr="002021C8">
        <w:rPr>
          <w:b/>
          <w:bCs/>
          <w:u w:val="single"/>
        </w:rPr>
        <w:t>as “a financial weapon</w:t>
      </w:r>
      <w:r w:rsidRPr="00230314">
        <w:rPr>
          <w:sz w:val="16"/>
          <w:szCs w:val="16"/>
        </w:rPr>
        <w:t xml:space="preserve"> to teach the United States a lesson,” </w:t>
      </w:r>
      <w:r w:rsidRPr="002021C8">
        <w:rPr>
          <w:b/>
          <w:bCs/>
          <w:u w:val="single"/>
        </w:rPr>
        <w:t>after the U.S. increased arms sales to Taiwan</w:t>
      </w:r>
      <w:r w:rsidRPr="00230314">
        <w:rPr>
          <w:sz w:val="16"/>
          <w:szCs w:val="16"/>
        </w:rPr>
        <w:t xml:space="preserve">. </w:t>
      </w:r>
      <w:r w:rsidRPr="002021C8">
        <w:rPr>
          <w:b/>
          <w:bCs/>
          <w:u w:val="single"/>
        </w:rPr>
        <w:t>In reality</w:t>
      </w:r>
      <w:r w:rsidRPr="00230314">
        <w:rPr>
          <w:sz w:val="16"/>
          <w:szCs w:val="16"/>
        </w:rPr>
        <w:t xml:space="preserve">, though, </w:t>
      </w:r>
      <w:r w:rsidRPr="002021C8">
        <w:rPr>
          <w:b/>
          <w:bCs/>
          <w:u w:val="single"/>
        </w:rPr>
        <w:t xml:space="preserve">this “weapon” is </w:t>
      </w:r>
      <w:r w:rsidRPr="00B677CD">
        <w:rPr>
          <w:b/>
          <w:u w:val="single"/>
        </w:rPr>
        <w:t>fairly useless</w:t>
      </w:r>
      <w:r w:rsidRPr="002021C8">
        <w:rPr>
          <w:b/>
          <w:bCs/>
          <w:u w:val="single"/>
        </w:rPr>
        <w:t>.</w:t>
      </w:r>
      <w:r w:rsidRPr="00230314">
        <w:rPr>
          <w:sz w:val="16"/>
          <w:szCs w:val="16"/>
        </w:rPr>
        <w:t xml:space="preserve"> Its </w:t>
      </w:r>
      <w:r w:rsidRPr="002021C8">
        <w:rPr>
          <w:b/>
          <w:bCs/>
          <w:u w:val="single"/>
        </w:rPr>
        <w:t xml:space="preserve">holdings of U.S. securities are actually a symptom of China’s </w:t>
      </w:r>
      <w:r w:rsidRPr="00B677CD">
        <w:rPr>
          <w:b/>
          <w:u w:val="single"/>
        </w:rPr>
        <w:t>economic irrationality</w:t>
      </w:r>
      <w:r w:rsidRPr="002021C8">
        <w:rPr>
          <w:b/>
          <w:bCs/>
          <w:u w:val="single"/>
        </w:rPr>
        <w:t>.</w:t>
      </w:r>
      <w:r w:rsidRPr="00230314">
        <w:rPr>
          <w:sz w:val="16"/>
          <w:szCs w:val="16"/>
        </w:rPr>
        <w:t xml:space="preserve"> </w:t>
      </w:r>
      <w:r w:rsidRPr="002021C8">
        <w:rPr>
          <w:b/>
          <w:bCs/>
          <w:u w:val="single"/>
        </w:rPr>
        <w:t>China needs a place to park its foreign exchange reserves</w:t>
      </w:r>
      <w:r w:rsidRPr="00230314">
        <w:rPr>
          <w:sz w:val="16"/>
          <w:szCs w:val="16"/>
        </w:rPr>
        <w:t xml:space="preserve"> outside the Chinese economy, </w:t>
      </w:r>
      <w:r w:rsidRPr="002021C8">
        <w:rPr>
          <w:b/>
          <w:bCs/>
          <w:u w:val="single"/>
        </w:rPr>
        <w:t>and U.S. debt is still considered</w:t>
      </w:r>
      <w:r w:rsidRPr="00230314">
        <w:rPr>
          <w:sz w:val="16"/>
          <w:szCs w:val="16"/>
        </w:rPr>
        <w:t xml:space="preserve"> one of </w:t>
      </w:r>
      <w:r w:rsidRPr="002021C8">
        <w:rPr>
          <w:b/>
          <w:bCs/>
          <w:u w:val="single"/>
        </w:rPr>
        <w:t xml:space="preserve">the safest </w:t>
      </w:r>
      <w:proofErr w:type="gramStart"/>
      <w:r w:rsidRPr="002021C8">
        <w:rPr>
          <w:b/>
          <w:bCs/>
          <w:u w:val="single"/>
        </w:rPr>
        <w:t>investment</w:t>
      </w:r>
      <w:r w:rsidRPr="00230314">
        <w:rPr>
          <w:sz w:val="16"/>
          <w:szCs w:val="16"/>
        </w:rPr>
        <w:t>s</w:t>
      </w:r>
      <w:proofErr w:type="gramEnd"/>
      <w:r w:rsidRPr="00230314">
        <w:rPr>
          <w:sz w:val="16"/>
          <w:szCs w:val="16"/>
        </w:rPr>
        <w:t xml:space="preserve"> money can buy. </w:t>
      </w:r>
      <w:r w:rsidRPr="002021C8">
        <w:rPr>
          <w:b/>
          <w:bCs/>
          <w:u w:val="single"/>
        </w:rPr>
        <w:t>If China were to sell</w:t>
      </w:r>
      <w:r w:rsidRPr="00230314">
        <w:rPr>
          <w:sz w:val="16"/>
          <w:szCs w:val="16"/>
        </w:rPr>
        <w:t xml:space="preserve"> a large quantity of </w:t>
      </w:r>
      <w:r w:rsidRPr="002021C8">
        <w:rPr>
          <w:b/>
          <w:bCs/>
          <w:u w:val="single"/>
        </w:rPr>
        <w:t xml:space="preserve">U.S. securities, it might increase the value of the yuan – </w:t>
      </w:r>
      <w:r w:rsidRPr="00B677CD">
        <w:rPr>
          <w:b/>
          <w:u w:val="single"/>
        </w:rPr>
        <w:t>which would make Chinese exports more expensive</w:t>
      </w:r>
      <w:r w:rsidRPr="00230314">
        <w:rPr>
          <w:sz w:val="16"/>
          <w:szCs w:val="16"/>
        </w:rPr>
        <w:t xml:space="preserve">. In addition, history shows that </w:t>
      </w:r>
      <w:r w:rsidRPr="002021C8">
        <w:rPr>
          <w:b/>
          <w:bCs/>
          <w:u w:val="single"/>
        </w:rPr>
        <w:t xml:space="preserve">previous Chinese sell-offs of U.S. securities have had </w:t>
      </w:r>
      <w:r w:rsidRPr="00B677CD">
        <w:rPr>
          <w:b/>
          <w:u w:val="single"/>
        </w:rPr>
        <w:t>little effect on the U.S</w:t>
      </w:r>
      <w:r w:rsidRPr="002021C8">
        <w:rPr>
          <w:b/>
          <w:bCs/>
          <w:u w:val="single"/>
        </w:rPr>
        <w:t>.</w:t>
      </w:r>
      <w:r w:rsidRPr="00230314">
        <w:rPr>
          <w:sz w:val="16"/>
          <w:szCs w:val="16"/>
        </w:rPr>
        <w:t xml:space="preserve"> </w:t>
      </w:r>
      <w:r w:rsidRPr="002021C8">
        <w:rPr>
          <w:b/>
          <w:bCs/>
          <w:u w:val="single"/>
        </w:rPr>
        <w:t>From</w:t>
      </w:r>
      <w:r w:rsidRPr="00230314">
        <w:rPr>
          <w:sz w:val="16"/>
          <w:szCs w:val="16"/>
        </w:rPr>
        <w:t xml:space="preserve"> October </w:t>
      </w:r>
      <w:r w:rsidRPr="002021C8">
        <w:rPr>
          <w:b/>
          <w:bCs/>
          <w:u w:val="single"/>
        </w:rPr>
        <w:t>2015 to</w:t>
      </w:r>
      <w:r w:rsidRPr="00230314">
        <w:rPr>
          <w:sz w:val="16"/>
          <w:szCs w:val="16"/>
        </w:rPr>
        <w:t xml:space="preserve"> October </w:t>
      </w:r>
      <w:r w:rsidRPr="002021C8">
        <w:rPr>
          <w:b/>
          <w:bCs/>
          <w:u w:val="single"/>
        </w:rPr>
        <w:t>2016, China sold $140 billion in U.S. securities</w:t>
      </w:r>
      <w:r w:rsidRPr="00230314">
        <w:rPr>
          <w:sz w:val="16"/>
          <w:szCs w:val="16"/>
        </w:rPr>
        <w:t xml:space="preserve"> – about 11.1 percent of its total holdings. </w:t>
      </w:r>
      <w:r w:rsidRPr="002021C8">
        <w:rPr>
          <w:b/>
          <w:bCs/>
          <w:u w:val="single"/>
        </w:rPr>
        <w:t>During that period, the yield on the</w:t>
      </w:r>
      <w:r w:rsidRPr="00230314">
        <w:rPr>
          <w:sz w:val="16"/>
          <w:szCs w:val="16"/>
        </w:rPr>
        <w:t xml:space="preserve"> 10-year </w:t>
      </w:r>
      <w:r w:rsidRPr="002021C8">
        <w:rPr>
          <w:b/>
          <w:bCs/>
          <w:u w:val="single"/>
        </w:rPr>
        <w:t>bond</w:t>
      </w:r>
      <w:r w:rsidRPr="00230314">
        <w:rPr>
          <w:sz w:val="16"/>
          <w:szCs w:val="16"/>
        </w:rPr>
        <w:t xml:space="preserve"> </w:t>
      </w:r>
      <w:r w:rsidRPr="002021C8">
        <w:rPr>
          <w:b/>
          <w:bCs/>
          <w:u w:val="single"/>
        </w:rPr>
        <w:t>increased</w:t>
      </w:r>
      <w:r w:rsidRPr="00230314">
        <w:rPr>
          <w:sz w:val="16"/>
          <w:szCs w:val="16"/>
        </w:rPr>
        <w:t xml:space="preserve"> by only 40 basis points – </w:t>
      </w:r>
      <w:r w:rsidRPr="00B677CD">
        <w:rPr>
          <w:b/>
          <w:u w:val="single"/>
        </w:rPr>
        <w:t>four-tenths of 1 percent</w:t>
      </w:r>
      <w:r w:rsidRPr="00230314">
        <w:rPr>
          <w:sz w:val="16"/>
          <w:szCs w:val="16"/>
        </w:rPr>
        <w:t xml:space="preserve">. </w:t>
      </w:r>
      <w:r w:rsidRPr="002021C8">
        <w:rPr>
          <w:b/>
          <w:bCs/>
          <w:u w:val="single"/>
        </w:rPr>
        <w:t>China</w:t>
      </w:r>
      <w:r w:rsidRPr="00230314">
        <w:rPr>
          <w:sz w:val="16"/>
          <w:szCs w:val="16"/>
        </w:rPr>
        <w:t xml:space="preserve"> can move markets and </w:t>
      </w:r>
      <w:r w:rsidRPr="002021C8">
        <w:rPr>
          <w:b/>
          <w:bCs/>
          <w:u w:val="single"/>
        </w:rPr>
        <w:t>likes to play up its U.S. debt holdings</w:t>
      </w:r>
      <w:r w:rsidRPr="00230314">
        <w:rPr>
          <w:sz w:val="16"/>
          <w:szCs w:val="16"/>
        </w:rPr>
        <w:t xml:space="preserve">, but </w:t>
      </w:r>
      <w:r w:rsidRPr="00B677CD">
        <w:rPr>
          <w:b/>
          <w:u w:val="single"/>
        </w:rPr>
        <w:t>this is an empty threat.</w:t>
      </w:r>
    </w:p>
    <w:p w:rsidR="005E6EFC" w:rsidRPr="0022012B" w:rsidRDefault="005E6EFC" w:rsidP="005E6EFC"/>
    <w:p w:rsidR="005E6EFC" w:rsidRPr="007771F5" w:rsidRDefault="005E6EFC" w:rsidP="005E6EFC">
      <w:pPr>
        <w:rPr>
          <w:rStyle w:val="StyleUnderline"/>
        </w:rPr>
      </w:pPr>
    </w:p>
    <w:p w:rsidR="008104AA" w:rsidRDefault="004333E2" w:rsidP="008104AA">
      <w:pPr>
        <w:pStyle w:val="Heading2"/>
      </w:pPr>
      <w:r>
        <w:t xml:space="preserve">Grand Bargain </w:t>
      </w:r>
      <w:r w:rsidR="008104AA">
        <w:t>Solvency Answers</w:t>
      </w:r>
    </w:p>
    <w:p w:rsidR="008104AA" w:rsidRDefault="008104AA" w:rsidP="008104AA"/>
    <w:p w:rsidR="008104AA" w:rsidRDefault="003D0C61" w:rsidP="003D0C61">
      <w:pPr>
        <w:pStyle w:val="Heading3"/>
      </w:pPr>
      <w:r>
        <w:t>Solvency: China Says No</w:t>
      </w:r>
    </w:p>
    <w:p w:rsidR="003D0C61" w:rsidRDefault="003D0C61" w:rsidP="003D0C61"/>
    <w:p w:rsidR="003D0C61" w:rsidRPr="00F1530F" w:rsidRDefault="003D0C61" w:rsidP="003D0C61">
      <w:pPr>
        <w:pStyle w:val="Heading4"/>
      </w:pPr>
      <w:r>
        <w:t>China rejects any bargain – leaders see Taiwan as too important to negotiate over</w:t>
      </w:r>
    </w:p>
    <w:p w:rsidR="003D0C61" w:rsidRDefault="003D0C61" w:rsidP="003D0C61">
      <w:r>
        <w:rPr>
          <w:b/>
          <w:bCs/>
          <w:sz w:val="26"/>
          <w:szCs w:val="26"/>
        </w:rPr>
        <w:t>Kim</w:t>
      </w:r>
      <w:r w:rsidRPr="002D52F8">
        <w:rPr>
          <w:b/>
          <w:bCs/>
          <w:sz w:val="26"/>
          <w:szCs w:val="26"/>
        </w:rPr>
        <w:t xml:space="preserve"> 16</w:t>
      </w:r>
      <w:r>
        <w:t xml:space="preserve"> (</w:t>
      </w:r>
      <w:r w:rsidRPr="001219AD">
        <w:t xml:space="preserve">Patricia Kim is a Ph.D. candidate in the Department of Politics at Princeton University and a research fellow in the International Security Program at the </w:t>
      </w:r>
      <w:proofErr w:type="spellStart"/>
      <w:r w:rsidRPr="001219AD">
        <w:t>Belfer</w:t>
      </w:r>
      <w:proofErr w:type="spellEnd"/>
      <w:r w:rsidRPr="001219AD">
        <w:t xml:space="preserve"> Center for Science and International Affairs, in the John F. Kennedy School of Government, at Harvard University, "Grand Bargain or Bad </w:t>
      </w:r>
      <w:proofErr w:type="gramStart"/>
      <w:r w:rsidRPr="001219AD">
        <w:t>Idea?:</w:t>
      </w:r>
      <w:proofErr w:type="gramEnd"/>
      <w:r w:rsidRPr="001219AD">
        <w:t xml:space="preserve"> U.S. Relations with China and Taiwan." International Security, vol. 40 no. 4, 2016, pp. 178-191. Project MUSE</w:t>
      </w:r>
      <w:r w:rsidRPr="009320EA">
        <w:t>, muse.jhu.edu/article/</w:t>
      </w:r>
      <w:proofErr w:type="gramStart"/>
      <w:r w:rsidRPr="009320EA">
        <w:t>617465</w:t>
      </w:r>
      <w:r>
        <w:t>)</w:t>
      </w:r>
      <w:r w:rsidRPr="009320EA">
        <w:t>SEM</w:t>
      </w:r>
      <w:proofErr w:type="gramEnd"/>
    </w:p>
    <w:p w:rsidR="003D0C61" w:rsidRPr="00F1530F" w:rsidRDefault="003D0C61" w:rsidP="003D0C61">
      <w:pPr>
        <w:rPr>
          <w:rStyle w:val="Emphasis"/>
        </w:rPr>
      </w:pPr>
      <w:r w:rsidRPr="00F1530F">
        <w:rPr>
          <w:sz w:val="16"/>
        </w:rPr>
        <w:t xml:space="preserve">In “A U.S.-China Grand Bargain?” Charles </w:t>
      </w:r>
      <w:r w:rsidRPr="00772B53">
        <w:rPr>
          <w:rStyle w:val="StyleUnderline"/>
        </w:rPr>
        <w:t>Glaser suggests that the United States should strike a grand bargain</w:t>
      </w:r>
      <w:r w:rsidRPr="00F1530F">
        <w:rPr>
          <w:sz w:val="16"/>
        </w:rPr>
        <w:t xml:space="preserve"> with China by ending its commitment to Taiwan in exchange for Beijing’s promise to peacefully resolve its maritime disputes and to accept the U.S. security presence in East Asia.1 Although Glaser’s desire to mitigate the chances for future conflict with an increasingly powerful and ambitious China is laudable, </w:t>
      </w:r>
      <w:r w:rsidRPr="00772B53">
        <w:rPr>
          <w:rStyle w:val="Emphasis"/>
        </w:rPr>
        <w:t>his proposed grand bargain is a nonstarter.</w:t>
      </w:r>
      <w:r>
        <w:rPr>
          <w:rStyle w:val="Emphasis"/>
        </w:rPr>
        <w:t xml:space="preserve"> </w:t>
      </w:r>
      <w:r w:rsidRPr="00F1530F">
        <w:rPr>
          <w:sz w:val="16"/>
        </w:rPr>
        <w:t xml:space="preserve">Glaser acknowledges that </w:t>
      </w:r>
      <w:r w:rsidRPr="00772B53">
        <w:rPr>
          <w:rStyle w:val="StyleUnderline"/>
        </w:rPr>
        <w:t xml:space="preserve">territorial accommodation could come at the cost of </w:t>
      </w:r>
      <w:r w:rsidRPr="00F1530F">
        <w:rPr>
          <w:rStyle w:val="Emphasis"/>
        </w:rPr>
        <w:t>downgrading China’s assessment of U.S. resolve</w:t>
      </w:r>
      <w:r w:rsidRPr="00772B53">
        <w:rPr>
          <w:rStyle w:val="StyleUnderline"/>
        </w:rPr>
        <w:t xml:space="preserve"> to protect its interests and allies in Asia, compromising American values, and damaging U.S. credibility in the eyes of its allies</w:t>
      </w:r>
      <w:r w:rsidRPr="00F1530F">
        <w:rPr>
          <w:sz w:val="16"/>
        </w:rPr>
        <w:t xml:space="preserve">. He insists, however, that by demanding China keeps its side of the bargain and by enhancing U.S. military capabilities in the region, the United States would signal its determination to stand by American interests. Glaser’s proposal is unsound for several reasons. First, </w:t>
      </w:r>
      <w:r w:rsidRPr="00772B53">
        <w:rPr>
          <w:rStyle w:val="StyleUnderline"/>
        </w:rPr>
        <w:t xml:space="preserve">if the United States did not damage its image by attempting such a bargain in the first place, it would not need to </w:t>
      </w:r>
      <w:proofErr w:type="spellStart"/>
      <w:r w:rsidRPr="00772B53">
        <w:rPr>
          <w:rStyle w:val="StyleUnderline"/>
        </w:rPr>
        <w:t>redemonstrate</w:t>
      </w:r>
      <w:proofErr w:type="spellEnd"/>
      <w:r w:rsidRPr="00772B53">
        <w:rPr>
          <w:rStyle w:val="StyleUnderline"/>
        </w:rPr>
        <w:t xml:space="preserve"> resolve</w:t>
      </w:r>
      <w:r w:rsidRPr="00F1530F">
        <w:rPr>
          <w:sz w:val="16"/>
        </w:rPr>
        <w:t xml:space="preserve">. Second, </w:t>
      </w:r>
      <w:r w:rsidRPr="00772B53">
        <w:rPr>
          <w:rStyle w:val="StyleUnderline"/>
        </w:rPr>
        <w:t>such a bargain would undercut one of the fundamental reasons why the United States stands with its friends and allies in East Asia—a shared appreciation of democracy and liberty</w:t>
      </w:r>
      <w:r w:rsidRPr="00F1530F">
        <w:rPr>
          <w:sz w:val="16"/>
        </w:rPr>
        <w:t xml:space="preserve">. Third, </w:t>
      </w:r>
      <w:r w:rsidRPr="00772B53">
        <w:rPr>
          <w:rStyle w:val="StyleUnderline"/>
        </w:rPr>
        <w:t xml:space="preserve">Glaser emphasizes that regardless of whether the United States and China were able to strike a grand bargain, the very attempt would provide useful information about China’s foreign policy </w:t>
      </w:r>
      <w:proofErr w:type="spellStart"/>
      <w:r w:rsidRPr="00772B53">
        <w:rPr>
          <w:rStyle w:val="StyleUnderline"/>
        </w:rPr>
        <w:t>decisionmaking</w:t>
      </w:r>
      <w:proofErr w:type="spellEnd"/>
      <w:r w:rsidRPr="00772B53">
        <w:rPr>
          <w:rStyle w:val="StyleUnderline"/>
        </w:rPr>
        <w:t xml:space="preserve"> and long-term aims</w:t>
      </w:r>
      <w:r w:rsidRPr="00F1530F">
        <w:rPr>
          <w:sz w:val="16"/>
        </w:rPr>
        <w:t xml:space="preserve"> (pp. 79–82). </w:t>
      </w:r>
      <w:r w:rsidRPr="00772B53">
        <w:rPr>
          <w:rStyle w:val="StyleUnderline"/>
        </w:rPr>
        <w:t>Engaging in such a costly and risky exercise to gauge Chinese motives is imprudent</w:t>
      </w:r>
      <w:r w:rsidRPr="00F1530F">
        <w:rPr>
          <w:sz w:val="16"/>
        </w:rPr>
        <w:t xml:space="preserve"> to say the least, especially because motives evolve and are contingent on the behavior of other actors. Fourth, </w:t>
      </w:r>
      <w:r w:rsidRPr="00772B53">
        <w:rPr>
          <w:rStyle w:val="StyleUnderline"/>
        </w:rPr>
        <w:t xml:space="preserve">giving any state a concession for doing something it ought to do sets a </w:t>
      </w:r>
      <w:r w:rsidRPr="00772B53">
        <w:rPr>
          <w:rStyle w:val="Emphasis"/>
        </w:rPr>
        <w:t>dangerous precedent</w:t>
      </w:r>
      <w:r w:rsidRPr="00F1530F">
        <w:rPr>
          <w:sz w:val="16"/>
        </w:rPr>
        <w:t xml:space="preserve">. China and other claimant states should solve their maritime disputes peacefully and refrain from unilateral moves. Even if one were to set aside all of the above concerns, </w:t>
      </w:r>
      <w:r w:rsidRPr="00F1530F">
        <w:rPr>
          <w:rStyle w:val="StyleUnderline"/>
        </w:rPr>
        <w:t>history shows that Glaser’s proposal is infeasible, because</w:t>
      </w:r>
      <w:r w:rsidRPr="00F1530F">
        <w:rPr>
          <w:rStyle w:val="Emphasis"/>
        </w:rPr>
        <w:t xml:space="preserve"> Chinese leaders do not see the abrogation of the U.S. commitment to Taiwan as an issue over which they must bargain and offer concessions</w:t>
      </w:r>
      <w:r w:rsidRPr="00F1530F">
        <w:rPr>
          <w:sz w:val="16"/>
        </w:rPr>
        <w:t xml:space="preserve">. For example, President Richard </w:t>
      </w:r>
      <w:r w:rsidRPr="00F1530F">
        <w:rPr>
          <w:rStyle w:val="Emphasis"/>
        </w:rPr>
        <w:t>Nixon</w:t>
      </w:r>
      <w:r w:rsidRPr="00F1530F">
        <w:rPr>
          <w:rStyle w:val="StyleUnderline"/>
        </w:rPr>
        <w:t xml:space="preserve"> attempted a similar grand bargain</w:t>
      </w:r>
      <w:r w:rsidRPr="00F1530F">
        <w:rPr>
          <w:sz w:val="16"/>
        </w:rPr>
        <w:t xml:space="preserve"> while negotiating the opening of Sino-U.S. relations from 1971 to 1972. At the time, one of the Nixon administration’s greatest concerns was ending the Vietnam War. Beijing’s greatest priority was obtaining U.S. recognition of Taiwan as a part of the People’s Republic of China (PRC) and securing the withdrawal of U.S. troops from the island.2 </w:t>
      </w:r>
      <w:r w:rsidRPr="00F1530F">
        <w:rPr>
          <w:rStyle w:val="StyleUnderline"/>
        </w:rPr>
        <w:t>Understanding</w:t>
      </w:r>
      <w:r w:rsidRPr="00F1530F">
        <w:rPr>
          <w:sz w:val="16"/>
        </w:rPr>
        <w:t xml:space="preserve"> [End Page 185] </w:t>
      </w:r>
      <w:r w:rsidRPr="00F1530F">
        <w:rPr>
          <w:rStyle w:val="StyleUnderline"/>
        </w:rPr>
        <w:t>Beijing’s desires</w:t>
      </w:r>
      <w:r w:rsidRPr="00F1530F">
        <w:rPr>
          <w:sz w:val="16"/>
        </w:rPr>
        <w:t xml:space="preserve">, President </w:t>
      </w:r>
      <w:r w:rsidRPr="00F1530F">
        <w:rPr>
          <w:rStyle w:val="StyleUnderline"/>
        </w:rPr>
        <w:t>Nixon</w:t>
      </w:r>
      <w:r w:rsidRPr="00F1530F">
        <w:rPr>
          <w:sz w:val="16"/>
        </w:rPr>
        <w:t xml:space="preserve"> and Secretary of State Henry Kissinger </w:t>
      </w:r>
      <w:r w:rsidRPr="00F1530F">
        <w:rPr>
          <w:rStyle w:val="StyleUnderline"/>
        </w:rPr>
        <w:t>strategized that they would offer to remove U.S. troops in exchange for China’s help in achieving peace with honor in Vietnam</w:t>
      </w:r>
      <w:r w:rsidRPr="00F1530F">
        <w:rPr>
          <w:sz w:val="16"/>
        </w:rPr>
        <w:t xml:space="preserve">. Nixon’s handwritten notes for his historic trip to China demonstrate the bargain he wanted to strike: Taiwan = Vietnam = trade off 1. Your people expect action on Taiwan 2. Our people expect action on VN Neither can act immediately—But both are inevitable—let us not embarrass each other.3 In preparation for Nixon’s official visit, Kissinger made a secret trip to Beijing in July 1971 and proposed the bargain to the Chinese leadership. In a meeting with Chinese Premier Zhou Enlai, Kissinger stated that because two-thirds of the U.S. forces in Taiwan were related to American efforts in the Indochina theater, the withdrawal of those troops would depend on the resolution of the Vietnam War.4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 </w:t>
      </w:r>
      <w:r w:rsidRPr="00F1530F">
        <w:rPr>
          <w:rStyle w:val="StyleUnderline"/>
        </w:rPr>
        <w:t>Chinese leaders</w:t>
      </w:r>
      <w:r w:rsidRPr="00F1530F">
        <w:rPr>
          <w:sz w:val="16"/>
        </w:rPr>
        <w:t xml:space="preserve">, however, </w:t>
      </w:r>
      <w:r w:rsidRPr="00F1530F">
        <w:rPr>
          <w:rStyle w:val="StyleUnderline"/>
        </w:rPr>
        <w:t>refused to strike such a bargain</w:t>
      </w:r>
      <w:r w:rsidRPr="00F1530F">
        <w:rPr>
          <w:sz w:val="16"/>
        </w:rPr>
        <w:t xml:space="preserve">. </w:t>
      </w:r>
      <w:r w:rsidRPr="00F1530F">
        <w:rPr>
          <w:rStyle w:val="Emphasis"/>
        </w:rPr>
        <w:t>In their eyes, Taiwan was a rightful part of the PRC and they did not owe the United States anything in exchange for a withdrawal of U.S. forces from territory they considered theirs</w:t>
      </w:r>
      <w:r w:rsidRPr="00F1530F">
        <w:rPr>
          <w:rStyle w:val="StyleUnderline"/>
        </w:rPr>
        <w:t>. Zhou</w:t>
      </w:r>
      <w:r w:rsidRPr="00F1530F">
        <w:rPr>
          <w:sz w:val="16"/>
        </w:rPr>
        <w:t xml:space="preserve">, for example, </w:t>
      </w:r>
      <w:r w:rsidRPr="00F1530F">
        <w:rPr>
          <w:rStyle w:val="StyleUnderline"/>
        </w:rPr>
        <w:t>told Kissinger during their</w:t>
      </w:r>
      <w:r w:rsidRPr="00F1530F">
        <w:rPr>
          <w:sz w:val="16"/>
        </w:rPr>
        <w:t xml:space="preserve"> July 1971 </w:t>
      </w:r>
      <w:r w:rsidRPr="00F1530F">
        <w:rPr>
          <w:rStyle w:val="StyleUnderline"/>
        </w:rPr>
        <w:t>meeting that attempting to attach conditions</w:t>
      </w:r>
      <w:r w:rsidRPr="00F1530F">
        <w:rPr>
          <w:sz w:val="16"/>
        </w:rPr>
        <w:t xml:space="preserve"> to the recognition of China’s sovereignty over Taiwan </w:t>
      </w:r>
      <w:r w:rsidRPr="00F1530F">
        <w:rPr>
          <w:rStyle w:val="StyleUnderline"/>
        </w:rPr>
        <w:t>was as absurd as China questioning U.S. sovereignty over Hawaii or Long Island. He emphasized that the United States should “unreservedly” recognize the PRC’s sovereignty</w:t>
      </w:r>
      <w:r w:rsidRPr="00F1530F">
        <w:rPr>
          <w:sz w:val="16"/>
        </w:rPr>
        <w:t xml:space="preserve"> and withdraw all U.S. troops, as this was “the natural logic of the matter.”6 Again when Nixon suggested during his trip to Beijing in February 1972 that ending the war in Vietnam would “help the direction on Taiwan,”7 Zhou replied subtly that China was willing to “wait a little while,” and that because Taiwan was China’s “internal affair,” Beijing could not “place too much hope on the U.S. and Mr. President to achieve this.”8 Moreover, China continued to fund North Vietnam’s war efforts in the name of aiding nationalist revolutions [End Page 186] abroad. Instead of pressuring its ally, Beijing sent unprecedented amounts of military assistance to North Vietnam between 1971 and 1973.9 </w:t>
      </w:r>
      <w:r w:rsidRPr="00F1530F">
        <w:rPr>
          <w:rStyle w:val="StyleUnderline"/>
        </w:rPr>
        <w:t xml:space="preserve">China today is </w:t>
      </w:r>
      <w:r w:rsidRPr="00F1530F">
        <w:rPr>
          <w:rStyle w:val="Emphasis"/>
        </w:rPr>
        <w:t>much more confidant and ambitious</w:t>
      </w:r>
      <w:r w:rsidRPr="00F1530F">
        <w:rPr>
          <w:rStyle w:val="StyleUnderline"/>
        </w:rPr>
        <w:t xml:space="preserve"> than the China Nixon visited in 1972. </w:t>
      </w:r>
      <w:r w:rsidRPr="00F1530F">
        <w:rPr>
          <w:rStyle w:val="Emphasis"/>
        </w:rPr>
        <w:t>There is little reason to believe that Beijing would entertain a bargain similar to the one it rejected decades ago.</w:t>
      </w:r>
    </w:p>
    <w:p w:rsidR="003D0C61" w:rsidRPr="00772B53" w:rsidRDefault="003D0C61" w:rsidP="003D0C61"/>
    <w:p w:rsidR="003D0C61" w:rsidRPr="003D0C61" w:rsidRDefault="003D0C61" w:rsidP="003D0C61"/>
    <w:p w:rsidR="00937C8C" w:rsidRDefault="00937C8C" w:rsidP="00937C8C">
      <w:pPr>
        <w:pStyle w:val="Heading3"/>
      </w:pPr>
      <w:r>
        <w:t>Solvency: Say No/Appeasement</w:t>
      </w:r>
    </w:p>
    <w:p w:rsidR="00937C8C" w:rsidRPr="002D52F8" w:rsidRDefault="00937C8C" w:rsidP="00937C8C">
      <w:pPr>
        <w:pStyle w:val="Heading4"/>
      </w:pPr>
      <w:r>
        <w:t xml:space="preserve">No grand bargain – an aggressive China will </w:t>
      </w:r>
      <w:r>
        <w:rPr>
          <w:u w:val="single"/>
        </w:rPr>
        <w:t>take advantage</w:t>
      </w:r>
      <w:r>
        <w:t xml:space="preserve"> of US concessions to push its other interests – and other sticking points are an alt cause</w:t>
      </w:r>
    </w:p>
    <w:p w:rsidR="00937C8C" w:rsidRPr="009320EA" w:rsidRDefault="00937C8C" w:rsidP="00937C8C">
      <w:r w:rsidRPr="002D52F8">
        <w:rPr>
          <w:b/>
          <w:bCs/>
          <w:sz w:val="26"/>
          <w:szCs w:val="26"/>
        </w:rPr>
        <w:t>Easley 16</w:t>
      </w:r>
      <w:r>
        <w:t xml:space="preserve"> (</w:t>
      </w:r>
      <w:r w:rsidRPr="009320EA">
        <w:t xml:space="preserve">Leif-Eric Easley is Assistant Professor in the Division of International Studies at </w:t>
      </w:r>
      <w:proofErr w:type="spellStart"/>
      <w:r w:rsidRPr="009320EA">
        <w:t>Ewha</w:t>
      </w:r>
      <w:proofErr w:type="spellEnd"/>
      <w:r w:rsidRPr="009320EA">
        <w:t xml:space="preserve"> University and Research Fellow at the </w:t>
      </w:r>
      <w:proofErr w:type="spellStart"/>
      <w:r w:rsidRPr="009320EA">
        <w:t>Asan</w:t>
      </w:r>
      <w:proofErr w:type="spellEnd"/>
      <w:r w:rsidRPr="009320EA">
        <w:t xml:space="preserve"> Institute for Policy Studies in Seoul</w:t>
      </w:r>
      <w:r>
        <w:t>,</w:t>
      </w:r>
      <w:r w:rsidRPr="009320EA">
        <w:t xml:space="preserve"> "Grand Bargain or Bad </w:t>
      </w:r>
      <w:proofErr w:type="gramStart"/>
      <w:r w:rsidRPr="009320EA">
        <w:t>Idea?:</w:t>
      </w:r>
      <w:proofErr w:type="gramEnd"/>
      <w:r w:rsidRPr="009320EA">
        <w:t xml:space="preserve"> U.S. Relations with China and Taiwan." International Security, vol. 40 no. 4, 2016, pp. 178-191. Project MUSE, muse.jhu.edu/article/</w:t>
      </w:r>
      <w:proofErr w:type="gramStart"/>
      <w:r w:rsidRPr="009320EA">
        <w:t>617465)SEM</w:t>
      </w:r>
      <w:proofErr w:type="gramEnd"/>
    </w:p>
    <w:p w:rsidR="00937C8C" w:rsidRPr="00346C49" w:rsidRDefault="00937C8C" w:rsidP="00937C8C">
      <w:pPr>
        <w:rPr>
          <w:sz w:val="14"/>
        </w:rPr>
      </w:pPr>
      <w:r w:rsidRPr="00346C49">
        <w:rPr>
          <w:sz w:val="14"/>
        </w:rPr>
        <w:t xml:space="preserve">APPEASEMENT NOT PREFERRED IN THEORY OR PRACTICE </w:t>
      </w:r>
      <w:r w:rsidRPr="00DF29EF">
        <w:rPr>
          <w:rStyle w:val="StyleUnderline"/>
        </w:rPr>
        <w:t>Glaser</w:t>
      </w:r>
      <w:r w:rsidRPr="00346C49">
        <w:rPr>
          <w:sz w:val="14"/>
        </w:rPr>
        <w:t xml:space="preserve"> contrasts his defensive realist approach with structural realism and offensive realism, which he says predict that U.S.-China relations will resemble those between the United States and the Soviet Union during the Cold War, with nuclear weapons keeping the peace but with insecurity increasing as China attempts to claim regional hegemony. He </w:t>
      </w:r>
      <w:r w:rsidRPr="00DF29EF">
        <w:rPr>
          <w:rStyle w:val="StyleUnderline"/>
        </w:rPr>
        <w:t>does not assess competing structural and offensive realist explanations</w:t>
      </w:r>
      <w:r w:rsidRPr="00346C49">
        <w:rPr>
          <w:sz w:val="14"/>
        </w:rPr>
        <w:t xml:space="preserve">, however.2 And </w:t>
      </w:r>
      <w:r w:rsidRPr="00DF29EF">
        <w:rPr>
          <w:rStyle w:val="Emphasis"/>
        </w:rPr>
        <w:t>without convincing evidence</w:t>
      </w:r>
      <w:r w:rsidRPr="00DF29EF">
        <w:rPr>
          <w:rStyle w:val="StyleUnderline"/>
        </w:rPr>
        <w:t xml:space="preserve"> that Chinese aims are limited and nationalism</w:t>
      </w:r>
      <w:r w:rsidRPr="00346C49">
        <w:rPr>
          <w:sz w:val="14"/>
        </w:rPr>
        <w:t xml:space="preserve"> [End Page 178] </w:t>
      </w:r>
      <w:r w:rsidRPr="00DF29EF">
        <w:rPr>
          <w:rStyle w:val="StyleUnderline"/>
        </w:rPr>
        <w:t xml:space="preserve">is under control, it is </w:t>
      </w:r>
      <w:r w:rsidRPr="00DF29EF">
        <w:rPr>
          <w:rStyle w:val="Emphasis"/>
        </w:rPr>
        <w:t>unclear</w:t>
      </w:r>
      <w:r w:rsidRPr="00DF29EF">
        <w:rPr>
          <w:rStyle w:val="StyleUnderline"/>
        </w:rPr>
        <w:t xml:space="preserve"> why a defensive realist approach should be assumed rather than tested.</w:t>
      </w:r>
      <w:r>
        <w:rPr>
          <w:rStyle w:val="StyleUnderline"/>
        </w:rPr>
        <w:t xml:space="preserve"> </w:t>
      </w:r>
      <w:r w:rsidRPr="00DF29EF">
        <w:rPr>
          <w:rStyle w:val="StyleUnderline"/>
        </w:rPr>
        <w:t>Glaser</w:t>
      </w:r>
      <w:r w:rsidRPr="00346C49">
        <w:rPr>
          <w:sz w:val="14"/>
        </w:rPr>
        <w:t xml:space="preserve"> argues that an established power can enhance its security by pursuing territorial accommodation toward a rising power. He </w:t>
      </w:r>
      <w:r w:rsidRPr="00DF29EF">
        <w:rPr>
          <w:rStyle w:val="StyleUnderline"/>
        </w:rPr>
        <w:t>cites international relations theorists</w:t>
      </w:r>
      <w:r w:rsidRPr="00346C49">
        <w:rPr>
          <w:sz w:val="14"/>
        </w:rPr>
        <w:t xml:space="preserve"> who lament that concessions-granting strategies suffer a stigma in foreign policy circles.3 </w:t>
      </w:r>
      <w:r w:rsidRPr="00DF29EF">
        <w:rPr>
          <w:rStyle w:val="Emphasis"/>
        </w:rPr>
        <w:t>The literature suggests, however, that appeasement usually fails</w:t>
      </w:r>
      <w:r w:rsidRPr="00DF29EF">
        <w:rPr>
          <w:rStyle w:val="StyleUnderline"/>
        </w:rPr>
        <w:t xml:space="preserve">, and even in the handful of historical circumstances in which it may have succeeded, its </w:t>
      </w:r>
      <w:r w:rsidRPr="00DF29EF">
        <w:rPr>
          <w:rStyle w:val="Emphasis"/>
        </w:rPr>
        <w:t>benefits tended not to last</w:t>
      </w:r>
      <w:r w:rsidRPr="00346C49">
        <w:rPr>
          <w:sz w:val="14"/>
        </w:rPr>
        <w:t xml:space="preserve">.4 Efforts to model strategies of accommodation suggest that </w:t>
      </w:r>
      <w:r w:rsidRPr="00DF29EF">
        <w:rPr>
          <w:rStyle w:val="StyleUnderline"/>
        </w:rPr>
        <w:t>a declining power may instead have incentives to hold the line early</w:t>
      </w:r>
      <w:r w:rsidRPr="00346C49">
        <w:rPr>
          <w:sz w:val="14"/>
        </w:rPr>
        <w:t xml:space="preserve"> against a rising challenger to preempt its use of salami tactics and avoid engaging in a future conflict under less favorable conditions.5 </w:t>
      </w:r>
      <w:r w:rsidRPr="00DF29EF">
        <w:rPr>
          <w:rStyle w:val="StyleUnderline"/>
        </w:rPr>
        <w:t xml:space="preserve">Glaser offers </w:t>
      </w:r>
      <w:r w:rsidRPr="00DF29EF">
        <w:rPr>
          <w:rStyle w:val="Emphasis"/>
        </w:rPr>
        <w:t>almost no coverage</w:t>
      </w:r>
      <w:r w:rsidRPr="00DF29EF">
        <w:rPr>
          <w:rStyle w:val="StyleUnderline"/>
        </w:rPr>
        <w:t xml:space="preserve"> of the most studied case of failed territorial accommodation vis-à-vis Germany, nor does he provide historical examples where accommodation succeeded.</w:t>
      </w:r>
      <w:r>
        <w:rPr>
          <w:rStyle w:val="StyleUnderline"/>
        </w:rPr>
        <w:t xml:space="preserve"> </w:t>
      </w:r>
      <w:r w:rsidRPr="00346C49">
        <w:rPr>
          <w:sz w:val="14"/>
        </w:rPr>
        <w:t xml:space="preserve">Applications of bargaining theory are generally unsupportive of appeasement, stressing incentives that governments have to misrepresent their intentions.6 </w:t>
      </w:r>
      <w:r w:rsidRPr="00DF29EF">
        <w:rPr>
          <w:rStyle w:val="StyleUnderline"/>
        </w:rPr>
        <w:t>An accommodation strategy might make sense for a weak power</w:t>
      </w:r>
      <w:r w:rsidRPr="00346C49">
        <w:rPr>
          <w:sz w:val="14"/>
        </w:rPr>
        <w:t xml:space="preserve"> with reliable intelligence that its adversary has limited aims </w:t>
      </w:r>
      <w:r w:rsidRPr="00DF29EF">
        <w:rPr>
          <w:rStyle w:val="StyleUnderline"/>
        </w:rPr>
        <w:t>or for a relatively matched power</w:t>
      </w:r>
      <w:r w:rsidRPr="00346C49">
        <w:rPr>
          <w:sz w:val="14"/>
        </w:rPr>
        <w:t xml:space="preserve"> that seeks to buy time for rearmament.7 </w:t>
      </w:r>
      <w:r w:rsidRPr="00DF29EF">
        <w:rPr>
          <w:rStyle w:val="StyleUnderline"/>
        </w:rPr>
        <w:t>These conditions do not apply to the U.S.-China case, however. The United States lacks reliable intelligence on China’s limited aims, but it is not a weak power and it has no need to abandon Taiwan</w:t>
      </w:r>
      <w:r w:rsidRPr="00346C49">
        <w:rPr>
          <w:sz w:val="14"/>
        </w:rPr>
        <w:t xml:space="preserve"> for the sake of improving its military capabilities. Glaser suggests that the United States seek accommodation before Beijing amasses greater power, but </w:t>
      </w:r>
      <w:r w:rsidRPr="00DF29EF">
        <w:rPr>
          <w:rStyle w:val="Emphasis"/>
        </w:rPr>
        <w:t>China’s economic growth is slowing</w:t>
      </w:r>
      <w:r w:rsidRPr="00DF29EF">
        <w:rPr>
          <w:rStyle w:val="StyleUnderline"/>
        </w:rPr>
        <w:t>; corruption and skills gaps plague its military; and the Communist Party faces crises of social stability, governance and legitimacy over economic inequality, land use, public safety, and environmental pollution. The theoretical need to accommodate China is thus not established.</w:t>
      </w:r>
      <w:r>
        <w:rPr>
          <w:rStyle w:val="StyleUnderline"/>
        </w:rPr>
        <w:t xml:space="preserve"> </w:t>
      </w:r>
      <w:r w:rsidRPr="00346C49">
        <w:rPr>
          <w:sz w:val="14"/>
        </w:rPr>
        <w:t xml:space="preserve">MIS-ASSESSMENT OF COSTS AND BENEFITS Glaser nonetheless sees benefits in accommodating China on Taiwan. He opines that current Taiwan policy could precipitate a U.S.-China cold war, even though </w:t>
      </w:r>
      <w:r w:rsidRPr="00DF29EF">
        <w:rPr>
          <w:rStyle w:val="StyleUnderline"/>
        </w:rPr>
        <w:t xml:space="preserve">the United States has </w:t>
      </w:r>
      <w:r w:rsidRPr="00DF29EF">
        <w:rPr>
          <w:rStyle w:val="Emphasis"/>
        </w:rPr>
        <w:t>much greater economic interdependence</w:t>
      </w:r>
      <w:r w:rsidRPr="00DF29EF">
        <w:rPr>
          <w:rStyle w:val="StyleUnderline"/>
        </w:rPr>
        <w:t xml:space="preserve"> with China than it did with the Soviet Union and even though China is more globalized today than the Soviet Union ever was</w:t>
      </w:r>
      <w:r w:rsidRPr="00346C49">
        <w:rPr>
          <w:sz w:val="14"/>
        </w:rPr>
        <w:t xml:space="preserve">. He worries that the U.S. commitment to Taiwan will fuel an arms race, even [End Page 179] though China is currently the only one racing.8 Glaser identifies </w:t>
      </w:r>
      <w:r w:rsidRPr="00DF29EF">
        <w:rPr>
          <w:rStyle w:val="StyleUnderline"/>
        </w:rPr>
        <w:t>U.S. arms sales</w:t>
      </w:r>
      <w:r w:rsidRPr="00346C49">
        <w:rPr>
          <w:sz w:val="14"/>
        </w:rPr>
        <w:t xml:space="preserve"> to Taiwan as a major stumbling block for improving U.S.-China relations and winning the “hearts and minds of 1.3 billion people” (p. 71). But the sales </w:t>
      </w:r>
      <w:r w:rsidRPr="00DF29EF">
        <w:rPr>
          <w:rStyle w:val="StyleUnderline"/>
        </w:rPr>
        <w:t>have been defensive in nature and limited in scale</w:t>
      </w:r>
      <w:r w:rsidRPr="00346C49">
        <w:rPr>
          <w:sz w:val="14"/>
        </w:rPr>
        <w:t xml:space="preserve">.9 Although the United States’ “six assurances” to Taiwan specify that arms sales not be suspended as a result of negotiations with Beijing, such sales have been slowed by U.S. bureaucratic considerations and budgetary debates in Taipei. Glaser does not mention how Barack Obama’s administration came to office focused on strategic reassurance with China, including delaying arms sales to Taiwan and, controversially, issuing a joint statement respecting Chinese “core interests.”10 </w:t>
      </w:r>
      <w:r w:rsidRPr="00DF29EF">
        <w:rPr>
          <w:rStyle w:val="StyleUnderline"/>
        </w:rPr>
        <w:t>Despite</w:t>
      </w:r>
      <w:r w:rsidRPr="00346C49">
        <w:rPr>
          <w:sz w:val="14"/>
        </w:rPr>
        <w:t xml:space="preserve"> these </w:t>
      </w:r>
      <w:r w:rsidRPr="00DF29EF">
        <w:rPr>
          <w:rStyle w:val="StyleUnderline"/>
        </w:rPr>
        <w:t>efforts at accommodation, Chinese foreign policy became more assertive rather than more cooperative.</w:t>
      </w:r>
      <w:r>
        <w:rPr>
          <w:rStyle w:val="StyleUnderline"/>
        </w:rPr>
        <w:t xml:space="preserve"> </w:t>
      </w:r>
      <w:r w:rsidRPr="00DF29EF">
        <w:rPr>
          <w:rStyle w:val="Emphasis"/>
        </w:rPr>
        <w:t>Points of friction in U.S.-China relations abound</w:t>
      </w:r>
      <w:r w:rsidRPr="00DF29EF">
        <w:rPr>
          <w:rStyle w:val="StyleUnderline"/>
        </w:rPr>
        <w:t xml:space="preserve">—from cyber espionage and human rights to trade disputes and financial governance. Abandoning Taiwan </w:t>
      </w:r>
      <w:r w:rsidRPr="00DF29EF">
        <w:rPr>
          <w:rStyle w:val="Emphasis"/>
        </w:rPr>
        <w:t xml:space="preserve">will not stop </w:t>
      </w:r>
      <w:r w:rsidRPr="00DF29EF">
        <w:rPr>
          <w:rStyle w:val="StyleUnderline"/>
        </w:rPr>
        <w:t xml:space="preserve">Chinese </w:t>
      </w:r>
      <w:r w:rsidRPr="00D0166B">
        <w:rPr>
          <w:rStyle w:val="Emphasis"/>
        </w:rPr>
        <w:t>military modernization</w:t>
      </w:r>
      <w:r w:rsidRPr="00DF29EF">
        <w:rPr>
          <w:rStyle w:val="StyleUnderline"/>
        </w:rPr>
        <w:t xml:space="preserve">, </w:t>
      </w:r>
      <w:proofErr w:type="spellStart"/>
      <w:r w:rsidRPr="00D0166B">
        <w:rPr>
          <w:rStyle w:val="Emphasis"/>
        </w:rPr>
        <w:t>antiaccess</w:t>
      </w:r>
      <w:proofErr w:type="spellEnd"/>
      <w:r w:rsidRPr="00D0166B">
        <w:rPr>
          <w:rStyle w:val="Emphasis"/>
        </w:rPr>
        <w:t>/area denial</w:t>
      </w:r>
      <w:r w:rsidRPr="00DF29EF">
        <w:rPr>
          <w:rStyle w:val="StyleUnderline"/>
        </w:rPr>
        <w:t xml:space="preserve"> development, or the </w:t>
      </w:r>
      <w:r w:rsidRPr="00D0166B">
        <w:rPr>
          <w:rStyle w:val="Emphasis"/>
        </w:rPr>
        <w:t>targeting of U.S. bases</w:t>
      </w:r>
      <w:r w:rsidRPr="00DF29EF">
        <w:rPr>
          <w:rStyle w:val="StyleUnderline"/>
        </w:rPr>
        <w:t xml:space="preserve"> in Japan and South Korea with Chinese missiles</w:t>
      </w:r>
      <w:r w:rsidRPr="00346C49">
        <w:rPr>
          <w:sz w:val="14"/>
        </w:rPr>
        <w:t xml:space="preserve">.11 The United States has numerous reasons for conducting </w:t>
      </w:r>
      <w:r w:rsidRPr="00D71DC4">
        <w:rPr>
          <w:rStyle w:val="Emphasis"/>
        </w:rPr>
        <w:t>surveillance and freedom of navigation</w:t>
      </w:r>
      <w:r w:rsidRPr="00D71DC4">
        <w:rPr>
          <w:rStyle w:val="StyleUnderline"/>
        </w:rPr>
        <w:t xml:space="preserve"> operations</w:t>
      </w:r>
      <w:r w:rsidRPr="00346C49">
        <w:rPr>
          <w:sz w:val="14"/>
        </w:rPr>
        <w:t xml:space="preserve">, so those activities Glaser identifies </w:t>
      </w:r>
      <w:r w:rsidRPr="00D0166B">
        <w:rPr>
          <w:rStyle w:val="StyleUnderline"/>
        </w:rPr>
        <w:t xml:space="preserve">as irritants to China would not end, even if Taiwan were no longer a subject of </w:t>
      </w:r>
      <w:r w:rsidRPr="00D71DC4">
        <w:rPr>
          <w:rStyle w:val="StyleUnderline"/>
        </w:rPr>
        <w:t>disagreement. Foreign policy ambition in Beijing has outgrown</w:t>
      </w:r>
      <w:r w:rsidRPr="00346C49">
        <w:rPr>
          <w:sz w:val="14"/>
        </w:rPr>
        <w:t xml:space="preserve"> the 1950s and 1990s </w:t>
      </w:r>
      <w:r w:rsidRPr="00D71DC4">
        <w:rPr>
          <w:rStyle w:val="StyleUnderline"/>
        </w:rPr>
        <w:t xml:space="preserve">cross-strait crises; Chinese internal debates tend to paint the United States as a </w:t>
      </w:r>
      <w:r w:rsidRPr="00D71DC4">
        <w:rPr>
          <w:rStyle w:val="Emphasis"/>
        </w:rPr>
        <w:t>global competitor</w:t>
      </w:r>
      <w:r w:rsidRPr="00D71DC4">
        <w:rPr>
          <w:rStyle w:val="StyleUnderline"/>
        </w:rPr>
        <w:t>,</w:t>
      </w:r>
      <w:r w:rsidRPr="00346C49">
        <w:rPr>
          <w:sz w:val="14"/>
        </w:rPr>
        <w:t xml:space="preserve"> benchmark U.S. global capabilities, </w:t>
      </w:r>
      <w:r w:rsidRPr="00D71DC4">
        <w:rPr>
          <w:rStyle w:val="StyleUnderline"/>
        </w:rPr>
        <w:t>and derive legitimacy from contrasting Chinese political values with “Western”</w:t>
      </w:r>
      <w:r w:rsidRPr="00346C49">
        <w:rPr>
          <w:sz w:val="14"/>
        </w:rPr>
        <w:t xml:space="preserve"> or “universal” </w:t>
      </w:r>
      <w:r w:rsidRPr="00D71DC4">
        <w:rPr>
          <w:rStyle w:val="StyleUnderline"/>
        </w:rPr>
        <w:t>values</w:t>
      </w:r>
      <w:r w:rsidRPr="00346C49">
        <w:rPr>
          <w:sz w:val="14"/>
        </w:rPr>
        <w:t xml:space="preserve">.12 </w:t>
      </w:r>
      <w:r w:rsidRPr="00D71DC4">
        <w:rPr>
          <w:rStyle w:val="StyleUnderline"/>
        </w:rPr>
        <w:t xml:space="preserve">Glaser does not mention Chinese efforts at building up </w:t>
      </w:r>
      <w:r w:rsidRPr="00D71DC4">
        <w:rPr>
          <w:rStyle w:val="Emphasis"/>
        </w:rPr>
        <w:t>alternative institutions</w:t>
      </w:r>
      <w:r w:rsidRPr="00D71DC4">
        <w:rPr>
          <w:rStyle w:val="StyleUnderline"/>
        </w:rPr>
        <w:t xml:space="preserve"> such as the Shanghai Cooperation Organization, Conference on Interaction and Confidence-Building Measures in Asia, </w:t>
      </w:r>
      <w:proofErr w:type="spellStart"/>
      <w:r w:rsidRPr="00D71DC4">
        <w:rPr>
          <w:rStyle w:val="StyleUnderline"/>
        </w:rPr>
        <w:t>Boao</w:t>
      </w:r>
      <w:proofErr w:type="spellEnd"/>
      <w:r w:rsidRPr="00D71DC4">
        <w:rPr>
          <w:rStyle w:val="StyleUnderline"/>
        </w:rPr>
        <w:t xml:space="preserve"> Forum for Asia, and Asian Infrastructure Investment Bank, or China using issues of historical animosity to drive a wedge between Japan and South Korea. He thus </w:t>
      </w:r>
      <w:r w:rsidRPr="00D71DC4">
        <w:rPr>
          <w:rStyle w:val="Emphasis"/>
        </w:rPr>
        <w:t>underestimates</w:t>
      </w:r>
      <w:r w:rsidRPr="00D71DC4">
        <w:rPr>
          <w:rStyle w:val="StyleUnderline"/>
        </w:rPr>
        <w:t xml:space="preserve">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w:t>
      </w:r>
      <w:r w:rsidRPr="00346C49">
        <w:rPr>
          <w:sz w:val="14"/>
        </w:rPr>
        <w:t xml:space="preserve">.13 Rather than alleviate frictions, </w:t>
      </w:r>
      <w:r w:rsidRPr="00D71DC4">
        <w:rPr>
          <w:rStyle w:val="StyleUnderline"/>
        </w:rPr>
        <w:t xml:space="preserve">a grand bargain would likely motivate beliefs that China could </w:t>
      </w:r>
      <w:r w:rsidRPr="00D71DC4">
        <w:rPr>
          <w:rStyle w:val="Emphasis"/>
        </w:rPr>
        <w:t>eventually dismantle the U.S. security architecture</w:t>
      </w:r>
      <w:r w:rsidRPr="00D71DC4">
        <w:rPr>
          <w:rStyle w:val="StyleUnderline"/>
        </w:rPr>
        <w:t xml:space="preserve"> in Asia, </w:t>
      </w:r>
      <w:r w:rsidRPr="00D71DC4">
        <w:rPr>
          <w:rStyle w:val="Emphasis"/>
        </w:rPr>
        <w:t>emboldening actors on the Chinese side to pursue their interests more assertively</w:t>
      </w:r>
      <w:r w:rsidRPr="00346C49">
        <w:rPr>
          <w:sz w:val="14"/>
        </w:rPr>
        <w:t xml:space="preserve">. U.S. abandonment of Taiwan would entail repealing the Taiwan Relations Act, ending the legal basis for defense cooperation and arms sales, immediately undermining deterrence, and steadily [End Page 180] degrading Taiwan’s defense capabilities in ways difficult to reverse.14 Meanwhile, </w:t>
      </w:r>
      <w:r w:rsidRPr="00D71DC4">
        <w:rPr>
          <w:rStyle w:val="StyleUnderline"/>
        </w:rPr>
        <w:t>China’s salami tactics, in combination with its ability to quickly redeploy military assets</w:t>
      </w:r>
      <w:r w:rsidRPr="00346C49">
        <w:rPr>
          <w:sz w:val="14"/>
        </w:rPr>
        <w:t xml:space="preserve"> it might agree to pull back and its demonstrated long-term approach to the East China and South China Seas, </w:t>
      </w:r>
      <w:r w:rsidRPr="00D71DC4">
        <w:rPr>
          <w:rStyle w:val="StyleUnderline"/>
        </w:rPr>
        <w:t>make any such deal as Glaser suggests not credible</w:t>
      </w:r>
      <w:r w:rsidRPr="00AD5F76">
        <w:rPr>
          <w:rStyle w:val="StyleUnderline"/>
        </w:rPr>
        <w:t xml:space="preserve">. </w:t>
      </w:r>
      <w:r w:rsidRPr="00D71DC4">
        <w:rPr>
          <w:rStyle w:val="Emphasis"/>
        </w:rPr>
        <w:t>Chinese official documents give no reason to believe that Beijing would be conciliatory</w:t>
      </w:r>
      <w:r w:rsidRPr="00D71DC4">
        <w:rPr>
          <w:rStyle w:val="StyleUnderline"/>
        </w:rPr>
        <w:t xml:space="preserve"> on other claims if the United States accommodated China on Taiwan</w:t>
      </w:r>
      <w:r w:rsidRPr="00346C49">
        <w:rPr>
          <w:sz w:val="14"/>
        </w:rPr>
        <w:t xml:space="preserve">.15 </w:t>
      </w:r>
      <w:r w:rsidRPr="00AD5F76">
        <w:rPr>
          <w:rStyle w:val="StyleUnderline"/>
        </w:rPr>
        <w:t>Taipei also claims sovereignty over the</w:t>
      </w:r>
      <w:r w:rsidRPr="00346C49">
        <w:rPr>
          <w:sz w:val="14"/>
        </w:rPr>
        <w:t xml:space="preserve"> Japanese-controlled </w:t>
      </w:r>
      <w:r w:rsidRPr="00AD5F76">
        <w:rPr>
          <w:rStyle w:val="StyleUnderline"/>
        </w:rPr>
        <w:t>Senkaku</w:t>
      </w:r>
      <w:r w:rsidRPr="00346C49">
        <w:rPr>
          <w:sz w:val="14"/>
        </w:rPr>
        <w:t xml:space="preserve"> Islands in the East China Sea. Beijing’s legal claim to these islands, which it calls the Diaoyu Islands, heavily relies on the history of the Republic of China and the status of “Taiwan Province.”16 Meanwhile, Taiwan maintains troops and recently upgraded its facilities on Taiping/</w:t>
      </w:r>
      <w:proofErr w:type="spellStart"/>
      <w:r w:rsidRPr="00346C49">
        <w:rPr>
          <w:sz w:val="14"/>
        </w:rPr>
        <w:t>Itu</w:t>
      </w:r>
      <w:proofErr w:type="spellEnd"/>
      <w:r w:rsidRPr="00346C49">
        <w:rPr>
          <w:sz w:val="14"/>
        </w:rPr>
        <w:t xml:space="preserve"> Aba, the largest naturally occurring feature of the disputed Spratly Islands, where China has been engaged in land reclamation and construction on features it controls. </w:t>
      </w:r>
      <w:r w:rsidRPr="00AD5F76">
        <w:rPr>
          <w:rStyle w:val="StyleUnderline"/>
        </w:rPr>
        <w:t xml:space="preserve">U.S. abandonment of Taiwan would likely make Chinese decisionmakers believe they could </w:t>
      </w:r>
      <w:r w:rsidRPr="00AD5F76">
        <w:rPr>
          <w:rStyle w:val="Emphasis"/>
        </w:rPr>
        <w:t>strengthen their claims in the East China and South China</w:t>
      </w:r>
      <w:r w:rsidRPr="00AD5F76">
        <w:rPr>
          <w:rStyle w:val="StyleUnderline"/>
        </w:rPr>
        <w:t xml:space="preserve"> </w:t>
      </w:r>
      <w:r w:rsidRPr="00AD5F76">
        <w:rPr>
          <w:rStyle w:val="Emphasis"/>
        </w:rPr>
        <w:t>Seas</w:t>
      </w:r>
      <w:r w:rsidRPr="00AD5F76">
        <w:rPr>
          <w:rStyle w:val="StyleUnderline"/>
        </w:rPr>
        <w:t xml:space="preserve"> by coercing Taipei to consolidate its positions with those of Beijing.</w:t>
      </w:r>
      <w:r>
        <w:rPr>
          <w:rStyle w:val="StyleUnderline"/>
        </w:rPr>
        <w:t xml:space="preserve"> </w:t>
      </w:r>
      <w:r w:rsidRPr="00346C49">
        <w:rPr>
          <w:sz w:val="14"/>
        </w:rPr>
        <w:t xml:space="preserve">Beijing’s assertive policies contrast to the responsible, measured, and cooperative approach Taipei has taken to managing disputed claims in the East China and South China Seas.17 Far from being the dangerous source of entrapment Glaser describes, </w:t>
      </w:r>
      <w:r w:rsidRPr="00AD5F76">
        <w:rPr>
          <w:rStyle w:val="Emphasis"/>
        </w:rPr>
        <w:t>Taiwan is a valuable strategic and economic partner</w:t>
      </w:r>
      <w:r w:rsidRPr="00346C49">
        <w:rPr>
          <w:sz w:val="14"/>
        </w:rPr>
        <w:t xml:space="preserve">.18 In June 2015, </w:t>
      </w:r>
      <w:r w:rsidRPr="00AD5F76">
        <w:rPr>
          <w:rStyle w:val="StyleUnderline"/>
        </w:rPr>
        <w:t>the United States and Taiwan signed the Global Cooperation and Training Framework agreement</w:t>
      </w:r>
      <w:r w:rsidRPr="00346C49">
        <w:rPr>
          <w:sz w:val="14"/>
        </w:rPr>
        <w:t xml:space="preserve"> to jointly offer capacity building in areas such as public health, women’s empowerment, environmental protection, and maritime safety. Leaders across Taiwan’s political spectrum have internalized lessons from the provocative Chen Shui-bian years and are not about to risk the lives and treasure of their people for the sake of forcing Washington’s hand vis-à-vis Beijing. Moreover, </w:t>
      </w:r>
      <w:r w:rsidRPr="00AD5F76">
        <w:rPr>
          <w:rStyle w:val="StyleUnderline"/>
        </w:rPr>
        <w:t xml:space="preserve">the United States has historically managed to </w:t>
      </w:r>
      <w:r w:rsidRPr="00AD5F76">
        <w:rPr>
          <w:rStyle w:val="Emphasis"/>
        </w:rPr>
        <w:t>deter challengers and restrain partners</w:t>
      </w:r>
      <w:r w:rsidRPr="00AD5F76">
        <w:rPr>
          <w:rStyle w:val="StyleUnderline"/>
        </w:rPr>
        <w:t>, preventing both sides from initiating or escalating conflicts</w:t>
      </w:r>
      <w:r w:rsidRPr="00346C49">
        <w:rPr>
          <w:sz w:val="14"/>
        </w:rPr>
        <w:t xml:space="preserve">.19 [End Page 181] </w:t>
      </w:r>
      <w:r w:rsidRPr="00AD5F76">
        <w:rPr>
          <w:rStyle w:val="StyleUnderline"/>
        </w:rPr>
        <w:t>The U.S. defense commitment to Taiwan is</w:t>
      </w:r>
      <w:r w:rsidRPr="00346C49">
        <w:rPr>
          <w:sz w:val="14"/>
        </w:rPr>
        <w:t xml:space="preserve"> not preventing something good from happening, but rather </w:t>
      </w:r>
      <w:r w:rsidRPr="00AD5F76">
        <w:rPr>
          <w:rStyle w:val="StyleUnderline"/>
        </w:rPr>
        <w:t>preventing some seriously bad things from happening</w:t>
      </w:r>
      <w:r w:rsidRPr="00346C49">
        <w:rPr>
          <w:sz w:val="14"/>
        </w:rPr>
        <w:t xml:space="preserve">.20 U.S. </w:t>
      </w:r>
      <w:r w:rsidRPr="00AD5F76">
        <w:rPr>
          <w:rStyle w:val="StyleUnderline"/>
        </w:rPr>
        <w:t>defense exchanges and intelligence sharing with Taipei</w:t>
      </w:r>
      <w:r w:rsidRPr="00346C49">
        <w:rPr>
          <w:sz w:val="14"/>
        </w:rPr>
        <w:t xml:space="preserve"> may annoy nationalists in Beijing, but they </w:t>
      </w:r>
      <w:r w:rsidRPr="00AD5F76">
        <w:rPr>
          <w:rStyle w:val="Emphasis"/>
        </w:rPr>
        <w:t>help avoid miscalculation, support escalation control, and discourage provocation and aggression</w:t>
      </w:r>
      <w:r w:rsidRPr="00AD5F76">
        <w:rPr>
          <w:rStyle w:val="StyleUnderline"/>
        </w:rPr>
        <w:t>. Glaser discounts the negative effects of abandoning Taiwan on U.S. military capabilities and intelligence gathering in Asia, freedom of navigation, and maritime and energy security</w:t>
      </w:r>
      <w:r w:rsidRPr="00346C49">
        <w:rPr>
          <w:sz w:val="14"/>
        </w:rPr>
        <w:t>. Under his proposed bargain, the United States would be avoiding hypothetical costs and pursuing uncertain benefits while giving up known military benefits and incurring unnecessary strategic costs.</w:t>
      </w:r>
    </w:p>
    <w:p w:rsidR="00937C8C" w:rsidRDefault="00937C8C" w:rsidP="00937C8C"/>
    <w:p w:rsidR="00937C8C" w:rsidRDefault="00937C8C" w:rsidP="00937C8C">
      <w:pPr>
        <w:rPr>
          <w:rStyle w:val="StyleUnderline"/>
        </w:rPr>
      </w:pPr>
    </w:p>
    <w:p w:rsidR="008104AA" w:rsidRDefault="00B74ED8" w:rsidP="008104AA">
      <w:pPr>
        <w:pStyle w:val="Heading3"/>
      </w:pPr>
      <w:r>
        <w:t xml:space="preserve">Solvency: </w:t>
      </w:r>
      <w:r w:rsidR="00E57457">
        <w:t>N</w:t>
      </w:r>
      <w:r w:rsidR="008104AA">
        <w:t>o grand bargain</w:t>
      </w:r>
    </w:p>
    <w:p w:rsidR="008104AA" w:rsidRPr="007771F5" w:rsidRDefault="008104AA" w:rsidP="008104AA"/>
    <w:p w:rsidR="008104AA" w:rsidRDefault="008104AA" w:rsidP="008104AA">
      <w:pPr>
        <w:pStyle w:val="Heading4"/>
      </w:pPr>
      <w:r>
        <w:t>stopping defense commitments to Taiwan is insufficient to solve for China</w:t>
      </w:r>
    </w:p>
    <w:p w:rsidR="004B0B1D" w:rsidRPr="004B0B1D" w:rsidRDefault="004B0B1D" w:rsidP="004B0B1D"/>
    <w:p w:rsidR="008104AA" w:rsidRPr="00645D6C" w:rsidRDefault="008104AA" w:rsidP="008104AA">
      <w:r w:rsidRPr="00645D6C">
        <w:t xml:space="preserve">Evelyn </w:t>
      </w:r>
      <w:r w:rsidRPr="00645D6C">
        <w:rPr>
          <w:rStyle w:val="Style13ptBold"/>
        </w:rPr>
        <w:t xml:space="preserve">Goh ’18 </w:t>
      </w:r>
      <w:r>
        <w:t>is reader in International Relations and ESRC Mid-Career Development Fellow at Royal Holloway, University of London, 2018, “New Directions in Strategic Thinking 2.0” from Australian National University Press, pages 55-58, accessed 7/3/19 || OES-AT</w:t>
      </w:r>
    </w:p>
    <w:p w:rsidR="004B0B1D" w:rsidRDefault="008104AA" w:rsidP="008104AA">
      <w:pPr>
        <w:rPr>
          <w:rStyle w:val="StyleUnderline"/>
        </w:rPr>
      </w:pPr>
      <w:r w:rsidRPr="00346C49">
        <w:rPr>
          <w:sz w:val="12"/>
        </w:rPr>
        <w:t xml:space="preserve">Strategic bargains in the status quo ante Strategic bargains form the sinews of international order, and while they are most likely to be struck at critical junctures such as following crises or wars, once struck they do not simply disappear but continue to evolve and might be renegotiated. As such, anything we may propose in the contemporary setting would in fact be a new grand bargain between the United States and China. It would not be created from scratch, because the </w:t>
      </w:r>
      <w:r w:rsidRPr="007771F5">
        <w:rPr>
          <w:rStyle w:val="StyleUnderline"/>
        </w:rPr>
        <w:t>status quo ante is already marked by a series of ‘grand’, regional, trilateral and bilateral bargains.</w:t>
      </w:r>
      <w:r w:rsidRPr="00346C49">
        <w:rPr>
          <w:sz w:val="12"/>
        </w:rPr>
        <w:t xml:space="preserve"> This is a fundamentally important point—it shows that </w:t>
      </w:r>
      <w:r w:rsidRPr="007771F5">
        <w:rPr>
          <w:rStyle w:val="StyleUnderline"/>
        </w:rPr>
        <w:t>Washington and Beijing</w:t>
      </w:r>
      <w:r w:rsidRPr="00346C49">
        <w:rPr>
          <w:sz w:val="12"/>
        </w:rPr>
        <w:t xml:space="preserve"> (and other East Asian states, for that matter) </w:t>
      </w:r>
      <w:r w:rsidRPr="007771F5">
        <w:rPr>
          <w:rStyle w:val="StyleUnderline"/>
        </w:rPr>
        <w:t>have been and are capable of striking bargains.</w:t>
      </w:r>
      <w:r w:rsidRPr="00346C49">
        <w:rPr>
          <w:sz w:val="12"/>
        </w:rPr>
        <w:t xml:space="preserve"> But this understanding also presents constraints for any new proposed bargain because it will involve revising or renegotiating previous, disintegrating or continuing bargains between the United States and China, and between them and Taiwan as well as Japan. The most important systemic context for a new bargain is the post–Cold War economic security grand bargain between China and the United States. The economic side of this bargain is crucial but undergoing a difficult transformation. In simple terms, the bargain is based on intensified interdependence underpinned by the US dollar as the world’s reserve currency. Like other supporter states, China has gained access to the US market in exchange for its undervalued currency, which in turn supports massive US state spending. Essentially, this is a bargain that China and other key lenders and exporters keep accumulating US dollars while the United States keeps consuming foreign goods and services.7 As Michael </w:t>
      </w:r>
      <w:proofErr w:type="spellStart"/>
      <w:r w:rsidRPr="00346C49">
        <w:rPr>
          <w:sz w:val="12"/>
        </w:rPr>
        <w:t>Mastanduno</w:t>
      </w:r>
      <w:proofErr w:type="spellEnd"/>
      <w:r w:rsidRPr="00346C49">
        <w:rPr>
          <w:sz w:val="12"/>
        </w:rPr>
        <w:t xml:space="preserve"> argues, this grand systemic bargain has been fatally undermined by the global financial crisis, which will force the United States to eventually draw down domestic consumption and borrowing, and consequently also reduce its tolerance for China’s </w:t>
      </w:r>
      <w:proofErr w:type="spellStart"/>
      <w:r w:rsidRPr="00346C49">
        <w:rPr>
          <w:sz w:val="12"/>
        </w:rPr>
        <w:t>exportled</w:t>
      </w:r>
      <w:proofErr w:type="spellEnd"/>
      <w:r w:rsidRPr="00346C49">
        <w:rPr>
          <w:sz w:val="12"/>
        </w:rPr>
        <w:t xml:space="preserve"> growth strategy. In parallel, since the crisis, China has redoubled its focus on developing its domestic consumer market, and tried to diversify its foreign reserves holdings away from overdependence on US dollars. Both these trends are reducing their mutual interdependence, and, as their ‘special economic relationship’ becomes less special, so too will their mutual strategic restraint be dampened and their security relationship further strained.8 Given this trend, </w:t>
      </w:r>
      <w:r w:rsidRPr="007771F5">
        <w:rPr>
          <w:rStyle w:val="Emphasis"/>
        </w:rPr>
        <w:t>China’s incentives</w:t>
      </w:r>
      <w:r w:rsidRPr="007771F5">
        <w:rPr>
          <w:rStyle w:val="StyleUnderline"/>
        </w:rPr>
        <w:t xml:space="preserve"> </w:t>
      </w:r>
      <w:r w:rsidRPr="007771F5">
        <w:rPr>
          <w:rStyle w:val="Emphasis"/>
        </w:rPr>
        <w:t>to strike a new asymmetrical bargain</w:t>
      </w:r>
      <w:r w:rsidRPr="007771F5">
        <w:rPr>
          <w:rStyle w:val="StyleUnderline"/>
        </w:rPr>
        <w:t xml:space="preserve"> with the United States, like the one Glaser suggests, </w:t>
      </w:r>
      <w:r w:rsidRPr="007771F5">
        <w:rPr>
          <w:rStyle w:val="Emphasis"/>
        </w:rPr>
        <w:t>are unclear</w:t>
      </w:r>
      <w:r w:rsidRPr="00346C49">
        <w:rPr>
          <w:sz w:val="12"/>
        </w:rPr>
        <w:t xml:space="preserve">. On the security side, </w:t>
      </w:r>
      <w:r w:rsidRPr="007771F5">
        <w:rPr>
          <w:rStyle w:val="StyleUnderline"/>
        </w:rPr>
        <w:t>any new US–China grand bargain would have to grapple with another central but disintegrating previous bargain</w:t>
      </w:r>
      <w:r w:rsidRPr="00346C49">
        <w:rPr>
          <w:sz w:val="12"/>
        </w:rPr>
        <w:t>. During the Cold War, the East Asian order was underpinned by the alliance between the United States and Japan in which Washington extended its security umbrella over Tokyo in exchange for Japan’s disarmament, pacification and guaranteed alignment with the ‘free world’. In effect, this bargain saw the United States stepping into the breach between Japan and China as an ‘outside arbiter play[</w:t>
      </w:r>
      <w:proofErr w:type="spellStart"/>
      <w:r w:rsidRPr="00346C49">
        <w:rPr>
          <w:sz w:val="12"/>
        </w:rPr>
        <w:t>ing</w:t>
      </w:r>
      <w:proofErr w:type="spellEnd"/>
      <w:r w:rsidRPr="00346C49">
        <w:rPr>
          <w:sz w:val="12"/>
        </w:rPr>
        <w:t xml:space="preserve">] a policing role’. By making Japanese </w:t>
      </w:r>
      <w:proofErr w:type="spellStart"/>
      <w:r w:rsidRPr="00346C49">
        <w:rPr>
          <w:sz w:val="12"/>
        </w:rPr>
        <w:t>defence</w:t>
      </w:r>
      <w:proofErr w:type="spellEnd"/>
      <w:r w:rsidRPr="00346C49">
        <w:rPr>
          <w:sz w:val="12"/>
        </w:rPr>
        <w:t xml:space="preserve"> dependent on itself, the United States extended a ‘dual reassurance’, simultaneously guaranteeing China and Japan their security against each other, obviating the need for them to engage in direct security competition.9 After 1995, the </w:t>
      </w:r>
      <w:proofErr w:type="spellStart"/>
      <w:r w:rsidRPr="00346C49">
        <w:rPr>
          <w:sz w:val="12"/>
        </w:rPr>
        <w:t>revitalisation</w:t>
      </w:r>
      <w:proofErr w:type="spellEnd"/>
      <w:r w:rsidRPr="00346C49">
        <w:rPr>
          <w:sz w:val="12"/>
        </w:rPr>
        <w:t xml:space="preserve"> of the US–Japan alliance based on Japan playing a more active regional and global military role seemed to undermine Washington’s ring-holding ability between Japan and China. Beijing began to regard the US–Japan alliance less as a means to constrain than to facilitate Japan’s </w:t>
      </w:r>
      <w:proofErr w:type="spellStart"/>
      <w:r w:rsidRPr="00346C49">
        <w:rPr>
          <w:sz w:val="12"/>
        </w:rPr>
        <w:t>remilitarisation</w:t>
      </w:r>
      <w:proofErr w:type="spellEnd"/>
      <w:r w:rsidRPr="00346C49">
        <w:rPr>
          <w:sz w:val="12"/>
        </w:rPr>
        <w:t xml:space="preserve">, a view reinforced by the central role of the alliance in the more recent US ‘rebalance’ to Asia.10 There is also a growing view within China that the United States used the cover of the alliance to ‘illicitly transfer’ sovereignty over the Senkaku/ Diaoyu Islands to Japan during the 1970s.11 Using the lens of these disintegrating existing strategic bargains highlights the major unresolved sticking point of Japan’s increasingly contested role in the regional order. While Glaser does take Japan into account, </w:t>
      </w:r>
      <w:r w:rsidRPr="007771F5">
        <w:rPr>
          <w:rStyle w:val="StyleUnderline"/>
        </w:rPr>
        <w:t xml:space="preserve">his main concern is whether ending the US </w:t>
      </w:r>
      <w:proofErr w:type="spellStart"/>
      <w:r w:rsidRPr="007771F5">
        <w:rPr>
          <w:rStyle w:val="StyleUnderline"/>
        </w:rPr>
        <w:t>defence</w:t>
      </w:r>
      <w:proofErr w:type="spellEnd"/>
      <w:r w:rsidRPr="007771F5">
        <w:rPr>
          <w:rStyle w:val="StyleUnderline"/>
        </w:rPr>
        <w:t xml:space="preserve"> commitment to Taiwan will negatively affect the credibility of the US alliance with Japan.1</w:t>
      </w:r>
      <w:r w:rsidRPr="00346C49">
        <w:rPr>
          <w:sz w:val="12"/>
        </w:rPr>
        <w:t xml:space="preserve">2 But </w:t>
      </w:r>
      <w:r w:rsidRPr="007771F5">
        <w:rPr>
          <w:rStyle w:val="StyleUnderline"/>
        </w:rPr>
        <w:t>the US–Japan alliance has already changed in character</w:t>
      </w:r>
      <w:r w:rsidRPr="00346C49">
        <w:rPr>
          <w:sz w:val="12"/>
        </w:rPr>
        <w:t xml:space="preserve">—and from China’s point of view to the detriment of a previous bargain. Thus, </w:t>
      </w:r>
      <w:r w:rsidRPr="007771F5">
        <w:rPr>
          <w:rStyle w:val="Emphasis"/>
        </w:rPr>
        <w:t>any proposed new Sino-American bargain that takes the US–Japan alliance as a constant</w:t>
      </w:r>
      <w:r w:rsidRPr="007771F5">
        <w:rPr>
          <w:rStyle w:val="StyleUnderline"/>
        </w:rPr>
        <w:t xml:space="preserve"> while asking both China and Japan to make concessions in their territorial disputes is </w:t>
      </w:r>
      <w:r w:rsidRPr="007771F5">
        <w:rPr>
          <w:rStyle w:val="Emphasis"/>
        </w:rPr>
        <w:t>unlikely to be acceptable</w:t>
      </w:r>
      <w:r w:rsidRPr="00346C49">
        <w:rPr>
          <w:sz w:val="12"/>
        </w:rPr>
        <w:t xml:space="preserve">. Many Chinese no doubt would prefer to continue to </w:t>
      </w:r>
      <w:proofErr w:type="spellStart"/>
      <w:r w:rsidRPr="00346C49">
        <w:rPr>
          <w:sz w:val="12"/>
        </w:rPr>
        <w:t>characterise</w:t>
      </w:r>
      <w:proofErr w:type="spellEnd"/>
      <w:r w:rsidRPr="00346C49">
        <w:rPr>
          <w:sz w:val="12"/>
        </w:rPr>
        <w:t xml:space="preserve"> Japan as a second-rate ‘American lackey’, but increasingly under President Xi Jinping’s ‘striving for achievement’ strategy, these two allies are being differentiated, with the United States viewed as China’s only strategic competitor and Japan as one of its key ‘hostile countries’.13 Against this background, the assumption that Japan’s ‘</w:t>
      </w:r>
      <w:proofErr w:type="spellStart"/>
      <w:r w:rsidRPr="00346C49">
        <w:rPr>
          <w:sz w:val="12"/>
        </w:rPr>
        <w:t>normalisation</w:t>
      </w:r>
      <w:proofErr w:type="spellEnd"/>
      <w:r w:rsidRPr="00346C49">
        <w:rPr>
          <w:sz w:val="12"/>
        </w:rPr>
        <w:t xml:space="preserve">’ is an inevitable prerequisite for regional power-sharing is too casual. Arguably, there is now more than an unintentional security dilemma between China and Japan,14 and their growing conflicts of interest and nationalism are likely to create an insecurity spiral that will undermine the prospects for a US–China grand bargain that involves any compromise between China and Japan. </w:t>
      </w:r>
      <w:r w:rsidRPr="007771F5">
        <w:rPr>
          <w:rStyle w:val="StyleUnderline"/>
        </w:rPr>
        <w:t>Pre-existing and evolving bargains also surround the issue of Taiwan that is central to Glaser’s proposed strategy of territorial accommodation.</w:t>
      </w:r>
      <w:r w:rsidRPr="00346C49">
        <w:rPr>
          <w:sz w:val="12"/>
        </w:rPr>
        <w:t xml:space="preserve"> On Taiwan, China and the United States achieved a limited bargain during the 1979 </w:t>
      </w:r>
      <w:proofErr w:type="spellStart"/>
      <w:r w:rsidRPr="00346C49">
        <w:rPr>
          <w:sz w:val="12"/>
        </w:rPr>
        <w:t>normalisation</w:t>
      </w:r>
      <w:proofErr w:type="spellEnd"/>
      <w:r w:rsidRPr="00346C49">
        <w:rPr>
          <w:sz w:val="12"/>
        </w:rPr>
        <w:t xml:space="preserve"> based on the principle of ‘one China’. Beijing was accorded diplomatic recognition and authority over all China, and Washington </w:t>
      </w:r>
      <w:proofErr w:type="spellStart"/>
      <w:r w:rsidRPr="00346C49">
        <w:rPr>
          <w:sz w:val="12"/>
        </w:rPr>
        <w:t>recognised</w:t>
      </w:r>
      <w:proofErr w:type="spellEnd"/>
      <w:r w:rsidRPr="00346C49">
        <w:rPr>
          <w:sz w:val="12"/>
        </w:rPr>
        <w:t xml:space="preserve"> that Taiwan is part of China and relinquished the right to encourage Taiwanese independence (although not its right to sell arms to Taiwan). While they agreed on the peaceful means of resolving the problem, they disagreed on the necessity of reunification as the eventual outcome.</w:t>
      </w:r>
      <w:r w:rsidRPr="007771F5">
        <w:rPr>
          <w:rStyle w:val="StyleUnderline"/>
        </w:rPr>
        <w:t>15 Since then, China and the United States have each tried to negotiate alternative bargains with Taiwan, partly to stabilize the remaining ambiguities of the status quo ante</w:t>
      </w:r>
      <w:r w:rsidRPr="00346C49">
        <w:rPr>
          <w:sz w:val="12"/>
        </w:rPr>
        <w:t xml:space="preserve">. The rival models come across clearly in an illuminating exchange between a Chinese and an American scholar, Jia </w:t>
      </w:r>
      <w:proofErr w:type="spellStart"/>
      <w:r w:rsidRPr="00346C49">
        <w:rPr>
          <w:sz w:val="12"/>
        </w:rPr>
        <w:t>Qingguo</w:t>
      </w:r>
      <w:proofErr w:type="spellEnd"/>
      <w:r w:rsidRPr="00346C49">
        <w:rPr>
          <w:sz w:val="12"/>
        </w:rPr>
        <w:t xml:space="preserve"> and Alan Romberg.16 Beijing’s offer is in the form of the ‘one country, two systems’ track of reunification, whereby Taiwan would trade independence for the preservation of its separate political system (exactly how is unspecified) and even control of its own armed forces.17 The current US bargain with Taiwan aims at preserving the status quo, exchanging the US </w:t>
      </w:r>
      <w:proofErr w:type="spellStart"/>
      <w:r w:rsidRPr="00346C49">
        <w:rPr>
          <w:sz w:val="12"/>
        </w:rPr>
        <w:t>defence</w:t>
      </w:r>
      <w:proofErr w:type="spellEnd"/>
      <w:r w:rsidRPr="00346C49">
        <w:rPr>
          <w:sz w:val="12"/>
        </w:rPr>
        <w:t xml:space="preserve"> commitment and arms sales for Taiwan’s ‘three </w:t>
      </w:r>
      <w:proofErr w:type="spellStart"/>
      <w:r w:rsidRPr="00346C49">
        <w:rPr>
          <w:sz w:val="12"/>
        </w:rPr>
        <w:t>nos’</w:t>
      </w:r>
      <w:proofErr w:type="spellEnd"/>
      <w:r w:rsidRPr="00346C49">
        <w:rPr>
          <w:sz w:val="12"/>
        </w:rPr>
        <w:t xml:space="preserve"> to war, unification or independence. </w:t>
      </w:r>
      <w:r w:rsidRPr="007771F5">
        <w:rPr>
          <w:rStyle w:val="Emphasis"/>
        </w:rPr>
        <w:t xml:space="preserve">Ceasing US </w:t>
      </w:r>
      <w:proofErr w:type="spellStart"/>
      <w:r w:rsidRPr="007771F5">
        <w:rPr>
          <w:rStyle w:val="Emphasis"/>
        </w:rPr>
        <w:t>defence</w:t>
      </w:r>
      <w:proofErr w:type="spellEnd"/>
      <w:r w:rsidRPr="007771F5">
        <w:rPr>
          <w:rStyle w:val="Emphasis"/>
        </w:rPr>
        <w:t xml:space="preserve"> for Taiwan</w:t>
      </w:r>
      <w:r w:rsidRPr="007771F5">
        <w:rPr>
          <w:rStyle w:val="StyleUnderline"/>
        </w:rPr>
        <w:t xml:space="preserve"> as Glaser suggests will mean not only </w:t>
      </w:r>
      <w:r w:rsidRPr="007771F5">
        <w:rPr>
          <w:rStyle w:val="Emphasis"/>
        </w:rPr>
        <w:t>withdrawing the US bargain but also making the Chinese one unnecessary,</w:t>
      </w:r>
      <w:r w:rsidRPr="007771F5">
        <w:rPr>
          <w:rStyle w:val="StyleUnderline"/>
        </w:rPr>
        <w:t xml:space="preserve"> thus changing the potential terms of reunification</w:t>
      </w:r>
      <w:r w:rsidRPr="00346C49">
        <w:rPr>
          <w:sz w:val="12"/>
        </w:rPr>
        <w:t xml:space="preserve">. Understanding this context is important because it suggests that </w:t>
      </w:r>
      <w:r w:rsidRPr="007771F5">
        <w:rPr>
          <w:rStyle w:val="StyleUnderline"/>
        </w:rPr>
        <w:t xml:space="preserve">while Taiwan is central to China’s security and national identity, Beijing might not place as high a value on potential US accommodation on this issue as Glaser suggests. </w:t>
      </w:r>
      <w:r w:rsidRPr="00346C49">
        <w:rPr>
          <w:sz w:val="12"/>
        </w:rPr>
        <w:t xml:space="preserve">Within the Chinese discourse, there is grave doubt anyway about whether the ‘Taiwan card’ is really that powerful any more in the relationship with the United States, given that China thinks that time is on its side.18 Thus, </w:t>
      </w:r>
      <w:r w:rsidRPr="007771F5">
        <w:rPr>
          <w:rStyle w:val="StyleUnderline"/>
        </w:rPr>
        <w:t xml:space="preserve">while accommodation on Taiwan is essential, it is </w:t>
      </w:r>
      <w:r w:rsidRPr="007771F5">
        <w:rPr>
          <w:rStyle w:val="Emphasis"/>
        </w:rPr>
        <w:t>unlikely to be sufficient to make Glaser’s grand bargain acceptable</w:t>
      </w:r>
      <w:r w:rsidRPr="007771F5">
        <w:rPr>
          <w:rStyle w:val="StyleUnderline"/>
        </w:rPr>
        <w:t xml:space="preserve"> to the Chinese.19</w:t>
      </w:r>
    </w:p>
    <w:p w:rsidR="004B0B1D" w:rsidRPr="00C7573A" w:rsidRDefault="004B0B1D" w:rsidP="004B0B1D">
      <w:pPr>
        <w:pStyle w:val="Heading4"/>
      </w:pPr>
      <w:r w:rsidRPr="00C7573A">
        <w:t xml:space="preserve">Their own evidence concedes China says no </w:t>
      </w:r>
    </w:p>
    <w:p w:rsidR="004B0B1D" w:rsidRDefault="004B0B1D" w:rsidP="004B0B1D">
      <w:pPr>
        <w:rPr>
          <w:rStyle w:val="Style13ptBold"/>
        </w:rPr>
      </w:pPr>
    </w:p>
    <w:p w:rsidR="004B0B1D" w:rsidRDefault="004B0B1D" w:rsidP="004B0B1D">
      <w:r w:rsidRPr="00C7573A">
        <w:rPr>
          <w:rStyle w:val="Style13ptBold"/>
        </w:rPr>
        <w:t xml:space="preserve">Glaser </w:t>
      </w:r>
      <w:r>
        <w:rPr>
          <w:rStyle w:val="Style13ptBold"/>
        </w:rPr>
        <w:t>‘</w:t>
      </w:r>
      <w:r w:rsidRPr="00C7573A">
        <w:rPr>
          <w:rStyle w:val="Style13ptBold"/>
        </w:rPr>
        <w:t>16</w:t>
      </w:r>
      <w:r w:rsidRPr="00C7573A">
        <w:t xml:space="preserve"> </w:t>
      </w:r>
    </w:p>
    <w:p w:rsidR="004B0B1D" w:rsidRPr="004B0B1D" w:rsidRDefault="004B0B1D" w:rsidP="004B0B1D">
      <w:pPr>
        <w:rPr>
          <w:sz w:val="16"/>
          <w:szCs w:val="16"/>
        </w:rPr>
      </w:pPr>
      <w:r w:rsidRPr="004B0B1D">
        <w:rPr>
          <w:sz w:val="16"/>
          <w:szCs w:val="16"/>
        </w:rPr>
        <w:t xml:space="preserve">(Charles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w:t>
      </w:r>
      <w:proofErr w:type="spellStart"/>
      <w:r w:rsidRPr="004B0B1D">
        <w:rPr>
          <w:sz w:val="16"/>
          <w:szCs w:val="16"/>
        </w:rPr>
        <w:t>Dedmon</w:t>
      </w:r>
      <w:proofErr w:type="spellEnd"/>
      <w:r w:rsidRPr="004B0B1D">
        <w:rPr>
          <w:sz w:val="16"/>
          <w:szCs w:val="16"/>
        </w:rPr>
        <w:t xml:space="preserve"> Professor of Public Policy and Acting Dean at the Harris School of Public Policy at the University of Chicago, former Strategic Analyst for the Joint Staff in the Pentagon, holds a Ph.D. and a Master’s in Public Policy from the Kennedy School of Government at Harvard University, 2016 “Grand Bargain or Bad Idea? U.S. Relations with China and Taiwan,” </w:t>
      </w:r>
      <w:r w:rsidRPr="004B0B1D">
        <w:rPr>
          <w:i/>
          <w:sz w:val="16"/>
          <w:szCs w:val="16"/>
        </w:rPr>
        <w:t>International Security</w:t>
      </w:r>
      <w:r w:rsidRPr="004B0B1D">
        <w:rPr>
          <w:sz w:val="16"/>
          <w:szCs w:val="16"/>
        </w:rPr>
        <w:t>, Volume 40, Number 4, Spring, Available Online to Subscribing Institutions via Project Muse)</w:t>
      </w:r>
    </w:p>
    <w:p w:rsidR="004B0B1D" w:rsidRPr="00C7573A" w:rsidRDefault="004B0B1D" w:rsidP="004B0B1D">
      <w:pPr>
        <w:rPr>
          <w:rStyle w:val="StyleUnderline"/>
        </w:rPr>
      </w:pPr>
      <w:r w:rsidRPr="00C7573A">
        <w:rPr>
          <w:rStyle w:val="StyleUnderline"/>
        </w:rPr>
        <w:t xml:space="preserve">The probability that China would accept the grand bargain might be </w:t>
      </w:r>
      <w:r w:rsidRPr="00C7573A">
        <w:rPr>
          <w:rStyle w:val="Emphasis"/>
        </w:rPr>
        <w:t>low</w:t>
      </w:r>
      <w:r w:rsidRPr="00C7573A">
        <w:rPr>
          <w:rStyle w:val="StyleUnderline"/>
        </w:rPr>
        <w:t>, but neither the history that Kim reviews nor current Chinese thinking make this a certainty</w:t>
      </w:r>
      <w:r w:rsidRPr="004B0B1D">
        <w:rPr>
          <w:sz w:val="16"/>
        </w:rPr>
        <w:t xml:space="preserve">. As I [End Page 188] note in my article, </w:t>
      </w:r>
      <w:r w:rsidRPr="00C7573A">
        <w:rPr>
          <w:rStyle w:val="StyleUnderline"/>
        </w:rPr>
        <w:t xml:space="preserve">there are reasons for doubting that China would make the required concessions: China’s positions on its long-standing disputes in the South China and East China Seas appear to have </w:t>
      </w:r>
      <w:r w:rsidRPr="00C7573A">
        <w:rPr>
          <w:rStyle w:val="Emphasis"/>
        </w:rPr>
        <w:t>hardened</w:t>
      </w:r>
      <w:r w:rsidRPr="00C7573A">
        <w:rPr>
          <w:rStyle w:val="StyleUnderline"/>
        </w:rPr>
        <w:t xml:space="preserve"> over the past decade. Meanwhile, Chinese nationalism continues to grow, and President Xi Jinping appears committed to increasing </w:t>
      </w:r>
      <w:r w:rsidRPr="00C7573A">
        <w:rPr>
          <w:rStyle w:val="Emphasis"/>
        </w:rPr>
        <w:t>China’s global prestige</w:t>
      </w:r>
      <w:r w:rsidRPr="00C7573A">
        <w:rPr>
          <w:rStyle w:val="StyleUnderline"/>
        </w:rPr>
        <w:t xml:space="preserve">, which could </w:t>
      </w:r>
      <w:r w:rsidRPr="00C7573A">
        <w:rPr>
          <w:rStyle w:val="Emphasis"/>
        </w:rPr>
        <w:t>rule out geopolitical compromises</w:t>
      </w:r>
      <w:r w:rsidRPr="00C7573A">
        <w:rPr>
          <w:rStyle w:val="StyleUnderline"/>
        </w:rPr>
        <w:t>.</w:t>
      </w:r>
    </w:p>
    <w:p w:rsidR="004B0B1D" w:rsidRPr="00C7573A" w:rsidRDefault="004B0B1D" w:rsidP="004B0B1D"/>
    <w:p w:rsidR="004B0B1D" w:rsidRDefault="004B0B1D" w:rsidP="008104AA">
      <w:pPr>
        <w:rPr>
          <w:rStyle w:val="StyleUnderline"/>
        </w:rPr>
      </w:pPr>
    </w:p>
    <w:p w:rsidR="008104AA" w:rsidRDefault="00947A0A" w:rsidP="00947A0A">
      <w:pPr>
        <w:pStyle w:val="Heading3"/>
      </w:pPr>
      <w:r>
        <w:t xml:space="preserve">Solvency: China </w:t>
      </w:r>
      <w:proofErr w:type="spellStart"/>
      <w:r>
        <w:t>Renegs</w:t>
      </w:r>
      <w:proofErr w:type="spellEnd"/>
    </w:p>
    <w:p w:rsidR="00947A0A" w:rsidRPr="00947A0A" w:rsidRDefault="00947A0A" w:rsidP="00947A0A"/>
    <w:p w:rsidR="008104AA" w:rsidRDefault="008104AA" w:rsidP="008104AA">
      <w:pPr>
        <w:pStyle w:val="Heading4"/>
      </w:pPr>
      <w:r>
        <w:t>Glaser and Goldstein are wrong – China will renege on the deal and it greenlights future Chinese aggression</w:t>
      </w:r>
    </w:p>
    <w:p w:rsidR="00CC041F" w:rsidRPr="00CC041F" w:rsidRDefault="00CC041F" w:rsidP="00CC041F"/>
    <w:p w:rsidR="008104AA" w:rsidRDefault="008104AA" w:rsidP="008104AA">
      <w:r>
        <w:t xml:space="preserve">Hal </w:t>
      </w:r>
      <w:r w:rsidRPr="00AC4086">
        <w:rPr>
          <w:rStyle w:val="Style13ptBold"/>
        </w:rPr>
        <w:t>Brands &amp;</w:t>
      </w:r>
      <w:r>
        <w:t xml:space="preserve"> </w:t>
      </w:r>
      <w:r w:rsidRPr="00AC4086">
        <w:t xml:space="preserve">Zack </w:t>
      </w:r>
      <w:r w:rsidRPr="00AC4086">
        <w:rPr>
          <w:rStyle w:val="Style13ptBold"/>
        </w:rPr>
        <w:t>Cooper ’19</w:t>
      </w:r>
      <w:r>
        <w:t xml:space="preserve"> is the Henry A. Kissinger Distinguished Professor of Global Affairs at the Johns Hopkins School of Advanced International Studies, a senior fellow at the Center for Strategic and Budgetary Assessments, and a Bloomberg Opinion columnist. His most recent books are American Grand Strategy in the Age of Trump and The Lessons of Tragedy: Statecraft and World Order (co-authored with Charles </w:t>
      </w:r>
      <w:proofErr w:type="spellStart"/>
      <w:r>
        <w:t>Edel</w:t>
      </w:r>
      <w:proofErr w:type="spellEnd"/>
      <w:r>
        <w:t>) &amp; is a research fellow at the American Enterprise Institute, an associate at Armitage International, and an adjunct assistant professor at Georgetown University. He is writing a book on strategic competition that explains how militaries adapt during periods of rise and decline, February 2019, “</w:t>
      </w:r>
      <w:r w:rsidRPr="00AC4086">
        <w:t>After the Responsible Stakeholder, What? Debating America’s China Strategy</w:t>
      </w:r>
      <w:r>
        <w:t xml:space="preserve">” from </w:t>
      </w:r>
      <w:r w:rsidRPr="00AC4086">
        <w:t>https://tnsr.org/2019/02/after-the-responsible-stakeholder-what-debating-americas-china-strategy-2/</w:t>
      </w:r>
      <w:r>
        <w:t>, accessed 7/6/19 || OES-AT</w:t>
      </w:r>
    </w:p>
    <w:p w:rsidR="008104AA" w:rsidRDefault="008104AA" w:rsidP="008104AA">
      <w:pPr>
        <w:rPr>
          <w:rStyle w:val="StyleUnderline"/>
        </w:rPr>
      </w:pPr>
      <w:r w:rsidRPr="00AC4086">
        <w:rPr>
          <w:sz w:val="16"/>
        </w:rPr>
        <w:t xml:space="preserve">The Risks of Accommodation ¶ Although the Trump administration has pushed the relationship toward greater competition, </w:t>
      </w:r>
      <w:r w:rsidRPr="00AC4086">
        <w:rPr>
          <w:rStyle w:val="StyleUnderline"/>
        </w:rPr>
        <w:t>some experts believe that the United States and China should manage their differences by striking a “</w:t>
      </w:r>
      <w:r w:rsidRPr="00AC4086">
        <w:rPr>
          <w:rStyle w:val="Emphasis"/>
        </w:rPr>
        <w:t>grand bargain</w:t>
      </w:r>
      <w:r w:rsidRPr="00AC4086">
        <w:rPr>
          <w:sz w:val="16"/>
        </w:rPr>
        <w:t xml:space="preserve">.” Charles </w:t>
      </w:r>
      <w:r w:rsidRPr="00AC4086">
        <w:rPr>
          <w:rStyle w:val="Emphasis"/>
        </w:rPr>
        <w:t>Glaser suggests</w:t>
      </w:r>
      <w:r w:rsidRPr="00AC4086">
        <w:rPr>
          <w:sz w:val="16"/>
        </w:rPr>
        <w:t xml:space="preserve"> that the United States should </w:t>
      </w:r>
      <w:r w:rsidRPr="00AC4086">
        <w:rPr>
          <w:rStyle w:val="Emphasis"/>
        </w:rPr>
        <w:t>end its commitment to Taiwan in exchange for China peacefully resolving its maritime disputes and accepting a long-term U.S. military presence in the Indo-Pacific</w:t>
      </w:r>
      <w:r w:rsidRPr="00AC4086">
        <w:rPr>
          <w:sz w:val="16"/>
        </w:rPr>
        <w:t xml:space="preserve">.8 Lyle </w:t>
      </w:r>
      <w:r w:rsidRPr="00AC4086">
        <w:rPr>
          <w:rStyle w:val="Emphasis"/>
        </w:rPr>
        <w:t xml:space="preserve">Goldstein </w:t>
      </w:r>
      <w:r w:rsidRPr="00AC4086">
        <w:rPr>
          <w:sz w:val="16"/>
        </w:rPr>
        <w:t>argues that the two countries should work together to encourage the development of “</w:t>
      </w:r>
      <w:r w:rsidRPr="00AC4086">
        <w:rPr>
          <w:rStyle w:val="Emphasis"/>
        </w:rPr>
        <w:t xml:space="preserve">cooperation spirals.” </w:t>
      </w:r>
      <w:r w:rsidRPr="00AC4086">
        <w:rPr>
          <w:sz w:val="16"/>
        </w:rPr>
        <w:t xml:space="preserve">Chinese leaders, for their part, have touted “win-win” solutions and a new model of great-power relations.9 ¶ </w:t>
      </w:r>
      <w:r w:rsidRPr="00AC4086">
        <w:rPr>
          <w:rStyle w:val="StyleUnderline"/>
        </w:rPr>
        <w:t>The attraction of accommodation is obvious.</w:t>
      </w:r>
      <w:r w:rsidRPr="00AC4086">
        <w:rPr>
          <w:sz w:val="16"/>
        </w:rPr>
        <w:t xml:space="preserve"> If successful, it would avoid the costs associated with prolonged political, economic, military, technological, and ideological competition, and it would facilitate compromise on issues such as climate change, where joint U.S.-Chinese action is sorely needed. The logic of this approach is equally straightforward: If the United States has failed to shape Chinese behavior through a combination of engagement and hedging, then it should seek to defuse the emerging confrontation before the balance of power becomes even less favorable. </w:t>
      </w:r>
      <w:r w:rsidRPr="00AC4086">
        <w:rPr>
          <w:rStyle w:val="StyleUnderline"/>
        </w:rPr>
        <w:t>Unfortunately, accommodation is a bad bet for several reasons</w:t>
      </w:r>
      <w:r w:rsidRPr="00AC4086">
        <w:rPr>
          <w:sz w:val="16"/>
        </w:rPr>
        <w:t xml:space="preserve">. ¶ </w:t>
      </w:r>
      <w:r w:rsidRPr="00AC4086">
        <w:rPr>
          <w:rStyle w:val="StyleUnderline"/>
        </w:rPr>
        <w:t xml:space="preserve">First, </w:t>
      </w:r>
      <w:r w:rsidRPr="00AC4086">
        <w:rPr>
          <w:rStyle w:val="Emphasis"/>
        </w:rPr>
        <w:t xml:space="preserve">the United States cannot simply “make a deal” </w:t>
      </w:r>
      <w:r w:rsidRPr="00AC4086">
        <w:rPr>
          <w:rStyle w:val="StyleUnderline"/>
        </w:rPr>
        <w:t>on many core issues since those issues have to do with the territory and interests of U.S. allies and partners. Washington does not itself claim the Senkaku/Diaoyu Islands, Scarborough Shoal, or Taiwan, so it cannot relinquish those claims</w:t>
      </w:r>
      <w:r w:rsidRPr="00AC4086">
        <w:rPr>
          <w:sz w:val="16"/>
        </w:rPr>
        <w:t xml:space="preserve">. Entering negotiations with Beijing over the heads of leaders in Tokyo, Manila, and Taipei would undermine the U.S. network of alliances and partnerships. </w:t>
      </w:r>
      <w:r w:rsidRPr="00AC4086">
        <w:rPr>
          <w:rStyle w:val="StyleUnderline"/>
        </w:rPr>
        <w:t>U.S. leaders would thus find it difficult to strike a grand bargain unless they are also willing to entertain withdrawing from the Indo-Pacific.</w:t>
      </w:r>
      <w:r w:rsidRPr="00AC4086">
        <w:rPr>
          <w:sz w:val="16"/>
        </w:rPr>
        <w:t xml:space="preserve"> ¶ Second, neither U.S. nor Chinese leaders can have much confidence that a bargain struck now would hold in the future. At times of flux in the international hierarchy, established powers often hesitate to conclude grand bargains because they fear that the rising power might simply seek to renegotiate the deal later, when the balance has shifted further in its favor</w:t>
      </w:r>
      <w:r w:rsidRPr="00AC4086">
        <w:rPr>
          <w:rStyle w:val="StyleUnderline"/>
        </w:rPr>
        <w:t>. So even if the United States cut a deal that satisfied China in the short term, there is little guarantee that Beijing would remain satisfied if its influence continued to grow. I</w:t>
      </w:r>
      <w:r w:rsidRPr="00AC4086">
        <w:rPr>
          <w:sz w:val="16"/>
        </w:rPr>
        <w:t xml:space="preserve">n fact, accommodation could incentivize greater Chinese revisionism by signaling declining U.S. willingness to defend its interests or by giving Beijing control of valuable territory — such as </w:t>
      </w:r>
      <w:r w:rsidRPr="00AC4086">
        <w:rPr>
          <w:rStyle w:val="StyleUnderline"/>
        </w:rPr>
        <w:t>Taiwan — that could serve as a springboard to future aggression.</w:t>
      </w:r>
      <w:r w:rsidRPr="00AC4086">
        <w:rPr>
          <w:sz w:val="16"/>
        </w:rPr>
        <w:t xml:space="preserve">10 Chinese leaders are also likely to be skeptical of a grand bargain given that the United States has walked away from major agreements signed in recent years — most notably the Iran nuclear deal and the Paris climate accord. ¶ Finally, perhaps because of the reasons listed previously, </w:t>
      </w:r>
      <w:r w:rsidRPr="00AC4086">
        <w:rPr>
          <w:rStyle w:val="StyleUnderline"/>
        </w:rPr>
        <w:t>leaders in Washington and Beijing appear averse to a grand bargain.</w:t>
      </w:r>
      <w:r w:rsidRPr="00AC4086">
        <w:rPr>
          <w:sz w:val="16"/>
        </w:rPr>
        <w:t xml:space="preserve"> Although Trump vaguely floated the idea in the months after his election, and there remains the possibility of a broad economic deal to deescalate the bilateral trade war, his administration recently and publicly dismissed a broader strategy of accommodation aimed at a comprehensive settling of differences.11 </w:t>
      </w:r>
      <w:r w:rsidRPr="00AC4086">
        <w:rPr>
          <w:rStyle w:val="StyleUnderline"/>
        </w:rPr>
        <w:t>Future U.S. administrations are likely to do the same, given that both Republicans and Democrats have strongly criticized China’s security activities, economic practices, and human rights violations.</w:t>
      </w:r>
      <w:r w:rsidRPr="00AC4086">
        <w:rPr>
          <w:sz w:val="16"/>
        </w:rPr>
        <w:t xml:space="preserve"> Meanwhile, Xi Jinping has provided few indications that he is willing to make serious compromises in pursuit of a deal. Quite the opposite: His recent speeches on both foreign and domestic policy have been strident and confident.12 </w:t>
      </w:r>
      <w:r w:rsidRPr="00AC4086">
        <w:rPr>
          <w:rStyle w:val="StyleUnderline"/>
        </w:rPr>
        <w:t>Even if a grand bargain is theoretically possible, it is probably not in the cards.</w:t>
      </w:r>
    </w:p>
    <w:p w:rsidR="005E6EFC" w:rsidRDefault="0098457A" w:rsidP="005E6EFC">
      <w:pPr>
        <w:pStyle w:val="Heading1"/>
      </w:pPr>
      <w:r>
        <w:t>!!!</w:t>
      </w:r>
      <w:r w:rsidR="005E6EFC">
        <w:t>Counterplans</w:t>
      </w:r>
      <w:r>
        <w:t>!!!</w:t>
      </w:r>
    </w:p>
    <w:p w:rsidR="005E6EFC" w:rsidRDefault="005E6EFC" w:rsidP="005E6EFC"/>
    <w:p w:rsidR="005E6EFC" w:rsidRDefault="005E6EFC" w:rsidP="005E6EFC"/>
    <w:p w:rsidR="005E6EFC" w:rsidRPr="00A760F2" w:rsidRDefault="005E6EFC" w:rsidP="005E6EFC"/>
    <w:p w:rsidR="003D0C61" w:rsidRDefault="003D0C61" w:rsidP="003D0C61">
      <w:pPr>
        <w:pStyle w:val="Heading1"/>
      </w:pPr>
      <w:r>
        <w:t>Advantage CPs</w:t>
      </w:r>
    </w:p>
    <w:p w:rsidR="007B400A" w:rsidRDefault="007B400A" w:rsidP="007B400A">
      <w:pPr>
        <w:pStyle w:val="Heading2"/>
      </w:pPr>
      <w:r>
        <w:t>CBMs/Track Two CP</w:t>
      </w:r>
    </w:p>
    <w:p w:rsidR="007B400A" w:rsidRDefault="007B400A" w:rsidP="007B400A">
      <w:pPr>
        <w:pStyle w:val="Heading3"/>
      </w:pPr>
      <w:r>
        <w:t xml:space="preserve">1NC Counterplan </w:t>
      </w:r>
    </w:p>
    <w:p w:rsidR="007B400A" w:rsidRDefault="007B400A" w:rsidP="007B400A"/>
    <w:p w:rsidR="007B400A" w:rsidRPr="00947FF9" w:rsidRDefault="007B400A" w:rsidP="007B400A">
      <w:pPr>
        <w:pStyle w:val="Nothing"/>
        <w:rPr>
          <w:rFonts w:ascii="Arial" w:hAnsi="Arial" w:cs="Arial"/>
        </w:rPr>
      </w:pPr>
    </w:p>
    <w:p w:rsidR="007B400A" w:rsidRPr="00947FF9" w:rsidRDefault="007B400A" w:rsidP="007B400A">
      <w:pPr>
        <w:pStyle w:val="Heading4"/>
      </w:pPr>
      <w:r w:rsidRPr="00947FF9">
        <w:t>Text: The United States Federal Government should stress that a unilateral declaration of independence by the Republic of China would not be backed b</w:t>
      </w:r>
      <w:r>
        <w:t xml:space="preserve">y the U.S. and would not </w:t>
      </w:r>
      <w:r w:rsidRPr="00947FF9">
        <w:t>be defended by U.S. forces. The United States Federal Government should publicly state that it is not opposed to peaceful reunification of China and Taiwan, if that results from negotiations between the two and is supported by the Republic of China.  The United States Federal Government should encourage the People’s Republic of Chin</w:t>
      </w:r>
      <w:r>
        <w:t>a and the Republic of China to e</w:t>
      </w:r>
      <w:r w:rsidRPr="00947FF9">
        <w:t>ngage in Confidence Building Measures including</w:t>
      </w:r>
      <w:r>
        <w:t>,</w:t>
      </w:r>
      <w:r w:rsidRPr="00947FF9">
        <w:t xml:space="preserve"> but not limited to</w:t>
      </w:r>
      <w:r>
        <w:t>,</w:t>
      </w:r>
      <w:r w:rsidRPr="00947FF9">
        <w:t xml:space="preserve"> track-two discussions on matters involving the Taiwan Strait.  The United States Federal Government should establish a forum for track-two discussions to take place.  The United States Federal Government should encourage Singapor</w:t>
      </w:r>
      <w:r>
        <w:t>e’s Senior Ministers</w:t>
      </w:r>
      <w:r w:rsidRPr="00947FF9">
        <w:t xml:space="preserve"> to mediate all discussions. </w:t>
      </w:r>
    </w:p>
    <w:p w:rsidR="007B400A" w:rsidRPr="00947FF9" w:rsidRDefault="007B400A" w:rsidP="007B400A">
      <w:pPr>
        <w:pStyle w:val="Nothing"/>
        <w:rPr>
          <w:rFonts w:ascii="Arial" w:hAnsi="Arial" w:cs="Arial"/>
        </w:rPr>
      </w:pPr>
    </w:p>
    <w:p w:rsidR="007B400A" w:rsidRDefault="007B400A" w:rsidP="007B400A">
      <w:pPr>
        <w:pStyle w:val="Heading4"/>
      </w:pPr>
      <w:r>
        <w:t xml:space="preserve">And, The Counterplan Solves the Case, And Avoids All of the </w:t>
      </w:r>
      <w:proofErr w:type="spellStart"/>
      <w:r>
        <w:t>Disads</w:t>
      </w:r>
      <w:proofErr w:type="spellEnd"/>
      <w:r>
        <w:t xml:space="preserve"> t</w:t>
      </w:r>
      <w:r w:rsidRPr="00947FF9">
        <w:t>o</w:t>
      </w:r>
      <w:r>
        <w:t xml:space="preserve"> </w:t>
      </w:r>
      <w:r w:rsidR="00FE0D72">
        <w:t>arms sales reductions</w:t>
      </w:r>
      <w:r w:rsidRPr="00947FF9">
        <w:t xml:space="preserve"> – The U.S. Cannot Be Involved More</w:t>
      </w:r>
      <w:r>
        <w:t xml:space="preserve"> Than Peripherally If It Wants a Solution Over the Strait – CP Is the Best Hope o</w:t>
      </w:r>
      <w:r w:rsidRPr="00947FF9">
        <w:t>f Fostering Dialogue</w:t>
      </w:r>
      <w:r w:rsidR="00FE0D72">
        <w:t xml:space="preserve"> to resolve Taiwan conflict</w:t>
      </w:r>
    </w:p>
    <w:p w:rsidR="007B400A" w:rsidRPr="00947FF9" w:rsidRDefault="007B400A" w:rsidP="007B400A"/>
    <w:p w:rsidR="007B400A" w:rsidRPr="00E550D5" w:rsidRDefault="007B400A" w:rsidP="007B400A">
      <w:proofErr w:type="spellStart"/>
      <w:r w:rsidRPr="00E550D5">
        <w:rPr>
          <w:rStyle w:val="Style13ptBold"/>
        </w:rPr>
        <w:t>Glosserman</w:t>
      </w:r>
      <w:proofErr w:type="spellEnd"/>
      <w:r w:rsidRPr="00E550D5">
        <w:rPr>
          <w:rStyle w:val="Style13ptBold"/>
        </w:rPr>
        <w:t xml:space="preserve"> ’5,</w:t>
      </w:r>
      <w:r w:rsidRPr="00E550D5">
        <w:t xml:space="preserve"> Director of Research for the Pacific Forum CSIS in Honolulu and a contributing editor to The Japan Times, writing extensively on policy issues and international affairs</w:t>
      </w:r>
      <w:r w:rsidRPr="00E550D5">
        <w:rPr>
          <w:rStyle w:val="Style13ptBold"/>
        </w:rPr>
        <w:t xml:space="preserve"> </w:t>
      </w:r>
    </w:p>
    <w:p w:rsidR="007B400A" w:rsidRPr="00FE0D72" w:rsidRDefault="007B400A" w:rsidP="007B400A">
      <w:pPr>
        <w:rPr>
          <w:rStyle w:val="Style13ptBold"/>
          <w:b w:val="0"/>
          <w:bCs w:val="0"/>
          <w:sz w:val="20"/>
          <w:szCs w:val="20"/>
        </w:rPr>
      </w:pPr>
      <w:r w:rsidRPr="00FE0D72">
        <w:rPr>
          <w:rStyle w:val="Style13ptBold"/>
          <w:b w:val="0"/>
          <w:bCs w:val="0"/>
          <w:sz w:val="20"/>
          <w:szCs w:val="20"/>
        </w:rPr>
        <w:t xml:space="preserve">(Brad, was on the Editorial Board and the Assistant to the Chairman for The Japan Times concurrently. His comments and analysis appear regularly in newspapers throughout the Pacific Rim. Mr. </w:t>
      </w:r>
      <w:proofErr w:type="spellStart"/>
      <w:r w:rsidRPr="00FE0D72">
        <w:rPr>
          <w:rStyle w:val="Style13ptBold"/>
          <w:b w:val="0"/>
          <w:bCs w:val="0"/>
          <w:sz w:val="20"/>
          <w:szCs w:val="20"/>
        </w:rPr>
        <w:t>Glosserman</w:t>
      </w:r>
      <w:proofErr w:type="spellEnd"/>
      <w:r w:rsidRPr="00FE0D72">
        <w:rPr>
          <w:rStyle w:val="Style13ptBold"/>
          <w:b w:val="0"/>
          <w:bCs w:val="0"/>
          <w:sz w:val="20"/>
          <w:szCs w:val="20"/>
        </w:rPr>
        <w:t xml:space="preserve"> holds a J.D. from The George Washington University and an M.A. from the Johns Hopkins School of Advanced International Studies. “Cross-Strait Confidence Building Measures,” February, </w:t>
      </w:r>
      <w:proofErr w:type="spellStart"/>
      <w:r w:rsidRPr="00FE0D72">
        <w:rPr>
          <w:rStyle w:val="Style13ptBold"/>
          <w:b w:val="0"/>
          <w:bCs w:val="0"/>
          <w:sz w:val="20"/>
          <w:szCs w:val="20"/>
        </w:rPr>
        <w:t>pg</w:t>
      </w:r>
      <w:proofErr w:type="spellEnd"/>
      <w:r w:rsidRPr="00FE0D72">
        <w:rPr>
          <w:rStyle w:val="Style13ptBold"/>
          <w:b w:val="0"/>
          <w:bCs w:val="0"/>
          <w:sz w:val="20"/>
          <w:szCs w:val="20"/>
        </w:rPr>
        <w:t xml:space="preserve"> online @ </w:t>
      </w:r>
      <w:hyperlink r:id="rId49" w:history="1">
        <w:r w:rsidRPr="00FE0D72">
          <w:rPr>
            <w:rStyle w:val="Style13ptBold"/>
            <w:b w:val="0"/>
            <w:bCs w:val="0"/>
            <w:sz w:val="20"/>
            <w:szCs w:val="20"/>
          </w:rPr>
          <w:t>http://www.csis.org/images/stories/taiwan/cbm_glosserman.pdf</w:t>
        </w:r>
      </w:hyperlink>
      <w:r w:rsidRPr="00FE0D72">
        <w:rPr>
          <w:rStyle w:val="Style13ptBold"/>
          <w:b w:val="0"/>
          <w:bCs w:val="0"/>
          <w:sz w:val="20"/>
          <w:szCs w:val="20"/>
        </w:rPr>
        <w:t xml:space="preserve">) </w:t>
      </w:r>
    </w:p>
    <w:p w:rsidR="007B400A" w:rsidRPr="00E550D5" w:rsidRDefault="007B400A" w:rsidP="007B400A">
      <w:pPr>
        <w:pStyle w:val="CardsFont6pt"/>
        <w:ind w:left="0"/>
        <w:rPr>
          <w:rFonts w:ascii="Arial" w:hAnsi="Arial" w:cs="Arial"/>
          <w:sz w:val="10"/>
        </w:rPr>
      </w:pPr>
      <w:r w:rsidRPr="00FE0D72">
        <w:rPr>
          <w:rStyle w:val="StyleUnderline"/>
          <w:rFonts w:ascii="Arial" w:hAnsi="Arial" w:cs="Arial"/>
          <w:bCs/>
          <w:szCs w:val="22"/>
        </w:rPr>
        <w:t>The menu of possible CBMs is long</w:t>
      </w:r>
      <w:r w:rsidRPr="00E550D5">
        <w:rPr>
          <w:rFonts w:ascii="Arial" w:hAnsi="Arial" w:cs="Arial"/>
          <w:sz w:val="10"/>
        </w:rPr>
        <w:t xml:space="preserve">. It ranges from unilateral steps, both declarations and actions, to cooperative efforts that involve two or more parties.  One list of possibilities includes:  • Greater Personal Interaction. There should be much greater cross-Strait personal interaction. These efforts should exist at virtually every level of </w:t>
      </w:r>
      <w:proofErr w:type="gramStart"/>
      <w:r w:rsidRPr="00E550D5">
        <w:rPr>
          <w:rFonts w:ascii="Arial" w:hAnsi="Arial" w:cs="Arial"/>
          <w:sz w:val="10"/>
        </w:rPr>
        <w:t>society,  and</w:t>
      </w:r>
      <w:proofErr w:type="gramEnd"/>
      <w:r w:rsidRPr="00E550D5">
        <w:rPr>
          <w:rFonts w:ascii="Arial" w:hAnsi="Arial" w:cs="Arial"/>
          <w:sz w:val="10"/>
        </w:rPr>
        <w:t xml:space="preserve"> should include public and private citizens. Every effort should be made to develop a greater sense of understanding and of common community.  • Protecting Lives and Interests. The October 1998 Koo-Wang Talks agreement to “strengthen cooperation in protecting the lives and interests of countrymen from both sides of the Strait” provides another specific area for progress in cross-Strait relations. </w:t>
      </w:r>
      <w:smartTag w:uri="urn:schemas-microsoft-com:office:smarttags" w:element="country-region">
        <w:smartTag w:uri="urn:schemas-microsoft-com:office:smarttags" w:element="place">
          <w:r w:rsidRPr="00E550D5">
            <w:rPr>
              <w:rFonts w:ascii="Arial" w:hAnsi="Arial" w:cs="Arial"/>
              <w:sz w:val="10"/>
            </w:rPr>
            <w:t>Taiwan</w:t>
          </w:r>
        </w:smartTag>
      </w:smartTag>
      <w:r w:rsidRPr="00E550D5">
        <w:rPr>
          <w:rFonts w:ascii="Arial" w:hAnsi="Arial" w:cs="Arial"/>
          <w:sz w:val="10"/>
        </w:rPr>
        <w:t xml:space="preserve"> has long called for an agreement on protecting the rights and interests of </w:t>
      </w:r>
      <w:smartTag w:uri="urn:schemas-microsoft-com:office:smarttags" w:element="country-region">
        <w:smartTag w:uri="urn:schemas-microsoft-com:office:smarttags" w:element="place">
          <w:r w:rsidRPr="00E550D5">
            <w:rPr>
              <w:rFonts w:ascii="Arial" w:hAnsi="Arial" w:cs="Arial"/>
              <w:sz w:val="10"/>
            </w:rPr>
            <w:t>Taiwan</w:t>
          </w:r>
        </w:smartTag>
      </w:smartTag>
      <w:r w:rsidRPr="00E550D5">
        <w:rPr>
          <w:rFonts w:ascii="Arial" w:hAnsi="Arial" w:cs="Arial"/>
          <w:sz w:val="10"/>
        </w:rPr>
        <w:t xml:space="preserve"> investors on the mainland. Such an agreement would not only encourage increased investment on the mainland as desired by the PRC, but would improve prospects for implementing the “three links.”  • Sino-U.S. Strategic Dialogue. </w:t>
      </w:r>
      <w:r w:rsidRPr="00FE0D72">
        <w:rPr>
          <w:rStyle w:val="StyleUnderline"/>
          <w:rFonts w:ascii="Arial" w:hAnsi="Arial" w:cs="Arial"/>
          <w:bCs/>
          <w:szCs w:val="22"/>
        </w:rPr>
        <w:t xml:space="preserve">Strategic dialogue is also necessary between the U.S. and China over Taiwan. </w:t>
      </w:r>
      <w:r w:rsidRPr="00FE0D72">
        <w:rPr>
          <w:rStyle w:val="Emphasis"/>
        </w:rPr>
        <w:t>These talks are not intended to develop solutions</w:t>
      </w:r>
      <w:r w:rsidRPr="00FE0D72">
        <w:rPr>
          <w:rStyle w:val="StyleUnderline"/>
          <w:rFonts w:ascii="Arial" w:hAnsi="Arial" w:cs="Arial"/>
          <w:bCs/>
          <w:szCs w:val="22"/>
        </w:rPr>
        <w:t xml:space="preserve"> – that is up to Taipei and Beijing – but to ensure that both understand the other’s security concerns</w:t>
      </w:r>
      <w:r w:rsidRPr="00FE0D72">
        <w:rPr>
          <w:rFonts w:ascii="Arial" w:hAnsi="Arial" w:cs="Arial"/>
          <w:sz w:val="10"/>
        </w:rPr>
        <w:t xml:space="preserve">. Simply stating that </w:t>
      </w:r>
      <w:smartTag w:uri="urn:schemas-microsoft-com:office:smarttags" w:element="country-region">
        <w:smartTag w:uri="urn:schemas-microsoft-com:office:smarttags" w:element="place">
          <w:r w:rsidRPr="00FE0D72">
            <w:rPr>
              <w:rFonts w:ascii="Arial" w:hAnsi="Arial" w:cs="Arial"/>
              <w:sz w:val="10"/>
            </w:rPr>
            <w:t>Taiwan</w:t>
          </w:r>
        </w:smartTag>
      </w:smartTag>
      <w:r w:rsidRPr="00FE0D72">
        <w:rPr>
          <w:rFonts w:ascii="Arial" w:hAnsi="Arial" w:cs="Arial"/>
          <w:sz w:val="10"/>
        </w:rPr>
        <w:t xml:space="preserve"> is an internal Chinese matter does not make it so. </w:t>
      </w:r>
      <w:r w:rsidRPr="00FE0D72">
        <w:rPr>
          <w:rStyle w:val="StyleUnderline"/>
          <w:rFonts w:ascii="Arial" w:hAnsi="Arial" w:cs="Arial"/>
          <w:bCs/>
          <w:szCs w:val="22"/>
        </w:rPr>
        <w:t>Even if solving the problem is an internal matter, failure to solve it is an international concern</w:t>
      </w:r>
      <w:r w:rsidRPr="00FE0D72">
        <w:rPr>
          <w:rFonts w:ascii="Arial" w:hAnsi="Arial" w:cs="Arial"/>
          <w:sz w:val="10"/>
        </w:rPr>
        <w:t xml:space="preserve">. Like it or not,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credibility in </w:t>
      </w:r>
      <w:smartTag w:uri="urn:schemas-microsoft-com:office:smarttags" w:element="place">
        <w:r w:rsidRPr="00FE0D72">
          <w:rPr>
            <w:rFonts w:ascii="Arial" w:hAnsi="Arial" w:cs="Arial"/>
            <w:sz w:val="10"/>
          </w:rPr>
          <w:t>Asia</w:t>
        </w:r>
      </w:smartTag>
      <w:r w:rsidRPr="00FE0D72">
        <w:rPr>
          <w:rFonts w:ascii="Arial" w:hAnsi="Arial" w:cs="Arial"/>
          <w:sz w:val="10"/>
        </w:rPr>
        <w:t xml:space="preserve"> is tied to its de facto defense commitment to </w:t>
      </w:r>
      <w:smartTag w:uri="urn:schemas-microsoft-com:office:smarttags" w:element="country-region">
        <w:smartTag w:uri="urn:schemas-microsoft-com:office:smarttags" w:element="place">
          <w:r w:rsidRPr="00FE0D72">
            <w:rPr>
              <w:rFonts w:ascii="Arial" w:hAnsi="Arial" w:cs="Arial"/>
              <w:sz w:val="10"/>
            </w:rPr>
            <w:t>Taiwan</w:t>
          </w:r>
        </w:smartTag>
      </w:smartTag>
      <w:r w:rsidRPr="00FE0D72">
        <w:rPr>
          <w:rFonts w:ascii="Arial" w:hAnsi="Arial" w:cs="Arial"/>
          <w:sz w:val="10"/>
        </w:rPr>
        <w:t xml:space="preserve">. A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failure to respond to an unprovoked Chinese attack on </w:t>
      </w:r>
      <w:smartTag w:uri="urn:schemas-microsoft-com:office:smarttags" w:element="country-region">
        <w:smartTag w:uri="urn:schemas-microsoft-com:office:smarttags" w:element="place">
          <w:r w:rsidRPr="00FE0D72">
            <w:rPr>
              <w:rFonts w:ascii="Arial" w:hAnsi="Arial" w:cs="Arial"/>
              <w:sz w:val="10"/>
            </w:rPr>
            <w:t>Taiwan</w:t>
          </w:r>
        </w:smartTag>
      </w:smartTag>
      <w:r w:rsidRPr="00FE0D72">
        <w:rPr>
          <w:rFonts w:ascii="Arial" w:hAnsi="Arial" w:cs="Arial"/>
          <w:sz w:val="10"/>
        </w:rPr>
        <w:t xml:space="preserve"> could unravel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security alliances in </w:t>
      </w:r>
      <w:smartTag w:uri="urn:schemas-microsoft-com:office:smarttags" w:element="place">
        <w:r w:rsidRPr="00FE0D72">
          <w:rPr>
            <w:rFonts w:ascii="Arial" w:hAnsi="Arial" w:cs="Arial"/>
            <w:sz w:val="10"/>
          </w:rPr>
          <w:t>Asia</w:t>
        </w:r>
      </w:smartTag>
      <w:r w:rsidRPr="00FE0D72">
        <w:rPr>
          <w:rFonts w:ascii="Arial" w:hAnsi="Arial" w:cs="Arial"/>
          <w:sz w:val="10"/>
        </w:rPr>
        <w:t xml:space="preserve"> and its regional, if not international, credibility.  • Taiwan-U.S. Strategic Dialogue. </w:t>
      </w:r>
      <w:r w:rsidRPr="00FE0D72">
        <w:rPr>
          <w:rStyle w:val="StyleUnderline"/>
          <w:rFonts w:ascii="Arial" w:hAnsi="Arial" w:cs="Arial"/>
          <w:bCs/>
          <w:szCs w:val="22"/>
        </w:rPr>
        <w:t>The history of the last four years shows that there is an equally important need for ongoing dialogue between Taipei and Washington. Both sides need a better understanding of the other’s thinking, interests, and objectives</w:t>
      </w:r>
      <w:r w:rsidRPr="00FE0D72">
        <w:rPr>
          <w:rFonts w:ascii="Arial" w:hAnsi="Arial" w:cs="Arial"/>
          <w:sz w:val="10"/>
        </w:rPr>
        <w:t xml:space="preserve">. A failure to create and sustain high-level substantive communications between </w:t>
      </w:r>
      <w:smartTag w:uri="urn:schemas-microsoft-com:office:smarttags" w:element="State">
        <w:smartTag w:uri="urn:schemas-microsoft-com:office:smarttags" w:element="place">
          <w:r w:rsidRPr="00FE0D72">
            <w:rPr>
              <w:rFonts w:ascii="Arial" w:hAnsi="Arial" w:cs="Arial"/>
              <w:sz w:val="10"/>
            </w:rPr>
            <w:t>Washington</w:t>
          </w:r>
        </w:smartTag>
      </w:smartTag>
      <w:r w:rsidRPr="00FE0D72">
        <w:rPr>
          <w:rFonts w:ascii="Arial" w:hAnsi="Arial" w:cs="Arial"/>
          <w:sz w:val="10"/>
        </w:rPr>
        <w:t xml:space="preserve"> and </w:t>
      </w:r>
      <w:smartTag w:uri="urn:schemas-microsoft-com:office:smarttags" w:element="City">
        <w:smartTag w:uri="urn:schemas-microsoft-com:office:smarttags" w:element="place">
          <w:r w:rsidRPr="00FE0D72">
            <w:rPr>
              <w:rFonts w:ascii="Arial" w:hAnsi="Arial" w:cs="Arial"/>
              <w:sz w:val="10"/>
            </w:rPr>
            <w:t>Taipei</w:t>
          </w:r>
        </w:smartTag>
      </w:smartTag>
      <w:r w:rsidRPr="00FE0D72">
        <w:rPr>
          <w:rFonts w:ascii="Arial" w:hAnsi="Arial" w:cs="Arial"/>
          <w:sz w:val="10"/>
        </w:rPr>
        <w:t xml:space="preserve"> with ensure that trilateral relations – between </w:t>
      </w:r>
      <w:smartTag w:uri="urn:schemas-microsoft-com:office:smarttags" w:element="country-region">
        <w:smartTag w:uri="urn:schemas-microsoft-com:office:smarttags" w:element="place">
          <w:r w:rsidRPr="00FE0D72">
            <w:rPr>
              <w:rFonts w:ascii="Arial" w:hAnsi="Arial" w:cs="Arial"/>
              <w:sz w:val="10"/>
            </w:rPr>
            <w:t>Taiwan</w:t>
          </w:r>
        </w:smartTag>
      </w:smartTag>
      <w:r w:rsidRPr="00FE0D72">
        <w:rPr>
          <w:rFonts w:ascii="Arial" w:hAnsi="Arial" w:cs="Arial"/>
          <w:sz w:val="10"/>
        </w:rPr>
        <w:t xml:space="preserve">, the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and </w:t>
      </w:r>
      <w:smartTag w:uri="urn:schemas-microsoft-com:office:smarttags" w:element="country-region">
        <w:smartTag w:uri="urn:schemas-microsoft-com:office:smarttags" w:element="place">
          <w:r w:rsidRPr="00FE0D72">
            <w:rPr>
              <w:rFonts w:ascii="Arial" w:hAnsi="Arial" w:cs="Arial"/>
              <w:sz w:val="10"/>
            </w:rPr>
            <w:t>China</w:t>
          </w:r>
        </w:smartTag>
      </w:smartTag>
      <w:r w:rsidRPr="00FE0D72">
        <w:rPr>
          <w:rFonts w:ascii="Arial" w:hAnsi="Arial" w:cs="Arial"/>
          <w:sz w:val="10"/>
        </w:rPr>
        <w:t xml:space="preserve"> – remain confused and unstable.  • Track-Two Dialogue. </w:t>
      </w:r>
      <w:r w:rsidRPr="00FE0D72">
        <w:rPr>
          <w:rStyle w:val="Emphasis"/>
        </w:rPr>
        <w:t>The PRC’s refusal to discuss cross-Strait issues in official forums makes nongovernmental, track-two discussions even more important.</w:t>
      </w:r>
      <w:r w:rsidRPr="00FE0D72">
        <w:rPr>
          <w:rStyle w:val="StyleUnderline"/>
          <w:rFonts w:ascii="Arial" w:hAnsi="Arial" w:cs="Arial"/>
          <w:bCs/>
          <w:szCs w:val="22"/>
        </w:rPr>
        <w:t xml:space="preserve"> China and Taiwan need a track-two security mechanism that gives them an opportunity to discuss security and political issues and explore creative solutions.</w:t>
      </w:r>
      <w:r w:rsidRPr="00FE0D72">
        <w:rPr>
          <w:rFonts w:ascii="Arial" w:hAnsi="Arial" w:cs="Arial"/>
          <w:sz w:val="10"/>
        </w:rPr>
        <w:t xml:space="preserve"> A willingness by </w:t>
      </w:r>
      <w:smartTag w:uri="urn:schemas-microsoft-com:office:smarttags" w:element="City">
        <w:smartTag w:uri="urn:schemas-microsoft-com:office:smarttags" w:element="place">
          <w:r w:rsidRPr="00FE0D72">
            <w:rPr>
              <w:rFonts w:ascii="Arial" w:hAnsi="Arial" w:cs="Arial"/>
              <w:sz w:val="10"/>
            </w:rPr>
            <w:t>Beijing</w:t>
          </w:r>
        </w:smartTag>
      </w:smartTag>
      <w:r w:rsidRPr="00FE0D72">
        <w:rPr>
          <w:rFonts w:ascii="Arial" w:hAnsi="Arial" w:cs="Arial"/>
          <w:sz w:val="10"/>
        </w:rPr>
        <w:t xml:space="preserve"> to permit cross-Strait discussions within CSCAP would also help to bring considerable expertise to bear on the development of innovative cross-Strait CBMs.  • Unilateral Declarations. Unilateral steps could also be taken independently by both sides to enhance trust and confidence. Many have already been discussed throughout this analysis. For example, President Chen’s unilateral list of “</w:t>
      </w:r>
      <w:proofErr w:type="gramStart"/>
      <w:r w:rsidRPr="00FE0D72">
        <w:rPr>
          <w:rFonts w:ascii="Arial" w:hAnsi="Arial" w:cs="Arial"/>
          <w:sz w:val="10"/>
        </w:rPr>
        <w:t>no’s</w:t>
      </w:r>
      <w:proofErr w:type="gramEnd"/>
      <w:r w:rsidRPr="00FE0D72">
        <w:rPr>
          <w:rFonts w:ascii="Arial" w:hAnsi="Arial" w:cs="Arial"/>
          <w:sz w:val="10"/>
        </w:rPr>
        <w:t xml:space="preserve">” in his first inauguration should be commended as CBMs in its own right, as was his willingness to revalidate them in 2004. They are only effective, however, if they are steadfastly followed. Failing to honor unilateral pledges, once made, is a confidence destroying mechanism. A declaration by the PRC to forswear the use of force against </w:t>
      </w:r>
      <w:smartTag w:uri="urn:schemas-microsoft-com:office:smarttags" w:element="country-region">
        <w:smartTag w:uri="urn:schemas-microsoft-com:office:smarttags" w:element="place">
          <w:r w:rsidRPr="00FE0D72">
            <w:rPr>
              <w:rFonts w:ascii="Arial" w:hAnsi="Arial" w:cs="Arial"/>
              <w:sz w:val="10"/>
            </w:rPr>
            <w:t>Taiwan</w:t>
          </w:r>
        </w:smartTag>
      </w:smartTag>
      <w:r w:rsidRPr="00FE0D72">
        <w:rPr>
          <w:rFonts w:ascii="Arial" w:hAnsi="Arial" w:cs="Arial"/>
          <w:sz w:val="10"/>
        </w:rPr>
        <w:t xml:space="preserve"> would be another example of a unilateral declaration, albeit one we are not likely to hear. However, </w:t>
      </w:r>
      <w:smartTag w:uri="urn:schemas-microsoft-com:office:smarttags" w:element="City">
        <w:smartTag w:uri="urn:schemas-microsoft-com:office:smarttags" w:element="place">
          <w:r w:rsidRPr="00FE0D72">
            <w:rPr>
              <w:rFonts w:ascii="Arial" w:hAnsi="Arial" w:cs="Arial"/>
              <w:sz w:val="10"/>
            </w:rPr>
            <w:t>Beijing</w:t>
          </w:r>
        </w:smartTag>
      </w:smartTag>
      <w:r w:rsidRPr="00FE0D72">
        <w:rPr>
          <w:rFonts w:ascii="Arial" w:hAnsi="Arial" w:cs="Arial"/>
          <w:sz w:val="10"/>
        </w:rPr>
        <w:t xml:space="preserve"> could frequently and convincingly stress its determination to pursue a peaceful solution and avoid use of force. </w:t>
      </w:r>
      <w:r w:rsidRPr="00FE0D72">
        <w:rPr>
          <w:rStyle w:val="StyleUnderline"/>
          <w:rFonts w:ascii="Arial" w:hAnsi="Arial" w:cs="Arial"/>
          <w:bCs/>
          <w:szCs w:val="22"/>
        </w:rPr>
        <w:t>The U.S. can do its part by stressing that a unilateral declaration of independence by Taiwan would not be backed by the U.S. and would not likely be defended by U.S. forces. Washington could also publicly state that it is not opposed to peaceful reunification of China and Taiwan, if that results from negotiations between the two and is supported by the people on Taiwan</w:t>
      </w:r>
      <w:r w:rsidRPr="00FE0D72">
        <w:rPr>
          <w:rFonts w:ascii="Arial" w:hAnsi="Arial" w:cs="Arial"/>
          <w:sz w:val="10"/>
        </w:rPr>
        <w:t xml:space="preserve">.  </w:t>
      </w:r>
      <w:r w:rsidRPr="00FE0D72">
        <w:rPr>
          <w:rStyle w:val="Emphasis"/>
        </w:rPr>
        <w:t>However, the U.S. should not act as a mediator or take sides</w:t>
      </w:r>
      <w:r w:rsidRPr="00FE0D72">
        <w:rPr>
          <w:rFonts w:ascii="Arial" w:hAnsi="Arial" w:cs="Arial"/>
          <w:sz w:val="10"/>
        </w:rPr>
        <w:t xml:space="preserve">. </w:t>
      </w:r>
      <w:r w:rsidRPr="00FE0D72">
        <w:rPr>
          <w:rStyle w:val="StyleUnderline"/>
          <w:rFonts w:ascii="Arial" w:hAnsi="Arial" w:cs="Arial"/>
          <w:bCs/>
          <w:szCs w:val="22"/>
        </w:rPr>
        <w:t>U.S. policy should seek to create an environment in which China and Taiwan can constructively interact, increase mutual trust, and begin to resolve their differences</w:t>
      </w:r>
      <w:r w:rsidRPr="00FE0D72">
        <w:rPr>
          <w:rFonts w:ascii="Arial" w:hAnsi="Arial" w:cs="Arial"/>
          <w:sz w:val="10"/>
        </w:rPr>
        <w:t xml:space="preserve">.  • Outside Mediation. While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mediation is not advised, the concept of outside mediation should not be rejected. </w:t>
      </w:r>
      <w:smartTag w:uri="urn:schemas-microsoft-com:office:smarttags" w:element="country-region">
        <w:smartTag w:uri="urn:schemas-microsoft-com:office:smarttags" w:element="place">
          <w:r w:rsidRPr="00FE0D72">
            <w:rPr>
              <w:rFonts w:ascii="Arial" w:hAnsi="Arial" w:cs="Arial"/>
              <w:sz w:val="10"/>
            </w:rPr>
            <w:t>China</w:t>
          </w:r>
        </w:smartTag>
      </w:smartTag>
      <w:r w:rsidRPr="00FE0D72">
        <w:rPr>
          <w:rFonts w:ascii="Arial" w:hAnsi="Arial" w:cs="Arial"/>
          <w:sz w:val="10"/>
        </w:rPr>
        <w:t xml:space="preserve"> has long objected to this form of preventive diplomacy, arguing that it has no place in “internal affairs” such as cross-Strait developments. Precedent argues otherwise. </w:t>
      </w:r>
      <w:smartTag w:uri="urn:schemas-microsoft-com:office:smarttags" w:element="country-region">
        <w:smartTag w:uri="urn:schemas-microsoft-com:office:smarttags" w:element="place">
          <w:r w:rsidRPr="00FE0D72">
            <w:rPr>
              <w:rFonts w:ascii="Arial" w:hAnsi="Arial" w:cs="Arial"/>
              <w:sz w:val="10"/>
            </w:rPr>
            <w:t>Indonesia</w:t>
          </w:r>
        </w:smartTag>
      </w:smartTag>
      <w:r w:rsidRPr="00FE0D72">
        <w:rPr>
          <w:rFonts w:ascii="Arial" w:hAnsi="Arial" w:cs="Arial"/>
          <w:sz w:val="10"/>
        </w:rPr>
        <w:t xml:space="preserve"> provided its good offices to help mediate an internal dispute between the Philippine central government and Muslim rebels in </w:t>
      </w:r>
      <w:proofErr w:type="spellStart"/>
      <w:smartTag w:uri="urn:schemas-microsoft-com:office:smarttags" w:element="place">
        <w:smartTag w:uri="urn:schemas-microsoft-com:office:smarttags" w:element="PlaceName">
          <w:r w:rsidRPr="00FE0D72">
            <w:rPr>
              <w:rFonts w:ascii="Arial" w:hAnsi="Arial" w:cs="Arial"/>
              <w:sz w:val="10"/>
            </w:rPr>
            <w:t>Mindinao</w:t>
          </w:r>
        </w:smartTag>
        <w:proofErr w:type="spellEnd"/>
        <w:r w:rsidRPr="00FE0D72">
          <w:rPr>
            <w:rFonts w:ascii="Arial" w:hAnsi="Arial" w:cs="Arial"/>
            <w:sz w:val="10"/>
          </w:rPr>
          <w:t xml:space="preserve"> </w:t>
        </w:r>
        <w:smartTag w:uri="urn:schemas-microsoft-com:office:smarttags" w:element="PlaceType">
          <w:r w:rsidRPr="00FE0D72">
            <w:rPr>
              <w:rFonts w:ascii="Arial" w:hAnsi="Arial" w:cs="Arial"/>
              <w:sz w:val="10"/>
            </w:rPr>
            <w:t>Province</w:t>
          </w:r>
        </w:smartTag>
      </w:smartTag>
      <w:r w:rsidRPr="00FE0D72">
        <w:rPr>
          <w:rFonts w:ascii="Arial" w:hAnsi="Arial" w:cs="Arial"/>
          <w:sz w:val="10"/>
        </w:rPr>
        <w:t xml:space="preserve"> and the </w:t>
      </w:r>
      <w:smartTag w:uri="urn:schemas-microsoft-com:office:smarttags" w:element="country-region">
        <w:smartTag w:uri="urn:schemas-microsoft-com:office:smarttags" w:element="place">
          <w:r w:rsidRPr="00FE0D72">
            <w:rPr>
              <w:rFonts w:ascii="Arial" w:hAnsi="Arial" w:cs="Arial"/>
              <w:sz w:val="10"/>
            </w:rPr>
            <w:t>U.S.</w:t>
          </w:r>
        </w:smartTag>
      </w:smartTag>
      <w:r w:rsidRPr="00FE0D72">
        <w:rPr>
          <w:rFonts w:ascii="Arial" w:hAnsi="Arial" w:cs="Arial"/>
          <w:sz w:val="10"/>
        </w:rPr>
        <w:t xml:space="preserve"> helped mediate between </w:t>
      </w:r>
      <w:smartTag w:uri="urn:schemas-microsoft-com:office:smarttags" w:element="country-region">
        <w:smartTag w:uri="urn:schemas-microsoft-com:office:smarttags" w:element="place">
          <w:r w:rsidRPr="00FE0D72">
            <w:rPr>
              <w:rFonts w:ascii="Arial" w:hAnsi="Arial" w:cs="Arial"/>
              <w:sz w:val="10"/>
            </w:rPr>
            <w:t>Northern Ireland</w:t>
          </w:r>
        </w:smartTag>
      </w:smartTag>
      <w:r w:rsidRPr="00FE0D72">
        <w:rPr>
          <w:rFonts w:ascii="Arial" w:hAnsi="Arial" w:cs="Arial"/>
          <w:sz w:val="10"/>
        </w:rPr>
        <w:t xml:space="preserve">’s warring Catholic and Protestant factions. </w:t>
      </w:r>
      <w:r w:rsidRPr="00FE0D72">
        <w:rPr>
          <w:rStyle w:val="StyleUnderline"/>
          <w:rFonts w:ascii="Arial" w:hAnsi="Arial" w:cs="Arial"/>
          <w:bCs/>
          <w:szCs w:val="22"/>
        </w:rPr>
        <w:t xml:space="preserve">The key to successful preventive diplomacy is the voluntary participation of all concerned parties. While, as a general rule, preventive diplomacy is normally practiced between states, it can apply to intra-state problems, if all parties involved in the disagreement agree to outside mediation. </w:t>
      </w:r>
      <w:r w:rsidRPr="00FE0D72">
        <w:rPr>
          <w:rStyle w:val="Emphasis"/>
          <w:szCs w:val="22"/>
        </w:rPr>
        <w:t>Voluntary participation obviates concerns about interference in one’s internal affairs</w:t>
      </w:r>
      <w:r w:rsidRPr="00FE0D72">
        <w:rPr>
          <w:rStyle w:val="StyleUnderline"/>
          <w:rFonts w:ascii="Arial" w:hAnsi="Arial" w:cs="Arial"/>
          <w:bCs/>
          <w:szCs w:val="22"/>
        </w:rPr>
        <w:t>; it isn’t interference if you are invited to help mediate a problem.</w:t>
      </w:r>
      <w:r w:rsidRPr="00FE0D72">
        <w:rPr>
          <w:rFonts w:ascii="Arial" w:hAnsi="Arial" w:cs="Arial"/>
          <w:sz w:val="10"/>
        </w:rPr>
        <w:t xml:space="preserve"> </w:t>
      </w:r>
      <w:r w:rsidRPr="00FE0D72">
        <w:rPr>
          <w:rStyle w:val="StyleUnderline"/>
          <w:rFonts w:ascii="Arial" w:hAnsi="Arial" w:cs="Arial"/>
          <w:bCs/>
          <w:szCs w:val="22"/>
        </w:rPr>
        <w:t xml:space="preserve">Singapore’s Senior Minister Lee </w:t>
      </w:r>
      <w:proofErr w:type="spellStart"/>
      <w:r w:rsidRPr="00FE0D72">
        <w:rPr>
          <w:rStyle w:val="StyleUnderline"/>
          <w:rFonts w:ascii="Arial" w:hAnsi="Arial" w:cs="Arial"/>
          <w:bCs/>
          <w:szCs w:val="22"/>
        </w:rPr>
        <w:t>Kuan</w:t>
      </w:r>
      <w:proofErr w:type="spellEnd"/>
      <w:r w:rsidRPr="00FE0D72">
        <w:rPr>
          <w:rStyle w:val="StyleUnderline"/>
          <w:rFonts w:ascii="Arial" w:hAnsi="Arial" w:cs="Arial"/>
          <w:bCs/>
          <w:szCs w:val="22"/>
        </w:rPr>
        <w:t xml:space="preserve"> Yew played such a role in helping to bring about the first round of formal cross-Strait discussions in 1993. He remains a logical choice as a future mediator</w:t>
      </w:r>
      <w:r w:rsidRPr="00E550D5">
        <w:rPr>
          <w:rFonts w:ascii="Arial" w:hAnsi="Arial" w:cs="Arial"/>
          <w:sz w:val="10"/>
        </w:rPr>
        <w:t xml:space="preserve">.  </w:t>
      </w:r>
    </w:p>
    <w:p w:rsidR="007B400A" w:rsidRPr="00E550D5" w:rsidRDefault="007B400A" w:rsidP="007B400A">
      <w:pPr>
        <w:pStyle w:val="Nothing"/>
        <w:rPr>
          <w:rFonts w:ascii="Arial" w:hAnsi="Arial" w:cs="Arial"/>
        </w:rPr>
      </w:pPr>
    </w:p>
    <w:p w:rsidR="007B400A" w:rsidRPr="00E550D5" w:rsidRDefault="007B400A" w:rsidP="007B400A">
      <w:pPr>
        <w:pStyle w:val="Heading4"/>
        <w:rPr>
          <w:rFonts w:cs="Arial"/>
        </w:rPr>
      </w:pPr>
      <w:r w:rsidRPr="00E550D5">
        <w:rPr>
          <w:rFonts w:cs="Arial"/>
        </w:rPr>
        <w:t xml:space="preserve">Empirically Low-Level Diplomacy Has Solved Problems Over The Strait – The Counterplan Solves For Miscalculation And War </w:t>
      </w:r>
    </w:p>
    <w:p w:rsidR="007B400A" w:rsidRPr="00E550D5" w:rsidRDefault="007B400A" w:rsidP="007B400A"/>
    <w:p w:rsidR="007B400A" w:rsidRPr="00E550D5" w:rsidRDefault="007B400A" w:rsidP="007B400A">
      <w:r w:rsidRPr="00E550D5">
        <w:rPr>
          <w:rStyle w:val="Style13ptBold"/>
        </w:rPr>
        <w:t>Lin,</w:t>
      </w:r>
      <w:r w:rsidRPr="00E550D5">
        <w:t xml:space="preserve"> Research fellow at and the director of the Institute of European and American Studies, Academia </w:t>
      </w:r>
      <w:proofErr w:type="spellStart"/>
      <w:r w:rsidRPr="00E550D5">
        <w:t>Sinica</w:t>
      </w:r>
      <w:proofErr w:type="spellEnd"/>
      <w:r w:rsidRPr="00E550D5">
        <w:t>, Taipei, Taiwan</w:t>
      </w:r>
      <w:r w:rsidRPr="00E550D5">
        <w:rPr>
          <w:rStyle w:val="Style13ptBold"/>
        </w:rPr>
        <w:t xml:space="preserve"> ’01</w:t>
      </w:r>
      <w:r w:rsidRPr="00E550D5">
        <w:t xml:space="preserve"> </w:t>
      </w:r>
    </w:p>
    <w:p w:rsidR="007B400A" w:rsidRPr="00E550D5" w:rsidRDefault="007B400A" w:rsidP="007B400A">
      <w:r w:rsidRPr="00E550D5">
        <w:t>(Cheng-</w:t>
      </w:r>
      <w:proofErr w:type="spellStart"/>
      <w:r w:rsidRPr="00E550D5">
        <w:t>yi</w:t>
      </w:r>
      <w:proofErr w:type="spellEnd"/>
      <w:r w:rsidRPr="00E550D5">
        <w:t xml:space="preserve"> Lin, His articles have appeared in Asia Survey, China Quarterly, Journal of Northeast Asian Studies, Maryland Series in Contemporary Asian Studies, and other publications. Dr. Cheng-</w:t>
      </w:r>
      <w:proofErr w:type="spellStart"/>
      <w:r w:rsidRPr="00E550D5">
        <w:t>yi</w:t>
      </w:r>
      <w:proofErr w:type="spellEnd"/>
      <w:r w:rsidRPr="00E550D5">
        <w:t xml:space="preserve"> Lin is a member of the NCAFP Roundtable on U.S.–China Policy and Cross-Strait Relations, “Confidence-Building Measures in the Taiwan Strait,” </w:t>
      </w:r>
      <w:proofErr w:type="spellStart"/>
      <w:r w:rsidRPr="00E550D5">
        <w:t>pg</w:t>
      </w:r>
      <w:proofErr w:type="spellEnd"/>
      <w:r w:rsidRPr="00E550D5">
        <w:t xml:space="preserve"> online @ </w:t>
      </w:r>
      <w:hyperlink r:id="rId50" w:history="1">
        <w:r w:rsidRPr="00E550D5">
          <w:rPr>
            <w:rStyle w:val="Hyperlink"/>
          </w:rPr>
          <w:t>http://www.ncafp.org/projects/NEasia/2001lin.pdf</w:t>
        </w:r>
      </w:hyperlink>
      <w:r w:rsidRPr="00E550D5">
        <w:t>)</w:t>
      </w:r>
    </w:p>
    <w:p w:rsidR="007B400A" w:rsidRPr="00E550D5" w:rsidRDefault="007B400A" w:rsidP="007B400A">
      <w:pPr>
        <w:pStyle w:val="CardsFont6pt"/>
        <w:ind w:left="0"/>
        <w:rPr>
          <w:rFonts w:ascii="Arial" w:hAnsi="Arial" w:cs="Arial"/>
          <w:szCs w:val="12"/>
        </w:rPr>
      </w:pPr>
      <w:r w:rsidRPr="00E550D5">
        <w:rPr>
          <w:rFonts w:ascii="Arial" w:hAnsi="Arial" w:cs="Arial"/>
        </w:rPr>
        <w:t xml:space="preserve">In November 1997, the China Rescue Association (Taipei) and the China Marine Rescue Center (Beijing) agreed to set up a hotline to facilitate maritime rescue work in the Taiwan Strait.26 For years Taipei had indicated its willingness to conduct negotiations through SEF and ARATS regarding establishing air and sea links between Taiwan and Hong Kong after </w:t>
      </w:r>
      <w:smartTag w:uri="urn:schemas-microsoft-com:office:smarttags" w:element="date">
        <w:smartTagPr>
          <w:attr w:name="Year" w:val="1997"/>
          <w:attr w:name="Day" w:val="1"/>
          <w:attr w:name="Month" w:val="7"/>
          <w:attr w:name="ls" w:val="trans"/>
        </w:smartTagPr>
        <w:r w:rsidRPr="00E550D5">
          <w:rPr>
            <w:rFonts w:ascii="Arial" w:hAnsi="Arial" w:cs="Arial"/>
          </w:rPr>
          <w:t>July 1, 1997</w:t>
        </w:r>
      </w:smartTag>
      <w:r w:rsidRPr="00E550D5">
        <w:rPr>
          <w:rFonts w:ascii="Arial" w:hAnsi="Arial" w:cs="Arial"/>
        </w:rPr>
        <w:t xml:space="preserve">. Beijing rejected Taipei’s proposal but backed Hong Kong’s Cathay Pacific Airlines and Shipowners’ Association in reaching agreements respectively with the Taipei Aviation Association and SEF in July 1995 and May 1997.27 Coming </w:t>
      </w:r>
      <w:r w:rsidRPr="00FE0D72">
        <w:rPr>
          <w:rStyle w:val="StyleUnderline"/>
          <w:rFonts w:ascii="Arial" w:hAnsi="Arial" w:cs="Arial"/>
          <w:bCs/>
          <w:szCs w:val="22"/>
        </w:rPr>
        <w:t>during the period when Cross-Strait dialogue was suspended, all those breakthroughs indicate t</w:t>
      </w:r>
      <w:r w:rsidRPr="00614665">
        <w:rPr>
          <w:rStyle w:val="StyleUnderline"/>
          <w:rFonts w:ascii="Arial" w:hAnsi="Arial" w:cs="Arial"/>
          <w:bCs/>
          <w:szCs w:val="22"/>
        </w:rPr>
        <w:t xml:space="preserve">hat nonmilitary CBMs across the Taiwan Strait can be reached, but not </w:t>
      </w:r>
      <w:r w:rsidRPr="00614665">
        <w:rPr>
          <w:rFonts w:ascii="Arial" w:hAnsi="Arial" w:cs="Arial"/>
        </w:rPr>
        <w:t>necessarily</w:t>
      </w:r>
      <w:r w:rsidRPr="00614665">
        <w:rPr>
          <w:rStyle w:val="StyleUnderline"/>
          <w:rFonts w:ascii="Arial" w:hAnsi="Arial" w:cs="Arial"/>
          <w:bCs/>
          <w:szCs w:val="22"/>
        </w:rPr>
        <w:t xml:space="preserve"> through official or semiofficial channels. Taipei raised these unilateral measures first and often invited Beijing to adopt reciprocal measures. The agreements thus constituted a process of unofficial bargaining with official blessings. This graduated reciprocal approach toward reducing tensions may set a good example for building CBMs between Taipei and Beijing</w:t>
      </w:r>
      <w:r w:rsidRPr="00614665">
        <w:rPr>
          <w:rFonts w:ascii="Arial" w:hAnsi="Arial" w:cs="Arial"/>
        </w:rPr>
        <w:t>.</w:t>
      </w:r>
      <w:r w:rsidRPr="00614665">
        <w:rPr>
          <w:rFonts w:ascii="Arial" w:hAnsi="Arial" w:cs="Arial"/>
          <w:szCs w:val="12"/>
        </w:rPr>
        <w:t>28</w:t>
      </w:r>
    </w:p>
    <w:p w:rsidR="007B400A" w:rsidRPr="00E550D5" w:rsidRDefault="007B400A" w:rsidP="007B400A">
      <w:pPr>
        <w:pStyle w:val="CardsFont6pt"/>
        <w:rPr>
          <w:rFonts w:ascii="Arial" w:hAnsi="Arial" w:cs="Arial"/>
          <w:szCs w:val="12"/>
        </w:rPr>
      </w:pPr>
    </w:p>
    <w:p w:rsidR="007B400A" w:rsidRPr="00947FF9" w:rsidRDefault="007B400A" w:rsidP="007B400A">
      <w:pPr>
        <w:pStyle w:val="Heading3"/>
      </w:pPr>
      <w:r w:rsidRPr="00947FF9">
        <w:br w:type="page"/>
      </w:r>
      <w:bookmarkStart w:id="12" w:name="_Toc163814119"/>
      <w:r>
        <w:t xml:space="preserve">2NC CP </w:t>
      </w:r>
      <w:bookmarkEnd w:id="12"/>
      <w:r>
        <w:t>Solvency</w:t>
      </w:r>
    </w:p>
    <w:p w:rsidR="007B400A" w:rsidRDefault="007B400A" w:rsidP="007B400A"/>
    <w:p w:rsidR="007B400A" w:rsidRDefault="007B400A" w:rsidP="007B400A">
      <w:pPr>
        <w:pStyle w:val="Heading4"/>
      </w:pPr>
      <w:r>
        <w:t>And, track 2 solves and the plan fails – U.S. negotiations perceived by China as meddling – they say no – prefer our evidence, its newer and is comparative between the negotiations of the plan and the counterplan.</w:t>
      </w:r>
    </w:p>
    <w:p w:rsidR="007B400A" w:rsidRPr="00546CBC" w:rsidRDefault="007B400A" w:rsidP="007B400A"/>
    <w:p w:rsidR="007B400A" w:rsidRDefault="007B400A" w:rsidP="007B400A">
      <w:pPr>
        <w:rPr>
          <w:rStyle w:val="Style13ptBold"/>
        </w:rPr>
      </w:pPr>
      <w:r>
        <w:rPr>
          <w:rStyle w:val="Style13ptBold"/>
        </w:rPr>
        <w:t>Womack ‘16</w:t>
      </w:r>
    </w:p>
    <w:p w:rsidR="007B400A" w:rsidRPr="007B400A" w:rsidRDefault="007B400A" w:rsidP="007B400A">
      <w:r w:rsidRPr="007B400A">
        <w:t>(</w:t>
      </w:r>
      <w:proofErr w:type="spellStart"/>
      <w:r w:rsidRPr="007B400A">
        <w:t>Brantly</w:t>
      </w:r>
      <w:proofErr w:type="spellEnd"/>
      <w:r w:rsidRPr="007B400A">
        <w:t>, Cumming Memorial Professor of Foreign Affairs at the University of Virginia, “Rethinking the Triangle: Washington-Beijing-</w:t>
      </w:r>
      <w:proofErr w:type="spellStart"/>
      <w:r w:rsidRPr="007B400A">
        <w:t>taipei</w:t>
      </w:r>
      <w:proofErr w:type="spellEnd"/>
      <w:r w:rsidRPr="007B400A">
        <w:t xml:space="preserve">,” </w:t>
      </w:r>
      <w:proofErr w:type="spellStart"/>
      <w:r w:rsidRPr="007B400A">
        <w:t>pg</w:t>
      </w:r>
      <w:proofErr w:type="spellEnd"/>
      <w:r w:rsidRPr="007B400A">
        <w:t xml:space="preserve"> 34-36//um-</w:t>
      </w:r>
      <w:proofErr w:type="spellStart"/>
      <w:r w:rsidRPr="007B400A">
        <w:t>ef</w:t>
      </w:r>
      <w:proofErr w:type="spellEnd"/>
      <w:r w:rsidRPr="007B400A">
        <w:t>)</w:t>
      </w:r>
    </w:p>
    <w:p w:rsidR="007B400A" w:rsidRDefault="007B400A" w:rsidP="007B400A">
      <w:pPr>
        <w:rPr>
          <w:sz w:val="10"/>
        </w:rPr>
      </w:pPr>
      <w:r w:rsidRPr="007B400A">
        <w:rPr>
          <w:rStyle w:val="Emphasis"/>
        </w:rPr>
        <w:t xml:space="preserve">Delicate diplomacy </w:t>
      </w:r>
      <w:r w:rsidRPr="007B400A">
        <w:rPr>
          <w:sz w:val="10"/>
        </w:rPr>
        <w:t xml:space="preserve">In the abstract, </w:t>
      </w:r>
      <w:r w:rsidRPr="007B400A">
        <w:rPr>
          <w:rStyle w:val="StyleUnderline"/>
        </w:rPr>
        <w:t xml:space="preserve">a transition of the W-B-T relationship from an exclusive security triangle to an inclusive opportunity triangle may seem eminently reasonable, but the actual </w:t>
      </w:r>
      <w:r w:rsidRPr="007B400A">
        <w:rPr>
          <w:rStyle w:val="Emphasis"/>
        </w:rPr>
        <w:t>diplomacy of transition is more difficult</w:t>
      </w:r>
      <w:r w:rsidRPr="007B400A">
        <w:rPr>
          <w:sz w:val="10"/>
        </w:rPr>
        <w:t xml:space="preserve">. </w:t>
      </w:r>
      <w:r w:rsidRPr="007B400A">
        <w:rPr>
          <w:rStyle w:val="StyleUnderline"/>
        </w:rPr>
        <w:t>All sides are habituated to caution and to suspicion of bilateral collusion of their partners.</w:t>
      </w:r>
      <w:r w:rsidRPr="007B400A">
        <w:rPr>
          <w:sz w:val="10"/>
        </w:rPr>
        <w:t xml:space="preserve"> In an asymmetric triangle, </w:t>
      </w:r>
      <w:r w:rsidRPr="007B400A">
        <w:rPr>
          <w:rStyle w:val="Emphasis"/>
        </w:rPr>
        <w:t>the gestures of the strongest are particularly subject to scrutiny</w:t>
      </w:r>
      <w:r w:rsidRPr="007B400A">
        <w:rPr>
          <w:sz w:val="10"/>
        </w:rPr>
        <w:t xml:space="preserve">. Moreover, in the W-B-T triangle there is the additional problem that </w:t>
      </w:r>
      <w:r w:rsidRPr="007B400A">
        <w:rPr>
          <w:rStyle w:val="Emphasis"/>
        </w:rPr>
        <w:t>the</w:t>
      </w:r>
      <w:r w:rsidRPr="007B400A">
        <w:rPr>
          <w:sz w:val="10"/>
        </w:rPr>
        <w:t xml:space="preserve"> </w:t>
      </w:r>
      <w:r w:rsidRPr="007B400A">
        <w:rPr>
          <w:rStyle w:val="Emphasis"/>
        </w:rPr>
        <w:t>U</w:t>
      </w:r>
      <w:r w:rsidRPr="007B400A">
        <w:rPr>
          <w:sz w:val="10"/>
        </w:rPr>
        <w:t xml:space="preserve">nited </w:t>
      </w:r>
      <w:r w:rsidRPr="007B400A">
        <w:rPr>
          <w:rStyle w:val="Emphasis"/>
        </w:rPr>
        <w:t>S</w:t>
      </w:r>
      <w:r w:rsidRPr="007B400A">
        <w:rPr>
          <w:sz w:val="10"/>
        </w:rPr>
        <w:t>tates</w:t>
      </w:r>
      <w:r w:rsidRPr="007B400A">
        <w:rPr>
          <w:rStyle w:val="Emphasis"/>
        </w:rPr>
        <w:t xml:space="preserve"> is viewed by Beijing as an interfering outsider and by Taipei as its sole security support.</w:t>
      </w:r>
      <w:r w:rsidRPr="007B400A">
        <w:rPr>
          <w:sz w:val="10"/>
        </w:rPr>
        <w:t xml:space="preserve"> Since 2008 the United States has supported Ma Ying-</w:t>
      </w:r>
      <w:proofErr w:type="spellStart"/>
      <w:r w:rsidRPr="007B400A">
        <w:rPr>
          <w:sz w:val="10"/>
        </w:rPr>
        <w:t>jeou</w:t>
      </w:r>
      <w:proofErr w:type="spellEnd"/>
      <w:r w:rsidRPr="007B400A">
        <w:rPr>
          <w:sz w:val="10"/>
        </w:rPr>
        <w:t xml:space="preserve"> in two apparently contradictory respects. First, it has demonstrated its approval of improving cross-Strait relations. Positive steps such as the inclusion of Taiwan in the Visa Waiver Program were linked to the sense of relief that the crises of the Chen Shui-bian days were over. Second, the United States continued arms sales, and at a higher dollar level than earlier. If the arms sales ceased, then Ma's opposition could claim that Ma had traded friendship with the United States for friendship with China. Beijing's objections to the continuing arms sales have been rather muted because Beijing also prefers Ma and the KMT to the alternatives. </w:t>
      </w:r>
      <w:r w:rsidRPr="007B400A">
        <w:rPr>
          <w:rStyle w:val="StyleUnderline"/>
        </w:rPr>
        <w:t>American formal diplomacy is</w:t>
      </w:r>
      <w:r w:rsidRPr="007B400A">
        <w:rPr>
          <w:sz w:val="10"/>
        </w:rPr>
        <w:t xml:space="preserve"> thus </w:t>
      </w:r>
      <w:r w:rsidRPr="007B400A">
        <w:rPr>
          <w:rStyle w:val="Emphasis"/>
        </w:rPr>
        <w:t>hamstrung by the embedded security expectations of the triangle.</w:t>
      </w:r>
      <w:r w:rsidRPr="007B400A">
        <w:rPr>
          <w:sz w:val="10"/>
        </w:rPr>
        <w:t xml:space="preserve"> </w:t>
      </w:r>
      <w:r w:rsidRPr="007B400A">
        <w:rPr>
          <w:rStyle w:val="Emphasis"/>
        </w:rPr>
        <w:t>Track two</w:t>
      </w:r>
      <w:r w:rsidRPr="007B400A">
        <w:rPr>
          <w:sz w:val="10"/>
        </w:rPr>
        <w:t xml:space="preserve"> and responsiveness </w:t>
      </w:r>
      <w:r w:rsidRPr="007B400A">
        <w:rPr>
          <w:rStyle w:val="StyleUnderline"/>
        </w:rPr>
        <w:t>Given the difficulties of formal diplomacy</w:t>
      </w:r>
      <w:r w:rsidRPr="007B400A">
        <w:rPr>
          <w:sz w:val="10"/>
        </w:rPr>
        <w:t xml:space="preserve"> </w:t>
      </w:r>
      <w:r w:rsidRPr="007B400A">
        <w:rPr>
          <w:rStyle w:val="StyleUnderline"/>
        </w:rPr>
        <w:t xml:space="preserve">and the sensitivities that all sides have concerning </w:t>
      </w:r>
      <w:r w:rsidRPr="007B400A">
        <w:rPr>
          <w:rStyle w:val="Emphasis"/>
        </w:rPr>
        <w:t>bilateral collusion,</w:t>
      </w:r>
      <w:r w:rsidRPr="007B400A">
        <w:rPr>
          <w:sz w:val="10"/>
        </w:rPr>
        <w:t xml:space="preserve"> </w:t>
      </w:r>
      <w:r w:rsidRPr="007B400A">
        <w:rPr>
          <w:rStyle w:val="StyleUnderline"/>
        </w:rPr>
        <w:t xml:space="preserve">building an inclusive triangle requires more </w:t>
      </w:r>
      <w:r w:rsidRPr="007B400A">
        <w:rPr>
          <w:rStyle w:val="Emphasis"/>
        </w:rPr>
        <w:t>subtle and informal confidence-building</w:t>
      </w:r>
      <w:r w:rsidRPr="007B400A">
        <w:rPr>
          <w:sz w:val="10"/>
        </w:rPr>
        <w:t xml:space="preserve">. Non-governmental and </w:t>
      </w:r>
      <w:r w:rsidRPr="007B400A">
        <w:rPr>
          <w:rStyle w:val="StyleUnderline"/>
        </w:rPr>
        <w:t>track two efforts should be encouraged, especially those that involve participation from all three sides</w:t>
      </w:r>
      <w:r w:rsidRPr="007B400A">
        <w:rPr>
          <w:sz w:val="10"/>
        </w:rPr>
        <w:t>. Government research on relations with China and with Taiwan should refocus on the dynamic of inclusive opportunities (and their attendant problems) rather than simply on bilateral relations or on assumptions of the security triangle. Perhaps a trilateral Eminent Persons Group could be formed and asked to make recommendations, though not as a first step. Just as importantly</w:t>
      </w:r>
      <w:r w:rsidRPr="007B400A">
        <w:rPr>
          <w:rStyle w:val="StyleUnderline"/>
        </w:rPr>
        <w:t>, the U</w:t>
      </w:r>
      <w:r w:rsidRPr="007B400A">
        <w:rPr>
          <w:sz w:val="10"/>
        </w:rPr>
        <w:t xml:space="preserve">nited </w:t>
      </w:r>
      <w:r w:rsidRPr="007B400A">
        <w:rPr>
          <w:rStyle w:val="StyleUnderline"/>
        </w:rPr>
        <w:t>S</w:t>
      </w:r>
      <w:r w:rsidRPr="007B400A">
        <w:rPr>
          <w:sz w:val="10"/>
        </w:rPr>
        <w:t>tates</w:t>
      </w:r>
      <w:r w:rsidRPr="007B400A">
        <w:rPr>
          <w:rStyle w:val="StyleUnderline"/>
        </w:rPr>
        <w:t xml:space="preserve"> should be actively responsive to improvements and pending improvements in the cross-Strait relationship. The U</w:t>
      </w:r>
      <w:r w:rsidRPr="007B400A">
        <w:rPr>
          <w:sz w:val="10"/>
        </w:rPr>
        <w:t xml:space="preserve">nited </w:t>
      </w:r>
      <w:r w:rsidRPr="007B400A">
        <w:rPr>
          <w:rStyle w:val="StyleUnderline"/>
        </w:rPr>
        <w:t>S</w:t>
      </w:r>
      <w:r w:rsidRPr="007B400A">
        <w:rPr>
          <w:sz w:val="10"/>
        </w:rPr>
        <w:t xml:space="preserve">tates </w:t>
      </w:r>
      <w:r w:rsidRPr="007B400A">
        <w:rPr>
          <w:rStyle w:val="StyleUnderline"/>
        </w:rPr>
        <w:t>should be careful to respond in a way and to a degree that both sides find helpful.</w:t>
      </w:r>
      <w:r w:rsidRPr="007B400A">
        <w:rPr>
          <w:sz w:val="10"/>
        </w:rPr>
        <w:t xml:space="preserve"> </w:t>
      </w:r>
      <w:r w:rsidRPr="007B400A">
        <w:rPr>
          <w:rStyle w:val="Emphasis"/>
        </w:rPr>
        <w:t>Neither side wants the</w:t>
      </w:r>
      <w:r w:rsidRPr="007B400A">
        <w:rPr>
          <w:sz w:val="10"/>
        </w:rPr>
        <w:t xml:space="preserve"> </w:t>
      </w:r>
      <w:r w:rsidRPr="007B400A">
        <w:rPr>
          <w:rStyle w:val="Emphasis"/>
        </w:rPr>
        <w:t>U</w:t>
      </w:r>
      <w:r w:rsidRPr="007B400A">
        <w:rPr>
          <w:sz w:val="10"/>
        </w:rPr>
        <w:t xml:space="preserve">nited </w:t>
      </w:r>
      <w:r w:rsidRPr="007B400A">
        <w:rPr>
          <w:rStyle w:val="Emphasis"/>
        </w:rPr>
        <w:t>S</w:t>
      </w:r>
      <w:r w:rsidRPr="007B400A">
        <w:rPr>
          <w:sz w:val="10"/>
        </w:rPr>
        <w:t>tates</w:t>
      </w:r>
      <w:r w:rsidRPr="007B400A">
        <w:rPr>
          <w:rStyle w:val="Emphasis"/>
        </w:rPr>
        <w:t xml:space="preserve"> to act as mediator</w:t>
      </w:r>
      <w:r w:rsidRPr="007B400A">
        <w:rPr>
          <w:sz w:val="10"/>
        </w:rPr>
        <w:t xml:space="preserve">. </w:t>
      </w:r>
      <w:r w:rsidRPr="007B400A">
        <w:rPr>
          <w:rStyle w:val="Emphasis"/>
        </w:rPr>
        <w:t>Mediation would be unacceptable to China</w:t>
      </w:r>
      <w:r w:rsidRPr="007B400A">
        <w:rPr>
          <w:sz w:val="10"/>
        </w:rPr>
        <w:t xml:space="preserve"> </w:t>
      </w:r>
      <w:r w:rsidRPr="007B400A">
        <w:rPr>
          <w:rStyle w:val="StyleUnderline"/>
        </w:rPr>
        <w:t>because the cross-Strait relationship is domestic, and Taiwan would worry that, as a result of asymmetry, the outcome would be that the United States would side with China</w:t>
      </w:r>
      <w:r w:rsidRPr="007B400A">
        <w:rPr>
          <w:sz w:val="10"/>
        </w:rPr>
        <w:t xml:space="preserve">. </w:t>
      </w:r>
      <w:r w:rsidRPr="007B400A">
        <w:rPr>
          <w:rStyle w:val="StyleUnderline"/>
        </w:rPr>
        <w:t>But given the present and future importance of the United States to each side there should be a mutual and continuing interest in the American attitude and an appreciation of useful support</w:t>
      </w:r>
      <w:r w:rsidRPr="007B400A">
        <w:rPr>
          <w:sz w:val="10"/>
        </w:rPr>
        <w:t xml:space="preserve">. </w:t>
      </w:r>
      <w:r w:rsidRPr="007B400A">
        <w:rPr>
          <w:rStyle w:val="StyleUnderline"/>
        </w:rPr>
        <w:t>Areas of responsiveness obviously should include cross-Strait peace accords and the question of continuing American arms sales</w:t>
      </w:r>
      <w:r w:rsidRPr="007B400A">
        <w:rPr>
          <w:sz w:val="10"/>
        </w:rPr>
        <w:t xml:space="preserve">, </w:t>
      </w:r>
      <w:r w:rsidRPr="007B400A">
        <w:rPr>
          <w:rStyle w:val="StyleUnderline"/>
        </w:rPr>
        <w:t>but efforts should be made to emphasize responsiveness in economic and societal areas as well.</w:t>
      </w:r>
      <w:r w:rsidRPr="007B400A">
        <w:rPr>
          <w:sz w:val="10"/>
        </w:rPr>
        <w:t xml:space="preserve"> Ultimately it is up to the United States whether or not it is sidelined by cross-Strait rapprochement.</w:t>
      </w:r>
    </w:p>
    <w:p w:rsidR="00FE0D72" w:rsidRPr="00E550D5" w:rsidRDefault="00FE0D72" w:rsidP="00FE0D72">
      <w:pPr>
        <w:pStyle w:val="Heading4"/>
        <w:rPr>
          <w:rFonts w:cs="Arial"/>
        </w:rPr>
      </w:pPr>
      <w:r>
        <w:rPr>
          <w:rFonts w:cs="Arial"/>
        </w:rPr>
        <w:t>Track Two Dialogue solves and avoids ‘say no’</w:t>
      </w:r>
    </w:p>
    <w:p w:rsidR="00FE0D72" w:rsidRDefault="00FE0D72" w:rsidP="00FE0D72">
      <w:pPr>
        <w:pStyle w:val="CardsFont6pt"/>
        <w:rPr>
          <w:rFonts w:ascii="Arial" w:hAnsi="Arial" w:cs="Arial"/>
          <w:szCs w:val="12"/>
        </w:rPr>
      </w:pPr>
    </w:p>
    <w:p w:rsidR="00FE0D72" w:rsidRDefault="00FE0D72" w:rsidP="00FE0D72">
      <w:r w:rsidRPr="0026074C">
        <w:rPr>
          <w:b/>
          <w:sz w:val="26"/>
          <w:szCs w:val="26"/>
        </w:rPr>
        <w:t>Swaine 11</w:t>
      </w:r>
    </w:p>
    <w:p w:rsidR="00FE0D72" w:rsidRPr="00E550D5" w:rsidRDefault="00FE0D72" w:rsidP="00FE0D72">
      <w:pPr>
        <w:rPr>
          <w:rStyle w:val="Style13ptBold"/>
          <w:b w:val="0"/>
          <w:bCs w:val="0"/>
          <w:sz w:val="20"/>
          <w:szCs w:val="20"/>
        </w:rPr>
      </w:pPr>
      <w:r w:rsidRPr="00E550D5">
        <w:rPr>
          <w:rStyle w:val="Style13ptBold"/>
          <w:b w:val="0"/>
          <w:bCs w:val="0"/>
          <w:sz w:val="20"/>
          <w:szCs w:val="20"/>
        </w:rPr>
        <w:t xml:space="preserve">(Michael, expert in China and East Asian security studies and a Senior Associate in the Asia Program at the Carnegie Endowment for International Peace, “America's Challenge: Engaging a Rising China in the Twenty-First Century,” Washington: Carnegie Endowment for International Peace </w:t>
      </w:r>
      <w:proofErr w:type="spellStart"/>
      <w:r w:rsidRPr="00E550D5">
        <w:rPr>
          <w:rStyle w:val="Style13ptBold"/>
          <w:b w:val="0"/>
          <w:bCs w:val="0"/>
          <w:sz w:val="20"/>
          <w:szCs w:val="20"/>
        </w:rPr>
        <w:t>pg</w:t>
      </w:r>
      <w:proofErr w:type="spellEnd"/>
      <w:r w:rsidRPr="00E550D5">
        <w:rPr>
          <w:rStyle w:val="Style13ptBold"/>
          <w:b w:val="0"/>
          <w:bCs w:val="0"/>
          <w:sz w:val="20"/>
          <w:szCs w:val="20"/>
        </w:rPr>
        <w:t xml:space="preserve"> 360-62)</w:t>
      </w:r>
    </w:p>
    <w:p w:rsidR="00FE0D72" w:rsidRDefault="00FE0D72" w:rsidP="00FE0D72">
      <w:pPr>
        <w:rPr>
          <w:rStyle w:val="StyleUnderline"/>
        </w:rPr>
      </w:pPr>
      <w:r w:rsidRPr="007B400A">
        <w:rPr>
          <w:rStyle w:val="Emphasis"/>
        </w:rPr>
        <w:t>The feasibility and parameters of such an agreement could be initially explored via an authorized Track II dialogue, given its many obvious sensitivities</w:t>
      </w:r>
      <w:r w:rsidRPr="007B400A">
        <w:rPr>
          <w:sz w:val="10"/>
        </w:rPr>
        <w:t xml:space="preserve">. Indeed, any </w:t>
      </w:r>
      <w:r w:rsidRPr="007B400A">
        <w:rPr>
          <w:rStyle w:val="StyleUnderline"/>
        </w:rPr>
        <w:t>such approach would confront</w:t>
      </w:r>
      <w:r w:rsidRPr="007B400A">
        <w:rPr>
          <w:sz w:val="10"/>
        </w:rPr>
        <w:t xml:space="preserve"> three major </w:t>
      </w:r>
      <w:r w:rsidRPr="007B400A">
        <w:rPr>
          <w:rStyle w:val="StyleUnderline"/>
        </w:rPr>
        <w:t>problems for the United States. First</w:t>
      </w:r>
      <w:r w:rsidRPr="007B400A">
        <w:rPr>
          <w:sz w:val="10"/>
        </w:rPr>
        <w:t xml:space="preserve"> and foremost, </w:t>
      </w:r>
      <w:r w:rsidRPr="007B400A">
        <w:rPr>
          <w:rStyle w:val="StyleUnderline"/>
        </w:rPr>
        <w:t>some politicians and pundits in both the United States and Taiwan</w:t>
      </w:r>
      <w:r w:rsidRPr="007B400A">
        <w:rPr>
          <w:sz w:val="10"/>
        </w:rPr>
        <w:t xml:space="preserve"> (</w:t>
      </w:r>
      <w:r w:rsidRPr="007B400A">
        <w:rPr>
          <w:rStyle w:val="Emphasis"/>
        </w:rPr>
        <w:t>and</w:t>
      </w:r>
      <w:r w:rsidRPr="007B400A">
        <w:rPr>
          <w:sz w:val="10"/>
        </w:rPr>
        <w:t xml:space="preserve"> perhaps also in </w:t>
      </w:r>
      <w:r w:rsidRPr="007B400A">
        <w:rPr>
          <w:rStyle w:val="Emphasis"/>
        </w:rPr>
        <w:t>Japan</w:t>
      </w:r>
      <w:r w:rsidRPr="007B400A">
        <w:rPr>
          <w:sz w:val="10"/>
        </w:rPr>
        <w:t xml:space="preserve">) </w:t>
      </w:r>
      <w:r w:rsidRPr="007B400A">
        <w:rPr>
          <w:rStyle w:val="StyleUnderline"/>
        </w:rPr>
        <w:t>would attempt to label any effort by Washington to negotiate with Beijing, even in consultation with Taipei, as a "sell-out" of Taiwan's interests that could result in China eventually coercing or seizing the island and</w:t>
      </w:r>
      <w:r w:rsidRPr="007B400A">
        <w:rPr>
          <w:sz w:val="10"/>
        </w:rPr>
        <w:t xml:space="preserve">. more broadly, </w:t>
      </w:r>
      <w:r w:rsidRPr="007B400A">
        <w:rPr>
          <w:rStyle w:val="StyleUnderline"/>
        </w:rPr>
        <w:t>in irreparable damage to America's credibility and strategic position in Asia and perhaps beyond. Second, both the United States and China might face considerable difficulties in defining what constitutes a reasonable exchange of forces, deployments, and arms sales to Taiwan. A third consideration</w:t>
      </w:r>
      <w:r w:rsidRPr="007B400A">
        <w:rPr>
          <w:sz w:val="10"/>
        </w:rPr>
        <w:t xml:space="preserve">, often voiced by some observers of the Taiwan situation, </w:t>
      </w:r>
      <w:r w:rsidRPr="007B400A">
        <w:rPr>
          <w:rStyle w:val="StyleUnderline"/>
        </w:rPr>
        <w:t xml:space="preserve">is that any such U.S. attempt to intervene in the cross-Strait imbroglio could easily expose Washington to manipulation by both Taipei and Beijing while possibly increasing the chances of a miscalculation </w:t>
      </w:r>
      <w:r w:rsidRPr="007B400A">
        <w:rPr>
          <w:sz w:val="10"/>
        </w:rPr>
        <w:t xml:space="preserve">by all three parties. </w:t>
      </w:r>
      <w:r w:rsidRPr="007B400A">
        <w:rPr>
          <w:rStyle w:val="StyleUnderline"/>
        </w:rPr>
        <w:t>The first objection is the most serious</w:t>
      </w:r>
      <w:r w:rsidRPr="007B400A">
        <w:rPr>
          <w:sz w:val="10"/>
        </w:rPr>
        <w:t xml:space="preserve"> because it is directly related to the domestic political environments in the United States and Taiwan—arguably the most serious</w:t>
      </w:r>
      <w:r w:rsidRPr="009440C9">
        <w:rPr>
          <w:sz w:val="10"/>
        </w:rPr>
        <w:t xml:space="preserve"> obstacles to a resolution of the Taiwan problem. </w:t>
      </w:r>
      <w:r w:rsidRPr="009440C9">
        <w:rPr>
          <w:rStyle w:val="Emphasis"/>
        </w:rPr>
        <w:t>There is no doubt that those in both places who want Washington to treat Beijing as a mortal enemy and Taiwan as an independent, sovereign nation entirely separate from China would highlight (and in some instances distort or exaggerate) the dangers confronting such an approach</w:t>
      </w:r>
      <w:r w:rsidRPr="009440C9">
        <w:rPr>
          <w:sz w:val="10"/>
        </w:rPr>
        <w:t>. In fact, while pursuing such an option. Washington would obviously also need to enhance its larger security posture in Asia, partly in support of its basic commitment to an uncoerced and peaceful resolution of the Taiwan issue. Also, in this regard, one should not assume that Taipei would inevitably regard Washington's efforts to negotiate with Beijing as a form of coercion toward the island.</w:t>
      </w:r>
      <w:r w:rsidRPr="0026074C">
        <w:rPr>
          <w:rStyle w:val="StyleUnderline"/>
        </w:rPr>
        <w:t xml:space="preserve"> Taiwan's objections to opening a cross-Strait dialogue could be reduced considerably if this dialogue were presented as seeking with a more active U.S. role, higher levels of cross-Strait economic interdependence: negotiated Chinese commitments to more political, economic, and personal freedoms than those currently contained within the "one country, two systems" formula: and significant, tangible reductions in Beijing's capacity to launch a rapid attack on the island. </w:t>
      </w:r>
      <w:r w:rsidRPr="009440C9">
        <w:rPr>
          <w:sz w:val="10"/>
        </w:rPr>
        <w:t>Also, it is by no means clear that other Asian nations would regard Washington's efforts to negotiate with Beijing about the Taiwan problem as an unambiguous indication of America's weakness or as a loss of its credibility, as some would argue. Most Asian nations would doubtless prefer for the issue to be addressed through some form of direct talks designed to place it on a more stable long-term footing It is also possible that many Americans would support US efforts to negotiate with China to stabilize, if not resolve, the Taiwan issue. This is suggested by the fact that most US citizens view Taiwan as the least critical threat to U.S. vital interests out of a litany of threats. Moreover, a vast majority of Americans are opposed to using U.S. troops to prevent China from invading Taiwan."</w:t>
      </w:r>
      <w:r w:rsidRPr="0026074C">
        <w:rPr>
          <w:rStyle w:val="StyleUnderline"/>
        </w:rPr>
        <w:t xml:space="preserve"> </w:t>
      </w:r>
    </w:p>
    <w:p w:rsidR="007B400A" w:rsidRDefault="007B400A" w:rsidP="007B400A"/>
    <w:p w:rsidR="007B400A" w:rsidRDefault="004333E2" w:rsidP="004333E2">
      <w:pPr>
        <w:pStyle w:val="Heading3"/>
      </w:pPr>
      <w:r>
        <w:t>Solvency: SCS</w:t>
      </w:r>
    </w:p>
    <w:p w:rsidR="004333E2" w:rsidRDefault="004333E2" w:rsidP="004333E2"/>
    <w:p w:rsidR="004333E2" w:rsidRDefault="004333E2" w:rsidP="004333E2">
      <w:pPr>
        <w:pStyle w:val="Heading4"/>
      </w:pPr>
      <w:r>
        <w:t>And, CMBs establish trust necessary to solve border disagreements</w:t>
      </w:r>
    </w:p>
    <w:p w:rsidR="004333E2" w:rsidRPr="004333E2" w:rsidRDefault="004333E2" w:rsidP="004333E2"/>
    <w:p w:rsidR="004333E2" w:rsidRDefault="004333E2" w:rsidP="004333E2">
      <w:pPr>
        <w:rPr>
          <w:rStyle w:val="Style13ptBold"/>
        </w:rPr>
      </w:pPr>
      <w:r>
        <w:rPr>
          <w:rStyle w:val="Style13ptBold"/>
        </w:rPr>
        <w:t>Bateman ‘13</w:t>
      </w:r>
    </w:p>
    <w:p w:rsidR="004333E2" w:rsidRPr="004333E2" w:rsidRDefault="004333E2" w:rsidP="004333E2">
      <w:r w:rsidRPr="004333E2">
        <w:t xml:space="preserve">(Dr Sam Bateman is Professorial Fellow at the Australian National Centre for Ocean Resources and Security, University of Wollongong, “Maritime Confidence Building Measures in the South China Sea Conference,” </w:t>
      </w:r>
      <w:proofErr w:type="spellStart"/>
      <w:r w:rsidRPr="004333E2">
        <w:t>pg</w:t>
      </w:r>
      <w:proofErr w:type="spellEnd"/>
      <w:r w:rsidRPr="004333E2">
        <w:t xml:space="preserve"> online @ https://www.files.ethz.ch/isn/170342/Maritime%20Confidence%20Building%20Measures.pdf //um-</w:t>
      </w:r>
      <w:proofErr w:type="spellStart"/>
      <w:r w:rsidRPr="004333E2">
        <w:t>ef</w:t>
      </w:r>
      <w:proofErr w:type="spellEnd"/>
      <w:r w:rsidRPr="004333E2">
        <w:t>)</w:t>
      </w:r>
    </w:p>
    <w:p w:rsidR="004333E2" w:rsidRPr="004333E2" w:rsidRDefault="004333E2" w:rsidP="004333E2">
      <w:pPr>
        <w:rPr>
          <w:sz w:val="12"/>
        </w:rPr>
      </w:pPr>
      <w:r w:rsidRPr="004333E2">
        <w:rPr>
          <w:sz w:val="12"/>
        </w:rPr>
        <w:t xml:space="preserve">Cooperation and confidence </w:t>
      </w:r>
      <w:r w:rsidRPr="004333E2">
        <w:rPr>
          <w:rStyle w:val="Emphasis"/>
        </w:rPr>
        <w:t>The importance of cooperation to manage the maritime domain and its resources can’t be overstated</w:t>
      </w:r>
      <w:r w:rsidRPr="004333E2">
        <w:rPr>
          <w:sz w:val="12"/>
        </w:rPr>
        <w:t>. T</w:t>
      </w:r>
      <w:r w:rsidRPr="004333E2">
        <w:rPr>
          <w:rStyle w:val="StyleUnderline"/>
        </w:rPr>
        <w:t>his is particularly the case where the EEZ or territorial sea of one country abuts onto those of another</w:t>
      </w:r>
      <w:r w:rsidRPr="004333E2">
        <w:rPr>
          <w:sz w:val="12"/>
        </w:rPr>
        <w:t xml:space="preserve">. </w:t>
      </w:r>
      <w:r w:rsidRPr="004333E2">
        <w:rPr>
          <w:rStyle w:val="Emphasis"/>
        </w:rPr>
        <w:t>If boundaries can’t be agreed, then arrangements for the joint management of common interests are required</w:t>
      </w:r>
      <w:r w:rsidRPr="004333E2">
        <w:rPr>
          <w:sz w:val="12"/>
        </w:rPr>
        <w:t>. Those arrangements would be in accordance with UNCLOS Article 74(3), which provides that, pending agreement on boundaries between adjacent EEZs: the States concerned, in a spirit of understanding and cooperation, shall make every effort to enter into provisional arrangements of a practical nature and, during this transitional period, not to jeopardize or hamper the reaching of the final agreement. Unfortunately, however</w:t>
      </w:r>
      <w:r w:rsidRPr="004333E2">
        <w:rPr>
          <w:rStyle w:val="Emphasis"/>
        </w:rPr>
        <w:t>, a lack of trust may exist between</w:t>
      </w:r>
      <w:r>
        <w:rPr>
          <w:rStyle w:val="Emphasis"/>
        </w:rPr>
        <w:t xml:space="preserve"> </w:t>
      </w:r>
      <w:proofErr w:type="spellStart"/>
      <w:r w:rsidRPr="004333E2">
        <w:rPr>
          <w:rStyle w:val="Emphasis"/>
        </w:rPr>
        <w:t>neighbouring</w:t>
      </w:r>
      <w:proofErr w:type="spellEnd"/>
      <w:r w:rsidRPr="004333E2">
        <w:rPr>
          <w:rStyle w:val="Emphasis"/>
        </w:rPr>
        <w:t xml:space="preserve"> countries with unresolved sovereignty</w:t>
      </w:r>
      <w:r>
        <w:rPr>
          <w:rStyle w:val="Emphasis"/>
        </w:rPr>
        <w:t xml:space="preserve"> </w:t>
      </w:r>
      <w:r w:rsidRPr="004333E2">
        <w:rPr>
          <w:rStyle w:val="Emphasis"/>
        </w:rPr>
        <w:t>disputes</w:t>
      </w:r>
      <w:r w:rsidRPr="004333E2">
        <w:rPr>
          <w:sz w:val="12"/>
        </w:rPr>
        <w:t xml:space="preserve">. This will prevent cooperation if it’s argued that cooperation isn’t possible without confidence and trust between the parties to the dispute. </w:t>
      </w:r>
      <w:r w:rsidRPr="004333E2">
        <w:rPr>
          <w:rStyle w:val="Emphasis"/>
        </w:rPr>
        <w:t>It’s the contention of</w:t>
      </w:r>
      <w:r>
        <w:rPr>
          <w:rStyle w:val="Emphasis"/>
        </w:rPr>
        <w:t xml:space="preserve"> </w:t>
      </w:r>
      <w:r w:rsidRPr="004333E2">
        <w:rPr>
          <w:rStyle w:val="Emphasis"/>
        </w:rPr>
        <w:t>this paper that the opposite relationship applies—maritime</w:t>
      </w:r>
      <w:r>
        <w:rPr>
          <w:rStyle w:val="Emphasis"/>
        </w:rPr>
        <w:t xml:space="preserve"> </w:t>
      </w:r>
      <w:r w:rsidRPr="004333E2">
        <w:rPr>
          <w:rStyle w:val="Emphasis"/>
        </w:rPr>
        <w:t>cooperation is an MCBM that helps build the necessary trust</w:t>
      </w:r>
      <w:r>
        <w:rPr>
          <w:rStyle w:val="Emphasis"/>
        </w:rPr>
        <w:t xml:space="preserve"> </w:t>
      </w:r>
      <w:r w:rsidRPr="004333E2">
        <w:rPr>
          <w:rStyle w:val="Emphasis"/>
        </w:rPr>
        <w:t>and confidence</w:t>
      </w:r>
      <w:r w:rsidRPr="004333E2">
        <w:rPr>
          <w:sz w:val="12"/>
        </w:rPr>
        <w:t xml:space="preserve">. Cooperation should proceed even as the disagreements are negotiated at the political level and the sovereignty disputes remain unresolved. </w:t>
      </w:r>
      <w:r w:rsidRPr="004333E2">
        <w:rPr>
          <w:rStyle w:val="StyleUnderline"/>
        </w:rPr>
        <w:t>It’s easy to identify and talk about MCBMs; it’s much harder</w:t>
      </w:r>
      <w:r>
        <w:rPr>
          <w:rStyle w:val="StyleUnderline"/>
        </w:rPr>
        <w:t xml:space="preserve"> </w:t>
      </w:r>
      <w:r w:rsidRPr="004333E2">
        <w:rPr>
          <w:rStyle w:val="StyleUnderline"/>
        </w:rPr>
        <w:t>to translate them into a plan for action</w:t>
      </w:r>
      <w:r w:rsidRPr="004333E2">
        <w:rPr>
          <w:sz w:val="12"/>
        </w:rPr>
        <w:t xml:space="preserve">. The objective with MCBMs is a security environment in which countries don’t feel the need to build up their maritime forces, thereby creating a security dilemma for their </w:t>
      </w:r>
      <w:proofErr w:type="spellStart"/>
      <w:r w:rsidRPr="004333E2">
        <w:rPr>
          <w:sz w:val="12"/>
        </w:rPr>
        <w:t>neighbours</w:t>
      </w:r>
      <w:proofErr w:type="spellEnd"/>
      <w:r w:rsidRPr="004333E2">
        <w:rPr>
          <w:sz w:val="12"/>
        </w:rPr>
        <w:t xml:space="preserve"> or potential adversaries. Thus, when the navies become involved in the confidence building process, they’re effectively ‘working themselves out of a job’!</w:t>
      </w:r>
    </w:p>
    <w:p w:rsidR="005E6EFC" w:rsidRDefault="005E6EFC" w:rsidP="005E6EFC"/>
    <w:p w:rsidR="000E293D" w:rsidRDefault="000E293D" w:rsidP="005E6EFC"/>
    <w:p w:rsidR="000E293D" w:rsidRDefault="000E293D" w:rsidP="000E293D">
      <w:pPr>
        <w:pStyle w:val="Heading4"/>
      </w:pPr>
      <w:r>
        <w:t>And, U.S.-Chinese leadership on CBMs solves SCS conflict</w:t>
      </w:r>
    </w:p>
    <w:p w:rsidR="000E293D" w:rsidRDefault="000E293D" w:rsidP="000E293D"/>
    <w:p w:rsidR="000E293D" w:rsidRDefault="000E293D" w:rsidP="000E293D">
      <w:pPr>
        <w:rPr>
          <w:rStyle w:val="Style13ptBold"/>
        </w:rPr>
      </w:pPr>
      <w:r>
        <w:rPr>
          <w:rStyle w:val="Style13ptBold"/>
        </w:rPr>
        <w:t>Swaine et al ‘16</w:t>
      </w:r>
    </w:p>
    <w:p w:rsidR="000E293D" w:rsidRDefault="000E293D" w:rsidP="000E293D">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t xml:space="preserve">, </w:t>
      </w:r>
      <w:r w:rsidRPr="004333E2">
        <w:t xml:space="preserve">doctorate in government from Harvard University. WENYAN DENG is a former junior fellow in the Carnegie Endowment for International Peace’s Asia Program, where her research focused on international relations in the Western </w:t>
      </w:r>
      <w:proofErr w:type="spellStart"/>
      <w:r w:rsidRPr="004333E2">
        <w:t>Pacifc</w:t>
      </w:r>
      <w:proofErr w:type="spellEnd"/>
      <w:r w:rsidRPr="004333E2">
        <w:t>, Sino-U.S. crisis-management behaviors, Chinese military development, and U.S. military strategy in Asia. She is currently a graduate student in international relations and security studies at the University of Chicago</w:t>
      </w:r>
      <w:r>
        <w:t xml:space="preserve">, “Creating a Stable Asia,” </w:t>
      </w:r>
      <w:proofErr w:type="spellStart"/>
      <w:r>
        <w:t>pg</w:t>
      </w:r>
      <w:proofErr w:type="spellEnd"/>
      <w:r>
        <w:t xml:space="preserve"> online @ </w:t>
      </w:r>
      <w:hyperlink r:id="rId51" w:history="1">
        <w:r w:rsidRPr="006E67A2">
          <w:rPr>
            <w:rStyle w:val="Hyperlink"/>
          </w:rPr>
          <w:t>https://carnegieendowment.org/files/CEIP_Swaine_U.S.-Asia_Final.pdf</w:t>
        </w:r>
      </w:hyperlink>
      <w:r>
        <w:t xml:space="preserve"> //um-</w:t>
      </w:r>
      <w:proofErr w:type="spellStart"/>
      <w:r>
        <w:t>ef</w:t>
      </w:r>
      <w:proofErr w:type="spellEnd"/>
      <w:r>
        <w:t>)</w:t>
      </w:r>
      <w:r w:rsidRPr="004333E2">
        <w:t xml:space="preserve"> </w:t>
      </w:r>
    </w:p>
    <w:p w:rsidR="000E293D" w:rsidRPr="009F3D4C" w:rsidRDefault="000E293D" w:rsidP="000E293D">
      <w:pPr>
        <w:rPr>
          <w:sz w:val="12"/>
        </w:rPr>
      </w:pPr>
      <w:r w:rsidRPr="000E293D">
        <w:rPr>
          <w:rStyle w:val="StyleUnderline"/>
        </w:rPr>
        <w:t>As with the Taiwan situation, any dependable balance of power must stabilize, to the</w:t>
      </w:r>
      <w:r w:rsidR="00B64310">
        <w:rPr>
          <w:rStyle w:val="StyleUnderline"/>
        </w:rPr>
        <w:t xml:space="preserve"> </w:t>
      </w:r>
      <w:r w:rsidRPr="000E293D">
        <w:rPr>
          <w:rStyle w:val="StyleUnderline"/>
        </w:rPr>
        <w:t>greatest extent possible, these maritime territorial disputes by removing or reducing them</w:t>
      </w:r>
      <w:r w:rsidR="00B64310">
        <w:rPr>
          <w:rStyle w:val="StyleUnderline"/>
        </w:rPr>
        <w:t xml:space="preserve"> </w:t>
      </w:r>
      <w:r w:rsidRPr="000E293D">
        <w:rPr>
          <w:rStyle w:val="StyleUnderline"/>
        </w:rPr>
        <w:t>as a source of Sino-U.S. contention</w:t>
      </w:r>
      <w:r w:rsidRPr="00B64310">
        <w:rPr>
          <w:sz w:val="12"/>
        </w:rPr>
        <w:t xml:space="preserve">. </w:t>
      </w:r>
      <w:r w:rsidRPr="000E293D">
        <w:rPr>
          <w:rStyle w:val="Emphasis"/>
        </w:rPr>
        <w:t>Ideally, this should take the form of a peaceful,</w:t>
      </w:r>
      <w:r w:rsidR="00B64310">
        <w:rPr>
          <w:rStyle w:val="Emphasis"/>
        </w:rPr>
        <w:t xml:space="preserve"> </w:t>
      </w:r>
      <w:r w:rsidRPr="000E293D">
        <w:rPr>
          <w:rStyle w:val="Emphasis"/>
        </w:rPr>
        <w:t>permanent resolution of the disputes, through negotiation and compromise on all sides</w:t>
      </w:r>
      <w:r w:rsidRPr="00B64310">
        <w:rPr>
          <w:sz w:val="12"/>
        </w:rPr>
        <w:t>.</w:t>
      </w:r>
      <w:r w:rsidR="00B64310" w:rsidRPr="00B64310">
        <w:rPr>
          <w:sz w:val="12"/>
        </w:rPr>
        <w:t xml:space="preserve"> </w:t>
      </w:r>
      <w:r w:rsidRPr="00B64310">
        <w:rPr>
          <w:sz w:val="12"/>
        </w:rPr>
        <w:t xml:space="preserve">However, </w:t>
      </w:r>
      <w:r w:rsidRPr="000E293D">
        <w:rPr>
          <w:rStyle w:val="StyleUnderline"/>
        </w:rPr>
        <w:t>the complexity of the disputes</w:t>
      </w:r>
      <w:r w:rsidRPr="00B64310">
        <w:rPr>
          <w:sz w:val="12"/>
        </w:rPr>
        <w:t xml:space="preserve">, involving economic resources; </w:t>
      </w:r>
      <w:proofErr w:type="spellStart"/>
      <w:r w:rsidRPr="00B64310">
        <w:rPr>
          <w:sz w:val="12"/>
        </w:rPr>
        <w:t>difering</w:t>
      </w:r>
      <w:proofErr w:type="spellEnd"/>
      <w:r w:rsidRPr="00B64310">
        <w:rPr>
          <w:sz w:val="12"/>
        </w:rPr>
        <w:t xml:space="preserve"> interpretations of applicable international law and historical rights; overlapping jurisdictional</w:t>
      </w:r>
      <w:r w:rsidR="00B64310" w:rsidRPr="00B64310">
        <w:rPr>
          <w:sz w:val="12"/>
        </w:rPr>
        <w:t xml:space="preserve"> </w:t>
      </w:r>
      <w:r w:rsidRPr="00B64310">
        <w:rPr>
          <w:sz w:val="12"/>
        </w:rPr>
        <w:t>claims based on continental shelves, exclusive economic zones, and other relevant legal</w:t>
      </w:r>
      <w:r w:rsidR="00B64310" w:rsidRPr="00B64310">
        <w:rPr>
          <w:sz w:val="12"/>
        </w:rPr>
        <w:t xml:space="preserve"> </w:t>
      </w:r>
      <w:r w:rsidRPr="00B64310">
        <w:rPr>
          <w:sz w:val="12"/>
        </w:rPr>
        <w:t>zones; and domestic political factors rooted in strong nationalist sentiments, together</w:t>
      </w:r>
      <w:r w:rsidR="00B64310" w:rsidRPr="00B64310">
        <w:rPr>
          <w:sz w:val="12"/>
        </w:rPr>
        <w:t xml:space="preserve"> </w:t>
      </w:r>
      <w:r w:rsidRPr="00B64310">
        <w:rPr>
          <w:rStyle w:val="StyleUnderline"/>
        </w:rPr>
        <w:t>suggest that any resolution, if at all possible, will take many years, and perhaps decades,</w:t>
      </w:r>
      <w:r w:rsidR="00B64310">
        <w:rPr>
          <w:rStyle w:val="StyleUnderline"/>
        </w:rPr>
        <w:t xml:space="preserve"> </w:t>
      </w:r>
      <w:r w:rsidRPr="00B64310">
        <w:rPr>
          <w:rStyle w:val="StyleUnderline"/>
        </w:rPr>
        <w:t>to achieve. In the meantime, a stable, enduring modus vivendi among all relevant parties</w:t>
      </w:r>
      <w:r w:rsidR="00B64310">
        <w:rPr>
          <w:rStyle w:val="StyleUnderline"/>
        </w:rPr>
        <w:t xml:space="preserve"> </w:t>
      </w:r>
      <w:r w:rsidRPr="00B64310">
        <w:rPr>
          <w:rStyle w:val="StyleUnderline"/>
        </w:rPr>
        <w:t>is needed, centered on mutual restraint in asserting local sovereign or special rights as</w:t>
      </w:r>
      <w:r w:rsidR="00B64310">
        <w:rPr>
          <w:rStyle w:val="StyleUnderline"/>
        </w:rPr>
        <w:t xml:space="preserve"> </w:t>
      </w:r>
      <w:r w:rsidRPr="00B64310">
        <w:rPr>
          <w:rStyle w:val="StyleUnderline"/>
        </w:rPr>
        <w:t xml:space="preserve">well as an </w:t>
      </w:r>
      <w:proofErr w:type="spellStart"/>
      <w:r w:rsidRPr="00B64310">
        <w:rPr>
          <w:rStyle w:val="StyleUnderline"/>
        </w:rPr>
        <w:t>efective</w:t>
      </w:r>
      <w:proofErr w:type="spellEnd"/>
      <w:r w:rsidRPr="00B64310">
        <w:rPr>
          <w:rStyle w:val="StyleUnderline"/>
        </w:rPr>
        <w:t>, peaceful process for handling incidents</w:t>
      </w:r>
      <w:r w:rsidRPr="00B64310">
        <w:rPr>
          <w:sz w:val="12"/>
        </w:rPr>
        <w:t>.</w:t>
      </w:r>
      <w:r w:rsidR="00B64310" w:rsidRPr="00B64310">
        <w:rPr>
          <w:sz w:val="12"/>
        </w:rPr>
        <w:t xml:space="preserve"> </w:t>
      </w:r>
      <w:r w:rsidRPr="00B64310">
        <w:rPr>
          <w:rStyle w:val="Emphasis"/>
        </w:rPr>
        <w:t>Such an understanding ideally should consist of several elements</w:t>
      </w:r>
      <w:r w:rsidRPr="00B64310">
        <w:rPr>
          <w:sz w:val="12"/>
        </w:rPr>
        <w:t xml:space="preserve">. </w:t>
      </w:r>
      <w:proofErr w:type="spellStart"/>
      <w:r w:rsidRPr="00B64310">
        <w:rPr>
          <w:sz w:val="12"/>
        </w:rPr>
        <w:t>Te</w:t>
      </w:r>
      <w:proofErr w:type="spellEnd"/>
      <w:r w:rsidRPr="00B64310">
        <w:rPr>
          <w:sz w:val="12"/>
        </w:rPr>
        <w:t xml:space="preserve"> </w:t>
      </w:r>
      <w:proofErr w:type="spellStart"/>
      <w:r w:rsidRPr="00B64310">
        <w:rPr>
          <w:sz w:val="12"/>
        </w:rPr>
        <w:t>frst</w:t>
      </w:r>
      <w:proofErr w:type="spellEnd"/>
      <w:r w:rsidRPr="00B64310">
        <w:rPr>
          <w:sz w:val="12"/>
        </w:rPr>
        <w:t xml:space="preserve"> is </w:t>
      </w:r>
      <w:r w:rsidRPr="00B64310">
        <w:rPr>
          <w:rStyle w:val="StyleUnderline"/>
        </w:rPr>
        <w:t>an initial</w:t>
      </w:r>
      <w:r w:rsidR="00B64310">
        <w:rPr>
          <w:rStyle w:val="StyleUnderline"/>
        </w:rPr>
        <w:t xml:space="preserve"> </w:t>
      </w:r>
      <w:r w:rsidRPr="00B64310">
        <w:rPr>
          <w:rStyle w:val="StyleUnderline"/>
        </w:rPr>
        <w:t>shift away from military and paramilitary competition and maneuvering toward an</w:t>
      </w:r>
      <w:r w:rsidR="00B64310">
        <w:rPr>
          <w:rStyle w:val="StyleUnderline"/>
        </w:rPr>
        <w:t xml:space="preserve"> </w:t>
      </w:r>
      <w:r w:rsidRPr="00B64310">
        <w:rPr>
          <w:rStyle w:val="StyleUnderline"/>
        </w:rPr>
        <w:t>emphasis on diplomacy, primarily via a set of interim</w:t>
      </w:r>
      <w:r w:rsidRPr="00B64310">
        <w:rPr>
          <w:sz w:val="12"/>
        </w:rPr>
        <w:t xml:space="preserve"> (short- to medium-term) </w:t>
      </w:r>
      <w:r w:rsidRPr="00B64310">
        <w:rPr>
          <w:rStyle w:val="StyleUnderline"/>
        </w:rPr>
        <w:t>understandings among the claimants and between Beijing and Washington regarding levels and</w:t>
      </w:r>
      <w:r w:rsidR="00B64310">
        <w:rPr>
          <w:rStyle w:val="StyleUnderline"/>
        </w:rPr>
        <w:t xml:space="preserve"> </w:t>
      </w:r>
      <w:r w:rsidRPr="00B64310">
        <w:rPr>
          <w:rStyle w:val="StyleUnderline"/>
        </w:rPr>
        <w:t>types of militarization and the nonuse of force.</w:t>
      </w:r>
      <w:r w:rsidRPr="00B64310">
        <w:rPr>
          <w:sz w:val="12"/>
        </w:rPr>
        <w:t xml:space="preserve"> Tis must be based on clear, agreed-upon</w:t>
      </w:r>
      <w:r w:rsidR="00B64310" w:rsidRPr="00B64310">
        <w:rPr>
          <w:sz w:val="12"/>
        </w:rPr>
        <w:t xml:space="preserve"> </w:t>
      </w:r>
      <w:proofErr w:type="spellStart"/>
      <w:r w:rsidRPr="00B64310">
        <w:rPr>
          <w:sz w:val="12"/>
        </w:rPr>
        <w:t>defnitions</w:t>
      </w:r>
      <w:proofErr w:type="spellEnd"/>
      <w:r w:rsidRPr="00B64310">
        <w:rPr>
          <w:sz w:val="12"/>
        </w:rPr>
        <w:t xml:space="preserve"> of acceptable and unacceptable military behavior and clear, </w:t>
      </w:r>
      <w:proofErr w:type="spellStart"/>
      <w:r w:rsidRPr="00B64310">
        <w:rPr>
          <w:sz w:val="12"/>
        </w:rPr>
        <w:t>specifc</w:t>
      </w:r>
      <w:proofErr w:type="spellEnd"/>
      <w:r w:rsidRPr="00B64310">
        <w:rPr>
          <w:sz w:val="12"/>
        </w:rPr>
        <w:t xml:space="preserve"> proscriptions on the display and use of force. Without such an understanding, any transition</w:t>
      </w:r>
      <w:r w:rsidR="00B64310" w:rsidRPr="00B64310">
        <w:rPr>
          <w:sz w:val="12"/>
        </w:rPr>
        <w:t xml:space="preserve"> </w:t>
      </w:r>
      <w:r w:rsidRPr="00B64310">
        <w:rPr>
          <w:sz w:val="12"/>
        </w:rPr>
        <w:t xml:space="preserve">toward diplomatic </w:t>
      </w:r>
      <w:proofErr w:type="spellStart"/>
      <w:r w:rsidRPr="00B64310">
        <w:rPr>
          <w:sz w:val="12"/>
        </w:rPr>
        <w:t>eforts</w:t>
      </w:r>
      <w:proofErr w:type="spellEnd"/>
      <w:r w:rsidRPr="00B64310">
        <w:rPr>
          <w:sz w:val="12"/>
        </w:rPr>
        <w:t xml:space="preserve"> on claims, jurisdiction, resource development, and an eventual</w:t>
      </w:r>
      <w:r w:rsidR="00B64310" w:rsidRPr="00B64310">
        <w:rPr>
          <w:sz w:val="12"/>
        </w:rPr>
        <w:t xml:space="preserve"> </w:t>
      </w:r>
      <w:r w:rsidRPr="00B64310">
        <w:rPr>
          <w:sz w:val="12"/>
        </w:rPr>
        <w:t>long-term code of conduct for both the East China and South China Seas will remain</w:t>
      </w:r>
      <w:r w:rsidR="00B64310" w:rsidRPr="00B64310">
        <w:rPr>
          <w:sz w:val="12"/>
        </w:rPr>
        <w:t xml:space="preserve"> </w:t>
      </w:r>
      <w:r w:rsidRPr="00B64310">
        <w:rPr>
          <w:sz w:val="12"/>
        </w:rPr>
        <w:t>virtually impossible, as all sides continue to maneuver militarily to deter one another.</w:t>
      </w:r>
      <w:r w:rsidR="00B64310" w:rsidRPr="00B64310">
        <w:rPr>
          <w:sz w:val="12"/>
        </w:rPr>
        <w:t xml:space="preserve"> </w:t>
      </w:r>
      <w:r w:rsidRPr="00B64310">
        <w:rPr>
          <w:sz w:val="12"/>
        </w:rPr>
        <w:t xml:space="preserve">Moreover, as a part of this negotiation process, some level of mutually acceptable </w:t>
      </w:r>
      <w:proofErr w:type="spellStart"/>
      <w:r w:rsidRPr="00B64310">
        <w:rPr>
          <w:sz w:val="12"/>
        </w:rPr>
        <w:t>longterm</w:t>
      </w:r>
      <w:proofErr w:type="spellEnd"/>
      <w:r w:rsidRPr="00B64310">
        <w:rPr>
          <w:sz w:val="12"/>
        </w:rPr>
        <w:t xml:space="preserve"> equilibrium in the military capabilities of the claimants within the Spratly archipelago must be achieved, as a stable ceiling against future militarization. Tis might</w:t>
      </w:r>
      <w:r w:rsidR="00B64310" w:rsidRPr="00B64310">
        <w:rPr>
          <w:sz w:val="12"/>
        </w:rPr>
        <w:t xml:space="preserve"> </w:t>
      </w:r>
      <w:r w:rsidRPr="00B64310">
        <w:rPr>
          <w:sz w:val="12"/>
        </w:rPr>
        <w:t>involve permission for claimants other than China (such as Vietnam) to upgrade or</w:t>
      </w:r>
      <w:r w:rsidR="00B64310" w:rsidRPr="00B64310">
        <w:rPr>
          <w:sz w:val="12"/>
        </w:rPr>
        <w:t xml:space="preserve"> </w:t>
      </w:r>
      <w:r w:rsidRPr="00B64310">
        <w:rPr>
          <w:sz w:val="12"/>
        </w:rPr>
        <w:t>expand their facilities on land features in the Spratly Islands to bring them up to a par</w:t>
      </w:r>
      <w:r w:rsidR="00B64310" w:rsidRPr="00B64310">
        <w:rPr>
          <w:sz w:val="12"/>
        </w:rPr>
        <w:t xml:space="preserve"> </w:t>
      </w:r>
      <w:r w:rsidRPr="00B64310">
        <w:rPr>
          <w:sz w:val="12"/>
        </w:rPr>
        <w:t>with those that Beijing has constructed. As noted above, China’s recent construction of</w:t>
      </w:r>
      <w:r w:rsidR="00B64310" w:rsidRPr="00B64310">
        <w:rPr>
          <w:sz w:val="12"/>
        </w:rPr>
        <w:t xml:space="preserve"> </w:t>
      </w:r>
      <w:proofErr w:type="spellStart"/>
      <w:r w:rsidRPr="00B64310">
        <w:rPr>
          <w:sz w:val="12"/>
        </w:rPr>
        <w:t>artifcial</w:t>
      </w:r>
      <w:proofErr w:type="spellEnd"/>
      <w:r w:rsidRPr="00B64310">
        <w:rPr>
          <w:sz w:val="12"/>
        </w:rPr>
        <w:t xml:space="preserve"> islands and facilities has at least potentially shifted the military balance in the</w:t>
      </w:r>
      <w:r w:rsidR="00B64310" w:rsidRPr="00B64310">
        <w:rPr>
          <w:sz w:val="12"/>
        </w:rPr>
        <w:t xml:space="preserve"> </w:t>
      </w:r>
      <w:r w:rsidRPr="00B64310">
        <w:rPr>
          <w:sz w:val="12"/>
        </w:rPr>
        <w:t>archipelago, incrementally increasing China’s ability to threaten the local use of force</w:t>
      </w:r>
      <w:r w:rsidR="00B64310" w:rsidRPr="00B64310">
        <w:rPr>
          <w:sz w:val="12"/>
        </w:rPr>
        <w:t xml:space="preserve"> </w:t>
      </w:r>
      <w:r w:rsidRPr="00B64310">
        <w:rPr>
          <w:sz w:val="12"/>
        </w:rPr>
        <w:t xml:space="preserve">during negotiations for a future settlement of the dispute. </w:t>
      </w:r>
      <w:proofErr w:type="spellStart"/>
      <w:r w:rsidRPr="00B64310">
        <w:rPr>
          <w:sz w:val="12"/>
        </w:rPr>
        <w:t>Te</w:t>
      </w:r>
      <w:proofErr w:type="spellEnd"/>
      <w:r w:rsidRPr="00B64310">
        <w:rPr>
          <w:sz w:val="12"/>
        </w:rPr>
        <w:t xml:space="preserve"> restoration of a stable</w:t>
      </w:r>
      <w:r w:rsidR="00B64310" w:rsidRPr="00B64310">
        <w:rPr>
          <w:sz w:val="12"/>
        </w:rPr>
        <w:t xml:space="preserve"> </w:t>
      </w:r>
      <w:r w:rsidRPr="00B64310">
        <w:rPr>
          <w:sz w:val="12"/>
        </w:rPr>
        <w:t>military equilibrium among all local parties is therefore a key prerequisite to the creation</w:t>
      </w:r>
      <w:r w:rsidR="00B64310" w:rsidRPr="00B64310">
        <w:rPr>
          <w:sz w:val="12"/>
        </w:rPr>
        <w:t xml:space="preserve"> </w:t>
      </w:r>
      <w:r w:rsidRPr="00B64310">
        <w:rPr>
          <w:sz w:val="12"/>
        </w:rPr>
        <w:t>of a stable long-term balance in the South China Sea and is therefore part of a minimalist version of such a balance.19</w:t>
      </w:r>
      <w:r w:rsidR="00B64310" w:rsidRPr="00B64310">
        <w:rPr>
          <w:sz w:val="12"/>
        </w:rPr>
        <w:t xml:space="preserve"> </w:t>
      </w:r>
      <w:r w:rsidRPr="00B64310">
        <w:rPr>
          <w:sz w:val="12"/>
        </w:rPr>
        <w:t xml:space="preserve">While all claimants must eventually ascribe to such dual interim agreements, </w:t>
      </w:r>
      <w:r w:rsidRPr="00B64310">
        <w:rPr>
          <w:rStyle w:val="StyleUnderline"/>
        </w:rPr>
        <w:t>the United</w:t>
      </w:r>
      <w:r w:rsidR="00B64310">
        <w:rPr>
          <w:rStyle w:val="StyleUnderline"/>
        </w:rPr>
        <w:t xml:space="preserve"> </w:t>
      </w:r>
      <w:r w:rsidRPr="00B64310">
        <w:rPr>
          <w:rStyle w:val="StyleUnderline"/>
        </w:rPr>
        <w:t xml:space="preserve">States and China will need to take the lead in this </w:t>
      </w:r>
      <w:proofErr w:type="spellStart"/>
      <w:r w:rsidRPr="00B64310">
        <w:rPr>
          <w:rStyle w:val="StyleUnderline"/>
        </w:rPr>
        <w:t>efort</w:t>
      </w:r>
      <w:proofErr w:type="spellEnd"/>
      <w:r w:rsidRPr="00B64310">
        <w:rPr>
          <w:rStyle w:val="StyleUnderline"/>
        </w:rPr>
        <w:t>, based on a common recognition of the need to remove these issues as a driver of their deepening strategic contention.</w:t>
      </w:r>
      <w:r w:rsidR="00B64310">
        <w:rPr>
          <w:rStyle w:val="StyleUnderline"/>
        </w:rPr>
        <w:t xml:space="preserve"> </w:t>
      </w:r>
      <w:proofErr w:type="spellStart"/>
      <w:r w:rsidRPr="00B64310">
        <w:rPr>
          <w:sz w:val="12"/>
        </w:rPr>
        <w:t>Tat</w:t>
      </w:r>
      <w:proofErr w:type="spellEnd"/>
      <w:r w:rsidRPr="00B64310">
        <w:rPr>
          <w:sz w:val="12"/>
        </w:rPr>
        <w:t xml:space="preserve"> said, a Chinese acceptance of such limits will doubtless prove conditional, based on</w:t>
      </w:r>
      <w:r w:rsidR="00B64310" w:rsidRPr="00B64310">
        <w:rPr>
          <w:sz w:val="12"/>
        </w:rPr>
        <w:t xml:space="preserve"> </w:t>
      </w:r>
      <w:r w:rsidRPr="00B64310">
        <w:rPr>
          <w:sz w:val="12"/>
        </w:rPr>
        <w:t>the eventual acceptance by the other claimants. Such agreements will require overcoming domestic military and paramilitary resistance to any restraints on military activities</w:t>
      </w:r>
      <w:r w:rsidR="00B64310" w:rsidRPr="00B64310">
        <w:rPr>
          <w:sz w:val="12"/>
        </w:rPr>
        <w:t xml:space="preserve"> </w:t>
      </w:r>
      <w:r w:rsidRPr="00B64310">
        <w:rPr>
          <w:sz w:val="12"/>
        </w:rPr>
        <w:t>in disputed areas, including limits on the frequency of FON operations by the U.S.</w:t>
      </w:r>
      <w:r w:rsidR="00B64310" w:rsidRPr="00B64310">
        <w:rPr>
          <w:sz w:val="12"/>
        </w:rPr>
        <w:t xml:space="preserve"> </w:t>
      </w:r>
      <w:r w:rsidRPr="00B64310">
        <w:rPr>
          <w:sz w:val="12"/>
        </w:rPr>
        <w:t>Navy. T</w:t>
      </w:r>
      <w:r w:rsidR="00B64310" w:rsidRPr="00B64310">
        <w:rPr>
          <w:sz w:val="12"/>
        </w:rPr>
        <w:t>h</w:t>
      </w:r>
      <w:r w:rsidRPr="00B64310">
        <w:rPr>
          <w:sz w:val="12"/>
        </w:rPr>
        <w:t>ey will also require overcoming the argument that any agreement to eschew an</w:t>
      </w:r>
      <w:r w:rsidR="00B64310" w:rsidRPr="00B64310">
        <w:rPr>
          <w:sz w:val="12"/>
        </w:rPr>
        <w:t xml:space="preserve"> </w:t>
      </w:r>
      <w:r w:rsidRPr="00B64310">
        <w:rPr>
          <w:sz w:val="12"/>
        </w:rPr>
        <w:t>unprovoked use of force would undermine the sovereignty claims of China and the other</w:t>
      </w:r>
      <w:r w:rsidR="00B64310" w:rsidRPr="00B64310">
        <w:rPr>
          <w:sz w:val="12"/>
        </w:rPr>
        <w:t xml:space="preserve"> </w:t>
      </w:r>
      <w:r w:rsidRPr="00B64310">
        <w:rPr>
          <w:sz w:val="12"/>
        </w:rPr>
        <w:t xml:space="preserve">claimants. In truth, </w:t>
      </w:r>
      <w:r w:rsidRPr="00B64310">
        <w:rPr>
          <w:rStyle w:val="StyleUnderline"/>
        </w:rPr>
        <w:t>an agreement on limiting militarization and the use of force can</w:t>
      </w:r>
      <w:r w:rsidR="00B64310">
        <w:rPr>
          <w:rStyle w:val="StyleUnderline"/>
        </w:rPr>
        <w:t xml:space="preserve"> </w:t>
      </w:r>
      <w:r w:rsidRPr="00B64310">
        <w:rPr>
          <w:rStyle w:val="StyleUnderline"/>
        </w:rPr>
        <w:t>and should be treated as a CBM and a pathway to a more durable stabilization of these</w:t>
      </w:r>
      <w:r w:rsidR="00B64310">
        <w:rPr>
          <w:rStyle w:val="StyleUnderline"/>
        </w:rPr>
        <w:t xml:space="preserve"> </w:t>
      </w:r>
      <w:r w:rsidRPr="00B64310">
        <w:rPr>
          <w:rStyle w:val="StyleUnderline"/>
        </w:rPr>
        <w:t>disputes and in no way as a constraint on sovereignty, especially if all parties agree</w:t>
      </w:r>
      <w:r w:rsidRPr="00B64310">
        <w:rPr>
          <w:sz w:val="12"/>
        </w:rPr>
        <w:t xml:space="preserve">. </w:t>
      </w:r>
    </w:p>
    <w:p w:rsidR="008B0780" w:rsidRDefault="008B0780" w:rsidP="008B0780">
      <w:pPr>
        <w:pStyle w:val="Heading4"/>
      </w:pPr>
      <w:r>
        <w:t>And, CBMs are a pre-requisite to solve the advantage scenario</w:t>
      </w:r>
    </w:p>
    <w:p w:rsidR="008B0780" w:rsidRDefault="008B0780" w:rsidP="008B0780"/>
    <w:p w:rsidR="008B0780" w:rsidRDefault="008B0780" w:rsidP="008B0780">
      <w:pPr>
        <w:rPr>
          <w:rStyle w:val="Style13ptBold"/>
        </w:rPr>
      </w:pPr>
      <w:r>
        <w:rPr>
          <w:rStyle w:val="Style13ptBold"/>
        </w:rPr>
        <w:t>Swaine et al ‘16</w:t>
      </w:r>
    </w:p>
    <w:p w:rsidR="008B0780" w:rsidRPr="008B0780" w:rsidRDefault="008B0780" w:rsidP="008B0780">
      <w:pPr>
        <w:rPr>
          <w:sz w:val="20"/>
          <w:szCs w:val="20"/>
        </w:rPr>
      </w:pPr>
      <w:r w:rsidRPr="008B0780">
        <w:rPr>
          <w:sz w:val="20"/>
          <w:szCs w:val="20"/>
        </w:rPr>
        <w:t xml:space="preserve">(Michael D. Swaine is a senior associate at the Carnegie Endowment for International Peace and one of the most prominent American analysts in Chinese security studies. specialist in Chinese defense and foreign policy, U.S.-China relations, and East Asian international relations, doctorate in government from Harvard University. WENYAN DENG is a former junior fellow in the Carnegie Endowment for International Peace’s Asia Program, where her research focused on international relations in the Western </w:t>
      </w:r>
      <w:proofErr w:type="spellStart"/>
      <w:r w:rsidRPr="008B0780">
        <w:rPr>
          <w:sz w:val="20"/>
          <w:szCs w:val="20"/>
        </w:rPr>
        <w:t>Pacifc</w:t>
      </w:r>
      <w:proofErr w:type="spellEnd"/>
      <w:r w:rsidRPr="008B0780">
        <w:rPr>
          <w:sz w:val="20"/>
          <w:szCs w:val="20"/>
        </w:rPr>
        <w:t xml:space="preserve">, Sino-U.S. crisis-management behaviors, Chinese military development, and U.S. military strategy in Asia. She is currently a graduate student in international relations and security studies at the University of Chicago, “Creating a Stable Asia,” </w:t>
      </w:r>
      <w:proofErr w:type="spellStart"/>
      <w:r w:rsidRPr="008B0780">
        <w:rPr>
          <w:sz w:val="20"/>
          <w:szCs w:val="20"/>
        </w:rPr>
        <w:t>pg</w:t>
      </w:r>
      <w:proofErr w:type="spellEnd"/>
      <w:r w:rsidRPr="008B0780">
        <w:rPr>
          <w:sz w:val="20"/>
          <w:szCs w:val="20"/>
        </w:rPr>
        <w:t xml:space="preserve"> online @ </w:t>
      </w:r>
      <w:hyperlink r:id="rId52" w:history="1">
        <w:r w:rsidRPr="008B0780">
          <w:rPr>
            <w:rStyle w:val="Hyperlink"/>
            <w:sz w:val="20"/>
            <w:szCs w:val="20"/>
          </w:rPr>
          <w:t>https://carnegieendowment.org/files/CEIP_Swaine_U.S.-Asia_Final.pdf</w:t>
        </w:r>
      </w:hyperlink>
      <w:r w:rsidRPr="008B0780">
        <w:rPr>
          <w:sz w:val="20"/>
          <w:szCs w:val="20"/>
        </w:rPr>
        <w:t xml:space="preserve"> //um-</w:t>
      </w:r>
      <w:proofErr w:type="spellStart"/>
      <w:r w:rsidRPr="008B0780">
        <w:rPr>
          <w:sz w:val="20"/>
          <w:szCs w:val="20"/>
        </w:rPr>
        <w:t>ef</w:t>
      </w:r>
      <w:proofErr w:type="spellEnd"/>
      <w:r w:rsidRPr="008B0780">
        <w:rPr>
          <w:sz w:val="20"/>
          <w:szCs w:val="20"/>
        </w:rPr>
        <w:t xml:space="preserve">) </w:t>
      </w:r>
    </w:p>
    <w:p w:rsidR="008B0780" w:rsidRDefault="008B0780" w:rsidP="000E293D">
      <w:r>
        <w:t xml:space="preserve">Obviously, as with the Korea and Taiwan issues, </w:t>
      </w:r>
      <w:r w:rsidRPr="008B0780">
        <w:rPr>
          <w:rStyle w:val="StyleUnderline"/>
        </w:rPr>
        <w:t>many obstacles would confront any</w:t>
      </w:r>
      <w:r>
        <w:rPr>
          <w:rStyle w:val="StyleUnderline"/>
        </w:rPr>
        <w:t xml:space="preserve"> </w:t>
      </w:r>
      <w:proofErr w:type="spellStart"/>
      <w:r w:rsidRPr="008B0780">
        <w:rPr>
          <w:rStyle w:val="StyleUnderline"/>
        </w:rPr>
        <w:t>eforts</w:t>
      </w:r>
      <w:proofErr w:type="spellEnd"/>
      <w:r w:rsidRPr="008B0780">
        <w:rPr>
          <w:rStyle w:val="StyleUnderline"/>
        </w:rPr>
        <w:t xml:space="preserve"> to greatly reduce disputes over maritime territorial claims as a source of Sino-U.S.</w:t>
      </w:r>
      <w:r>
        <w:rPr>
          <w:rStyle w:val="StyleUnderline"/>
        </w:rPr>
        <w:t xml:space="preserve"> </w:t>
      </w:r>
      <w:r w:rsidRPr="008B0780">
        <w:rPr>
          <w:rStyle w:val="StyleUnderline"/>
        </w:rPr>
        <w:t xml:space="preserve">tension or </w:t>
      </w:r>
      <w:proofErr w:type="spellStart"/>
      <w:r w:rsidRPr="008B0780">
        <w:rPr>
          <w:rStyle w:val="StyleUnderline"/>
        </w:rPr>
        <w:t>confict</w:t>
      </w:r>
      <w:proofErr w:type="spellEnd"/>
      <w:r>
        <w:t xml:space="preserve">. In fact, some of these obstacles are very similar to those mentioned in those two cases, </w:t>
      </w:r>
      <w:r w:rsidRPr="008B0780">
        <w:rPr>
          <w:rStyle w:val="Emphasis"/>
        </w:rPr>
        <w:t>including distrust among virtually all the parties concerned</w:t>
      </w:r>
      <w:r>
        <w:t xml:space="preserve">, nationalist domestic pressures, and deeply entrenched bureaucratic interests. Others are more </w:t>
      </w:r>
      <w:proofErr w:type="spellStart"/>
      <w:r>
        <w:t>specifc</w:t>
      </w:r>
      <w:proofErr w:type="spellEnd"/>
      <w:r>
        <w:t xml:space="preserve">, deriving from the complexity of the issue and the large number of parties involved. These obstacles will most likely make it particularly difficult to successfully implement the kind of multiparty, comprehensive code of conduct outlined above. </w:t>
      </w:r>
      <w:r w:rsidRPr="008B0780">
        <w:rPr>
          <w:rStyle w:val="Emphasis"/>
        </w:rPr>
        <w:t>As with the</w:t>
      </w:r>
      <w:r>
        <w:rPr>
          <w:rStyle w:val="Emphasis"/>
        </w:rPr>
        <w:t xml:space="preserve"> </w:t>
      </w:r>
      <w:r w:rsidRPr="008B0780">
        <w:rPr>
          <w:rStyle w:val="Emphasis"/>
        </w:rPr>
        <w:t>mutual denial force posture and the Korea and Taiwan issues, more extensive CBMs</w:t>
      </w:r>
      <w:r>
        <w:rPr>
          <w:rStyle w:val="Emphasis"/>
        </w:rPr>
        <w:t xml:space="preserve"> </w:t>
      </w:r>
      <w:r w:rsidRPr="008B0780">
        <w:rPr>
          <w:rStyle w:val="Emphasis"/>
        </w:rPr>
        <w:t>and CMMs are likely to be necessary preconditions, to reduce distrust and strengthen</w:t>
      </w:r>
      <w:r>
        <w:rPr>
          <w:rStyle w:val="Emphasis"/>
        </w:rPr>
        <w:t xml:space="preserve"> </w:t>
      </w:r>
      <w:r w:rsidRPr="008B0780">
        <w:rPr>
          <w:rStyle w:val="Emphasis"/>
        </w:rPr>
        <w:t>conf</w:t>
      </w:r>
      <w:r>
        <w:rPr>
          <w:rStyle w:val="Emphasis"/>
        </w:rPr>
        <w:t>i</w:t>
      </w:r>
      <w:r w:rsidRPr="008B0780">
        <w:rPr>
          <w:rStyle w:val="Emphasis"/>
        </w:rPr>
        <w:t>dence in the enforceability of a legally binding code of conduct</w:t>
      </w:r>
      <w:r>
        <w:t>.</w:t>
      </w:r>
    </w:p>
    <w:p w:rsidR="008B0780" w:rsidRPr="000E293D" w:rsidRDefault="008B0780" w:rsidP="000E293D"/>
    <w:p w:rsidR="004333E2" w:rsidRDefault="004333E2" w:rsidP="004333E2">
      <w:pPr>
        <w:pStyle w:val="Heading3"/>
      </w:pPr>
      <w:r>
        <w:t xml:space="preserve">Solvency: War/Instability </w:t>
      </w:r>
    </w:p>
    <w:p w:rsidR="004333E2" w:rsidRDefault="004333E2" w:rsidP="004333E2"/>
    <w:p w:rsidR="004333E2" w:rsidRDefault="004333E2" w:rsidP="004333E2"/>
    <w:p w:rsidR="004333E2" w:rsidRDefault="004333E2" w:rsidP="004333E2">
      <w:pPr>
        <w:pStyle w:val="Heading4"/>
      </w:pPr>
      <w:r>
        <w:t>And, CBM’s solve war and miscalculation in Asia between U.S. and China</w:t>
      </w:r>
    </w:p>
    <w:p w:rsidR="004333E2" w:rsidRDefault="004333E2" w:rsidP="004333E2"/>
    <w:p w:rsidR="004333E2" w:rsidRDefault="004333E2" w:rsidP="004333E2">
      <w:pPr>
        <w:rPr>
          <w:rStyle w:val="Style13ptBold"/>
        </w:rPr>
      </w:pPr>
      <w:r>
        <w:rPr>
          <w:rStyle w:val="Style13ptBold"/>
        </w:rPr>
        <w:t>Swaine et al ‘16</w:t>
      </w:r>
    </w:p>
    <w:p w:rsidR="0048747D" w:rsidRDefault="004333E2" w:rsidP="004333E2">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rsidR="0048747D">
        <w:t xml:space="preserve">, </w:t>
      </w:r>
      <w:r w:rsidRPr="004333E2">
        <w:t xml:space="preserve">doctorate in government from Harvard University. WENYAN DENG is a former junior fellow in the Carnegie Endowment for International Peace’s Asia Program, where her research focused on international relations in the Western </w:t>
      </w:r>
      <w:proofErr w:type="spellStart"/>
      <w:r w:rsidRPr="004333E2">
        <w:t>Pacifc</w:t>
      </w:r>
      <w:proofErr w:type="spellEnd"/>
      <w:r w:rsidRPr="004333E2">
        <w:t>, Sino-U.S. crisis-management behaviors, Chinese military development, and U.S. military strategy in Asia. She is currently a graduate student in international relations and security studies at the University of Chicago</w:t>
      </w:r>
      <w:r w:rsidR="0048747D">
        <w:t xml:space="preserve">, “Creating a Stable Asia,” </w:t>
      </w:r>
      <w:proofErr w:type="spellStart"/>
      <w:r w:rsidR="0048747D">
        <w:t>pg</w:t>
      </w:r>
      <w:proofErr w:type="spellEnd"/>
      <w:r w:rsidR="0048747D">
        <w:t xml:space="preserve"> online @ </w:t>
      </w:r>
      <w:hyperlink r:id="rId53" w:history="1">
        <w:r w:rsidR="0048747D" w:rsidRPr="006E67A2">
          <w:rPr>
            <w:rStyle w:val="Hyperlink"/>
          </w:rPr>
          <w:t>https://carnegieendowment.org/files/CEIP_Swaine_U.S.-Asia_Final.pdf</w:t>
        </w:r>
      </w:hyperlink>
      <w:r w:rsidR="0048747D">
        <w:t xml:space="preserve"> //um-</w:t>
      </w:r>
      <w:proofErr w:type="spellStart"/>
      <w:r w:rsidR="0048747D">
        <w:t>ef</w:t>
      </w:r>
      <w:proofErr w:type="spellEnd"/>
      <w:r w:rsidR="0048747D">
        <w:t>)</w:t>
      </w:r>
      <w:r w:rsidRPr="004333E2">
        <w:t xml:space="preserve"> </w:t>
      </w:r>
    </w:p>
    <w:p w:rsidR="004333E2" w:rsidRDefault="004333E2" w:rsidP="004333E2">
      <w:r w:rsidRPr="0048747D">
        <w:rPr>
          <w:rStyle w:val="StyleUnderline"/>
        </w:rPr>
        <w:t>T</w:t>
      </w:r>
      <w:r w:rsidR="0048747D" w:rsidRPr="0048747D">
        <w:rPr>
          <w:rStyle w:val="StyleUnderline"/>
        </w:rPr>
        <w:t>h</w:t>
      </w:r>
      <w:r w:rsidRPr="0048747D">
        <w:rPr>
          <w:rStyle w:val="StyleUnderline"/>
        </w:rPr>
        <w:t xml:space="preserve">ere is no clear and precise formula or set of policies for achieving a </w:t>
      </w:r>
      <w:proofErr w:type="spellStart"/>
      <w:r w:rsidRPr="0048747D">
        <w:rPr>
          <w:rStyle w:val="StyleUnderline"/>
        </w:rPr>
        <w:t>sufciently</w:t>
      </w:r>
      <w:proofErr w:type="spellEnd"/>
      <w:r w:rsidRPr="0048747D">
        <w:rPr>
          <w:rStyle w:val="StyleUnderline"/>
        </w:rPr>
        <w:t xml:space="preserve"> stable</w:t>
      </w:r>
      <w:r w:rsidR="0048747D" w:rsidRPr="0048747D">
        <w:rPr>
          <w:rStyle w:val="StyleUnderline"/>
        </w:rPr>
        <w:t xml:space="preserve"> </w:t>
      </w:r>
      <w:r w:rsidRPr="0048747D">
        <w:rPr>
          <w:rStyle w:val="StyleUnderline"/>
        </w:rPr>
        <w:t>balance of power. In general, a high level of transparency and predictability and a clear</w:t>
      </w:r>
      <w:r w:rsidR="0048747D" w:rsidRPr="0048747D">
        <w:rPr>
          <w:rStyle w:val="StyleUnderline"/>
        </w:rPr>
        <w:t xml:space="preserve"> </w:t>
      </w:r>
      <w:r w:rsidRPr="0048747D">
        <w:rPr>
          <w:rStyle w:val="StyleUnderline"/>
        </w:rPr>
        <w:t>and reliable set of both deterrence and reassurance capabilities and policies are required</w:t>
      </w:r>
      <w:r w:rsidR="0048747D" w:rsidRPr="0048747D">
        <w:rPr>
          <w:rStyle w:val="StyleUnderline"/>
        </w:rPr>
        <w:t xml:space="preserve"> </w:t>
      </w:r>
      <w:r w:rsidRPr="0048747D">
        <w:rPr>
          <w:rStyle w:val="StyleUnderline"/>
        </w:rPr>
        <w:t>to reduce the need or desire to resort to force or dangerous gambits in defending interests</w:t>
      </w:r>
      <w:r>
        <w:t xml:space="preserve">. </w:t>
      </w:r>
      <w:r w:rsidRPr="0048747D">
        <w:rPr>
          <w:rStyle w:val="StyleUnderline"/>
        </w:rPr>
        <w:t xml:space="preserve">In the Western </w:t>
      </w:r>
      <w:proofErr w:type="spellStart"/>
      <w:r w:rsidRPr="0048747D">
        <w:rPr>
          <w:rStyle w:val="StyleUnderline"/>
        </w:rPr>
        <w:t>Pacifc</w:t>
      </w:r>
      <w:proofErr w:type="spellEnd"/>
      <w:r w:rsidRPr="0048747D">
        <w:rPr>
          <w:rStyle w:val="StyleUnderline"/>
        </w:rPr>
        <w:t>, achieving such goals would, at a minimum, almost certainly</w:t>
      </w:r>
      <w:r w:rsidR="0048747D" w:rsidRPr="0048747D">
        <w:rPr>
          <w:rStyle w:val="StyleUnderline"/>
        </w:rPr>
        <w:t xml:space="preserve"> </w:t>
      </w:r>
      <w:r w:rsidRPr="0048747D">
        <w:rPr>
          <w:rStyle w:val="StyleUnderline"/>
        </w:rPr>
        <w:t>necessitate, on one hand, a more predictable, less escalatory, and more symmetrical set</w:t>
      </w:r>
      <w:r w:rsidR="0048747D" w:rsidRPr="0048747D">
        <w:rPr>
          <w:rStyle w:val="StyleUnderline"/>
        </w:rPr>
        <w:t xml:space="preserve"> </w:t>
      </w:r>
      <w:r w:rsidRPr="0048747D">
        <w:rPr>
          <w:rStyle w:val="StyleUnderline"/>
        </w:rPr>
        <w:t>of defensive or denial-oriented regional-force postures and related military doctrines in</w:t>
      </w:r>
      <w:r w:rsidR="0048747D" w:rsidRPr="0048747D">
        <w:rPr>
          <w:rStyle w:val="StyleUnderline"/>
        </w:rPr>
        <w:t xml:space="preserve"> </w:t>
      </w:r>
      <w:r w:rsidRPr="0048747D">
        <w:rPr>
          <w:rStyle w:val="StyleUnderline"/>
        </w:rPr>
        <w:t>Beijing, Washington, and among other major Asian powers</w:t>
      </w:r>
      <w:r>
        <w:t xml:space="preserve">, and, on the other hand, </w:t>
      </w:r>
      <w:r w:rsidRPr="0048747D">
        <w:rPr>
          <w:rStyle w:val="Emphasis"/>
        </w:rPr>
        <w:t>a</w:t>
      </w:r>
      <w:r w:rsidR="0048747D" w:rsidRPr="0048747D">
        <w:rPr>
          <w:rStyle w:val="Emphasis"/>
        </w:rPr>
        <w:t xml:space="preserve"> </w:t>
      </w:r>
      <w:r w:rsidRPr="0048747D">
        <w:rPr>
          <w:rStyle w:val="Emphasis"/>
        </w:rPr>
        <w:t xml:space="preserve">more extensive and intensive array of </w:t>
      </w:r>
      <w:proofErr w:type="spellStart"/>
      <w:r w:rsidRPr="0048747D">
        <w:rPr>
          <w:rStyle w:val="Emphasis"/>
        </w:rPr>
        <w:t>confdence</w:t>
      </w:r>
      <w:proofErr w:type="spellEnd"/>
      <w:r w:rsidRPr="0048747D">
        <w:rPr>
          <w:rStyle w:val="Emphasis"/>
        </w:rPr>
        <w:t>-building measures (CBMs) and crisis</w:t>
      </w:r>
      <w:r w:rsidR="0048747D" w:rsidRPr="0048747D">
        <w:rPr>
          <w:rStyle w:val="Emphasis"/>
        </w:rPr>
        <w:t xml:space="preserve"> </w:t>
      </w:r>
      <w:r w:rsidRPr="0048747D">
        <w:rPr>
          <w:rStyle w:val="Emphasis"/>
        </w:rPr>
        <w:t>management mechanisms (CMMs)</w:t>
      </w:r>
      <w:r>
        <w:t xml:space="preserve"> </w:t>
      </w:r>
      <w:r w:rsidRPr="0048747D">
        <w:rPr>
          <w:rStyle w:val="Emphasis"/>
        </w:rPr>
        <w:t>designed to increase trust and predictability and</w:t>
      </w:r>
      <w:r w:rsidR="0048747D" w:rsidRPr="0048747D">
        <w:rPr>
          <w:rStyle w:val="Emphasis"/>
        </w:rPr>
        <w:t xml:space="preserve"> </w:t>
      </w:r>
      <w:r w:rsidRPr="0048747D">
        <w:rPr>
          <w:rStyle w:val="Emphasis"/>
        </w:rPr>
        <w:t>reduce the likelihood of security-related miscalculations in the region</w:t>
      </w:r>
      <w:r>
        <w:t xml:space="preserve">. </w:t>
      </w:r>
      <w:proofErr w:type="spellStart"/>
      <w:r>
        <w:t>Te</w:t>
      </w:r>
      <w:proofErr w:type="spellEnd"/>
      <w:r>
        <w:t xml:space="preserve"> latter should</w:t>
      </w:r>
      <w:r w:rsidR="0048747D">
        <w:t xml:space="preserve"> </w:t>
      </w:r>
      <w:r w:rsidRPr="0048747D">
        <w:rPr>
          <w:rStyle w:val="Emphasis"/>
        </w:rPr>
        <w:t>especially address</w:t>
      </w:r>
      <w:r>
        <w:t xml:space="preserve">, directly or indirectly, those </w:t>
      </w:r>
      <w:r w:rsidRPr="0048747D">
        <w:rPr>
          <w:rStyle w:val="Emphasis"/>
        </w:rPr>
        <w:t>regional hotspots that could generate</w:t>
      </w:r>
      <w:r w:rsidR="0048747D" w:rsidRPr="0048747D">
        <w:rPr>
          <w:rStyle w:val="Emphasis"/>
        </w:rPr>
        <w:t xml:space="preserve"> </w:t>
      </w:r>
      <w:r w:rsidRPr="0048747D">
        <w:rPr>
          <w:rStyle w:val="Emphasis"/>
        </w:rPr>
        <w:t xml:space="preserve">severe confrontations or military </w:t>
      </w:r>
      <w:proofErr w:type="spellStart"/>
      <w:r w:rsidRPr="0048747D">
        <w:rPr>
          <w:rStyle w:val="Emphasis"/>
        </w:rPr>
        <w:t>confict</w:t>
      </w:r>
      <w:proofErr w:type="spellEnd"/>
      <w:r w:rsidRPr="0048747D">
        <w:rPr>
          <w:rStyle w:val="Emphasis"/>
        </w:rPr>
        <w:t xml:space="preserve"> between Washington and Beijing,</w:t>
      </w:r>
      <w:r>
        <w:t xml:space="preserve"> </w:t>
      </w:r>
      <w:r w:rsidRPr="0048747D">
        <w:rPr>
          <w:rStyle w:val="Emphasis"/>
        </w:rPr>
        <w:t>including</w:t>
      </w:r>
      <w:r w:rsidR="0048747D" w:rsidRPr="0048747D">
        <w:rPr>
          <w:rStyle w:val="Emphasis"/>
        </w:rPr>
        <w:t xml:space="preserve"> </w:t>
      </w:r>
      <w:r w:rsidRPr="0048747D">
        <w:rPr>
          <w:rStyle w:val="Emphasis"/>
        </w:rPr>
        <w:t>the</w:t>
      </w:r>
      <w:r>
        <w:t xml:space="preserve"> turbulent Korean Peninsula and </w:t>
      </w:r>
      <w:r w:rsidRPr="0048747D">
        <w:rPr>
          <w:rStyle w:val="Emphasis"/>
        </w:rPr>
        <w:t>China-Taiwan relationship</w:t>
      </w:r>
      <w:r>
        <w:t>, maritime sovereignty</w:t>
      </w:r>
      <w:r w:rsidR="0048747D">
        <w:t xml:space="preserve"> </w:t>
      </w:r>
      <w:r>
        <w:t xml:space="preserve">disputes between China and several important Asian powers (including U.S. allies), </w:t>
      </w:r>
      <w:r w:rsidRPr="0048747D">
        <w:rPr>
          <w:rStyle w:val="Emphasis"/>
        </w:rPr>
        <w:t>and</w:t>
      </w:r>
      <w:r w:rsidR="0048747D" w:rsidRPr="0048747D">
        <w:rPr>
          <w:rStyle w:val="Emphasis"/>
        </w:rPr>
        <w:t xml:space="preserve"> </w:t>
      </w:r>
      <w:r w:rsidRPr="0048747D">
        <w:rPr>
          <w:rStyle w:val="Emphasis"/>
        </w:rPr>
        <w:t>a range of sensitive U.S. and Chinese regional military operations and exercises</w:t>
      </w:r>
      <w:r>
        <w:t>. Tis set</w:t>
      </w:r>
      <w:r w:rsidR="0048747D">
        <w:t xml:space="preserve"> </w:t>
      </w:r>
      <w:r>
        <w:t>of features comprises the minimalist version of a stable balance.</w:t>
      </w:r>
      <w:r w:rsidR="0048747D">
        <w:t xml:space="preserve"> </w:t>
      </w:r>
      <w:r>
        <w:t xml:space="preserve">A maximalist version of a stable balance would include a set of more ambitious and </w:t>
      </w:r>
      <w:proofErr w:type="spellStart"/>
      <w:r>
        <w:t>farreaching</w:t>
      </w:r>
      <w:proofErr w:type="spellEnd"/>
      <w:r>
        <w:t xml:space="preserve"> policy changes on both sides designed to greatly reduce (to a larger degree than</w:t>
      </w:r>
      <w:r w:rsidR="0048747D">
        <w:t xml:space="preserve"> </w:t>
      </w:r>
      <w:r>
        <w:t xml:space="preserve">just CBMs and CMMs), if not eliminate, the volatility of these hotspots. </w:t>
      </w:r>
      <w:proofErr w:type="spellStart"/>
      <w:r>
        <w:t>Specifcally</w:t>
      </w:r>
      <w:proofErr w:type="spellEnd"/>
      <w:r>
        <w:t>,</w:t>
      </w:r>
      <w:r w:rsidR="0048747D">
        <w:t xml:space="preserve"> </w:t>
      </w:r>
      <w:r>
        <w:t xml:space="preserve">this would involve far more </w:t>
      </w:r>
      <w:proofErr w:type="spellStart"/>
      <w:r>
        <w:t>signifcant</w:t>
      </w:r>
      <w:proofErr w:type="spellEnd"/>
      <w:r>
        <w:t xml:space="preserve"> alterations in the future military and political status of important territories such as Taiwan and Korea as well as various types of</w:t>
      </w:r>
      <w:r w:rsidR="0048747D">
        <w:t xml:space="preserve"> </w:t>
      </w:r>
      <w:r>
        <w:t>military deployments and activities in potentially volatile areas such as the East China</w:t>
      </w:r>
      <w:r w:rsidR="0048747D">
        <w:t xml:space="preserve"> </w:t>
      </w:r>
      <w:r>
        <w:t xml:space="preserve">and South China Seas. </w:t>
      </w:r>
      <w:proofErr w:type="spellStart"/>
      <w:r>
        <w:t>Tese</w:t>
      </w:r>
      <w:proofErr w:type="spellEnd"/>
      <w:r>
        <w:t xml:space="preserve"> changes would require revisions in long-standing policies</w:t>
      </w:r>
      <w:r w:rsidR="0048747D">
        <w:t xml:space="preserve"> </w:t>
      </w:r>
      <w:r>
        <w:t xml:space="preserve">among all parties concerned as well as reductions in the level of policy </w:t>
      </w:r>
      <w:proofErr w:type="spellStart"/>
      <w:r>
        <w:t>infuence</w:t>
      </w:r>
      <w:proofErr w:type="spellEnd"/>
      <w:r>
        <w:t xml:space="preserve"> resulting from both domestic ultranationalist viewpoints in China and ideologically based</w:t>
      </w:r>
      <w:r w:rsidR="0048747D">
        <w:t xml:space="preserve"> </w:t>
      </w:r>
      <w:r>
        <w:t>anticommunism in the United States. It would also likely involve a much greater level</w:t>
      </w:r>
      <w:r w:rsidR="0048747D">
        <w:t xml:space="preserve"> </w:t>
      </w:r>
      <w:r>
        <w:t>of economic integration of the region, on the basis of a common, inclusive structure of</w:t>
      </w:r>
      <w:r w:rsidR="0048747D">
        <w:t xml:space="preserve"> </w:t>
      </w:r>
      <w:r>
        <w:t>open and free trade and investment, in the form of an Asia-</w:t>
      </w:r>
      <w:proofErr w:type="spellStart"/>
      <w:r>
        <w:t>Pacifc</w:t>
      </w:r>
      <w:proofErr w:type="spellEnd"/>
      <w:r>
        <w:t xml:space="preserve"> free trade area. </w:t>
      </w:r>
    </w:p>
    <w:p w:rsidR="003221A0" w:rsidRDefault="003221A0" w:rsidP="003221A0">
      <w:pPr>
        <w:pStyle w:val="Heading3"/>
      </w:pPr>
      <w:r>
        <w:t xml:space="preserve">Possible Arms Control Mech </w:t>
      </w:r>
    </w:p>
    <w:p w:rsidR="003221A0" w:rsidRPr="007B400A" w:rsidRDefault="003221A0" w:rsidP="003221A0"/>
    <w:p w:rsidR="003221A0" w:rsidRDefault="003221A0" w:rsidP="003221A0">
      <w:pPr>
        <w:pStyle w:val="Heading4"/>
      </w:pPr>
      <w:r>
        <w:t>CP solves – it leverages bilateral interests and ensures arms control is effective</w:t>
      </w:r>
    </w:p>
    <w:p w:rsidR="003221A0" w:rsidRPr="002E7198" w:rsidRDefault="003221A0" w:rsidP="003221A0">
      <w:proofErr w:type="spellStart"/>
      <w:r w:rsidRPr="002E7198">
        <w:rPr>
          <w:b/>
          <w:bCs/>
          <w:sz w:val="26"/>
          <w:szCs w:val="26"/>
        </w:rPr>
        <w:t>Sagolj</w:t>
      </w:r>
      <w:proofErr w:type="spellEnd"/>
      <w:r w:rsidRPr="002E7198">
        <w:rPr>
          <w:b/>
          <w:bCs/>
          <w:sz w:val="26"/>
          <w:szCs w:val="26"/>
        </w:rPr>
        <w:t xml:space="preserve"> 18</w:t>
      </w:r>
      <w:r>
        <w:t xml:space="preserve"> (</w:t>
      </w:r>
      <w:proofErr w:type="spellStart"/>
      <w:r w:rsidRPr="002E7198">
        <w:t>Damir</w:t>
      </w:r>
      <w:proofErr w:type="spellEnd"/>
      <w:r w:rsidRPr="002E7198">
        <w:t xml:space="preserve"> </w:t>
      </w:r>
      <w:proofErr w:type="spellStart"/>
      <w:r w:rsidRPr="002E7198">
        <w:t>Sagolj</w:t>
      </w:r>
      <w:proofErr w:type="spellEnd"/>
      <w:r w:rsidRPr="002E7198">
        <w:t>, 6-21-2018, "Chinese Perceptions on Nuclear Weapons, Arms Control, and Nonproliferation," Council on Foreign Relations, https://www.cfr.org/report/chinese-perceptions-nuclear-weapons-arms-control-and-nonproliferation</w:t>
      </w:r>
      <w:r>
        <w:t>)SEM</w:t>
      </w:r>
    </w:p>
    <w:p w:rsidR="003221A0" w:rsidRDefault="003221A0" w:rsidP="003221A0">
      <w:pPr>
        <w:rPr>
          <w:sz w:val="16"/>
        </w:rPr>
      </w:pPr>
      <w:r w:rsidRPr="002E7198">
        <w:rPr>
          <w:sz w:val="16"/>
        </w:rPr>
        <w:t xml:space="preserve">POLICY RECOMMENDATIONS Based on these observations of China’s nuclear doctrine and arsenal, and its views on arms control and nonproliferation, </w:t>
      </w:r>
      <w:r w:rsidRPr="002E7198">
        <w:rPr>
          <w:rStyle w:val="StyleUnderline"/>
        </w:rPr>
        <w:t>I would like to suggest the following policy recommendations</w:t>
      </w:r>
      <w:r w:rsidRPr="002E7198">
        <w:rPr>
          <w:sz w:val="16"/>
        </w:rPr>
        <w:t>: E</w:t>
      </w:r>
      <w:r w:rsidRPr="002E7198">
        <w:rPr>
          <w:rStyle w:val="Emphasis"/>
        </w:rPr>
        <w:t>ngage in bilateral confidence building and avoid spurring an action-reaction dynamic</w:t>
      </w:r>
      <w:r w:rsidRPr="002E7198">
        <w:rPr>
          <w:sz w:val="16"/>
        </w:rPr>
        <w:t xml:space="preserve">. As discussed above, </w:t>
      </w:r>
      <w:r w:rsidRPr="002E7198">
        <w:rPr>
          <w:rStyle w:val="StyleUnderline"/>
        </w:rPr>
        <w:t xml:space="preserve">China’s nuclear force modernization will largely be influenced by the United States’ own efforts to modernize its nuclear forces. As such, the United States should seek to engage in </w:t>
      </w:r>
      <w:proofErr w:type="spellStart"/>
      <w:r w:rsidRPr="002E7198">
        <w:rPr>
          <w:rStyle w:val="StyleUnderline"/>
        </w:rPr>
        <w:t>highlevel</w:t>
      </w:r>
      <w:proofErr w:type="spellEnd"/>
      <w:r w:rsidRPr="002E7198">
        <w:rPr>
          <w:rStyle w:val="StyleUnderline"/>
        </w:rPr>
        <w:t xml:space="preserve"> dialogues with China to clarify respective nuclear policies, doctrine and capabilities, and to engage in confidence building measures to reduce the prospects of an action-reaction arms race</w:t>
      </w:r>
      <w:r w:rsidRPr="002E7198">
        <w:rPr>
          <w:sz w:val="16"/>
        </w:rPr>
        <w:t xml:space="preserve"> that will not only be destabilizing for the world, but also prove highly costly for U.S. taxpayers. On a related note, the </w:t>
      </w:r>
      <w:r w:rsidRPr="002E7198">
        <w:rPr>
          <w:rStyle w:val="StyleUnderline"/>
        </w:rPr>
        <w:t>United States should think holistically about developing ballistic missile defense and pursuing new nuclear and non-nuclear capabilities</w:t>
      </w:r>
      <w:r w:rsidRPr="002E7198">
        <w:rPr>
          <w:sz w:val="16"/>
        </w:rPr>
        <w:t xml:space="preserve"> that can increase the strategic vulnerability of other states. </w:t>
      </w:r>
      <w:r w:rsidRPr="002E7198">
        <w:rPr>
          <w:rStyle w:val="Emphasis"/>
        </w:rPr>
        <w:t>Strengthen alliances and the credibility of the United States’ security commitments</w:t>
      </w:r>
      <w:r w:rsidRPr="002E7198">
        <w:rPr>
          <w:sz w:val="16"/>
        </w:rPr>
        <w:t xml:space="preserve">. China will continue to modernize its nuclear forces into the foreseeable future in order to maintain its minimum deterrent capabilities in the nuclear realm, and as part of its larger campaign to strengthen its military capabilities. In the midst of China’s military expansion, </w:t>
      </w:r>
      <w:r w:rsidRPr="002E7198">
        <w:rPr>
          <w:rStyle w:val="StyleUnderline"/>
        </w:rPr>
        <w:t>it is vital the United States reassures its allies, especially in East Asia, of the credibility of its security commitments by clarifying and reinforcing its security assurances, conducting joint exercises to strengthen alliance capabilities and interoperability, and resolving disputes with allies in a discreet and cooperative manner. Neglecting our allies could drive these states to develop their own nuclear weapons</w:t>
      </w:r>
      <w:r w:rsidRPr="002E7198">
        <w:rPr>
          <w:sz w:val="16"/>
        </w:rPr>
        <w:t xml:space="preserve"> on the one hand, </w:t>
      </w:r>
      <w:r w:rsidRPr="002E7198">
        <w:rPr>
          <w:rStyle w:val="StyleUnderline"/>
        </w:rPr>
        <w:t>triggering a dangerous arms race in the East Asian region</w:t>
      </w:r>
      <w:r w:rsidRPr="002E7198">
        <w:rPr>
          <w:sz w:val="16"/>
        </w:rPr>
        <w:t xml:space="preserve">, or force them to accommodate China’s demands on the other hand, at the expense of alliance solidarity. The United States’ alliances are an invaluable asset that enable Washington to lead collective challenges against Chinese aggression and to generally shape outcomes in the global arena, and their maintenance must be prioritized. </w:t>
      </w:r>
      <w:r w:rsidRPr="002E7198">
        <w:rPr>
          <w:rStyle w:val="Emphasis"/>
        </w:rPr>
        <w:t>Leverage China’s desire for stability and its growing international profile and interests to encourage its active participation in nonproliferation efforts</w:t>
      </w:r>
      <w:r w:rsidRPr="002E7198">
        <w:rPr>
          <w:sz w:val="16"/>
        </w:rPr>
        <w:t xml:space="preserve">. Chinese President </w:t>
      </w:r>
      <w:r w:rsidRPr="002E7198">
        <w:rPr>
          <w:rStyle w:val="StyleUnderline"/>
        </w:rPr>
        <w:t>Xi</w:t>
      </w:r>
      <w:r w:rsidRPr="002E7198">
        <w:rPr>
          <w:sz w:val="16"/>
        </w:rPr>
        <w:t xml:space="preserve"> Jinping </w:t>
      </w:r>
      <w:r w:rsidRPr="002E7198">
        <w:rPr>
          <w:rStyle w:val="StyleUnderline"/>
        </w:rPr>
        <w:t>has set out ambitious goals</w:t>
      </w:r>
      <w:r w:rsidRPr="002E7198">
        <w:rPr>
          <w:sz w:val="16"/>
        </w:rPr>
        <w:t xml:space="preserve"> to develop China into a world class power by 2049. </w:t>
      </w:r>
      <w:r w:rsidRPr="002E7198">
        <w:rPr>
          <w:rStyle w:val="StyleUnderline"/>
        </w:rPr>
        <w:t>None of these goals can be achieved if China is beset with chaos and instability due to a war, for instance, stemming from a nuclear crisis on the Korean Peninsula</w:t>
      </w:r>
      <w:r w:rsidRPr="002E7198">
        <w:rPr>
          <w:sz w:val="16"/>
        </w:rPr>
        <w:t xml:space="preserve">. Furthermore, as more and more </w:t>
      </w:r>
      <w:r w:rsidRPr="002E7198">
        <w:rPr>
          <w:rStyle w:val="StyleUnderline"/>
        </w:rPr>
        <w:t>Chinese</w:t>
      </w:r>
      <w:r w:rsidRPr="002E7198">
        <w:rPr>
          <w:sz w:val="16"/>
        </w:rPr>
        <w:t xml:space="preserve"> assets and </w:t>
      </w:r>
      <w:r w:rsidRPr="002E7198">
        <w:rPr>
          <w:rStyle w:val="StyleUnderline"/>
        </w:rPr>
        <w:t>citizens</w:t>
      </w:r>
      <w:r w:rsidRPr="002E7198">
        <w:rPr>
          <w:sz w:val="16"/>
        </w:rPr>
        <w:t xml:space="preserve"> move abroad, they </w:t>
      </w:r>
      <w:r w:rsidRPr="002E7198">
        <w:rPr>
          <w:rStyle w:val="StyleUnderline"/>
        </w:rPr>
        <w:t>will also become increasingly vulnerable to nuclear terrorism</w:t>
      </w:r>
      <w:r w:rsidRPr="002E7198">
        <w:rPr>
          <w:sz w:val="16"/>
        </w:rPr>
        <w:t xml:space="preserve"> and other proliferation-related instability. </w:t>
      </w:r>
      <w:r w:rsidRPr="002E7198">
        <w:rPr>
          <w:rStyle w:val="StyleUnderline"/>
        </w:rPr>
        <w:t>U.S. leaders should leverage China’s desire for stability and its need to protect its growing interests to encourage Beijing to do more to curb nuclear proliferation</w:t>
      </w:r>
      <w:r w:rsidRPr="002E7198">
        <w:rPr>
          <w:sz w:val="16"/>
        </w:rPr>
        <w:t xml:space="preserve">. </w:t>
      </w:r>
      <w:r w:rsidRPr="002E7198">
        <w:rPr>
          <w:rStyle w:val="Emphasis"/>
        </w:rPr>
        <w:t>Set a leading tone on arms control</w:t>
      </w:r>
      <w:r w:rsidRPr="002E7198">
        <w:rPr>
          <w:rStyle w:val="StyleUnderline"/>
        </w:rPr>
        <w:t>. The United States’ most recent Nuclear Posture Review announced that it would introduce two new types of nuclear weapons</w:t>
      </w:r>
      <w:r w:rsidRPr="002E7198">
        <w:rPr>
          <w:sz w:val="16"/>
        </w:rPr>
        <w:t xml:space="preserve"> in light of the growing threat from China and Russia, among other actors. As a responsible great power, </w:t>
      </w:r>
      <w:r w:rsidRPr="002E7198">
        <w:rPr>
          <w:rStyle w:val="StyleUnderline"/>
        </w:rPr>
        <w:t>the United States should instead lead the charge against introducing new nuclear weapons, work to raise the threshold for nuclear conflict, and continue to rally its counterparts to work toward reducing and ultimately ridding the world of nuclear weapons</w:t>
      </w:r>
      <w:r w:rsidRPr="002E7198">
        <w:rPr>
          <w:sz w:val="16"/>
        </w:rPr>
        <w:t>.</w:t>
      </w:r>
    </w:p>
    <w:p w:rsidR="003221A0" w:rsidRDefault="003221A0" w:rsidP="003221A0">
      <w:pPr>
        <w:rPr>
          <w:sz w:val="16"/>
        </w:rPr>
      </w:pPr>
    </w:p>
    <w:p w:rsidR="003221A0" w:rsidRDefault="003221A0" w:rsidP="003221A0">
      <w:pPr>
        <w:pStyle w:val="Heading3"/>
      </w:pPr>
      <w:r>
        <w:t>Alternate CBMS option</w:t>
      </w:r>
    </w:p>
    <w:p w:rsidR="003221A0" w:rsidRDefault="003221A0" w:rsidP="003221A0"/>
    <w:p w:rsidR="003221A0" w:rsidRDefault="003221A0" w:rsidP="003221A0">
      <w:pPr>
        <w:pStyle w:val="Heading4"/>
      </w:pPr>
      <w:r>
        <w:t xml:space="preserve">The United States should exchange a no-independence pledge by the U.S. in return for a pledge by the PRC to not use force to take Taiwan </w:t>
      </w:r>
    </w:p>
    <w:p w:rsidR="003221A0" w:rsidRPr="003221A0" w:rsidRDefault="003221A0" w:rsidP="003221A0"/>
    <w:p w:rsidR="003221A0" w:rsidRDefault="003221A0" w:rsidP="003221A0">
      <w:pPr>
        <w:rPr>
          <w:rStyle w:val="Style13ptBold"/>
        </w:rPr>
      </w:pPr>
      <w:r>
        <w:rPr>
          <w:rStyle w:val="Style13ptBold"/>
        </w:rPr>
        <w:t>Swaine et al ‘16</w:t>
      </w:r>
    </w:p>
    <w:p w:rsidR="003221A0" w:rsidRDefault="003221A0" w:rsidP="003221A0">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t xml:space="preserve">, </w:t>
      </w:r>
      <w:r w:rsidRPr="004333E2">
        <w:t xml:space="preserve">doctorate in government from Harvard University. WENYAN DENG is a former junior fellow in the Carnegie Endowment for International Peace’s Asia Program, where her research focused on international relations in the Western </w:t>
      </w:r>
      <w:proofErr w:type="spellStart"/>
      <w:r w:rsidRPr="004333E2">
        <w:t>Pacifc</w:t>
      </w:r>
      <w:proofErr w:type="spellEnd"/>
      <w:r w:rsidRPr="004333E2">
        <w:t>, Sino-U.S. crisis-management behaviors, Chinese military development, and U.S. military strategy in Asia. She is currently a graduate student in international relations and security studies at the University of Chicago</w:t>
      </w:r>
      <w:r>
        <w:t xml:space="preserve">, “Creating a Stable Asia,” </w:t>
      </w:r>
      <w:proofErr w:type="spellStart"/>
      <w:r>
        <w:t>pg</w:t>
      </w:r>
      <w:proofErr w:type="spellEnd"/>
      <w:r>
        <w:t xml:space="preserve"> online @ </w:t>
      </w:r>
      <w:hyperlink r:id="rId54" w:history="1">
        <w:r w:rsidRPr="006E67A2">
          <w:rPr>
            <w:rStyle w:val="Hyperlink"/>
          </w:rPr>
          <w:t>https://carnegieendowment.org/files/CEIP_Swaine_U.S.-Asia_Final.pdf</w:t>
        </w:r>
      </w:hyperlink>
      <w:r>
        <w:t xml:space="preserve"> //um-</w:t>
      </w:r>
      <w:proofErr w:type="spellStart"/>
      <w:r>
        <w:t>ef</w:t>
      </w:r>
      <w:proofErr w:type="spellEnd"/>
      <w:r>
        <w:t>)</w:t>
      </w:r>
      <w:r w:rsidRPr="004333E2">
        <w:t xml:space="preserve"> </w:t>
      </w:r>
    </w:p>
    <w:p w:rsidR="003221A0" w:rsidRPr="003221A0" w:rsidRDefault="003221A0" w:rsidP="003221A0">
      <w:pPr>
        <w:rPr>
          <w:sz w:val="12"/>
        </w:rPr>
      </w:pPr>
      <w:r w:rsidRPr="003221A0">
        <w:rPr>
          <w:rStyle w:val="StyleUnderline"/>
        </w:rPr>
        <w:t>The attainment of the sort of common understanding on military issues outlined above</w:t>
      </w:r>
      <w:r>
        <w:rPr>
          <w:rStyle w:val="StyleUnderline"/>
        </w:rPr>
        <w:t xml:space="preserve"> </w:t>
      </w:r>
      <w:r w:rsidRPr="003221A0">
        <w:rPr>
          <w:rStyle w:val="StyleUnderline"/>
        </w:rPr>
        <w:t>would obviously face many obstacles</w:t>
      </w:r>
      <w:r w:rsidRPr="003221A0">
        <w:rPr>
          <w:sz w:val="12"/>
        </w:rPr>
        <w:t xml:space="preserve">. </w:t>
      </w:r>
      <w:proofErr w:type="spellStart"/>
      <w:r w:rsidRPr="003221A0">
        <w:rPr>
          <w:sz w:val="12"/>
        </w:rPr>
        <w:t>Te</w:t>
      </w:r>
      <w:proofErr w:type="spellEnd"/>
      <w:r w:rsidRPr="003221A0">
        <w:rPr>
          <w:sz w:val="12"/>
        </w:rPr>
        <w:t xml:space="preserve"> most </w:t>
      </w:r>
      <w:proofErr w:type="spellStart"/>
      <w:r w:rsidRPr="003221A0">
        <w:rPr>
          <w:sz w:val="12"/>
        </w:rPr>
        <w:t>signifcant</w:t>
      </w:r>
      <w:proofErr w:type="spellEnd"/>
      <w:r w:rsidRPr="003221A0">
        <w:rPr>
          <w:sz w:val="12"/>
        </w:rPr>
        <w:t xml:space="preserve"> among them would almost certainly be political, largely in the form of resistance by both U.S. and Taiwanese politicians to any American </w:t>
      </w:r>
      <w:proofErr w:type="spellStart"/>
      <w:r w:rsidRPr="003221A0">
        <w:rPr>
          <w:sz w:val="12"/>
        </w:rPr>
        <w:t>efort</w:t>
      </w:r>
      <w:proofErr w:type="spellEnd"/>
      <w:r w:rsidRPr="003221A0">
        <w:rPr>
          <w:sz w:val="12"/>
        </w:rPr>
        <w:t xml:space="preserve"> to limit defense assistance to Taiwan as part of a larger understanding with Beijing and criticism among Chinese nationalists that any agreement to limit China’s military options in pressuring Taiwan to enter into political talks with Beijing or in deterring moves toward independence would undermine China’s sovereignty claim over the island. In addition, some Taiwanese politicians would undoubtedly argue that any U.S. discussion with Beijing involving the island’s security situation would constitute a betrayal of Taiwan and Taiwanese democracy. And military professionals on all sides would probably argue that any </w:t>
      </w:r>
      <w:proofErr w:type="spellStart"/>
      <w:r w:rsidRPr="003221A0">
        <w:rPr>
          <w:sz w:val="12"/>
        </w:rPr>
        <w:t>signifcant</w:t>
      </w:r>
      <w:proofErr w:type="spellEnd"/>
      <w:r w:rsidRPr="003221A0">
        <w:rPr>
          <w:sz w:val="12"/>
        </w:rPr>
        <w:t xml:space="preserve"> limitation on the ability to employ force in an unexpected future crisis </w:t>
      </w:r>
      <w:proofErr w:type="spellStart"/>
      <w:r w:rsidRPr="003221A0">
        <w:rPr>
          <w:sz w:val="12"/>
        </w:rPr>
        <w:t>afecting</w:t>
      </w:r>
      <w:proofErr w:type="spellEnd"/>
      <w:r w:rsidRPr="003221A0">
        <w:rPr>
          <w:sz w:val="12"/>
        </w:rPr>
        <w:t xml:space="preserve"> the island would increase, rather than reduce, instability by weakening deterrence. </w:t>
      </w:r>
      <w:proofErr w:type="spellStart"/>
      <w:r w:rsidRPr="003221A0">
        <w:rPr>
          <w:sz w:val="12"/>
        </w:rPr>
        <w:t>Tese</w:t>
      </w:r>
      <w:proofErr w:type="spellEnd"/>
      <w:r w:rsidRPr="003221A0">
        <w:rPr>
          <w:sz w:val="12"/>
        </w:rPr>
        <w:t xml:space="preserve"> and other objections are discussed in detail in chapter 4. Taken together, they clearly suggest that </w:t>
      </w:r>
      <w:r w:rsidRPr="003221A0">
        <w:rPr>
          <w:rStyle w:val="Emphasis"/>
        </w:rPr>
        <w:t>achieving a reliable understanding between Beijing and Washington</w:t>
      </w:r>
      <w:r>
        <w:rPr>
          <w:rStyle w:val="Emphasis"/>
        </w:rPr>
        <w:t xml:space="preserve"> </w:t>
      </w:r>
      <w:r w:rsidRPr="003221A0">
        <w:rPr>
          <w:rStyle w:val="Emphasis"/>
        </w:rPr>
        <w:t>over this long-standing issue of contention in the relationship will not be easy. But it is</w:t>
      </w:r>
      <w:r>
        <w:rPr>
          <w:rStyle w:val="Emphasis"/>
        </w:rPr>
        <w:t xml:space="preserve"> </w:t>
      </w:r>
      <w:r w:rsidRPr="003221A0">
        <w:rPr>
          <w:rStyle w:val="Emphasis"/>
        </w:rPr>
        <w:t>also by no means impossible</w:t>
      </w:r>
      <w:r w:rsidRPr="003221A0">
        <w:rPr>
          <w:sz w:val="12"/>
        </w:rPr>
        <w:t xml:space="preserve">, </w:t>
      </w:r>
      <w:r w:rsidRPr="003221A0">
        <w:rPr>
          <w:rStyle w:val="Emphasis"/>
        </w:rPr>
        <w:t>given strong and committed leadership in both capitals</w:t>
      </w:r>
      <w:r w:rsidRPr="003221A0">
        <w:rPr>
          <w:sz w:val="12"/>
        </w:rPr>
        <w:t xml:space="preserve"> and reliance on an extensive process of consultations with Taipei, Tokyo, and other relevant parties. Most important, however, the success of such </w:t>
      </w:r>
      <w:proofErr w:type="spellStart"/>
      <w:r w:rsidRPr="003221A0">
        <w:rPr>
          <w:sz w:val="12"/>
        </w:rPr>
        <w:t>eforts</w:t>
      </w:r>
      <w:proofErr w:type="spellEnd"/>
      <w:r w:rsidRPr="003221A0">
        <w:rPr>
          <w:sz w:val="12"/>
        </w:rPr>
        <w:t xml:space="preserve"> will depend crucially on the larger process and objectives involved in the creation of a stable overall balance in the Western </w:t>
      </w:r>
      <w:proofErr w:type="spellStart"/>
      <w:r w:rsidRPr="003221A0">
        <w:rPr>
          <w:sz w:val="12"/>
        </w:rPr>
        <w:t>Pacifc</w:t>
      </w:r>
      <w:proofErr w:type="spellEnd"/>
      <w:r w:rsidRPr="003221A0">
        <w:rPr>
          <w:sz w:val="12"/>
        </w:rPr>
        <w:t xml:space="preserve">. Without this larger context and the prior enactment of </w:t>
      </w:r>
      <w:proofErr w:type="spellStart"/>
      <w:r w:rsidRPr="003221A0">
        <w:rPr>
          <w:sz w:val="12"/>
        </w:rPr>
        <w:t>signifcant</w:t>
      </w:r>
      <w:proofErr w:type="spellEnd"/>
      <w:r w:rsidRPr="003221A0">
        <w:rPr>
          <w:sz w:val="12"/>
        </w:rPr>
        <w:t xml:space="preserve"> </w:t>
      </w:r>
      <w:proofErr w:type="spellStart"/>
      <w:r w:rsidRPr="003221A0">
        <w:rPr>
          <w:sz w:val="12"/>
        </w:rPr>
        <w:t>confdence</w:t>
      </w:r>
      <w:proofErr w:type="spellEnd"/>
      <w:r w:rsidRPr="003221A0">
        <w:rPr>
          <w:sz w:val="12"/>
        </w:rPr>
        <w:t xml:space="preserve">- and trust-building measures, any </w:t>
      </w:r>
      <w:proofErr w:type="spellStart"/>
      <w:r w:rsidRPr="003221A0">
        <w:rPr>
          <w:sz w:val="12"/>
        </w:rPr>
        <w:t>efort</w:t>
      </w:r>
      <w:proofErr w:type="spellEnd"/>
      <w:r w:rsidRPr="003221A0">
        <w:rPr>
          <w:sz w:val="12"/>
        </w:rPr>
        <w:t xml:space="preserve"> to allay the objections to the sort of security-related understandings presented above would almost certainly fail. </w:t>
      </w:r>
      <w:r w:rsidRPr="003221A0">
        <w:rPr>
          <w:rStyle w:val="Emphasis"/>
        </w:rPr>
        <w:t>A minimalist version of a stable balance of power arrangement regarding Taiwan</w:t>
      </w:r>
      <w:r>
        <w:rPr>
          <w:rStyle w:val="Emphasis"/>
        </w:rPr>
        <w:t xml:space="preserve"> </w:t>
      </w:r>
      <w:r w:rsidRPr="003221A0">
        <w:rPr>
          <w:rStyle w:val="Emphasis"/>
        </w:rPr>
        <w:t>would thus involve CBMs centered on a tacit exchange of a no-independence pledge by</w:t>
      </w:r>
      <w:r>
        <w:rPr>
          <w:rStyle w:val="Emphasis"/>
        </w:rPr>
        <w:t xml:space="preserve"> </w:t>
      </w:r>
      <w:r w:rsidRPr="003221A0">
        <w:rPr>
          <w:rStyle w:val="Emphasis"/>
        </w:rPr>
        <w:t>Washington for a pledge by Beijing not to use force</w:t>
      </w:r>
      <w:r w:rsidRPr="003221A0">
        <w:rPr>
          <w:sz w:val="12"/>
        </w:rPr>
        <w:t xml:space="preserve">, </w:t>
      </w:r>
      <w:r w:rsidRPr="003221A0">
        <w:rPr>
          <w:rStyle w:val="StyleUnderline"/>
        </w:rPr>
        <w:t>in the context of a larger movement</w:t>
      </w:r>
      <w:r>
        <w:rPr>
          <w:rStyle w:val="StyleUnderline"/>
        </w:rPr>
        <w:t xml:space="preserve"> </w:t>
      </w:r>
      <w:r w:rsidRPr="003221A0">
        <w:rPr>
          <w:rStyle w:val="StyleUnderline"/>
        </w:rPr>
        <w:t>toward a mutual denial force posture and the enactment of more extensive CBMs and</w:t>
      </w:r>
      <w:r>
        <w:rPr>
          <w:rStyle w:val="StyleUnderline"/>
        </w:rPr>
        <w:t xml:space="preserve"> </w:t>
      </w:r>
      <w:r w:rsidRPr="003221A0">
        <w:rPr>
          <w:rStyle w:val="StyleUnderline"/>
        </w:rPr>
        <w:t>CMMs</w:t>
      </w:r>
      <w:r w:rsidRPr="003221A0">
        <w:rPr>
          <w:sz w:val="12"/>
        </w:rPr>
        <w:t xml:space="preserve">. Indeed, </w:t>
      </w:r>
      <w:r w:rsidRPr="003221A0">
        <w:rPr>
          <w:rStyle w:val="Emphasis"/>
        </w:rPr>
        <w:t>such pledges regarding Taiwan would probably constitute a necessary</w:t>
      </w:r>
      <w:r>
        <w:rPr>
          <w:rStyle w:val="Emphasis"/>
        </w:rPr>
        <w:t xml:space="preserve"> </w:t>
      </w:r>
      <w:r w:rsidRPr="003221A0">
        <w:rPr>
          <w:rStyle w:val="Emphasis"/>
        </w:rPr>
        <w:t>precondition for movement toward such a force posture</w:t>
      </w:r>
      <w:r w:rsidRPr="003221A0">
        <w:rPr>
          <w:sz w:val="12"/>
        </w:rPr>
        <w:t>.</w:t>
      </w:r>
    </w:p>
    <w:p w:rsidR="00FD433C" w:rsidRPr="00697D29" w:rsidRDefault="00FD433C" w:rsidP="00FD433C">
      <w:pPr>
        <w:pStyle w:val="Heading2"/>
      </w:pPr>
      <w:r>
        <w:t>SCS Adv CPs</w:t>
      </w:r>
    </w:p>
    <w:p w:rsidR="00FD433C" w:rsidRDefault="00FD433C" w:rsidP="00FD433C">
      <w:pPr>
        <w:pStyle w:val="Heading3"/>
      </w:pPr>
      <w:r>
        <w:t>Training Exercise CP</w:t>
      </w:r>
    </w:p>
    <w:p w:rsidR="00FD433C" w:rsidRDefault="00FD433C" w:rsidP="00FD433C"/>
    <w:p w:rsidR="00FD433C" w:rsidRDefault="00FD433C" w:rsidP="00FD433C">
      <w:pPr>
        <w:pStyle w:val="Heading4"/>
      </w:pPr>
      <w:r>
        <w:t>the United States should invite China to play a major role at the annual Cooperation Afloat Readiness and Training exercises in Thailand</w:t>
      </w:r>
    </w:p>
    <w:p w:rsidR="00FD433C" w:rsidRDefault="00FD433C" w:rsidP="00FD433C"/>
    <w:p w:rsidR="00FD433C" w:rsidRDefault="00FD433C" w:rsidP="00FD433C">
      <w:pPr>
        <w:pStyle w:val="Heading4"/>
      </w:pPr>
      <w:r>
        <w:t xml:space="preserve">that solves </w:t>
      </w:r>
    </w:p>
    <w:p w:rsidR="00FD433C" w:rsidRPr="007B400A" w:rsidRDefault="00FD433C" w:rsidP="00FD433C"/>
    <w:p w:rsidR="00FD433C" w:rsidRDefault="00FD433C" w:rsidP="00FD433C">
      <w:r w:rsidRPr="008176D1">
        <w:t xml:space="preserve">Zachary </w:t>
      </w:r>
      <w:proofErr w:type="spellStart"/>
      <w:r w:rsidRPr="006A489F">
        <w:rPr>
          <w:rStyle w:val="Style13ptBold"/>
        </w:rPr>
        <w:t>Fredman</w:t>
      </w:r>
      <w:proofErr w:type="spellEnd"/>
      <w:r w:rsidRPr="006A489F">
        <w:rPr>
          <w:rStyle w:val="Style13ptBold"/>
        </w:rPr>
        <w:t xml:space="preserve"> ’15</w:t>
      </w:r>
      <w:r>
        <w:t xml:space="preserve"> is a reviewer on </w:t>
      </w:r>
      <w:r w:rsidRPr="008176D1">
        <w:t>H-Net is an interdisciplinary organization of scholars dedicated to developing the enormous educational potential of the Internet and the World Wide Web</w:t>
      </w:r>
      <w:r>
        <w:t>, September 2015, “</w:t>
      </w:r>
      <w:proofErr w:type="spellStart"/>
      <w:r w:rsidRPr="008176D1">
        <w:t>Fredman</w:t>
      </w:r>
      <w:proofErr w:type="spellEnd"/>
      <w:r w:rsidRPr="008176D1">
        <w:t xml:space="preserve"> on Goldstein, 'Meeting China Halfway: How to Defuse the Emerging US-China Rivalry'</w:t>
      </w:r>
      <w:r>
        <w:t xml:space="preserve">” from </w:t>
      </w:r>
      <w:r w:rsidRPr="008176D1">
        <w:t>http://www.h-net.org/reviews/showrev.php?id=44359</w:t>
      </w:r>
      <w:r>
        <w:t>, accessed 7/4/19 || OES-AT</w:t>
      </w:r>
    </w:p>
    <w:p w:rsidR="00FD433C" w:rsidRDefault="00FD433C" w:rsidP="00FD433C">
      <w:r w:rsidRPr="00EF4105">
        <w:rPr>
          <w:rStyle w:val="Emphasis"/>
        </w:rPr>
        <w:t>Tensions in the South China Sea</w:t>
      </w:r>
      <w:r w:rsidRPr="00EF4105">
        <w:rPr>
          <w:rStyle w:val="StyleUnderline"/>
        </w:rPr>
        <w:t xml:space="preserve"> have recently overshadowed antagonistic relations between Beijing and Tokyo</w:t>
      </w:r>
      <w:r>
        <w:t xml:space="preserve">, and Goldstein’s chapter on the topic is both timely and sobering. Beijing’s official stance and the opinions expressed by leading Chinese academics have become more hawkish. </w:t>
      </w:r>
      <w:r w:rsidRPr="00EF4105">
        <w:rPr>
          <w:rStyle w:val="StyleUnderline"/>
        </w:rPr>
        <w:t>US-China rivalry in the region has also intensified following Chinese construction and land reclamation projects over the past year</w:t>
      </w:r>
      <w:r>
        <w:t xml:space="preserve">. Voices of moderation are now rare on both sides of the Pacific. Goldstein reminds readers, however, that </w:t>
      </w:r>
      <w:r w:rsidRPr="00EF4105">
        <w:rPr>
          <w:rStyle w:val="StyleUnderline"/>
        </w:rPr>
        <w:t>Beijing made many compromises in the past to settle its land border disputes</w:t>
      </w:r>
      <w:r>
        <w:t xml:space="preserve">. The present situation is undoubtedly dangerous because of misperceptions and disturbing action/reaction patterns, but it need not inevitably become “the ‘Fulda Gap’ of a new Cold War” (p. 291). Creating the conditions for a cooperation spiral will be difficult, and Goldstein proposes modest initial steps. </w:t>
      </w:r>
      <w:r w:rsidRPr="00F90112">
        <w:rPr>
          <w:rStyle w:val="StyleUnderline"/>
        </w:rPr>
        <w:t xml:space="preserve">To begin, the </w:t>
      </w:r>
      <w:r w:rsidRPr="00F90112">
        <w:rPr>
          <w:rStyle w:val="Emphasis"/>
        </w:rPr>
        <w:t>United States should invite China to play a major role at the annual Cooperation Afloat Readiness and Training exercises in Thailand.</w:t>
      </w:r>
      <w:r w:rsidRPr="00F90112">
        <w:rPr>
          <w:rStyle w:val="StyleUnderline"/>
        </w:rPr>
        <w:t xml:space="preserve"> Bangkok enjoys excellent relations with both Washington and Beijing, and the exercises focus on nontraditional security issues like counterterrorism, an issue the Chinese Navy explicitly embrace</w:t>
      </w:r>
      <w:r>
        <w:t xml:space="preserve">s. China should respond by proposing a regional antipiracy patrol in the Malacca Strait area in cooperation with the US Navy. As the two countries build up greater trust, </w:t>
      </w:r>
      <w:r w:rsidRPr="00F90112">
        <w:rPr>
          <w:rStyle w:val="StyleUnderline"/>
        </w:rPr>
        <w:t>China must clarify the precise nature of its claims in the South China Sea and make those claims consistent with the Law of the Sea.</w:t>
      </w:r>
      <w:r>
        <w:t xml:space="preserve"> From there, the United States can begin supporting bilateral negotiations between China and other claimants so that China can operationalize a joint development program for the South China Sea guided by a 50/50 split framework. ¶</w:t>
      </w:r>
    </w:p>
    <w:p w:rsidR="00FD433C" w:rsidRDefault="00FD433C" w:rsidP="00FD433C"/>
    <w:p w:rsidR="00FD433C" w:rsidRDefault="00FD433C" w:rsidP="00FD433C"/>
    <w:p w:rsidR="00FD433C" w:rsidRDefault="00FD433C" w:rsidP="00FD433C"/>
    <w:p w:rsidR="00FD433C" w:rsidRDefault="00FD433C" w:rsidP="00FD433C">
      <w:pPr>
        <w:pStyle w:val="Heading3"/>
      </w:pPr>
      <w:r>
        <w:t>CP---rollback</w:t>
      </w:r>
    </w:p>
    <w:p w:rsidR="00FD433C" w:rsidRPr="006D6B19" w:rsidRDefault="00FD433C" w:rsidP="00FD433C"/>
    <w:p w:rsidR="00FD433C" w:rsidRDefault="00FD433C" w:rsidP="00FD433C">
      <w:pPr>
        <w:pStyle w:val="Heading4"/>
      </w:pPr>
      <w:r>
        <w:t>rollback persuades China to relinquish South China Sea claims</w:t>
      </w:r>
    </w:p>
    <w:p w:rsidR="00FD433C" w:rsidRPr="006D6B19" w:rsidRDefault="00FD433C" w:rsidP="00FD433C">
      <w:r>
        <w:t xml:space="preserve">Hal </w:t>
      </w:r>
      <w:r w:rsidRPr="001735DD">
        <w:rPr>
          <w:rStyle w:val="Style13ptBold"/>
        </w:rPr>
        <w:t>Brands &amp;</w:t>
      </w:r>
      <w:r>
        <w:t xml:space="preserve"> </w:t>
      </w:r>
      <w:r w:rsidRPr="001735DD">
        <w:t xml:space="preserve">Zack </w:t>
      </w:r>
      <w:r w:rsidRPr="001735DD">
        <w:rPr>
          <w:rStyle w:val="Style13ptBold"/>
        </w:rPr>
        <w:t>Cooper ’</w:t>
      </w:r>
      <w:r>
        <w:rPr>
          <w:rStyle w:val="Style13ptBold"/>
        </w:rPr>
        <w:t>18</w:t>
      </w:r>
      <w:r>
        <w:t xml:space="preserve"> is the Henry A. Kissinger Distinguished Professor of Global Affairs at the Johns Hopkins School of Advanced International Studies and a senior fellow at the Center for Strategic and Budgetary Assessments (CSBA). He previously served as special assistant to the Secretary of Defense for strategic planning from 2015 to 2016. His books include What Good Is Grand Strategy? Power and Purpose in American Statecraft from Harry S. Truman to George W. Bush (Cornell University Press, 2014) and Making the Unipolar Moment: U.S. Foreign Policy and the Rise of the Post–Cold War Order (Cornell University Press, 2016). His most recent book is American Grand Strategy in the Age of Trump (Brookings Institution, 2018) &amp; is the Senior Fellow for Asian Security at the Center for Strategic and International Studies (CSIS). While at CSIS, Dr. Cooper has authored reports on U.S. strategy in Asia and options for countering Chinese coercion in maritime Asia. Prior to joining CSIS, Cooper worked as a research fellow at CSBA and a staffer at the National Security Council and the Pentagon. Dr. Cooper received a BA from Stanford University and an MPA, MA, and PhD from Princeton University, Winter 2018, “</w:t>
      </w:r>
      <w:r w:rsidRPr="001735DD">
        <w:t>GETTING SERIOUS ABOUT STRATEGY IN THE SOUTH CHINA SEA</w:t>
      </w:r>
      <w:r>
        <w:t xml:space="preserve">” from </w:t>
      </w:r>
      <w:r w:rsidRPr="001735DD">
        <w:t>https://www.jstor.org/stable/26398089?seq=1#metadata_info_tab_contents</w:t>
      </w:r>
      <w:r>
        <w:t>, accessed 7/2/19 || OES-AT</w:t>
      </w:r>
    </w:p>
    <w:p w:rsidR="00FD433C" w:rsidRPr="00225BA0" w:rsidRDefault="00FD433C" w:rsidP="00FD433C">
      <w:pPr>
        <w:rPr>
          <w:rStyle w:val="StyleUnderline"/>
        </w:rPr>
      </w:pPr>
      <w:r w:rsidRPr="00225BA0">
        <w:rPr>
          <w:sz w:val="16"/>
        </w:rPr>
        <w:t xml:space="preserve">Rollback </w:t>
      </w:r>
      <w:r w:rsidRPr="00225BA0">
        <w:rPr>
          <w:rStyle w:val="StyleUnderline"/>
        </w:rPr>
        <w:t>The most ambitious strategy would aim to roll back China’s gains—essentially, to force Beijing to withdraw from key features in the South China Sea</w:t>
      </w:r>
      <w:r w:rsidRPr="00225BA0">
        <w:rPr>
          <w:sz w:val="16"/>
        </w:rPr>
        <w:t xml:space="preserve"> (certainly the artificial features in the Spratly Islands, and perhaps its holdings in the Paracel Islands as well), or at the very least to demilitarize those features by removing the military facilities and capabilities. As noted, Rex Tillerson initially appeared to support such a policy when he called not simply for halting Chinese island building but also for denying Beijing access to artificial islands constructed to date. 23 </w:t>
      </w:r>
      <w:r w:rsidRPr="00225BA0">
        <w:rPr>
          <w:rStyle w:val="StyleUnderline"/>
        </w:rPr>
        <w:t xml:space="preserve">In addition to barring access to the islands, a rollback strategy might seek to </w:t>
      </w:r>
      <w:r w:rsidRPr="00225BA0">
        <w:rPr>
          <w:rStyle w:val="Emphasis"/>
        </w:rPr>
        <w:t>force Beijing to walk back its maritime claims in the South China Sea</w:t>
      </w:r>
      <w:r w:rsidRPr="00225BA0">
        <w:rPr>
          <w:sz w:val="16"/>
        </w:rPr>
        <w:t xml:space="preserve">—in particular, to abandon the nine-dash line and accept the 2016 arbitral tribunal ruling, which held that China must derive its maritime entitlements from legitimate claims to land features. </w:t>
      </w:r>
      <w:r w:rsidRPr="00225BA0">
        <w:rPr>
          <w:rStyle w:val="StyleUnderline"/>
        </w:rPr>
        <w:t xml:space="preserve">The core premise of a rollback strategy is that China’s increasing dominance in the South China Sea poses an unacceptable risk to U.S. interests, and that the South China Sea will become a “Chinese lake” </w:t>
      </w:r>
      <w:r w:rsidRPr="00225BA0">
        <w:rPr>
          <w:sz w:val="16"/>
        </w:rPr>
        <w:t xml:space="preserve">unless Beijing’s advance is not simply halted but reversed. By this logic, permitting China to consolidate even its existing gains will allow it to threaten or disrupt trade flows, rob other Southeast Asian countries of badly needed economic resources, and strengthen its regional military position in ways that threaten U.S. freedom of action. Most importantly, regional states—always sensitive to who is winning the Sino-American competition for influence—will bandwagon with Beijing if they conclude that Washington lacks the capability or will to restore the status quo ante. </w:t>
      </w:r>
      <w:r w:rsidRPr="00225BA0">
        <w:rPr>
          <w:rStyle w:val="StyleUnderline"/>
        </w:rPr>
        <w:t>The United States therefore should confront China in the South China Sea today, when it still enjoys a preponderance of military and geopolitical power in the region, rather than tomorrow, when the balance may have shifted decisively in China’s favor, owing to Beijing’s rapid economic growth and corresponding military buildup.</w:t>
      </w:r>
      <w:r w:rsidRPr="00225BA0">
        <w:rPr>
          <w:sz w:val="16"/>
        </w:rPr>
        <w:t xml:space="preserve"> Rollback is thus an extremely forward-leaning strategy, one that would rely heavily on the threat or use of force, as well as other coercive measures, to compel Beijing to pull back. At the most extreme, the United States might attack physically features in the </w:t>
      </w:r>
      <w:proofErr w:type="spellStart"/>
      <w:r w:rsidRPr="00225BA0">
        <w:rPr>
          <w:sz w:val="16"/>
        </w:rPr>
        <w:t>Spratlys</w:t>
      </w:r>
      <w:proofErr w:type="spellEnd"/>
      <w:r w:rsidRPr="00225BA0">
        <w:rPr>
          <w:sz w:val="16"/>
        </w:rPr>
        <w:t xml:space="preserve"> or </w:t>
      </w:r>
      <w:proofErr w:type="spellStart"/>
      <w:r w:rsidRPr="00225BA0">
        <w:rPr>
          <w:sz w:val="16"/>
        </w:rPr>
        <w:t>Paracels</w:t>
      </w:r>
      <w:proofErr w:type="spellEnd"/>
      <w:r w:rsidRPr="00225BA0">
        <w:rPr>
          <w:sz w:val="16"/>
        </w:rPr>
        <w:t xml:space="preserve">, or threaten to do so, to eliminate their military facilities and force a Chinese withdrawal. </w:t>
      </w:r>
      <w:r w:rsidRPr="00225BA0">
        <w:rPr>
          <w:rStyle w:val="StyleUnderline"/>
        </w:rPr>
        <w:t>A less aggressive alternative would be to blockade or quarantine the islands (on the legal theory that China enjoys no rights of access to islands it has created illegally), but U.S. forces still would have to be willing to risk war by intercepting Chinese ships or aircraft seeking to break the blockade</w:t>
      </w:r>
      <w:r w:rsidRPr="00225BA0">
        <w:rPr>
          <w:sz w:val="16"/>
        </w:rPr>
        <w:t xml:space="preserve">. 24 As either a substitute for or complement to these approaches, the United States might use economic or diplomatic measures— broadly applied trade sanctions, threats to recognize Taiwan’s independence and conclude a formal mutual-defense treaty with Taipei, or other relatively dramatic </w:t>
      </w:r>
      <w:proofErr w:type="spellStart"/>
      <w:r w:rsidRPr="00225BA0">
        <w:rPr>
          <w:sz w:val="16"/>
        </w:rPr>
        <w:t>nonkinetic</w:t>
      </w:r>
      <w:proofErr w:type="spellEnd"/>
      <w:r w:rsidRPr="00225BA0">
        <w:rPr>
          <w:sz w:val="16"/>
        </w:rPr>
        <w:t xml:space="preserve"> moves—</w:t>
      </w:r>
      <w:r w:rsidRPr="00225BA0">
        <w:rPr>
          <w:rStyle w:val="StyleUnderline"/>
        </w:rPr>
        <w:t>to generate the coercive pain necessary to persuade China to relinquish its South China Sea claims. 25</w:t>
      </w:r>
    </w:p>
    <w:p w:rsidR="00FD433C" w:rsidRDefault="00FD433C" w:rsidP="00FD433C"/>
    <w:p w:rsidR="003D0C61" w:rsidRDefault="003D0C61" w:rsidP="003D0C61">
      <w:pPr>
        <w:pStyle w:val="Heading1"/>
      </w:pPr>
      <w:r>
        <w:t>Deterrence CPs</w:t>
      </w:r>
    </w:p>
    <w:p w:rsidR="005F5B86" w:rsidRDefault="005F5B86" w:rsidP="005F5B86">
      <w:pPr>
        <w:pStyle w:val="Heading3"/>
      </w:pPr>
      <w:r>
        <w:t>Notes</w:t>
      </w:r>
    </w:p>
    <w:p w:rsidR="005F5B86" w:rsidRDefault="005F5B86" w:rsidP="005F5B86"/>
    <w:p w:rsidR="005F5B86" w:rsidRDefault="005F5B86" w:rsidP="005F5B86">
      <w:r>
        <w:t>There are a bunch of different solvency cards in here for different options to boost deterrence.  You can pick and choose which one(s) you want to put into the cp.</w:t>
      </w:r>
    </w:p>
    <w:p w:rsidR="005F5B86" w:rsidRDefault="005F5B86" w:rsidP="005F5B86"/>
    <w:p w:rsidR="005F5B86" w:rsidRPr="00075B44" w:rsidRDefault="005F5B86" w:rsidP="005F5B86"/>
    <w:p w:rsidR="005E6EFC" w:rsidRDefault="005F5B86" w:rsidP="005E6EFC">
      <w:pPr>
        <w:pStyle w:val="Heading2"/>
      </w:pPr>
      <w:r>
        <w:t>Arms Sales + Defend</w:t>
      </w:r>
      <w:r w:rsidR="005E6EFC">
        <w:t xml:space="preserve"> CP </w:t>
      </w:r>
    </w:p>
    <w:p w:rsidR="005E6EFC" w:rsidRDefault="005E6EFC" w:rsidP="005E6EFC"/>
    <w:p w:rsidR="005E6EFC" w:rsidRDefault="005E6EFC" w:rsidP="005E6EFC">
      <w:pPr>
        <w:pStyle w:val="Heading3"/>
      </w:pPr>
      <w:r>
        <w:t xml:space="preserve">1NC Deterrence CP Shell </w:t>
      </w:r>
    </w:p>
    <w:p w:rsidR="005E6EFC" w:rsidRPr="00A67CC2" w:rsidRDefault="005E6EFC" w:rsidP="005E6EFC"/>
    <w:p w:rsidR="005E6EFC" w:rsidRDefault="005E6EFC" w:rsidP="005E6EFC">
      <w:pPr>
        <w:pStyle w:val="Heading4"/>
      </w:pPr>
      <w:r>
        <w:t>Text: The United States federal government should</w:t>
      </w:r>
    </w:p>
    <w:p w:rsidR="005E6EFC" w:rsidRDefault="005E6EFC" w:rsidP="005E6EFC">
      <w:pPr>
        <w:pStyle w:val="Heading4"/>
        <w:numPr>
          <w:ilvl w:val="0"/>
          <w:numId w:val="18"/>
        </w:numPr>
      </w:pPr>
      <w:r>
        <w:t>substantially increase arms sales to Taiwan,</w:t>
      </w:r>
    </w:p>
    <w:p w:rsidR="005E6EFC" w:rsidRDefault="005E6EFC" w:rsidP="005E6EFC">
      <w:pPr>
        <w:pStyle w:val="Heading4"/>
        <w:numPr>
          <w:ilvl w:val="0"/>
          <w:numId w:val="18"/>
        </w:numPr>
      </w:pPr>
      <w:r>
        <w:t>regularly issue official statements in support of Taiwan and the Taiwan Relations Act, and</w:t>
      </w:r>
    </w:p>
    <w:p w:rsidR="005E6EFC" w:rsidRPr="004501B7" w:rsidRDefault="005E6EFC" w:rsidP="005E6EFC">
      <w:pPr>
        <w:pStyle w:val="Heading4"/>
        <w:numPr>
          <w:ilvl w:val="0"/>
          <w:numId w:val="18"/>
        </w:numPr>
      </w:pPr>
      <w:r>
        <w:t>declare that the United States will defend Taiwan if attacked offensively by the People’s Republic of China.</w:t>
      </w:r>
    </w:p>
    <w:p w:rsidR="005E6EFC" w:rsidRPr="008C0C71" w:rsidRDefault="005E6EFC" w:rsidP="005E6EFC"/>
    <w:p w:rsidR="005E6EFC" w:rsidRPr="00967F14" w:rsidRDefault="005E6EFC" w:rsidP="005E6EFC">
      <w:pPr>
        <w:pStyle w:val="Heading4"/>
      </w:pPr>
      <w:r>
        <w:t>CP solves better---deters Chinese invasion and bolsters US credibility in the region.</w:t>
      </w:r>
    </w:p>
    <w:p w:rsidR="005E6EFC" w:rsidRDefault="005E6EFC" w:rsidP="005E6EFC">
      <w:r w:rsidRPr="00566D28">
        <w:rPr>
          <w:rStyle w:val="Style13ptBold"/>
        </w:rPr>
        <w:t>Gomez</w:t>
      </w:r>
      <w:r>
        <w:t xml:space="preserve">, </w:t>
      </w:r>
      <w:r w:rsidRPr="00A3371A">
        <w:t>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9/28/</w:t>
      </w:r>
      <w:r w:rsidRPr="00566D28">
        <w:rPr>
          <w:rStyle w:val="Style13ptBold"/>
        </w:rPr>
        <w:t>16</w:t>
      </w:r>
    </w:p>
    <w:p w:rsidR="005E6EFC" w:rsidRDefault="005E6EFC" w:rsidP="005E6EFC">
      <w:r>
        <w:t>(Eric, “</w:t>
      </w:r>
      <w:r w:rsidRPr="00A3371A">
        <w:t>A Costly Commitment: Options for the Future of the U.S.-Taiwan Defense Relationship</w:t>
      </w:r>
      <w:r>
        <w:t xml:space="preserve">”, </w:t>
      </w:r>
      <w:r w:rsidRPr="00A3371A">
        <w:t>https://www.cato.org/publications/policy-analysis/costly-commitment-options-future-us-taiwan-defense-relationship</w:t>
      </w:r>
      <w:r>
        <w:t>)//GA</w:t>
      </w:r>
    </w:p>
    <w:p w:rsidR="005E6EFC" w:rsidRPr="00DC76C7" w:rsidRDefault="005E6EFC" w:rsidP="005E6EFC">
      <w:pPr>
        <w:rPr>
          <w:sz w:val="12"/>
        </w:rPr>
      </w:pPr>
      <w:r w:rsidRPr="00C8041F">
        <w:rPr>
          <w:rStyle w:val="Emphasis"/>
        </w:rPr>
        <w:t>Restore U.S. Military Superiority</w:t>
      </w:r>
      <w:r w:rsidRPr="00DC76C7">
        <w:rPr>
          <w:sz w:val="12"/>
        </w:rPr>
        <w:t xml:space="preserve"> The </w:t>
      </w:r>
      <w:r w:rsidRPr="00C8041F">
        <w:rPr>
          <w:rStyle w:val="StyleUnderline"/>
        </w:rPr>
        <w:t>most straightforward way to bolster American credibility would be to increase the U.S. military presence close to Taiwan and clearly demonstrate the political will to honor the defense commitment</w:t>
      </w:r>
      <w:r w:rsidRPr="00DC76C7">
        <w:rPr>
          <w:sz w:val="12"/>
        </w:rPr>
        <w:t xml:space="preserve">. The combination of </w:t>
      </w:r>
      <w:r w:rsidRPr="009306AF">
        <w:rPr>
          <w:rStyle w:val="StyleUnderline"/>
        </w:rPr>
        <w:t>increased military presence and unequivocal political support would be a clear break from dual deterrence</w:t>
      </w:r>
      <w:r w:rsidRPr="00DC76C7">
        <w:rPr>
          <w:sz w:val="12"/>
        </w:rPr>
        <w:t xml:space="preserve">. Instead of directing warnings and reassurances toward both Taiwan and China, </w:t>
      </w:r>
      <w:r w:rsidRPr="009306AF">
        <w:rPr>
          <w:rStyle w:val="StyleUnderline"/>
        </w:rPr>
        <w:t>the United States would only warn China and only reassure Taiwan</w:t>
      </w:r>
      <w:r w:rsidRPr="00DC76C7">
        <w:rPr>
          <w:sz w:val="12"/>
        </w:rPr>
        <w:t xml:space="preserve">.28 The </w:t>
      </w:r>
      <w:r w:rsidRPr="00AF5C42">
        <w:rPr>
          <w:rStyle w:val="Emphasis"/>
        </w:rPr>
        <w:t>U</w:t>
      </w:r>
      <w:r w:rsidRPr="00DC76C7">
        <w:rPr>
          <w:sz w:val="12"/>
        </w:rPr>
        <w:t xml:space="preserve">nited </w:t>
      </w:r>
      <w:r w:rsidRPr="00AF5C42">
        <w:rPr>
          <w:rStyle w:val="Emphasis"/>
        </w:rPr>
        <w:t>S</w:t>
      </w:r>
      <w:r w:rsidRPr="00DC76C7">
        <w:rPr>
          <w:sz w:val="12"/>
        </w:rPr>
        <w:t xml:space="preserve">tates </w:t>
      </w:r>
      <w:r w:rsidRPr="00AF5C42">
        <w:rPr>
          <w:rStyle w:val="Emphasis"/>
        </w:rPr>
        <w:t>would welcome a stronger Taiwan</w:t>
      </w:r>
      <w:r w:rsidRPr="00DC76C7">
        <w:rPr>
          <w:sz w:val="12"/>
        </w:rPr>
        <w:t xml:space="preserve">, but U.S. support would not be preconditioned on Taiwan’s willingness to develop its defenses. The </w:t>
      </w:r>
      <w:r w:rsidRPr="002D274B">
        <w:rPr>
          <w:rStyle w:val="StyleUnderline"/>
        </w:rPr>
        <w:t xml:space="preserve">ultimate goal of this policy option would be the </w:t>
      </w:r>
      <w:r w:rsidRPr="002D274B">
        <w:rPr>
          <w:rStyle w:val="Emphasis"/>
        </w:rPr>
        <w:t>establishment of a decisive and durable U.S. military advantage over the PLA</w:t>
      </w:r>
      <w:r w:rsidRPr="00DC76C7">
        <w:rPr>
          <w:sz w:val="12"/>
        </w:rPr>
        <w:t xml:space="preserve">. The </w:t>
      </w:r>
      <w:r w:rsidRPr="00E22074">
        <w:rPr>
          <w:rStyle w:val="StyleUnderline"/>
        </w:rPr>
        <w:t>clearest indicator of the U.S. commitment is military resources</w:t>
      </w:r>
      <w:r w:rsidRPr="00DC76C7">
        <w:rPr>
          <w:sz w:val="12"/>
        </w:rPr>
        <w:t xml:space="preserve">. Increasing the survivability of American air power in the area around Taiwan would send a clear signal of support. The American forces currently deployed in Japan would be the first to respond in a Taiwan conflict. Increasing the number of hardened aircraft shelters at U.S. bases in Japan, especially at </w:t>
      </w:r>
      <w:proofErr w:type="spellStart"/>
      <w:r w:rsidRPr="00DC76C7">
        <w:rPr>
          <w:sz w:val="12"/>
        </w:rPr>
        <w:t>Kadena</w:t>
      </w:r>
      <w:proofErr w:type="spellEnd"/>
      <w:r w:rsidRPr="00DC76C7">
        <w:rPr>
          <w:sz w:val="12"/>
        </w:rPr>
        <w:t xml:space="preserve"> Air Base on Okinawa, would protect aircraft from ballistic missile attacks.29 Additionally, </w:t>
      </w:r>
      <w:r w:rsidRPr="002B5A16">
        <w:rPr>
          <w:rStyle w:val="StyleUnderline"/>
        </w:rPr>
        <w:t>the U</w:t>
      </w:r>
      <w:r w:rsidRPr="00DC76C7">
        <w:rPr>
          <w:sz w:val="12"/>
        </w:rPr>
        <w:t xml:space="preserve">nited </w:t>
      </w:r>
      <w:r w:rsidRPr="002B5A16">
        <w:rPr>
          <w:rStyle w:val="StyleUnderline"/>
        </w:rPr>
        <w:t>S</w:t>
      </w:r>
      <w:r w:rsidRPr="00DC76C7">
        <w:rPr>
          <w:sz w:val="12"/>
        </w:rPr>
        <w:t xml:space="preserve">tates </w:t>
      </w:r>
      <w:r w:rsidRPr="002B5A16">
        <w:rPr>
          <w:rStyle w:val="StyleUnderline"/>
        </w:rPr>
        <w:t>would revive the annual arms-sale talks with Taiwan that occurred from 1983 until 2001</w:t>
      </w:r>
      <w:r w:rsidRPr="00DC76C7">
        <w:rPr>
          <w:sz w:val="12"/>
        </w:rPr>
        <w:t xml:space="preserve">. Advocates for returning to annual talks argue that moving away from scheduled talks resulted in arms sales becoming less frequent.30 </w:t>
      </w:r>
      <w:r w:rsidRPr="00D334AD">
        <w:rPr>
          <w:rStyle w:val="StyleUnderline"/>
        </w:rPr>
        <w:t xml:space="preserve">Future arms sales would </w:t>
      </w:r>
      <w:r w:rsidRPr="00CC6439">
        <w:rPr>
          <w:rStyle w:val="Emphasis"/>
        </w:rPr>
        <w:t>include more advanced equipment</w:t>
      </w:r>
      <w:r w:rsidRPr="00D334AD">
        <w:rPr>
          <w:rStyle w:val="StyleUnderline"/>
        </w:rPr>
        <w:t xml:space="preserve"> that Washington is currently unwilling to sell to Taiwan, such as the F-35 Joint Strike Fighter aircraft and</w:t>
      </w:r>
      <w:r w:rsidRPr="00DC76C7">
        <w:rPr>
          <w:sz w:val="12"/>
        </w:rPr>
        <w:t xml:space="preserve"> diesel attack </w:t>
      </w:r>
      <w:r w:rsidRPr="00D334AD">
        <w:rPr>
          <w:rStyle w:val="StyleUnderline"/>
        </w:rPr>
        <w:t>submarines</w:t>
      </w:r>
      <w:r w:rsidRPr="00DC76C7">
        <w:rPr>
          <w:sz w:val="12"/>
        </w:rPr>
        <w:t xml:space="preserve">.31 Politically, </w:t>
      </w:r>
      <w:r w:rsidRPr="00C840D7">
        <w:rPr>
          <w:rStyle w:val="StyleUnderline"/>
        </w:rPr>
        <w:t>American policymakers would clarify that U.S. military intervention in a Taiwan conflict is guaranteed</w:t>
      </w:r>
      <w:r w:rsidRPr="00DC76C7">
        <w:rPr>
          <w:sz w:val="12"/>
        </w:rPr>
        <w:t>. They would interpret the TRA as a serious commitment to Taiwan’s security, and, according to Walter Lohman of the Heritage Foundation, “[</w:t>
      </w:r>
      <w:r w:rsidRPr="00C840D7">
        <w:rPr>
          <w:rStyle w:val="StyleUnderline"/>
        </w:rPr>
        <w:t>make</w:t>
      </w:r>
      <w:r w:rsidRPr="00DC76C7">
        <w:rPr>
          <w:sz w:val="12"/>
        </w:rPr>
        <w:t xml:space="preserve">] </w:t>
      </w:r>
      <w:r w:rsidRPr="00C840D7">
        <w:rPr>
          <w:rStyle w:val="StyleUnderline"/>
        </w:rPr>
        <w:t>abundantly clear to Beijing the consequences that will ensue from the use of force</w:t>
      </w:r>
      <w:r w:rsidRPr="00DC76C7">
        <w:rPr>
          <w:sz w:val="12"/>
        </w:rPr>
        <w:t xml:space="preserve">.”32 The TRA would not be modified in any way that reduces the scope of America’s commitment. </w:t>
      </w:r>
      <w:r w:rsidRPr="00B60352">
        <w:rPr>
          <w:rStyle w:val="Emphasis"/>
        </w:rPr>
        <w:t>Supporters in Congress would regularly issue resolutions that reaffirm support for the TRA</w:t>
      </w:r>
      <w:r w:rsidRPr="00DC76C7">
        <w:rPr>
          <w:sz w:val="12"/>
        </w:rPr>
        <w:t xml:space="preserve">, especially the parts related to the defense of Taiwan.33 Strict interpretation of the TRA would be a clear demonstration of American willpower to take a hard line against China. Public statements by American officials about U.S. intervention would not carry any preconditions or caveats. </w:t>
      </w:r>
      <w:r w:rsidRPr="00253A97">
        <w:rPr>
          <w:rStyle w:val="StyleUnderline"/>
        </w:rPr>
        <w:t>Such statements would be similar to the one made by President George W. Bush in April 2001 that the U</w:t>
      </w:r>
      <w:r w:rsidRPr="00DC76C7">
        <w:rPr>
          <w:sz w:val="12"/>
        </w:rPr>
        <w:t xml:space="preserve">nited </w:t>
      </w:r>
      <w:r w:rsidRPr="00253A97">
        <w:rPr>
          <w:rStyle w:val="StyleUnderline"/>
        </w:rPr>
        <w:t>S</w:t>
      </w:r>
      <w:r w:rsidRPr="00DC76C7">
        <w:rPr>
          <w:sz w:val="12"/>
        </w:rPr>
        <w:t xml:space="preserve">tates </w:t>
      </w:r>
      <w:r w:rsidRPr="00253A97">
        <w:rPr>
          <w:rStyle w:val="StyleUnderline"/>
        </w:rPr>
        <w:t>would do</w:t>
      </w:r>
      <w:r w:rsidRPr="00DC76C7">
        <w:rPr>
          <w:sz w:val="12"/>
        </w:rPr>
        <w:t xml:space="preserve"> “</w:t>
      </w:r>
      <w:r w:rsidRPr="00253A97">
        <w:rPr>
          <w:rStyle w:val="StyleUnderline"/>
        </w:rPr>
        <w:t>whatever it takes</w:t>
      </w:r>
      <w:r w:rsidRPr="00DC76C7">
        <w:rPr>
          <w:sz w:val="12"/>
        </w:rPr>
        <w:t xml:space="preserve">” </w:t>
      </w:r>
      <w:r w:rsidRPr="00253A97">
        <w:rPr>
          <w:rStyle w:val="StyleUnderline"/>
        </w:rPr>
        <w:t>to defend Taiwan</w:t>
      </w:r>
      <w:r w:rsidRPr="00DC76C7">
        <w:rPr>
          <w:sz w:val="12"/>
        </w:rPr>
        <w:t xml:space="preserve">.34 Bush eventually walked back this statement, but </w:t>
      </w:r>
      <w:r w:rsidRPr="00C4089E">
        <w:rPr>
          <w:rStyle w:val="StyleUnderline"/>
        </w:rPr>
        <w:t>successful implementation of the restore-superiority option would require similarly categorical shows of support</w:t>
      </w:r>
      <w:r w:rsidRPr="00DC76C7">
        <w:rPr>
          <w:sz w:val="12"/>
        </w:rPr>
        <w:t xml:space="preserve">. </w:t>
      </w:r>
      <w:r w:rsidRPr="00C4089E">
        <w:rPr>
          <w:rStyle w:val="StyleUnderline"/>
        </w:rPr>
        <w:t xml:space="preserve">Removing preconditions from the commitment would </w:t>
      </w:r>
      <w:r w:rsidRPr="00C4089E">
        <w:rPr>
          <w:rStyle w:val="Emphasis"/>
        </w:rPr>
        <w:t>bolster credibility</w:t>
      </w:r>
      <w:r w:rsidRPr="00DC76C7">
        <w:rPr>
          <w:sz w:val="12"/>
        </w:rPr>
        <w:t xml:space="preserve"> by removing an off ramp the United States could take to avoid intervention. Additionally, </w:t>
      </w:r>
      <w:r w:rsidRPr="00790E06">
        <w:rPr>
          <w:rStyle w:val="StyleUnderline"/>
        </w:rPr>
        <w:t>Taiwan would not be expected to spend a certain percentage of its GDP on defense to secure U.S. arms sales or intervention</w:t>
      </w:r>
      <w:r w:rsidRPr="00DC76C7">
        <w:rPr>
          <w:sz w:val="12"/>
        </w:rPr>
        <w:t>.</w:t>
      </w:r>
    </w:p>
    <w:p w:rsidR="005E6EFC" w:rsidRDefault="005E6EFC" w:rsidP="005E6EFC">
      <w:pPr>
        <w:pStyle w:val="Heading3"/>
      </w:pPr>
      <w:r>
        <w:t>F-35 Key</w:t>
      </w:r>
    </w:p>
    <w:p w:rsidR="005E6EFC" w:rsidRDefault="005E6EFC" w:rsidP="005E6EFC">
      <w:pPr>
        <w:pStyle w:val="Heading4"/>
      </w:pPr>
      <w:r>
        <w:t>F-35 is key---offsets Chinese Su-35s and ensures cross-Strait stability.</w:t>
      </w:r>
    </w:p>
    <w:p w:rsidR="005E6EFC" w:rsidRDefault="005E6EFC" w:rsidP="005E6EFC">
      <w:r w:rsidRPr="006001AB">
        <w:rPr>
          <w:rStyle w:val="Style13ptBold"/>
        </w:rPr>
        <w:t>Wang</w:t>
      </w:r>
      <w:r>
        <w:t xml:space="preserve">, </w:t>
      </w:r>
      <w:r w:rsidRPr="0046685D">
        <w:t>advisory commissioner for the Overseas Chinese Affairs Council, and publishes frequently on the Taiwan issue in Sino-American relations, as well as other topics on East Asian international politics and regional security</w:t>
      </w:r>
      <w:r>
        <w:t>, 1/10/</w:t>
      </w:r>
      <w:r w:rsidRPr="006001AB">
        <w:rPr>
          <w:rStyle w:val="Style13ptBold"/>
        </w:rPr>
        <w:t>14</w:t>
      </w:r>
    </w:p>
    <w:p w:rsidR="005E6EFC" w:rsidRDefault="005E6EFC" w:rsidP="005E6EFC">
      <w:r>
        <w:t>(Kent, “</w:t>
      </w:r>
      <w:r w:rsidRPr="0046685D">
        <w:t>Why The US Should Sell Advanced Fighters to Taiwan</w:t>
      </w:r>
      <w:r>
        <w:t xml:space="preserve">”, </w:t>
      </w:r>
      <w:r w:rsidRPr="0046685D">
        <w:t>https://thediplomat.com/2014/01/why-the-us-should-sell-advanced-fighters-to-taiwan/</w:t>
      </w:r>
      <w:r>
        <w:t>)//GA</w:t>
      </w:r>
    </w:p>
    <w:p w:rsidR="005E6EFC" w:rsidRDefault="005E6EFC" w:rsidP="005E6EFC">
      <w:pPr>
        <w:rPr>
          <w:sz w:val="16"/>
        </w:rPr>
      </w:pPr>
      <w:r w:rsidRPr="00451D9A">
        <w:rPr>
          <w:sz w:val="16"/>
        </w:rPr>
        <w:t xml:space="preserve">According to recent reports, </w:t>
      </w:r>
      <w:r w:rsidRPr="00C372CD">
        <w:rPr>
          <w:rStyle w:val="StyleUnderline"/>
        </w:rPr>
        <w:t>Moscow and Beijing expect to seal a deal on the sale of the</w:t>
      </w:r>
      <w:r w:rsidRPr="00451D9A">
        <w:rPr>
          <w:sz w:val="16"/>
        </w:rPr>
        <w:t xml:space="preserve"> 4++ generation fighter </w:t>
      </w:r>
      <w:r w:rsidRPr="00C372CD">
        <w:rPr>
          <w:rStyle w:val="StyleUnderline"/>
        </w:rPr>
        <w:t>Su-35S to China in 2014</w:t>
      </w:r>
      <w:r w:rsidRPr="006F7A16">
        <w:rPr>
          <w:rStyle w:val="StyleUnderline"/>
        </w:rPr>
        <w:t>. This gives China the</w:t>
      </w:r>
      <w:r w:rsidRPr="0074274F">
        <w:rPr>
          <w:rStyle w:val="StyleUnderline"/>
        </w:rPr>
        <w:t xml:space="preserve"> </w:t>
      </w:r>
      <w:r w:rsidRPr="008C6CC4">
        <w:rPr>
          <w:rStyle w:val="Emphasis"/>
        </w:rPr>
        <w:t>ability to project military power over a larger portion of Southeast Asia</w:t>
      </w:r>
      <w:r w:rsidRPr="0074274F">
        <w:rPr>
          <w:rStyle w:val="StyleUnderline"/>
        </w:rPr>
        <w:t xml:space="preserve"> and indeed, most of ASEAN</w:t>
      </w:r>
      <w:r w:rsidRPr="00451D9A">
        <w:rPr>
          <w:sz w:val="16"/>
        </w:rPr>
        <w:t xml:space="preserve">. If successful, the acquisition could have an immediate impact on territorial disputes in the East China Sea and the South China Sea. The </w:t>
      </w:r>
      <w:r w:rsidRPr="00276E09">
        <w:rPr>
          <w:rStyle w:val="StyleUnderline"/>
        </w:rPr>
        <w:t>Su-35</w:t>
      </w:r>
      <w:r w:rsidRPr="00451D9A">
        <w:rPr>
          <w:sz w:val="16"/>
        </w:rPr>
        <w:t xml:space="preserve">, combined with China’s already significant ballistic missile forces and other anti-access weapons, </w:t>
      </w:r>
      <w:r w:rsidRPr="00276E09">
        <w:rPr>
          <w:rStyle w:val="StyleUnderline"/>
        </w:rPr>
        <w:t>could provide strength-in-depth, multi-layered capabilities to protect China’s claims and make others less eager to intervene if China chose to pursue conflict with its neighbors</w:t>
      </w:r>
      <w:r w:rsidRPr="00451D9A">
        <w:rPr>
          <w:sz w:val="16"/>
        </w:rPr>
        <w:t xml:space="preserve">. So where does Taiwan fit into this? </w:t>
      </w:r>
      <w:r w:rsidRPr="00AF575E">
        <w:rPr>
          <w:rStyle w:val="StyleUnderline"/>
        </w:rPr>
        <w:t>China plans to procure the</w:t>
      </w:r>
      <w:r w:rsidRPr="00451D9A">
        <w:rPr>
          <w:sz w:val="16"/>
        </w:rPr>
        <w:t xml:space="preserve"> Sukhoi </w:t>
      </w:r>
      <w:r w:rsidRPr="00F71D89">
        <w:rPr>
          <w:rStyle w:val="Emphasis"/>
        </w:rPr>
        <w:t>Su-35 would place all of Taiwan within the scope of China’s air defense network</w:t>
      </w:r>
      <w:r w:rsidRPr="00451D9A">
        <w:rPr>
          <w:sz w:val="16"/>
        </w:rPr>
        <w:t xml:space="preserve">. The tactical situation is unfavorable for Taiwan, as the </w:t>
      </w:r>
      <w:r w:rsidRPr="00A71C3B">
        <w:rPr>
          <w:rStyle w:val="StyleUnderline"/>
        </w:rPr>
        <w:t>Su-35S will be able to spot Taiwan’s 126 outdated indigenous defense fighters and 145 aging F-16A/B fighter at 400 kilometers with its new radar</w:t>
      </w:r>
      <w:r w:rsidRPr="00451D9A">
        <w:rPr>
          <w:sz w:val="16"/>
        </w:rPr>
        <w:t xml:space="preserve">. The deal prompted a new round of commentary in Washington on the intent behind China’s robust military modernization and Beijing’s ultimate ambitions. </w:t>
      </w:r>
      <w:r w:rsidRPr="007448FC">
        <w:rPr>
          <w:rStyle w:val="StyleUnderline"/>
        </w:rPr>
        <w:t>Taiwan currently flies the F-16A/B and is facing a significant decline in its air defense capabilities</w:t>
      </w:r>
      <w:r w:rsidRPr="00451D9A">
        <w:rPr>
          <w:sz w:val="16"/>
        </w:rPr>
        <w:t xml:space="preserve">. A </w:t>
      </w:r>
      <w:r w:rsidRPr="007448FC">
        <w:rPr>
          <w:rStyle w:val="StyleUnderline"/>
        </w:rPr>
        <w:t>Pentagon study</w:t>
      </w:r>
      <w:r w:rsidRPr="00451D9A">
        <w:rPr>
          <w:sz w:val="16"/>
        </w:rPr>
        <w:t xml:space="preserve"> on Taiwan’s air power </w:t>
      </w:r>
      <w:r w:rsidRPr="007448FC">
        <w:rPr>
          <w:rStyle w:val="StyleUnderline"/>
        </w:rPr>
        <w:t xml:space="preserve">recommends selling Taiwan the more advanced U.S. </w:t>
      </w:r>
      <w:r w:rsidRPr="003E24B1">
        <w:rPr>
          <w:rStyle w:val="StyleUnderline"/>
        </w:rPr>
        <w:t>F-35 joint strike fighter</w:t>
      </w:r>
      <w:r w:rsidRPr="00451D9A">
        <w:rPr>
          <w:sz w:val="16"/>
        </w:rPr>
        <w:t xml:space="preserve">. It signals that the U.S. administration knows full well </w:t>
      </w:r>
      <w:r w:rsidRPr="0014705D">
        <w:rPr>
          <w:rStyle w:val="Emphasis"/>
        </w:rPr>
        <w:t>the F-35 is what Taiwan needs</w:t>
      </w:r>
      <w:r w:rsidRPr="00451D9A">
        <w:rPr>
          <w:sz w:val="16"/>
        </w:rPr>
        <w:t xml:space="preserve">, but the sale would require a comprehensive rethink on Taiwan at the Pentagon. Under the Taiwan Relations Act, the U.S. is obligated to supply Taiwan with all necessary weapons to organize a sufficient defense. </w:t>
      </w:r>
      <w:r w:rsidRPr="0007316C">
        <w:rPr>
          <w:rStyle w:val="StyleUnderline"/>
        </w:rPr>
        <w:t>There is no question that a request for F-35 is within the letter of this law, making any sale consistent with the precepts of U.S. policy</w:t>
      </w:r>
      <w:r w:rsidRPr="00451D9A">
        <w:rPr>
          <w:sz w:val="16"/>
        </w:rPr>
        <w:t xml:space="preserve">. Although U.S. relations with Taiwan are stronger than ever, </w:t>
      </w:r>
      <w:r w:rsidRPr="00BE0679">
        <w:rPr>
          <w:rStyle w:val="StyleUnderline"/>
        </w:rPr>
        <w:t>Taiwan still faces a precarious situation, following Beijing’s announcement of the creation of an extended A</w:t>
      </w:r>
      <w:r w:rsidRPr="00451D9A">
        <w:rPr>
          <w:sz w:val="16"/>
        </w:rPr>
        <w:t xml:space="preserve">ir </w:t>
      </w:r>
      <w:r w:rsidRPr="00BE0679">
        <w:rPr>
          <w:rStyle w:val="StyleUnderline"/>
        </w:rPr>
        <w:t>D</w:t>
      </w:r>
      <w:r w:rsidRPr="00451D9A">
        <w:rPr>
          <w:sz w:val="16"/>
        </w:rPr>
        <w:t xml:space="preserve">efense </w:t>
      </w:r>
      <w:r w:rsidRPr="00BE0679">
        <w:rPr>
          <w:rStyle w:val="StyleUnderline"/>
        </w:rPr>
        <w:t>I</w:t>
      </w:r>
      <w:r w:rsidRPr="00451D9A">
        <w:rPr>
          <w:sz w:val="16"/>
        </w:rPr>
        <w:t xml:space="preserve">dentification </w:t>
      </w:r>
      <w:r w:rsidRPr="00BE0679">
        <w:rPr>
          <w:rStyle w:val="StyleUnderline"/>
        </w:rPr>
        <w:t>Z</w:t>
      </w:r>
      <w:r w:rsidRPr="00451D9A">
        <w:rPr>
          <w:sz w:val="16"/>
        </w:rPr>
        <w:t xml:space="preserve">one </w:t>
      </w:r>
      <w:r w:rsidRPr="00921F76">
        <w:rPr>
          <w:rStyle w:val="StyleUnderline"/>
        </w:rPr>
        <w:t>in the E</w:t>
      </w:r>
      <w:r w:rsidRPr="00451D9A">
        <w:rPr>
          <w:sz w:val="16"/>
        </w:rPr>
        <w:t xml:space="preserve">ast </w:t>
      </w:r>
      <w:r w:rsidRPr="00921F76">
        <w:rPr>
          <w:rStyle w:val="StyleUnderline"/>
        </w:rPr>
        <w:t>C</w:t>
      </w:r>
      <w:r w:rsidRPr="00451D9A">
        <w:rPr>
          <w:sz w:val="16"/>
        </w:rPr>
        <w:t xml:space="preserve">hina </w:t>
      </w:r>
      <w:r w:rsidRPr="00921F76">
        <w:rPr>
          <w:rStyle w:val="StyleUnderline"/>
        </w:rPr>
        <w:t>S</w:t>
      </w:r>
      <w:r w:rsidRPr="00451D9A">
        <w:rPr>
          <w:sz w:val="16"/>
        </w:rPr>
        <w:t xml:space="preserve">ea, coupled with rising tensions over maritime and territorial disputes in the South China Sea. Why should the U.S. care? Because of the relationship between the U.S. and Taiwan is a cornerstone of foreign policy in the region. </w:t>
      </w:r>
      <w:r w:rsidRPr="004B3566">
        <w:rPr>
          <w:rStyle w:val="Emphasis"/>
        </w:rPr>
        <w:t>Taiwan has a role to play in maintaining regional peace</w:t>
      </w:r>
      <w:r w:rsidRPr="00451D9A">
        <w:rPr>
          <w:sz w:val="16"/>
        </w:rPr>
        <w:t xml:space="preserve">, </w:t>
      </w:r>
      <w:r w:rsidRPr="004B3566">
        <w:rPr>
          <w:rStyle w:val="StyleUnderline"/>
        </w:rPr>
        <w:t>and the U.S. should continue to help Taiwan maintain an effective deterrent</w:t>
      </w:r>
      <w:r w:rsidRPr="00451D9A">
        <w:rPr>
          <w:sz w:val="16"/>
        </w:rPr>
        <w:t xml:space="preserve">. Indeed, there is voluminous evidence that </w:t>
      </w:r>
      <w:r w:rsidRPr="00B330D3">
        <w:rPr>
          <w:rStyle w:val="Emphasis"/>
        </w:rPr>
        <w:t>U.S. arms sales improve cross-Strait stability</w:t>
      </w:r>
      <w:r w:rsidRPr="00451D9A">
        <w:rPr>
          <w:sz w:val="16"/>
        </w:rPr>
        <w:t xml:space="preserve"> </w:t>
      </w:r>
      <w:r w:rsidRPr="00B330D3">
        <w:rPr>
          <w:rStyle w:val="StyleUnderline"/>
        </w:rPr>
        <w:t>by deterring the mainland from using military force while also giving Taipei the much-needed security it requires to engage the mainland</w:t>
      </w:r>
      <w:r w:rsidRPr="00451D9A">
        <w:rPr>
          <w:sz w:val="16"/>
        </w:rPr>
        <w:t xml:space="preserve"> with a diminished fear of attack or coercion. Moreover, Taiwan has the ability to play an important role in Washington’s rebalancing strategy. The Obama administration’s pivot to Asia aims to improve security and prosperity in the region. It is clear that Washington and Beijing must find ways to cooperate on issues of mutual interest, and avoid competitive or confrontational issues wherever possible. Because of its proximity to and knowledge of China, </w:t>
      </w:r>
      <w:r w:rsidRPr="00A6031B">
        <w:rPr>
          <w:rStyle w:val="StyleUnderline"/>
        </w:rPr>
        <w:t>Taiwan is uniquely equipped to assist U.S. efforts in this regard</w:t>
      </w:r>
      <w:r w:rsidRPr="00451D9A">
        <w:rPr>
          <w:sz w:val="16"/>
        </w:rPr>
        <w:t xml:space="preserve">. Rather than fearing possible damage to bilateral ties with China, the U.S. should take advantage of the benefits this important partnership can offer. The rise of China is disrupting the balance of power in the Pacific. </w:t>
      </w:r>
      <w:r w:rsidRPr="00FF64A0">
        <w:rPr>
          <w:rStyle w:val="Emphasis"/>
        </w:rPr>
        <w:t>Making the F-35 available to Taiwan would allow its air force to execute missions effectively</w:t>
      </w:r>
      <w:r w:rsidRPr="00451D9A">
        <w:rPr>
          <w:sz w:val="16"/>
        </w:rPr>
        <w:t xml:space="preserve"> not only </w:t>
      </w:r>
      <w:r w:rsidRPr="00FF64A0">
        <w:rPr>
          <w:rStyle w:val="Emphasis"/>
        </w:rPr>
        <w:t>today</w:t>
      </w:r>
      <w:r w:rsidRPr="00451D9A">
        <w:rPr>
          <w:sz w:val="16"/>
        </w:rPr>
        <w:t xml:space="preserve">, but well into the future. </w:t>
      </w:r>
      <w:r w:rsidRPr="00C27ACC">
        <w:rPr>
          <w:rStyle w:val="StyleUnderline"/>
        </w:rPr>
        <w:t>A strong Taiwan confident in its relationship with the U.S. is key to peace and security in East Asia</w:t>
      </w:r>
      <w:r w:rsidRPr="00451D9A">
        <w:rPr>
          <w:sz w:val="16"/>
        </w:rPr>
        <w:t xml:space="preserve">, and is thus of profound importance to the U.S. Sources in both Taiwan and the U.S. indicate that </w:t>
      </w:r>
      <w:r w:rsidRPr="00451D9A">
        <w:rPr>
          <w:rStyle w:val="StyleUnderline"/>
        </w:rPr>
        <w:t>Taiwan is in urgent need of advanced jet fighters for its self-defense</w:t>
      </w:r>
      <w:r w:rsidRPr="00451D9A">
        <w:rPr>
          <w:sz w:val="16"/>
        </w:rPr>
        <w:t xml:space="preserve">. </w:t>
      </w:r>
      <w:r w:rsidRPr="004C759E">
        <w:rPr>
          <w:rStyle w:val="StyleUnderline"/>
        </w:rPr>
        <w:t>If the U.S. is seeking to maintain the status quo with Taiwan</w:t>
      </w:r>
      <w:r w:rsidRPr="00451D9A">
        <w:rPr>
          <w:sz w:val="16"/>
        </w:rPr>
        <w:t xml:space="preserve">, </w:t>
      </w:r>
      <w:r w:rsidRPr="004C759E">
        <w:rPr>
          <w:rStyle w:val="Emphasis"/>
        </w:rPr>
        <w:t>it should approve the sale of the F-35 at the earliest opportunity</w:t>
      </w:r>
      <w:r w:rsidRPr="00451D9A">
        <w:rPr>
          <w:sz w:val="16"/>
        </w:rPr>
        <w:t>.</w:t>
      </w:r>
    </w:p>
    <w:p w:rsidR="005E6EFC" w:rsidRDefault="005E6EFC" w:rsidP="005E6EFC"/>
    <w:p w:rsidR="005E6EFC" w:rsidRDefault="005E6EFC" w:rsidP="005E6EFC">
      <w:pPr>
        <w:pStyle w:val="Heading3"/>
      </w:pPr>
      <w:r>
        <w:t>TMC Key</w:t>
      </w:r>
    </w:p>
    <w:p w:rsidR="005E6EFC" w:rsidRPr="00CF70D3" w:rsidRDefault="005E6EFC" w:rsidP="005E6EFC">
      <w:pPr>
        <w:pStyle w:val="Heading4"/>
      </w:pPr>
      <w:r>
        <w:t>Specifically, boosting the TMC is key to deter China from attacking.</w:t>
      </w:r>
    </w:p>
    <w:p w:rsidR="005E6EFC" w:rsidRDefault="005E6EFC" w:rsidP="005E6EFC">
      <w:proofErr w:type="spellStart"/>
      <w:r w:rsidRPr="00F35761">
        <w:rPr>
          <w:rStyle w:val="Style13ptBold"/>
        </w:rPr>
        <w:t>Newsham</w:t>
      </w:r>
      <w:proofErr w:type="spellEnd"/>
      <w:r w:rsidRPr="00F35761">
        <w:rPr>
          <w:rStyle w:val="Style13ptBold"/>
        </w:rPr>
        <w:t xml:space="preserve"> and </w:t>
      </w:r>
      <w:proofErr w:type="spellStart"/>
      <w:r w:rsidRPr="00F35761">
        <w:rPr>
          <w:rStyle w:val="Style13ptBold"/>
        </w:rPr>
        <w:t>Gershaneck</w:t>
      </w:r>
      <w:proofErr w:type="spellEnd"/>
      <w:r>
        <w:t xml:space="preserve">, </w:t>
      </w:r>
      <w:r w:rsidRPr="00CF70D3">
        <w:t xml:space="preserve">Grant </w:t>
      </w:r>
      <w:proofErr w:type="spellStart"/>
      <w:r w:rsidRPr="00CF70D3">
        <w:t>Newsham</w:t>
      </w:r>
      <w:proofErr w:type="spellEnd"/>
      <w:r w:rsidRPr="00CF70D3">
        <w:t xml:space="preserve"> is senior research fellow at the Japan Forum for Strategic Studies, and a retired U.S. Marine Colonel. He served as the first U.S. Marine Liaison Officer to the Japan Ground Self Defense Force and was instrumental in the development of the Japan Self Defense Force’s nascent amphibious capability. He remains active in amphibious development in the Indo-Asia-Pacific region. Kerry </w:t>
      </w:r>
      <w:proofErr w:type="spellStart"/>
      <w:r w:rsidRPr="00CF70D3">
        <w:t>Gershaneck</w:t>
      </w:r>
      <w:proofErr w:type="spellEnd"/>
      <w:r w:rsidRPr="00CF70D3">
        <w:t xml:space="preserve"> is a Senior Associate with Pacific Forum CSIS, and a professor at a major Asian military academy. Through his Marine Corps and civil service career, he helped develop ROC/Taiwan military capabilities at the tactical through strategic levels</w:t>
      </w:r>
      <w:r>
        <w:t>, 11/26/</w:t>
      </w:r>
      <w:r w:rsidRPr="00F35761">
        <w:rPr>
          <w:rStyle w:val="Style13ptBold"/>
        </w:rPr>
        <w:t>15</w:t>
      </w:r>
    </w:p>
    <w:p w:rsidR="005E6EFC" w:rsidRPr="00CF70D3" w:rsidRDefault="005E6EFC" w:rsidP="005E6EFC">
      <w:r>
        <w:t>(Grant and Kerry, “</w:t>
      </w:r>
      <w:r w:rsidRPr="00CF70D3">
        <w:t>Saving Taiwan's Marine Corps</w:t>
      </w:r>
      <w:r>
        <w:t xml:space="preserve">”, </w:t>
      </w:r>
      <w:r w:rsidRPr="00CF70D3">
        <w:t>https://thediplomat.com/2015/11/saving-the-taiwan-marine-corps/</w:t>
      </w:r>
      <w:r>
        <w:t>)//GA</w:t>
      </w:r>
    </w:p>
    <w:p w:rsidR="005E6EFC" w:rsidRDefault="005E6EFC" w:rsidP="005E6EFC">
      <w:pPr>
        <w:rPr>
          <w:sz w:val="14"/>
        </w:rPr>
      </w:pPr>
      <w:r w:rsidRPr="006D49E9">
        <w:rPr>
          <w:sz w:val="14"/>
        </w:rPr>
        <w:t xml:space="preserve">Taiwan Marine Corps’ Amphibious Role – Keep It Keep the TMC’s amphibious capability and mission. For Taiwan, </w:t>
      </w:r>
      <w:r w:rsidRPr="000118AF">
        <w:rPr>
          <w:rStyle w:val="Emphasis"/>
        </w:rPr>
        <w:t>amphibious assault is still feasible in most scenarios</w:t>
      </w:r>
      <w:r w:rsidRPr="006D49E9">
        <w:rPr>
          <w:sz w:val="14"/>
        </w:rPr>
        <w:t xml:space="preserve">, </w:t>
      </w:r>
      <w:r w:rsidRPr="000118AF">
        <w:rPr>
          <w:rStyle w:val="StyleUnderline"/>
        </w:rPr>
        <w:t>except for an assault against a well-defended coastline or in an extremely high-threat environment far from Taiwan</w:t>
      </w:r>
      <w:r w:rsidRPr="006D49E9">
        <w:rPr>
          <w:sz w:val="14"/>
        </w:rPr>
        <w:t xml:space="preserve">. There are a number of ways to employ a properly sized and equipped amphibious force in a counter-attack role in the context of a strategic defense of Taiwan. An amphibious capability is also indispensable in Humanitarian Assistance/Disaster Relief (HA/DR) operations. Although </w:t>
      </w:r>
      <w:r w:rsidRPr="008727D7">
        <w:rPr>
          <w:rStyle w:val="StyleUnderline"/>
        </w:rPr>
        <w:t>war in East Asia is not unthinkable, particularly in light of the PRC’s increasing bellicosity and acquisitive actions in the region</w:t>
      </w:r>
      <w:r w:rsidRPr="006D49E9">
        <w:rPr>
          <w:sz w:val="14"/>
        </w:rPr>
        <w:t xml:space="preserve">, Taiwan has not had to fight pitched battles for decades. However, natural disasters frequently occur in Taiwan and the region, and HA/DR alone warrants an amphibious capability. The TMC, operating with Taiwan Navy (TN) amphibious ships, is the ideal force to spearhead HA/DR efforts as it combines sea/ground/air capabilities and is able to move rapidly with substantial supplies, equipment, and personnel to affected locations – both domestically and regionally. The TMC has already proved its usefulness in domestic HA/DR on a number of occasions, to include the 2009 flooding when TMC amphibious assault vehicles (AAVs) were the only vehicles capable of accessing certain afflicted areas. The TMC’s AAVs are old, but they still have life in them. When newer versions of amphibious vehicles are developed overseas, the Taiwan Marines should acquire them. Engage in Regional HA/DR Support Looking beyond Taiwan, one notes that the majority of regional natural disasters require an amphibious response. Following the TMC’s transformation into MAGTFs, </w:t>
      </w:r>
      <w:r w:rsidRPr="00167528">
        <w:rPr>
          <w:rStyle w:val="StyleUnderline"/>
        </w:rPr>
        <w:t>it must learn to work with the Taiwan Navy to build a truly amphibious force along the lines of the U.S. “Marine Expeditionary Unit”</w:t>
      </w:r>
      <w:r w:rsidRPr="006D49E9">
        <w:rPr>
          <w:sz w:val="14"/>
        </w:rPr>
        <w:t xml:space="preserve"> (MEU). A MEU is a combination of amphibious ships with Marines and their logistics and organic aviation assets aboard, trained, equipped, and ready to join fully in regional HA/DR missions and training exercises. Taiwan’s involvement in regional disaster response operations to date has been limited. Generally speaking, the Taiwan Air Force flies in relief supplies and goes home – leaving a handful of Taiwanese civilians behind to handle relief operations. This concept is outdated, and serves only to keep Taiwan isolated and marginalized in the international arena. When physically and politically possible, Taiwan Armed Forces (Marines and Navy taking the lead) should get directly involved on the ground. Beyond obvious foreign policy benefits, this approach has practical operational benefits. For example, </w:t>
      </w:r>
      <w:r w:rsidRPr="009F3E02">
        <w:rPr>
          <w:rStyle w:val="StyleUnderline"/>
        </w:rPr>
        <w:t>the Taiwan military</w:t>
      </w:r>
      <w:r w:rsidRPr="006D49E9">
        <w:rPr>
          <w:sz w:val="14"/>
        </w:rPr>
        <w:t xml:space="preserve"> (with its organization, manpower, and equipment) </w:t>
      </w:r>
      <w:r w:rsidRPr="009F3E02">
        <w:rPr>
          <w:rStyle w:val="StyleUnderline"/>
        </w:rPr>
        <w:t>gets practical experience assisting the overall relief effort and ensures that supplies and aid are used properly</w:t>
      </w:r>
      <w:r w:rsidRPr="006D49E9">
        <w:rPr>
          <w:sz w:val="14"/>
        </w:rPr>
        <w:t xml:space="preserve">. As importantly, Taiwan gets greater visibility (and, hence credit) for humanitarian activities with the attendant political benefits. This political angle to HA/DR also applies domestically as well, since failure to effectively respond to local disasters discredits both the Ministry of National Defense and whatever administration is in power. One anticipates criticism from certain quarters of Taiwan Armed Forces’ more active role in regional humanitarian activities. However, those who’ve been involved in disaster relief understand that the victims don’t care where help comes from. Strengthen Specialized Roles for TMC Besides reorganizing and improving mobility and maintaining an amphibious capability, </w:t>
      </w:r>
      <w:r w:rsidRPr="003E3CB7">
        <w:rPr>
          <w:rStyle w:val="Emphasis"/>
        </w:rPr>
        <w:t>the Taiwan Marine Corps can also strengthen Taiwan’s overall defense by improving or taking on</w:t>
      </w:r>
      <w:r w:rsidRPr="006D49E9">
        <w:rPr>
          <w:sz w:val="14"/>
        </w:rPr>
        <w:t xml:space="preserve"> the following </w:t>
      </w:r>
      <w:r w:rsidRPr="003E3CB7">
        <w:rPr>
          <w:rStyle w:val="Emphasis"/>
        </w:rPr>
        <w:t>specialized roles</w:t>
      </w:r>
      <w:r w:rsidRPr="006D49E9">
        <w:rPr>
          <w:sz w:val="14"/>
        </w:rPr>
        <w:t xml:space="preserve">. These roles will directly support Taiwan Ministry of National Defense plans for an “asymmetric” defense of Taiwan. Become the MOUT (Military Operations in Urban Terrain) specialists. Taiwan’s terrain is either vertical or it is urbanized, particularly in central and northern parts of the island. A </w:t>
      </w:r>
      <w:r w:rsidRPr="00B1485D">
        <w:rPr>
          <w:rStyle w:val="StyleUnderline"/>
        </w:rPr>
        <w:t>MOUT capability is essential to defending Taiwan, and is a specialized skill that requires focused, complex training</w:t>
      </w:r>
      <w:r w:rsidRPr="006D49E9">
        <w:rPr>
          <w:sz w:val="14"/>
        </w:rPr>
        <w:t xml:space="preserve">. The </w:t>
      </w:r>
      <w:r w:rsidRPr="00986858">
        <w:rPr>
          <w:rStyle w:val="StyleUnderline"/>
        </w:rPr>
        <w:t>Taiwan Marines have already developed considerable expertise in MOUT and should enhance and expand these capabilities</w:t>
      </w:r>
      <w:r w:rsidRPr="006D49E9">
        <w:rPr>
          <w:sz w:val="14"/>
        </w:rPr>
        <w:t xml:space="preserve">. Transition to light artillery and ASCM (anti-ship cruise missiles) missions. Replace the TMC’s heavy, self-propelled artillery with light, mobile artillery, and take advantage of advances in precision-guided munitions. Taiwan Marines might also adopt the ASCM and establish anti-ship cruise missile units. Land based, mobile, and easily concealed, ASCMs are almost impossible to destroy from the air while giving an attacking naval force migraines. </w:t>
      </w:r>
      <w:r w:rsidRPr="008A3493">
        <w:rPr>
          <w:rStyle w:val="StyleUnderline"/>
        </w:rPr>
        <w:t>ASCMs are a perfect weapon for the TMC, with its littoral warfare expertise</w:t>
      </w:r>
      <w:r w:rsidRPr="006D49E9">
        <w:rPr>
          <w:sz w:val="14"/>
        </w:rPr>
        <w:t xml:space="preserve">. Sea-going by nature, Taiwan Marines might potentially operate ASCMs aboard Taiwan Navy ships. Expand ANGLICO (Air-Naval Gunfire Liaison Company) capabilities. </w:t>
      </w:r>
      <w:r w:rsidRPr="00152191">
        <w:rPr>
          <w:rStyle w:val="Emphasis"/>
        </w:rPr>
        <w:t>Taiwan Marines are already proficient in coordinating combined arms</w:t>
      </w:r>
      <w:r w:rsidRPr="006D49E9">
        <w:rPr>
          <w:sz w:val="14"/>
        </w:rPr>
        <w:t xml:space="preserve"> – air, artillery, naval surface, and ground fires. The TMC can expand this capability – and improve overall lethality – by deploying ANGLICO teams throughout the entire Taiwan Armed Forces Develop an armored capability based on the USMC’s Light Armored Vehicle (LAV). The wheeled LAV-25 (and its variants) would give the Taiwan Marines an added dimension of agility, high maneuverability and firepower – all of which are necessary attributes for a newly designed TMC. The </w:t>
      </w:r>
      <w:r w:rsidRPr="005768E8">
        <w:rPr>
          <w:rStyle w:val="StyleUnderline"/>
        </w:rPr>
        <w:t>LAV’s core mission sets are Security Missions, which provide the commander with early warning, allowing him to concentrate combat power at the right place and time</w:t>
      </w:r>
      <w:r w:rsidRPr="006D49E9">
        <w:rPr>
          <w:sz w:val="14"/>
        </w:rPr>
        <w:t xml:space="preserve">. Such economy of force missions are, again, perfectly suited for the TMC and defense of Taiwan. Improve TMC’s Air Defense role. TMC has played a role in air defense for years, but in a static way. Instead, the Taiwan Marines deploying shoulder-fired surface-to-air missiles and other mobile SAM systems can provide a highly mobile air defense capability, thereby complicating PRC targeting of Taiwan’s AAA capabilities by PLA missiles, aircraft, and Special Operations teams and sleeper agent cells. Take on Mine Warfare specialty. Sea mine technology has improved markedly in recent times, to include “smart” mines. Properly employed, these cheap, highly effective weapons are particularly valuable in defending Taiwan, and are a role TMC might take on given their expertise in littoral operations and boat operations. Maintain and upgrade TMC Amphibious Reconnaissance Group (ARG). The Amphibious Reconnaissance Group (ARG) Marines are tough customers able to do the “sexy stuff” – parachuting, ocean swimming, SCUBA, etc. – along with their main mission of serving as “eyes and ears” in the ocean, on the beach, and on land and direct action missions. </w:t>
      </w:r>
      <w:r w:rsidRPr="00C10357">
        <w:rPr>
          <w:rStyle w:val="StyleUnderline"/>
        </w:rPr>
        <w:t>Special Forces such as the ARG are potentially an asymmetric force multiplier, but they need appropriate doctrine and to be properly trained and employed</w:t>
      </w:r>
      <w:r w:rsidRPr="006D49E9">
        <w:rPr>
          <w:sz w:val="14"/>
        </w:rPr>
        <w:t xml:space="preserve">. Like much of the Taiwan Armed Forces, the ARG suffer from professional isolation – lack of exposure to other militaries. In addition to developing opportunities to interact with other foreign special operations units, the Amphibious Reconnaissance Group could use a thorough outside review of its doctrine, missions, and employment concepts. The Taiwan Marines’ Road Ahead: The Path to Asymmetric Warfare Success First, end the Taiwan Marine Corps’ isolation. Decades of near-isolation and </w:t>
      </w:r>
      <w:r w:rsidRPr="00BD3E54">
        <w:rPr>
          <w:rStyle w:val="Emphasis"/>
        </w:rPr>
        <w:t>lack of interaction with other militaries have resulted in a less-capable Taiwan Marines Corps</w:t>
      </w:r>
      <w:r w:rsidRPr="006D49E9">
        <w:rPr>
          <w:sz w:val="14"/>
        </w:rPr>
        <w:t xml:space="preserve"> – and the Taiwan Military writ large. </w:t>
      </w:r>
      <w:r w:rsidRPr="006D49E9">
        <w:rPr>
          <w:rStyle w:val="StyleUnderline"/>
        </w:rPr>
        <w:t>The United States can</w:t>
      </w:r>
      <w:r w:rsidRPr="006D49E9">
        <w:rPr>
          <w:sz w:val="14"/>
        </w:rPr>
        <w:t xml:space="preserve">, and should, </w:t>
      </w:r>
      <w:r w:rsidRPr="006D49E9">
        <w:rPr>
          <w:rStyle w:val="StyleUnderline"/>
        </w:rPr>
        <w:t>take the lead in this regard – and has at least nominally stated its intention to do so</w:t>
      </w:r>
      <w:r w:rsidRPr="006D49E9">
        <w:rPr>
          <w:sz w:val="14"/>
        </w:rPr>
        <w:t>. The U.S. National Defense Authorization Act 2016 (NDAA 2016) states that “</w:t>
      </w:r>
      <w:r w:rsidRPr="006D49E9">
        <w:rPr>
          <w:rStyle w:val="StyleUnderline"/>
        </w:rPr>
        <w:t>military forces of Taiwan should be permitted to participate in bilateral training activities hosted by the United States that increase credible deterrent capabilities of Taiwan</w:t>
      </w:r>
      <w:r w:rsidRPr="006D49E9">
        <w:rPr>
          <w:sz w:val="14"/>
        </w:rPr>
        <w:t>.” Moreover, NDAA 2016 also notes that “</w:t>
      </w:r>
      <w:r w:rsidRPr="00C46946">
        <w:rPr>
          <w:rStyle w:val="Emphasis"/>
        </w:rPr>
        <w:t>the United States should continue to support the efforts of Taiwan to integrate innovative and asymmetric measures to balance the growing military capabilities of the People’s Republic of China</w:t>
      </w:r>
      <w:r w:rsidRPr="006D49E9">
        <w:rPr>
          <w:sz w:val="14"/>
        </w:rPr>
        <w:t xml:space="preserve">….” A re-shaped and re-purposed Taiwan Marine Corps certainly qualifies as an asymmetric and innovative measure. The U.S. Marines and U.S. Navy in particular should be allowed to bring the TMC (and Taiwan Navy) back into the fold – particularly for HA/DR operations. As a first step, the </w:t>
      </w:r>
      <w:r w:rsidRPr="00100DCA">
        <w:rPr>
          <w:rStyle w:val="StyleUnderline"/>
        </w:rPr>
        <w:t>U.S. Marine Corps should send one or two Mandarin-speaking officers as Liaison Officers to the Taiwan Marine Corps, as it has done in sending LNOs to the Japan Ground Self Defense Force and other regional militaries</w:t>
      </w:r>
      <w:r w:rsidRPr="006D49E9">
        <w:rPr>
          <w:sz w:val="14"/>
        </w:rPr>
        <w:t>.</w:t>
      </w:r>
    </w:p>
    <w:p w:rsidR="005E6EFC" w:rsidRDefault="005E6EFC" w:rsidP="005E6EFC"/>
    <w:p w:rsidR="005E6EFC" w:rsidRDefault="005E6EFC" w:rsidP="005E6EFC">
      <w:pPr>
        <w:pStyle w:val="Heading3"/>
      </w:pPr>
      <w:r>
        <w:t xml:space="preserve">2NC Solvency </w:t>
      </w:r>
    </w:p>
    <w:p w:rsidR="005E6EFC" w:rsidRDefault="005E6EFC" w:rsidP="005E6EFC"/>
    <w:p w:rsidR="005E6EFC" w:rsidRDefault="005E6EFC" w:rsidP="005E6EFC"/>
    <w:p w:rsidR="005E6EFC" w:rsidRDefault="005E6EFC" w:rsidP="005E6EFC">
      <w:pPr>
        <w:pStyle w:val="Heading4"/>
      </w:pPr>
      <w:r>
        <w:t>The CP is the best way to deter China but also ensure survival of Taiwan.</w:t>
      </w:r>
    </w:p>
    <w:p w:rsidR="005E6EFC" w:rsidRDefault="005E6EFC" w:rsidP="005E6EFC">
      <w:r w:rsidRPr="00F27D77">
        <w:rPr>
          <w:rStyle w:val="Style13ptBold"/>
        </w:rPr>
        <w:t>Chase</w:t>
      </w:r>
      <w:r>
        <w:t>, senior political scientist at the RAND Corporation, 2/26/</w:t>
      </w:r>
      <w:r w:rsidRPr="00F27D77">
        <w:rPr>
          <w:rStyle w:val="Style13ptBold"/>
        </w:rPr>
        <w:t>19</w:t>
      </w:r>
    </w:p>
    <w:p w:rsidR="005E6EFC" w:rsidRDefault="005E6EFC" w:rsidP="005E6EFC">
      <w:r>
        <w:t>(Michael, “</w:t>
      </w:r>
      <w:r w:rsidRPr="007E10A9">
        <w:t>Averting a Cross-Strait Crisis</w:t>
      </w:r>
      <w:r>
        <w:t xml:space="preserve">”, </w:t>
      </w:r>
      <w:r w:rsidRPr="007E10A9">
        <w:t>https://www.cfr.org/report/averting-cross-strait-crisis</w:t>
      </w:r>
      <w:r>
        <w:t>)//GA</w:t>
      </w:r>
    </w:p>
    <w:p w:rsidR="005E6EFC" w:rsidRDefault="005E6EFC" w:rsidP="005E6EFC">
      <w:pPr>
        <w:rPr>
          <w:sz w:val="16"/>
        </w:rPr>
      </w:pPr>
      <w:r w:rsidRPr="004B7DB2">
        <w:rPr>
          <w:rStyle w:val="StyleUnderline"/>
        </w:rPr>
        <w:t>Recommendations</w:t>
      </w:r>
      <w:r w:rsidRPr="00A73D00">
        <w:rPr>
          <w:sz w:val="16"/>
        </w:rPr>
        <w:t xml:space="preserve"> The situation across the Taiwan Strait is changing for several reasons, and </w:t>
      </w:r>
      <w:r w:rsidRPr="004B7DB2">
        <w:rPr>
          <w:rStyle w:val="StyleUnderline"/>
        </w:rPr>
        <w:t>the danger of a crisis appears to be growing as Taiwan’s 2020 elections approach</w:t>
      </w:r>
      <w:r w:rsidRPr="00A73D00">
        <w:rPr>
          <w:sz w:val="16"/>
        </w:rPr>
        <w:t xml:space="preserve">. </w:t>
      </w:r>
      <w:r w:rsidRPr="004F04E9">
        <w:rPr>
          <w:rStyle w:val="Emphasis"/>
        </w:rPr>
        <w:t>Washington should aim to strengthen deterrence</w:t>
      </w:r>
      <w:r w:rsidRPr="00A73D00">
        <w:rPr>
          <w:sz w:val="16"/>
        </w:rPr>
        <w:t xml:space="preserve"> </w:t>
      </w:r>
      <w:r w:rsidRPr="004F04E9">
        <w:rPr>
          <w:rStyle w:val="StyleUnderline"/>
        </w:rPr>
        <w:t>while working within the context of a long-standing policy that helps maintain stability and affords considerable flexibility</w:t>
      </w:r>
      <w:r w:rsidRPr="00A73D00">
        <w:rPr>
          <w:sz w:val="16"/>
        </w:rPr>
        <w:t xml:space="preserve">. Within this context, </w:t>
      </w:r>
      <w:r w:rsidRPr="00632945">
        <w:rPr>
          <w:rStyle w:val="Emphasis"/>
        </w:rPr>
        <w:t>the United States is unlikely to facilitate a major breakthrough in cross-strait relations</w:t>
      </w:r>
      <w:r w:rsidRPr="00A73D00">
        <w:rPr>
          <w:sz w:val="16"/>
        </w:rPr>
        <w:t xml:space="preserve">, </w:t>
      </w:r>
      <w:r w:rsidRPr="00A67E01">
        <w:rPr>
          <w:rStyle w:val="StyleUnderline"/>
        </w:rPr>
        <w:t>though it should do what it can to prevent them from worsening</w:t>
      </w:r>
      <w:r w:rsidRPr="00A73D00">
        <w:rPr>
          <w:sz w:val="16"/>
        </w:rPr>
        <w:t xml:space="preserve">. Because this is a sensitive time in cross-strait relations, careful diplomacy and stewardship are required to reduce the risk of crisis. In particular, </w:t>
      </w:r>
      <w:r w:rsidRPr="00F713C5">
        <w:rPr>
          <w:rStyle w:val="StyleUnderline"/>
        </w:rPr>
        <w:t>the U</w:t>
      </w:r>
      <w:r w:rsidRPr="00A73D00">
        <w:rPr>
          <w:sz w:val="16"/>
        </w:rPr>
        <w:t xml:space="preserve">nited </w:t>
      </w:r>
      <w:r w:rsidRPr="00F713C5">
        <w:rPr>
          <w:rStyle w:val="StyleUnderline"/>
        </w:rPr>
        <w:t>S</w:t>
      </w:r>
      <w:r w:rsidRPr="00A73D00">
        <w:rPr>
          <w:sz w:val="16"/>
        </w:rPr>
        <w:t xml:space="preserve">tates </w:t>
      </w:r>
      <w:r w:rsidRPr="00F713C5">
        <w:rPr>
          <w:rStyle w:val="StyleUnderline"/>
        </w:rPr>
        <w:t>should encourage China and Taiwan to maintain a stable and constructive cross-strait relationship on terms consistent with the interests and aspirations of the people of Taiwan</w:t>
      </w:r>
      <w:r w:rsidRPr="00A73D00">
        <w:rPr>
          <w:sz w:val="16"/>
        </w:rPr>
        <w:t xml:space="preserve">, primarily by reiterating clearly and publicly its opposition to unilateral actions altering the status quo. Unlike a decade ago, however, </w:t>
      </w:r>
      <w:r w:rsidRPr="00CF6F5E">
        <w:rPr>
          <w:rStyle w:val="Emphasis"/>
        </w:rPr>
        <w:t>the U.S. response will need to take into account that unilateral action by the mainland appears to be a much greater threat than Taiwan’s crossing a line</w:t>
      </w:r>
      <w:r w:rsidRPr="00A73D00">
        <w:rPr>
          <w:sz w:val="16"/>
        </w:rPr>
        <w:t xml:space="preserve"> </w:t>
      </w:r>
      <w:r w:rsidRPr="008131C4">
        <w:rPr>
          <w:rStyle w:val="StyleUnderline"/>
        </w:rPr>
        <w:t>that triggers a Chinese response</w:t>
      </w:r>
      <w:r w:rsidRPr="00A73D00">
        <w:rPr>
          <w:sz w:val="16"/>
        </w:rPr>
        <w:t xml:space="preserve">. The </w:t>
      </w:r>
      <w:r w:rsidRPr="002D510E">
        <w:rPr>
          <w:rStyle w:val="StyleUnderline"/>
        </w:rPr>
        <w:t>U</w:t>
      </w:r>
      <w:r w:rsidRPr="00A73D00">
        <w:rPr>
          <w:sz w:val="16"/>
        </w:rPr>
        <w:t xml:space="preserve">nited </w:t>
      </w:r>
      <w:r w:rsidRPr="002D510E">
        <w:rPr>
          <w:rStyle w:val="StyleUnderline"/>
        </w:rPr>
        <w:t>S</w:t>
      </w:r>
      <w:r w:rsidRPr="00A73D00">
        <w:rPr>
          <w:sz w:val="16"/>
        </w:rPr>
        <w:t xml:space="preserve">tates </w:t>
      </w:r>
      <w:r w:rsidRPr="002D510E">
        <w:rPr>
          <w:rStyle w:val="StyleUnderline"/>
        </w:rPr>
        <w:t>should also develop a multidimensional approach to enhancing its relationship with Taiwan</w:t>
      </w:r>
      <w:r w:rsidRPr="00A73D00">
        <w:rPr>
          <w:sz w:val="16"/>
        </w:rPr>
        <w:t xml:space="preserve"> and strengthening Taiwan’s resilience and ability to deter Chinese coercion, as detailed below. Because escalating Chinese pressure presents a multifaceted threat to Taiwan, the </w:t>
      </w:r>
      <w:r w:rsidRPr="00BE465F">
        <w:rPr>
          <w:rStyle w:val="StyleUnderline"/>
        </w:rPr>
        <w:t>U</w:t>
      </w:r>
      <w:r w:rsidRPr="00A73D00">
        <w:rPr>
          <w:sz w:val="16"/>
        </w:rPr>
        <w:t xml:space="preserve">nited </w:t>
      </w:r>
      <w:r w:rsidRPr="00BE465F">
        <w:rPr>
          <w:rStyle w:val="StyleUnderline"/>
        </w:rPr>
        <w:t>S</w:t>
      </w:r>
      <w:r w:rsidRPr="00A73D00">
        <w:rPr>
          <w:sz w:val="16"/>
        </w:rPr>
        <w:t xml:space="preserve">tates </w:t>
      </w:r>
      <w:r w:rsidRPr="00BE465F">
        <w:rPr>
          <w:rStyle w:val="StyleUnderline"/>
        </w:rPr>
        <w:t xml:space="preserve">should think more broadly about how to help Taiwan </w:t>
      </w:r>
      <w:r w:rsidRPr="00621C35">
        <w:rPr>
          <w:rStyle w:val="Emphasis"/>
        </w:rPr>
        <w:t>strengthen deterrence and increase its resilience</w:t>
      </w:r>
      <w:r w:rsidRPr="00A73D00">
        <w:rPr>
          <w:sz w:val="16"/>
        </w:rPr>
        <w:t xml:space="preserve">. Since </w:t>
      </w:r>
      <w:r w:rsidRPr="0084282C">
        <w:rPr>
          <w:rStyle w:val="StyleUnderline"/>
        </w:rPr>
        <w:t>Beijing would likely rely on a strategy that incorporates a variety of diplomatic, economic, military, and informational instruments of power</w:t>
      </w:r>
      <w:r w:rsidRPr="00A73D00">
        <w:rPr>
          <w:sz w:val="16"/>
        </w:rPr>
        <w:t xml:space="preserve">, Washington should develop an approach that accounts for the challenges presented by all of the different elements of a Chinese coercion campaign against Taiwan. The overall goals should be to help Taiwan mitigate its vulnerabilities and to convince China that it would be unable to use its leverage against Taiwan in any of these areas without taking large risks. To counter Chinese diplomatic isolation, </w:t>
      </w:r>
      <w:r w:rsidRPr="009265AC">
        <w:rPr>
          <w:rStyle w:val="StyleUnderline"/>
        </w:rPr>
        <w:t>the U</w:t>
      </w:r>
      <w:r w:rsidRPr="00A73D00">
        <w:rPr>
          <w:sz w:val="16"/>
        </w:rPr>
        <w:t xml:space="preserve">nited </w:t>
      </w:r>
      <w:r w:rsidRPr="009265AC">
        <w:rPr>
          <w:rStyle w:val="StyleUnderline"/>
        </w:rPr>
        <w:t>S</w:t>
      </w:r>
      <w:r w:rsidRPr="00A73D00">
        <w:rPr>
          <w:sz w:val="16"/>
        </w:rPr>
        <w:t xml:space="preserve">tates </w:t>
      </w:r>
      <w:r w:rsidRPr="009265AC">
        <w:rPr>
          <w:rStyle w:val="StyleUnderline"/>
        </w:rPr>
        <w:t>should continue to support Taiwan’s participation in international organizations such as the International Civil Aviation Organization, Interpol, and the W</w:t>
      </w:r>
      <w:r w:rsidRPr="00A73D00">
        <w:rPr>
          <w:sz w:val="16"/>
        </w:rPr>
        <w:t xml:space="preserve">orld </w:t>
      </w:r>
      <w:r w:rsidRPr="009265AC">
        <w:rPr>
          <w:rStyle w:val="StyleUnderline"/>
        </w:rPr>
        <w:t>H</w:t>
      </w:r>
      <w:r w:rsidRPr="00A73D00">
        <w:rPr>
          <w:sz w:val="16"/>
        </w:rPr>
        <w:t xml:space="preserve">ealth </w:t>
      </w:r>
      <w:r w:rsidRPr="009265AC">
        <w:rPr>
          <w:rStyle w:val="StyleUnderline"/>
        </w:rPr>
        <w:t>O</w:t>
      </w:r>
      <w:r w:rsidRPr="00A73D00">
        <w:rPr>
          <w:sz w:val="16"/>
        </w:rPr>
        <w:t xml:space="preserve">rganization, and expand successful initiatives such as the Global Cooperation and Training Framework. The United States should also do more to facilitate Taiwan’s efforts to deepen strategic dialogues and exchanges with other democracies, including Australia and Japan. To bolster Taiwan’s deterrence posture, </w:t>
      </w:r>
      <w:r w:rsidRPr="005C5905">
        <w:rPr>
          <w:rStyle w:val="Emphasis"/>
        </w:rPr>
        <w:t>the United States should continue arms sales to Taiwan</w:t>
      </w:r>
      <w:r w:rsidRPr="00A73D00">
        <w:rPr>
          <w:sz w:val="16"/>
        </w:rPr>
        <w:t xml:space="preserve"> and assist Taiwan in its attempts to strengthen its domestic defense industry. The </w:t>
      </w:r>
      <w:r w:rsidRPr="00231A36">
        <w:rPr>
          <w:rStyle w:val="Emphasis"/>
        </w:rPr>
        <w:t>United States should also enhance support for Taiwan’s efforts to develop and implement a new defense strategy, strengthen its reserve forces, and reform its military service system</w:t>
      </w:r>
      <w:r w:rsidRPr="00A73D00">
        <w:rPr>
          <w:sz w:val="16"/>
        </w:rPr>
        <w:t xml:space="preserve">. In return, the </w:t>
      </w:r>
      <w:r w:rsidRPr="00232A2C">
        <w:rPr>
          <w:rStyle w:val="StyleUnderline"/>
        </w:rPr>
        <w:t>United States should expect Taiwan to increase its defense spending and focus on implementation of its new Overall Defense Concept</w:t>
      </w:r>
      <w:r w:rsidRPr="00A73D00">
        <w:rPr>
          <w:sz w:val="16"/>
        </w:rPr>
        <w:t xml:space="preserve">, which emphasizes asymmetric responses to China’s growing military power, including more mobile and survivable systems. The </w:t>
      </w:r>
      <w:r w:rsidRPr="00610B0E">
        <w:rPr>
          <w:rStyle w:val="StyleUnderline"/>
        </w:rPr>
        <w:t>United States should also aid Taiwan’s efforts to diversify its economic relationships and reduce its economic dependence on China</w:t>
      </w:r>
      <w:r w:rsidRPr="00A73D00">
        <w:rPr>
          <w:sz w:val="16"/>
        </w:rPr>
        <w:t xml:space="preserve">. This assistance could include supporting President Tsai’s New Southbound Policy, which is intended to enhance Taiwan’s economic ties with the Association of Southeast Asian Nations (ASEAN), Australia, New Zealand, and South Asian states. In addition, it could include pursuing a U.S.-Taiwan trade agreement or supporting Taiwan’s desire to participate in CPTPP. The United States should explore additional ways to help Taiwan. </w:t>
      </w:r>
      <w:r w:rsidRPr="00610B0E">
        <w:rPr>
          <w:rStyle w:val="StyleUnderline"/>
        </w:rPr>
        <w:t>The United States should explore additional ways to help Taiwan increase its ability to uncover and counter Chinese information warfare and political influence operations</w:t>
      </w:r>
      <w:r w:rsidRPr="00A73D00">
        <w:rPr>
          <w:sz w:val="16"/>
        </w:rPr>
        <w:t xml:space="preserve">. Some of this help might need to be provided behind the scenes for it to be effective, but when possible the United States should consider publicizing what it knows about Chinese operations and publicly highlighting its willingness and ability to work with Taiwan to diminish their damage. The </w:t>
      </w:r>
      <w:r w:rsidRPr="00A64261">
        <w:rPr>
          <w:rStyle w:val="StyleUnderline"/>
        </w:rPr>
        <w:t>United States should also encourage other countries that have experience in countering Chinese or Russian influence operations, such as Australia and France, to coordinate and work with Taiwan to help build its capacity to respond to such activities</w:t>
      </w:r>
      <w:r w:rsidRPr="00A73D00">
        <w:rPr>
          <w:sz w:val="16"/>
        </w:rPr>
        <w:t xml:space="preserve">. The </w:t>
      </w:r>
      <w:r w:rsidRPr="00E07487">
        <w:rPr>
          <w:rStyle w:val="Emphasis"/>
        </w:rPr>
        <w:t>United States should further strengthen its own deterrence and defense capabilities and emphasize a deterrence-by-denial approach against China</w:t>
      </w:r>
      <w:r w:rsidRPr="00A73D00">
        <w:rPr>
          <w:sz w:val="16"/>
        </w:rPr>
        <w:t xml:space="preserve">. This </w:t>
      </w:r>
      <w:r w:rsidRPr="000621D8">
        <w:rPr>
          <w:rStyle w:val="StyleUnderline"/>
        </w:rPr>
        <w:t>approach would likely be more credible than a deterrence approach that is premised on the threat of punishment and would also ensure that the United States is prepared to defend Taiwan if deterrence fails</w:t>
      </w:r>
      <w:r w:rsidRPr="00A73D00">
        <w:rPr>
          <w:sz w:val="16"/>
        </w:rPr>
        <w:t>. Moreover, Washington should clearly communicate to Beijing that it is updating its own operational concepts and military capabilities in response to improvements in Chinese military power. Specifically, th</w:t>
      </w:r>
      <w:r w:rsidRPr="00E47695">
        <w:rPr>
          <w:rStyle w:val="StyleUnderline"/>
        </w:rPr>
        <w:t xml:space="preserve">e United States should display new capabilities and conduct exercises in ways that are designed to show China that </w:t>
      </w:r>
      <w:r w:rsidRPr="00E222B3">
        <w:rPr>
          <w:rStyle w:val="Emphasis"/>
        </w:rPr>
        <w:t>the United States will be able to counter Chinese use of force against Taiwan</w:t>
      </w:r>
      <w:r w:rsidRPr="00A73D00">
        <w:rPr>
          <w:sz w:val="16"/>
        </w:rPr>
        <w:t xml:space="preserve">, if necessary. In addition, </w:t>
      </w:r>
      <w:r w:rsidRPr="00A73D00">
        <w:rPr>
          <w:rStyle w:val="Emphasis"/>
        </w:rPr>
        <w:t>Washington should try to induce caution on Beijing’s part by signaling that China would be unable to ensure a fast and decisive resolution on its terms</w:t>
      </w:r>
      <w:r w:rsidRPr="00A73D00">
        <w:rPr>
          <w:sz w:val="16"/>
        </w:rPr>
        <w:t>, or to control escalation with the level of confidence some Chinese strategists have suggested would be the case in the event of a regional conflict.</w:t>
      </w:r>
    </w:p>
    <w:p w:rsidR="005E6EFC" w:rsidRDefault="005E6EFC" w:rsidP="005E6EFC"/>
    <w:p w:rsidR="005E6EFC" w:rsidRDefault="005E6EFC" w:rsidP="005E6EFC">
      <w:pPr>
        <w:pStyle w:val="Heading4"/>
      </w:pPr>
      <w:r>
        <w:t>The CP is key to maintaining Taiwan’s defensive capabilities---US cooperation increases efficiency and effectiveness for defensive forces.</w:t>
      </w:r>
    </w:p>
    <w:p w:rsidR="005E6EFC" w:rsidRDefault="005E6EFC" w:rsidP="005E6EFC">
      <w:proofErr w:type="spellStart"/>
      <w:r w:rsidRPr="00636003">
        <w:rPr>
          <w:rStyle w:val="Style13ptBold"/>
        </w:rPr>
        <w:t>Newsham</w:t>
      </w:r>
      <w:proofErr w:type="spellEnd"/>
      <w:r>
        <w:t xml:space="preserve">, </w:t>
      </w:r>
      <w:r w:rsidRPr="00636003">
        <w:t xml:space="preserve">Grant </w:t>
      </w:r>
      <w:proofErr w:type="spellStart"/>
      <w:r w:rsidRPr="00636003">
        <w:t>Newsham</w:t>
      </w:r>
      <w:proofErr w:type="spellEnd"/>
      <w:r w:rsidRPr="00636003">
        <w:t xml:space="preserve"> is senior research fellow at the Japan Forum for Strategic Studies, and a retired U.S. Marine Colonel. He served as the first U.S. Marine Liaison Officer to the Japan Ground Self Defense Force and was instrumental in the development of the Japan Self Defense Force’s nascent amphibious capability. He remains active in amphibious development in the Indo-Asia-Pacific region</w:t>
      </w:r>
      <w:r>
        <w:t>, 5/7/</w:t>
      </w:r>
      <w:r w:rsidRPr="00636003">
        <w:rPr>
          <w:rStyle w:val="Style13ptBold"/>
        </w:rPr>
        <w:t>19</w:t>
      </w:r>
    </w:p>
    <w:p w:rsidR="005E6EFC" w:rsidRDefault="005E6EFC" w:rsidP="005E6EFC">
      <w:r>
        <w:t>(Grant, “</w:t>
      </w:r>
      <w:r w:rsidRPr="00A87442">
        <w:t>Taiwan's National Security Is at Risk</w:t>
      </w:r>
      <w:r>
        <w:t xml:space="preserve">”, </w:t>
      </w:r>
      <w:r w:rsidRPr="00A87442">
        <w:t>https://nationalinterest.org/feature/taiwans-national-security-risk-56377</w:t>
      </w:r>
      <w:r>
        <w:t>)//GA</w:t>
      </w:r>
    </w:p>
    <w:p w:rsidR="005E6EFC" w:rsidRDefault="005E6EFC" w:rsidP="005E6EFC">
      <w:pPr>
        <w:rPr>
          <w:sz w:val="16"/>
        </w:rPr>
      </w:pPr>
      <w:r w:rsidRPr="00867920">
        <w:rPr>
          <w:rStyle w:val="Emphasis"/>
        </w:rPr>
        <w:t>Taiwan’s military must feel pressured on two fronts these days</w:t>
      </w:r>
      <w:r w:rsidRPr="0013150C">
        <w:rPr>
          <w:sz w:val="16"/>
        </w:rPr>
        <w:t xml:space="preserve">. Chinese </w:t>
      </w:r>
      <w:r w:rsidRPr="00867920">
        <w:rPr>
          <w:rStyle w:val="StyleUnderline"/>
        </w:rPr>
        <w:t>P</w:t>
      </w:r>
      <w:r w:rsidRPr="0013150C">
        <w:rPr>
          <w:sz w:val="16"/>
        </w:rPr>
        <w:t xml:space="preserve">eople’s </w:t>
      </w:r>
      <w:r w:rsidRPr="00867920">
        <w:rPr>
          <w:rStyle w:val="StyleUnderline"/>
        </w:rPr>
        <w:t>L</w:t>
      </w:r>
      <w:r w:rsidRPr="0013150C">
        <w:rPr>
          <w:sz w:val="16"/>
        </w:rPr>
        <w:t xml:space="preserve">iberation </w:t>
      </w:r>
      <w:r w:rsidRPr="00867920">
        <w:rPr>
          <w:rStyle w:val="StyleUnderline"/>
        </w:rPr>
        <w:t>A</w:t>
      </w:r>
      <w:r w:rsidRPr="0013150C">
        <w:rPr>
          <w:sz w:val="16"/>
        </w:rPr>
        <w:t xml:space="preserve">rmy </w:t>
      </w:r>
      <w:r w:rsidRPr="00867920">
        <w:rPr>
          <w:rStyle w:val="StyleUnderline"/>
        </w:rPr>
        <w:t>jets and ships routinely menace</w:t>
      </w:r>
      <w:r w:rsidRPr="0013150C">
        <w:rPr>
          <w:sz w:val="16"/>
        </w:rPr>
        <w:t xml:space="preserve">, </w:t>
      </w:r>
      <w:r w:rsidRPr="00867920">
        <w:rPr>
          <w:rStyle w:val="StyleUnderline"/>
        </w:rPr>
        <w:t>while the Americans routinely nag</w:t>
      </w:r>
      <w:r w:rsidRPr="0013150C">
        <w:rPr>
          <w:sz w:val="16"/>
        </w:rPr>
        <w:t xml:space="preserve">—with the best of intentions of course. Beyond the advice always gushing forth from Washington-based think tanks and pundits, </w:t>
      </w:r>
      <w:r w:rsidRPr="00867920">
        <w:rPr>
          <w:rStyle w:val="StyleUnderline"/>
        </w:rPr>
        <w:t>Americans are shuttling through Taipei offering guidance</w:t>
      </w:r>
      <w:r w:rsidRPr="0013150C">
        <w:rPr>
          <w:sz w:val="16"/>
        </w:rPr>
        <w:t xml:space="preserve">: Spend more on defense . . . become a “porcupine” . . . buy this . . . don’t buy that . . . do this . . . don’t do that . . . Taiwan might feel like saying: “We get it . . . now how about letting us train and exercise with you?” </w:t>
      </w:r>
      <w:r w:rsidRPr="00EB6B91">
        <w:rPr>
          <w:rStyle w:val="Emphasis"/>
        </w:rPr>
        <w:t>U.S. policy has</w:t>
      </w:r>
      <w:r w:rsidRPr="0013150C">
        <w:rPr>
          <w:sz w:val="16"/>
        </w:rPr>
        <w:t>—even if not always intentionally—</w:t>
      </w:r>
      <w:r w:rsidRPr="00EB6B91">
        <w:rPr>
          <w:rStyle w:val="Emphasis"/>
        </w:rPr>
        <w:t>isolated Taiwan’s military</w:t>
      </w:r>
      <w:r w:rsidRPr="0013150C">
        <w:rPr>
          <w:sz w:val="16"/>
        </w:rPr>
        <w:t xml:space="preserve"> </w:t>
      </w:r>
      <w:r w:rsidRPr="00EB6B91">
        <w:rPr>
          <w:rStyle w:val="StyleUnderline"/>
        </w:rPr>
        <w:t>over the forty years since Washington shifted diplomatic recognition from Taipei to Beijing</w:t>
      </w:r>
      <w:r w:rsidRPr="0013150C">
        <w:rPr>
          <w:sz w:val="16"/>
        </w:rPr>
        <w:t xml:space="preserve">. Arms are grudgingly doled out—as typified by the Obama administration’s single arms sale to Taiwan in eight years. And </w:t>
      </w:r>
      <w:r w:rsidRPr="007E7E86">
        <w:rPr>
          <w:rStyle w:val="StyleUnderline"/>
        </w:rPr>
        <w:t>there are strict American-imposed limits on military to military interaction—to the point Taiwan and U.S. service members wear civilian clothes when visiting each other’s countries</w:t>
      </w:r>
      <w:r w:rsidRPr="0013150C">
        <w:rPr>
          <w:sz w:val="16"/>
        </w:rPr>
        <w:t xml:space="preserve">. Taiwan </w:t>
      </w:r>
      <w:r w:rsidRPr="00FB7DF9">
        <w:rPr>
          <w:rStyle w:val="StyleUnderline"/>
        </w:rPr>
        <w:t>military personnel do attend U.S. service schools</w:t>
      </w:r>
      <w:r w:rsidRPr="0013150C">
        <w:rPr>
          <w:sz w:val="16"/>
        </w:rPr>
        <w:t xml:space="preserve"> and there are frequent consultations and discussions between the militaries, along with observation teams sent to watch each other’s exercises. And American trainers conduct skills training in Taiwan, while Taiwan Air Force F-16 pilots receive training at Luke Air Force Base in Arizona. But </w:t>
      </w:r>
      <w:r w:rsidRPr="00FB7DF9">
        <w:rPr>
          <w:rStyle w:val="StyleUnderline"/>
        </w:rPr>
        <w:t>the Americans won’t actually do joint exercises or operations</w:t>
      </w:r>
      <w:r w:rsidRPr="0013150C">
        <w:rPr>
          <w:sz w:val="16"/>
        </w:rPr>
        <w:t>—</w:t>
      </w:r>
      <w:r w:rsidRPr="00FB7DF9">
        <w:rPr>
          <w:rStyle w:val="StyleUnderline"/>
        </w:rPr>
        <w:t>and that’s a necessity for Taiwan’s military</w:t>
      </w:r>
      <w:r w:rsidRPr="0013150C">
        <w:rPr>
          <w:sz w:val="16"/>
        </w:rPr>
        <w:t>—</w:t>
      </w:r>
      <w:r w:rsidRPr="00FB7DF9">
        <w:rPr>
          <w:rStyle w:val="StyleUnderline"/>
        </w:rPr>
        <w:t>as it is for any military seeking to maintain or improve capabilities</w:t>
      </w:r>
      <w:r w:rsidRPr="0013150C">
        <w:rPr>
          <w:sz w:val="16"/>
        </w:rPr>
        <w:t xml:space="preserve">. This is particularly so for a small force that depends on outside support. As a result, </w:t>
      </w:r>
      <w:r w:rsidRPr="005B50E9">
        <w:rPr>
          <w:rStyle w:val="Emphasis"/>
        </w:rPr>
        <w:t>Taiwan’s armed forces are something of a “Galapagos military.”</w:t>
      </w:r>
      <w:r w:rsidRPr="0013150C">
        <w:rPr>
          <w:sz w:val="16"/>
        </w:rPr>
        <w:t xml:space="preserve"> Against the odds, </w:t>
      </w:r>
      <w:r w:rsidRPr="00BF7478">
        <w:rPr>
          <w:rStyle w:val="StyleUnderline"/>
        </w:rPr>
        <w:t>they are still highly professional, but not as capable as they should be</w:t>
      </w:r>
      <w:r w:rsidRPr="0013150C">
        <w:rPr>
          <w:sz w:val="16"/>
        </w:rPr>
        <w:t xml:space="preserve">. And </w:t>
      </w:r>
      <w:r w:rsidRPr="006D7D0E">
        <w:rPr>
          <w:rStyle w:val="StyleUnderline"/>
        </w:rPr>
        <w:t>one wonders how well Taiwan and U.S. forces can defend Taiwan if they never practice outside tabletop exercise—and sometimes seem afraid to be seen together</w:t>
      </w:r>
      <w:r w:rsidRPr="0013150C">
        <w:rPr>
          <w:sz w:val="16"/>
        </w:rPr>
        <w:t xml:space="preserve">. This brings to mind a baseball team that never plays other teams. Instead, it’s “chalk talks” and intra-squad games using equipment that it scrounged up. This </w:t>
      </w:r>
      <w:r w:rsidRPr="002948F4">
        <w:rPr>
          <w:rStyle w:val="StyleUnderline"/>
        </w:rPr>
        <w:t>decades-long isolation also demoralizes the Taiwan military</w:t>
      </w:r>
      <w:r w:rsidRPr="0013150C">
        <w:rPr>
          <w:sz w:val="16"/>
        </w:rPr>
        <w:t>—</w:t>
      </w:r>
      <w:r w:rsidRPr="002948F4">
        <w:rPr>
          <w:rStyle w:val="StyleUnderline"/>
        </w:rPr>
        <w:t>while reducing public confidence in the military</w:t>
      </w:r>
      <w:r w:rsidRPr="0013150C">
        <w:rPr>
          <w:sz w:val="16"/>
        </w:rPr>
        <w:t xml:space="preserve">. And both the Taiwan government and the public wonder if the Americans can really be counted on. Even worse, </w:t>
      </w:r>
      <w:r w:rsidRPr="002948F4">
        <w:rPr>
          <w:rStyle w:val="Emphasis"/>
        </w:rPr>
        <w:t>Beijing reckons that if it keeps tightening the screws on Taiwan and creates an overwhelming military imbalance the Americans will back off</w:t>
      </w:r>
      <w:r w:rsidRPr="0013150C">
        <w:rPr>
          <w:sz w:val="16"/>
        </w:rPr>
        <w:t xml:space="preserve"> when the time comes—</w:t>
      </w:r>
      <w:r w:rsidRPr="00C358D6">
        <w:rPr>
          <w:rStyle w:val="StyleUnderline"/>
        </w:rPr>
        <w:t>figuring the price is too high</w:t>
      </w:r>
      <w:r w:rsidRPr="0013150C">
        <w:rPr>
          <w:sz w:val="16"/>
        </w:rPr>
        <w:t xml:space="preserve">. And by now, Taiwanese might even feel numb to these American professions of support—without more tangible evidence of commitment—particularly joint exercises. And they may even think, “why bother defending ourselves?” Washington took a step in the right direction in 2017 when a platoon of Taiwan Marines trained with U.S. Marines in Hawaii. But then the </w:t>
      </w:r>
      <w:r w:rsidRPr="00C358D6">
        <w:rPr>
          <w:rStyle w:val="StyleUnderline"/>
        </w:rPr>
        <w:t>Trump</w:t>
      </w:r>
      <w:r w:rsidRPr="0013150C">
        <w:rPr>
          <w:sz w:val="16"/>
        </w:rPr>
        <w:t xml:space="preserve"> administration </w:t>
      </w:r>
      <w:r w:rsidRPr="00C358D6">
        <w:rPr>
          <w:rStyle w:val="StyleUnderline"/>
        </w:rPr>
        <w:t>squandered an opportunity to invite Taiwan to the RIMPAC 2018 exercise after withdrawing the PRC’s invitation</w:t>
      </w:r>
      <w:r w:rsidRPr="0013150C">
        <w:rPr>
          <w:sz w:val="16"/>
        </w:rPr>
        <w:t xml:space="preserve">. Indeed, local representatives from the Taiwan Economic and Culture Office in Honolulu were not even allowed the watch the exercise. U.S. government officials might usefully remember that they represent the United States of America—still the world’s most powerful nation—and can decide who they associate with. </w:t>
      </w:r>
      <w:r w:rsidRPr="00154218">
        <w:rPr>
          <w:rStyle w:val="StyleUnderline"/>
        </w:rPr>
        <w:t>The PRC will complain. It always does</w:t>
      </w:r>
      <w:r w:rsidRPr="0013150C">
        <w:rPr>
          <w:sz w:val="16"/>
        </w:rPr>
        <w:t xml:space="preserve">. But </w:t>
      </w:r>
      <w:r w:rsidRPr="0094794D">
        <w:rPr>
          <w:rStyle w:val="Emphasis"/>
        </w:rPr>
        <w:t>Washington’s fear of joint training is evidence Beijing still has a veto on U.S. behavior towards Taiwan</w:t>
      </w:r>
      <w:r w:rsidRPr="0013150C">
        <w:rPr>
          <w:sz w:val="16"/>
        </w:rPr>
        <w:t xml:space="preserve">—and has for decades—aided and abetted by the U.S. State Department and U.S. administrations (of both parties) and the “business lobby.” The </w:t>
      </w:r>
      <w:r w:rsidRPr="00092B02">
        <w:rPr>
          <w:rStyle w:val="StyleUnderline"/>
        </w:rPr>
        <w:t>Pentagon hasn’t exactly fought hard to change things either</w:t>
      </w:r>
      <w:r w:rsidRPr="0013150C">
        <w:rPr>
          <w:sz w:val="16"/>
        </w:rPr>
        <w:t xml:space="preserve">. Paradoxically, </w:t>
      </w:r>
      <w:r w:rsidRPr="00092B02">
        <w:rPr>
          <w:rStyle w:val="StyleUnderline"/>
        </w:rPr>
        <w:t>support for Taiwan is practically the only subject for which there is overwhelming and bipartisan congressional support</w:t>
      </w:r>
      <w:r w:rsidRPr="0013150C">
        <w:rPr>
          <w:sz w:val="16"/>
        </w:rPr>
        <w:t xml:space="preserve">. The Taiwan Relations Act (TRA) was in fact enacted in 1979 out of fear a President might sell out Taiwan. And National Defense Authorization Acts (NDAA’s) since at least 2017 specifically call for joint exercises with Taiwan. </w:t>
      </w:r>
      <w:r w:rsidRPr="00AF1574">
        <w:rPr>
          <w:rStyle w:val="StyleUnderline"/>
        </w:rPr>
        <w:t>Yet almost nothing has happened</w:t>
      </w:r>
      <w:r w:rsidRPr="0013150C">
        <w:rPr>
          <w:sz w:val="16"/>
        </w:rPr>
        <w:t>. Meanwhile, U</w:t>
      </w:r>
      <w:r w:rsidRPr="00AF1574">
        <w:rPr>
          <w:rStyle w:val="StyleUnderline"/>
        </w:rPr>
        <w:t>.S. forces conduct military exercises in the Baltic States that Russia appears to covet.</w:t>
      </w:r>
      <w:r w:rsidRPr="0013150C">
        <w:rPr>
          <w:sz w:val="16"/>
        </w:rPr>
        <w:t xml:space="preserve"> And Vladimir </w:t>
      </w:r>
      <w:r w:rsidRPr="00AF1574">
        <w:rPr>
          <w:rStyle w:val="StyleUnderline"/>
        </w:rPr>
        <w:t>Putin is no less scary than Xi</w:t>
      </w:r>
      <w:r w:rsidRPr="0013150C">
        <w:rPr>
          <w:sz w:val="16"/>
        </w:rPr>
        <w:t xml:space="preserve"> Jinping. But Russia doesn’t make what Wal-Mart sells—nor is it viewed as a magical place where foreign businessmen believe they will get rich selling one of something to every Chinese person. </w:t>
      </w:r>
      <w:r w:rsidRPr="00AF1574">
        <w:rPr>
          <w:rStyle w:val="Emphasis"/>
        </w:rPr>
        <w:t>The United States must take the first step</w:t>
      </w:r>
      <w:r w:rsidRPr="0013150C">
        <w:rPr>
          <w:sz w:val="16"/>
        </w:rPr>
        <w:t xml:space="preserve">. It’s the big guy backing up a smaller friend facing a powerful bully. Indeed, </w:t>
      </w:r>
      <w:r w:rsidRPr="00216D6C">
        <w:rPr>
          <w:rStyle w:val="StyleUnderline"/>
        </w:rPr>
        <w:t>treat Taiwan like a real ally and the Taiwanese public just might start thinking the Americans are serious</w:t>
      </w:r>
      <w:r w:rsidRPr="0013150C">
        <w:rPr>
          <w:sz w:val="16"/>
        </w:rPr>
        <w:t xml:space="preserve">. Sending generals and admirals to visit Taiwan and holding more consultations and gift exchanges isn’t what’s needed. That’s a bigger deal to the Americans than to Taiwan or China. </w:t>
      </w:r>
      <w:r w:rsidRPr="003946A4">
        <w:rPr>
          <w:rStyle w:val="StyleUnderline"/>
        </w:rPr>
        <w:t>What’s needed is something substantial that demonstrates commitment and draws Taiwan’s military out of isolation</w:t>
      </w:r>
      <w:r w:rsidRPr="0013150C">
        <w:rPr>
          <w:sz w:val="16"/>
        </w:rPr>
        <w:t xml:space="preserve">. Here is a suggestion: </w:t>
      </w:r>
      <w:r w:rsidRPr="003946A4">
        <w:rPr>
          <w:rStyle w:val="StyleUnderline"/>
        </w:rPr>
        <w:t>Create a Central Pacific</w:t>
      </w:r>
      <w:r w:rsidRPr="0013150C">
        <w:rPr>
          <w:sz w:val="16"/>
        </w:rPr>
        <w:t xml:space="preserve"> Humanitarian Assistance/Disaster Relief (</w:t>
      </w:r>
      <w:r w:rsidRPr="003946A4">
        <w:rPr>
          <w:rStyle w:val="StyleUnderline"/>
        </w:rPr>
        <w:t>HA/DR</w:t>
      </w:r>
      <w:r w:rsidRPr="0013150C">
        <w:rPr>
          <w:sz w:val="16"/>
        </w:rPr>
        <w:t xml:space="preserve">) </w:t>
      </w:r>
      <w:r w:rsidRPr="003946A4">
        <w:rPr>
          <w:rStyle w:val="StyleUnderline"/>
        </w:rPr>
        <w:t>Force</w:t>
      </w:r>
      <w:r w:rsidRPr="0013150C">
        <w:rPr>
          <w:sz w:val="16"/>
        </w:rPr>
        <w:t>—</w:t>
      </w:r>
      <w:r w:rsidRPr="003946A4">
        <w:rPr>
          <w:rStyle w:val="StyleUnderline"/>
        </w:rPr>
        <w:t>using U.S. and Taiwan amphibious forces to plan, train, and exercise for HA/DR operations</w:t>
      </w:r>
      <w:r w:rsidRPr="0013150C">
        <w:rPr>
          <w:sz w:val="16"/>
        </w:rPr>
        <w:t xml:space="preserve">—and respond when disasters occur—as they always do in the region. </w:t>
      </w:r>
      <w:r w:rsidRPr="00C7314E">
        <w:rPr>
          <w:rStyle w:val="StyleUnderline"/>
        </w:rPr>
        <w:t>Locate the outfit in Taiwan and attach U.S. officers</w:t>
      </w:r>
      <w:r w:rsidRPr="0013150C">
        <w:rPr>
          <w:sz w:val="16"/>
        </w:rPr>
        <w:t xml:space="preserve">—perhaps from the U.S. Navy’s Seventh Fleet and 31st Marine Expeditionary Unit </w:t>
      </w:r>
      <w:r w:rsidRPr="00C7314E">
        <w:rPr>
          <w:rStyle w:val="StyleUnderline"/>
        </w:rPr>
        <w:t>that are well-versed and prepared for disaster response</w:t>
      </w:r>
      <w:r w:rsidRPr="0013150C">
        <w:rPr>
          <w:sz w:val="16"/>
        </w:rPr>
        <w:t xml:space="preserve">. Taiwan already has excellent HA/DR capabilities—combining both civilian and military resources. While making use of civilian resources, this should be a military to military based effort. For one thing, militaries have the necessary personnel, hardware, equipment, and organization. And if it’s exclusively a “civilian” effort—in hopes Beijing won’t object—that suggests ongoing fear of Beijing and that Chinese deterrence is working nicely. An advantage of using amphibious forces is that it’s the equivalent of CrossFit training—exercising air, sea, and ground capabilities at the same time. And </w:t>
      </w:r>
      <w:r w:rsidRPr="00C7314E">
        <w:rPr>
          <w:rStyle w:val="Emphasis"/>
        </w:rPr>
        <w:t>it exercises skills that are the same as for “regular” military operations</w:t>
      </w:r>
      <w:r w:rsidRPr="0013150C">
        <w:rPr>
          <w:sz w:val="16"/>
        </w:rPr>
        <w:t xml:space="preserve">—except for the shooting. Do some of this joint training and </w:t>
      </w:r>
      <w:r w:rsidRPr="001639D5">
        <w:rPr>
          <w:rStyle w:val="StyleUnderline"/>
        </w:rPr>
        <w:t xml:space="preserve">Taiwan military skills will </w:t>
      </w:r>
      <w:r w:rsidRPr="001639D5">
        <w:rPr>
          <w:rStyle w:val="Emphasis"/>
        </w:rPr>
        <w:t>improve in short order</w:t>
      </w:r>
      <w:r w:rsidRPr="001639D5">
        <w:rPr>
          <w:rStyle w:val="StyleUnderline"/>
        </w:rPr>
        <w:t>—while also improving the ability to operate with American forces—and vice versa</w:t>
      </w:r>
      <w:r w:rsidRPr="0013150C">
        <w:rPr>
          <w:sz w:val="16"/>
        </w:rPr>
        <w:t xml:space="preserve">. The U.S. territory of Guam is a perfect training location, and there are other locales elsewhere in the South Pacific where Taiwan still has diplomatic allies. To bring this to fruition will require Taiwan liaison officers at American headquarters in Hawaii. And the Americans can assign Chinese-speaking Marines and Navy officers as liaison officers to Taiwan forces. And </w:t>
      </w:r>
      <w:r w:rsidRPr="0067773E">
        <w:rPr>
          <w:rStyle w:val="StyleUnderline"/>
        </w:rPr>
        <w:t>each nation’s amphibious ships making port calls in each other’s ports will be a natural outcome as well</w:t>
      </w:r>
      <w:r w:rsidRPr="0013150C">
        <w:rPr>
          <w:sz w:val="16"/>
        </w:rPr>
        <w:t xml:space="preserve">. Expect political and psychological knock-on effects in Taiwan, Washington, Beijing, and regionally. </w:t>
      </w:r>
      <w:r w:rsidRPr="0067773E">
        <w:rPr>
          <w:rStyle w:val="Emphasis"/>
        </w:rPr>
        <w:t>People will see Americans are serious. Adversaries might reckon they’ve underestimated U.S. resolve</w:t>
      </w:r>
      <w:r w:rsidRPr="0013150C">
        <w:rPr>
          <w:sz w:val="16"/>
        </w:rPr>
        <w:t xml:space="preserve">. And friends like </w:t>
      </w:r>
      <w:r w:rsidRPr="00E545DC">
        <w:rPr>
          <w:rStyle w:val="StyleUnderline"/>
        </w:rPr>
        <w:t>Australia, Japan, or the French and British might get involved</w:t>
      </w:r>
      <w:r w:rsidRPr="0013150C">
        <w:rPr>
          <w:sz w:val="16"/>
        </w:rPr>
        <w:t xml:space="preserve">. And maybe a few “undecided” nations will come down off the fence. There is precedent for all this. </w:t>
      </w:r>
      <w:r w:rsidRPr="00E545DC">
        <w:rPr>
          <w:rStyle w:val="StyleUnderline"/>
        </w:rPr>
        <w:t>Taiwan Navy ships and Air Force C-130s delivered emergency supplies to the Philippines in 2013 after Typhoon Haiyan</w:t>
      </w:r>
      <w:r w:rsidRPr="0013150C">
        <w:rPr>
          <w:sz w:val="16"/>
        </w:rPr>
        <w:t xml:space="preserve">. And more recently, Taiwan military medical staff joined in U.S.-led HA/DR exercises in Kiribati in 2017 and the Solomon Islands in 2018—both nations that recognize Taiwan. In 2009, the USS Denver amphibious ship with heavy-lift helicopters provided assistance to Taiwan following Typhoon Morakot. A Central Pacific HA/DR Force also addresses an oft-heard complaint in Washington that “Taiwan won’t fight.” But </w:t>
      </w:r>
      <w:r w:rsidRPr="00E545DC">
        <w:rPr>
          <w:rStyle w:val="StyleUnderline"/>
        </w:rPr>
        <w:t>how does anyone know</w:t>
      </w:r>
      <w:r w:rsidRPr="0013150C">
        <w:rPr>
          <w:sz w:val="16"/>
        </w:rPr>
        <w:t>—</w:t>
      </w:r>
      <w:r w:rsidRPr="00E545DC">
        <w:rPr>
          <w:rStyle w:val="StyleUnderline"/>
        </w:rPr>
        <w:t>until Taiwan’s military is treated like an ally and gets a fair chance to show what it can do?</w:t>
      </w:r>
      <w:r w:rsidRPr="0013150C">
        <w:rPr>
          <w:sz w:val="16"/>
        </w:rPr>
        <w:t xml:space="preserve"> </w:t>
      </w:r>
      <w:r w:rsidRPr="0013150C">
        <w:rPr>
          <w:rStyle w:val="StyleUnderline"/>
        </w:rPr>
        <w:t>Taipei’s government does need clearer thinking on defense strategy</w:t>
      </w:r>
      <w:r w:rsidRPr="0013150C">
        <w:rPr>
          <w:sz w:val="16"/>
        </w:rPr>
        <w:t xml:space="preserve"> and to spend more money on defense—and to spend it properly. Making military service an attractive and respected profession ought to be as much a priority as new hardware. But </w:t>
      </w:r>
      <w:r w:rsidRPr="0013150C">
        <w:rPr>
          <w:rStyle w:val="Emphasis"/>
        </w:rPr>
        <w:t>the United States can encourage and bolster Taiwan’s effort by inviting the military to “come out and play.”</w:t>
      </w:r>
      <w:r w:rsidRPr="0013150C">
        <w:rPr>
          <w:sz w:val="16"/>
        </w:rPr>
        <w:t xml:space="preserve"> Even before an HA/DR force comes to pass, with some effort and imagination </w:t>
      </w:r>
      <w:r w:rsidRPr="0013150C">
        <w:rPr>
          <w:rStyle w:val="StyleUnderline"/>
        </w:rPr>
        <w:t>it’s possible to arrange joint training between the U.S. Seventh Fleet and Taiwan Navy, or even have Republic of China Air Force aircraft train with U.S. forces on Guam</w:t>
      </w:r>
      <w:r w:rsidRPr="0013150C">
        <w:rPr>
          <w:sz w:val="16"/>
        </w:rPr>
        <w:t xml:space="preserve">. A couple examples: Each fall since 2006 the </w:t>
      </w:r>
      <w:r w:rsidRPr="0013150C">
        <w:rPr>
          <w:rStyle w:val="StyleUnderline"/>
        </w:rPr>
        <w:t>U.S. INDOPACIFIC Command has conducted exercise Valiant Shield near the Marianas Island Range Complex. The purpose of the exercise is bring together U.S. joint forces to train together in the high-end of combat operations</w:t>
      </w:r>
      <w:r w:rsidRPr="0013150C">
        <w:rPr>
          <w:sz w:val="16"/>
        </w:rPr>
        <w:t xml:space="preserve">. </w:t>
      </w:r>
      <w:r w:rsidRPr="0013150C">
        <w:rPr>
          <w:rStyle w:val="StyleUnderline"/>
        </w:rPr>
        <w:t>Including Taiwan</w:t>
      </w:r>
      <w:r w:rsidRPr="0013150C">
        <w:rPr>
          <w:sz w:val="16"/>
        </w:rPr>
        <w:t xml:space="preserve"> in this training </w:t>
      </w:r>
      <w:r w:rsidRPr="0013150C">
        <w:rPr>
          <w:rStyle w:val="StyleUnderline"/>
        </w:rPr>
        <w:t>would make sense as they would have to operate alongside their American counterparts in any invasion effort by the PLA</w:t>
      </w:r>
      <w:r w:rsidRPr="0013150C">
        <w:rPr>
          <w:sz w:val="16"/>
        </w:rPr>
        <w:t xml:space="preserve">. Or the </w:t>
      </w:r>
      <w:r w:rsidRPr="0013150C">
        <w:rPr>
          <w:rStyle w:val="Emphasis"/>
        </w:rPr>
        <w:t>United States could invite the Taiwan Navy to participate in Annual Exercise, the bilateral maritime exercise with the Japanese Maritime Self Defense Force and the U.S. Seventh Fleet</w:t>
      </w:r>
      <w:r w:rsidRPr="0013150C">
        <w:rPr>
          <w:sz w:val="16"/>
        </w:rPr>
        <w:t xml:space="preserve">. </w:t>
      </w:r>
      <w:r w:rsidRPr="0013150C">
        <w:rPr>
          <w:rStyle w:val="StyleUnderline"/>
        </w:rPr>
        <w:t>Doing so would ensure that the Taiwan Navy is not just expected to sit in port should Beijing decide to conduct a “short, sharp war” attack against</w:t>
      </w:r>
      <w:r w:rsidRPr="0013150C">
        <w:rPr>
          <w:sz w:val="16"/>
        </w:rPr>
        <w:t xml:space="preserve"> the Senkaku Islands or </w:t>
      </w:r>
      <w:r w:rsidRPr="0013150C">
        <w:rPr>
          <w:rStyle w:val="StyleUnderline"/>
        </w:rPr>
        <w:t>Taiwan</w:t>
      </w:r>
      <w:r w:rsidRPr="0013150C">
        <w:rPr>
          <w:sz w:val="16"/>
        </w:rPr>
        <w:t xml:space="preserve">. Japan might well resist, but </w:t>
      </w:r>
      <w:r w:rsidRPr="0013150C">
        <w:rPr>
          <w:rStyle w:val="StyleUnderline"/>
        </w:rPr>
        <w:t>Tokyo is also aware that “Taiwan’s defense is Japan’s defense”—as JSDF officers have been saying for years</w:t>
      </w:r>
      <w:r w:rsidRPr="0013150C">
        <w:rPr>
          <w:sz w:val="16"/>
        </w:rPr>
        <w:t>.</w:t>
      </w:r>
    </w:p>
    <w:p w:rsidR="005E6EFC" w:rsidRPr="00A73D00" w:rsidRDefault="005E6EFC" w:rsidP="005E6EFC"/>
    <w:p w:rsidR="005E6EFC" w:rsidRPr="00E50237" w:rsidRDefault="005E6EFC" w:rsidP="005E6EFC">
      <w:pPr>
        <w:pStyle w:val="Heading4"/>
      </w:pPr>
      <w:r>
        <w:t>Increasing arms sales is necessary to deter China from initiating a war---otherwise, perceived power imbalances make them think they can invade.</w:t>
      </w:r>
    </w:p>
    <w:p w:rsidR="005E6EFC" w:rsidRDefault="005E6EFC" w:rsidP="005E6EFC">
      <w:r w:rsidRPr="00B73381">
        <w:rPr>
          <w:rStyle w:val="Style13ptBold"/>
        </w:rPr>
        <w:t>Bowman and Smits</w:t>
      </w:r>
      <w:r>
        <w:t xml:space="preserve">, Bradley Bowman is senior director for the Center on Military and Political Power at the Foundation for Defense of Democracies, where </w:t>
      </w:r>
      <w:proofErr w:type="spellStart"/>
      <w:r>
        <w:t>Mikhael</w:t>
      </w:r>
      <w:proofErr w:type="spellEnd"/>
      <w:r>
        <w:t xml:space="preserve"> Smits is a research analyst, 6/26/</w:t>
      </w:r>
      <w:r w:rsidRPr="00B73381">
        <w:rPr>
          <w:rStyle w:val="Style13ptBold"/>
        </w:rPr>
        <w:t>19</w:t>
      </w:r>
    </w:p>
    <w:p w:rsidR="005E6EFC" w:rsidRDefault="005E6EFC" w:rsidP="005E6EFC">
      <w:r>
        <w:t xml:space="preserve">(Bradley and </w:t>
      </w:r>
      <w:proofErr w:type="spellStart"/>
      <w:r>
        <w:t>Mikhael</w:t>
      </w:r>
      <w:proofErr w:type="spellEnd"/>
      <w:r>
        <w:t>, “</w:t>
      </w:r>
      <w:r w:rsidRPr="00E50237">
        <w:t>Trade deal with China or not, the US must bolster Taiwan’s defense</w:t>
      </w:r>
      <w:r>
        <w:t xml:space="preserve">”, </w:t>
      </w:r>
      <w:r w:rsidRPr="00E50237">
        <w:t>https://www.defensenews.com/opinion/commentary/2019/06/26/trade-deal-with-china-or-not-the-us-must-bolster-taiwans-defense/</w:t>
      </w:r>
      <w:r>
        <w:t>)//GA</w:t>
      </w:r>
    </w:p>
    <w:p w:rsidR="005E6EFC" w:rsidRDefault="005E6EFC" w:rsidP="005E6EFC">
      <w:pPr>
        <w:rPr>
          <w:sz w:val="16"/>
        </w:rPr>
      </w:pPr>
      <w:r w:rsidRPr="00951DEF">
        <w:rPr>
          <w:rStyle w:val="StyleUnderline"/>
        </w:rPr>
        <w:t>Impatient</w:t>
      </w:r>
      <w:r w:rsidRPr="003A6D75">
        <w:rPr>
          <w:sz w:val="16"/>
        </w:rPr>
        <w:t xml:space="preserve"> — </w:t>
      </w:r>
      <w:r w:rsidRPr="00951DEF">
        <w:rPr>
          <w:rStyle w:val="StyleUnderline"/>
        </w:rPr>
        <w:t>and determined to exert control over the island</w:t>
      </w:r>
      <w:r w:rsidRPr="003A6D75">
        <w:rPr>
          <w:sz w:val="16"/>
        </w:rPr>
        <w:t xml:space="preserve"> — </w:t>
      </w:r>
      <w:r w:rsidRPr="00951DEF">
        <w:rPr>
          <w:rStyle w:val="StyleUnderline"/>
        </w:rPr>
        <w:t>Beijing has employed political and military means to isolate and intimidate Taiwan</w:t>
      </w:r>
      <w:r w:rsidRPr="003A6D75">
        <w:rPr>
          <w:sz w:val="16"/>
        </w:rPr>
        <w:t xml:space="preserve">. First, </w:t>
      </w:r>
      <w:r w:rsidRPr="00951DEF">
        <w:rPr>
          <w:rStyle w:val="StyleUnderline"/>
        </w:rPr>
        <w:t>Beijing has pressed countries to cut ties with Taiwan</w:t>
      </w:r>
      <w:r w:rsidRPr="003A6D75">
        <w:rPr>
          <w:sz w:val="16"/>
        </w:rPr>
        <w:t xml:space="preserve">. In 2018 alone, China successfully pressured three more countries to sever Taiwanese relations, leaving only 17 that recognize the island’s government. Taiwan’s diplomatic isolation makes American support all the more important. More dangerously, </w:t>
      </w:r>
      <w:r w:rsidRPr="00586E79">
        <w:rPr>
          <w:rStyle w:val="StyleUnderline"/>
        </w:rPr>
        <w:t xml:space="preserve">due primarily to its extraordinary military buildup, </w:t>
      </w:r>
      <w:r w:rsidRPr="00586E79">
        <w:rPr>
          <w:rStyle w:val="Emphasis"/>
        </w:rPr>
        <w:t>Beijing is moving ever closer</w:t>
      </w:r>
      <w:r w:rsidRPr="00586E79">
        <w:rPr>
          <w:rStyle w:val="StyleUnderline"/>
        </w:rPr>
        <w:t xml:space="preserve"> to an ability to successfully invade the island</w:t>
      </w:r>
      <w:r w:rsidRPr="003A6D75">
        <w:rPr>
          <w:sz w:val="16"/>
        </w:rPr>
        <w:t>. The U.S. Defense Department’s Indo-Pacific Strategy Report released this month notes that “</w:t>
      </w:r>
      <w:r w:rsidRPr="00262F55">
        <w:rPr>
          <w:rStyle w:val="StyleUnderline"/>
        </w:rPr>
        <w:t>China has never renounced the use of military force against Taiwan, and continues to develop and deploy advanced military capabilities needed for a potential military campaign</w:t>
      </w:r>
      <w:r w:rsidRPr="003A6D75">
        <w:rPr>
          <w:sz w:val="16"/>
        </w:rPr>
        <w:t xml:space="preserve">.” Indeed, as demonstrated by an increased number of military exercises near Taiwan, the report warns that </w:t>
      </w:r>
      <w:r w:rsidRPr="00DA712F">
        <w:rPr>
          <w:rStyle w:val="Emphasis"/>
        </w:rPr>
        <w:t>the P</w:t>
      </w:r>
      <w:r w:rsidRPr="003A6D75">
        <w:rPr>
          <w:sz w:val="16"/>
        </w:rPr>
        <w:t xml:space="preserve">eople’s </w:t>
      </w:r>
      <w:r w:rsidRPr="00DA712F">
        <w:rPr>
          <w:rStyle w:val="Emphasis"/>
        </w:rPr>
        <w:t>L</w:t>
      </w:r>
      <w:r w:rsidRPr="003A6D75">
        <w:rPr>
          <w:sz w:val="16"/>
        </w:rPr>
        <w:t xml:space="preserve">iberation </w:t>
      </w:r>
      <w:r w:rsidRPr="00DA712F">
        <w:rPr>
          <w:rStyle w:val="Emphasis"/>
        </w:rPr>
        <w:t>A</w:t>
      </w:r>
      <w:r w:rsidRPr="003A6D75">
        <w:rPr>
          <w:sz w:val="16"/>
        </w:rPr>
        <w:t xml:space="preserve">rmy </w:t>
      </w:r>
      <w:r w:rsidRPr="00DA712F">
        <w:rPr>
          <w:rStyle w:val="Emphasis"/>
        </w:rPr>
        <w:t>is</w:t>
      </w:r>
      <w:r w:rsidRPr="003A6D75">
        <w:rPr>
          <w:sz w:val="16"/>
        </w:rPr>
        <w:t xml:space="preserve"> “</w:t>
      </w:r>
      <w:r w:rsidRPr="00DA712F">
        <w:rPr>
          <w:rStyle w:val="Emphasis"/>
        </w:rPr>
        <w:t>preparing for a contingency to unify Taiwan with the mainland by force</w:t>
      </w:r>
      <w:r w:rsidRPr="003A6D75">
        <w:rPr>
          <w:sz w:val="16"/>
        </w:rPr>
        <w:t xml:space="preserve">.” In the past, Taiwan’s superior technology and geography gave Taiwan a military edge when it came to a potential conflict in the strait. However, as the Pentagon noted, </w:t>
      </w:r>
      <w:r w:rsidRPr="005162CA">
        <w:rPr>
          <w:rStyle w:val="StyleUnderline"/>
        </w:rPr>
        <w:t>due to China’s military buildup, those advantages are now largely gone</w:t>
      </w:r>
      <w:r w:rsidRPr="003A6D75">
        <w:rPr>
          <w:sz w:val="16"/>
        </w:rPr>
        <w:t xml:space="preserve">. In fact, as the Defense Intelligence Agency’s 2019 report on Chinese military power assessed, “Beijing’s longstanding interest to eventually compel Taiwan’s reunification with the mainland and deter any attempt by Taiwan to declare independence has served as the primary driver for China’s military modernization.” Simultaneously, based on an overzealous and counterproductive desire in previous administrations to avoid offending Beijing, </w:t>
      </w:r>
      <w:r w:rsidRPr="001E381C">
        <w:rPr>
          <w:rStyle w:val="StyleUnderline"/>
        </w:rPr>
        <w:t>Washington has often been reluctant to provide Taiwan the arms it needed</w:t>
      </w:r>
      <w:r w:rsidRPr="003A6D75">
        <w:rPr>
          <w:sz w:val="16"/>
        </w:rPr>
        <w:t xml:space="preserve">. Fearful to not provoke the Chinese, the </w:t>
      </w:r>
      <w:r w:rsidRPr="001E381C">
        <w:rPr>
          <w:rStyle w:val="StyleUnderline"/>
        </w:rPr>
        <w:t>Obama</w:t>
      </w:r>
      <w:r w:rsidRPr="003A6D75">
        <w:rPr>
          <w:sz w:val="16"/>
        </w:rPr>
        <w:t xml:space="preserve"> administration </w:t>
      </w:r>
      <w:r w:rsidRPr="001E381C">
        <w:rPr>
          <w:rStyle w:val="StyleUnderline"/>
        </w:rPr>
        <w:t>rejected Taiwanese requests for 66 new F-16 fighter jets</w:t>
      </w:r>
      <w:r w:rsidRPr="003A6D75">
        <w:rPr>
          <w:sz w:val="16"/>
        </w:rPr>
        <w:t xml:space="preserve"> — </w:t>
      </w:r>
      <w:r w:rsidRPr="001E381C">
        <w:rPr>
          <w:rStyle w:val="StyleUnderline"/>
        </w:rPr>
        <w:t>instead only offering modifications for its aging aircraft</w:t>
      </w:r>
      <w:r w:rsidRPr="003A6D75">
        <w:rPr>
          <w:sz w:val="16"/>
        </w:rPr>
        <w:t xml:space="preserve">. Admittedly, America’s arms sales to Taiwan are relatively modest compared to China’s military buildup. However, </w:t>
      </w:r>
      <w:r w:rsidRPr="001E381C">
        <w:rPr>
          <w:rStyle w:val="Emphasis"/>
        </w:rPr>
        <w:t>the failure to provide Taiwan the required weapons exacerbated the shift toward Beijing in the military balance</w:t>
      </w:r>
      <w:r w:rsidRPr="003A6D75">
        <w:rPr>
          <w:sz w:val="16"/>
        </w:rPr>
        <w:t xml:space="preserve">. As a result, across most combat domains, </w:t>
      </w:r>
      <w:r w:rsidRPr="003A1705">
        <w:rPr>
          <w:rStyle w:val="StyleUnderline"/>
        </w:rPr>
        <w:t>Beijing has established both a quantitative and qualitative advantage over Taiwan</w:t>
      </w:r>
      <w:r w:rsidRPr="003A6D75">
        <w:rPr>
          <w:sz w:val="16"/>
        </w:rPr>
        <w:t xml:space="preserve">. </w:t>
      </w:r>
      <w:r w:rsidRPr="003A1705">
        <w:rPr>
          <w:rStyle w:val="Emphasis"/>
        </w:rPr>
        <w:t>Consequently, there is a risk that Beijing planners and decision-makers might determine they could launch a successful offensive against Taiwan</w:t>
      </w:r>
      <w:r w:rsidRPr="003A6D75">
        <w:rPr>
          <w:sz w:val="16"/>
        </w:rPr>
        <w:t xml:space="preserve">. That </w:t>
      </w:r>
      <w:r w:rsidRPr="0031653C">
        <w:rPr>
          <w:rStyle w:val="Emphasis"/>
        </w:rPr>
        <w:t>perception in Beijing makes aggression in the strait and a war with the United States more likely</w:t>
      </w:r>
      <w:r w:rsidRPr="003A6D75">
        <w:rPr>
          <w:sz w:val="16"/>
        </w:rPr>
        <w:t xml:space="preserve">. The bipartisan National Defense Strategy Commission listed aggression against Taiwan as a top concern, arguing that </w:t>
      </w:r>
      <w:r w:rsidRPr="00735FD1">
        <w:rPr>
          <w:rStyle w:val="StyleUnderline"/>
        </w:rPr>
        <w:t>allowing China to absorb Taiwan by military force would constitute a</w:t>
      </w:r>
      <w:r w:rsidRPr="003A6D75">
        <w:rPr>
          <w:sz w:val="16"/>
        </w:rPr>
        <w:t xml:space="preserve"> “</w:t>
      </w:r>
      <w:r w:rsidRPr="00735FD1">
        <w:rPr>
          <w:rStyle w:val="StyleUnderline"/>
        </w:rPr>
        <w:t>crushing blow to America’s credibility and regional position</w:t>
      </w:r>
      <w:r w:rsidRPr="003A6D75">
        <w:rPr>
          <w:sz w:val="16"/>
        </w:rPr>
        <w:t xml:space="preserve">.” In addition to genuine hard-power concerns, there is also a matter of principle. When an authoritarian power threatens and bullies a democratic people, America is not neutral. Furthermore, </w:t>
      </w:r>
      <w:r w:rsidRPr="00C31F2F">
        <w:rPr>
          <w:rStyle w:val="StyleUnderline"/>
        </w:rPr>
        <w:t>providing Taiwan the means to defend itself is not just consistent with sound policy and good principle</w:t>
      </w:r>
      <w:r w:rsidRPr="003A6D75">
        <w:rPr>
          <w:sz w:val="16"/>
        </w:rPr>
        <w:t xml:space="preserve"> — </w:t>
      </w:r>
      <w:r w:rsidRPr="00C31F2F">
        <w:rPr>
          <w:rStyle w:val="StyleUnderline"/>
        </w:rPr>
        <w:t>it is the law</w:t>
      </w:r>
      <w:r w:rsidRPr="003A6D75">
        <w:rPr>
          <w:sz w:val="16"/>
        </w:rPr>
        <w:t xml:space="preserve">. The Taiwan Relations Act made clear that the establishment of diplomatic relations with Beijing rested on the expectation that the future of Taiwan would be “determined by peaceful means.” </w:t>
      </w:r>
      <w:r w:rsidRPr="00C31F2F">
        <w:rPr>
          <w:rStyle w:val="StyleUnderline"/>
        </w:rPr>
        <w:t>To make this a reality, the law says the U.S. will provide the weapons “necessary to enable Taiwan to maintain a sufficient self-defense capability.”</w:t>
      </w:r>
      <w:r w:rsidRPr="003A6D75">
        <w:rPr>
          <w:sz w:val="16"/>
        </w:rPr>
        <w:t xml:space="preserve"> Admittedly, successive U.S. administrations have interpreted and implemented this rather vague statute differently. However, </w:t>
      </w:r>
      <w:r w:rsidRPr="005C1AA7">
        <w:rPr>
          <w:rStyle w:val="StyleUnderline"/>
        </w:rPr>
        <w:t>what seems clear is that Taiwan’s ability to defend itself against an increasingly belligerent and capable military threat from the mainland is in doubt</w:t>
      </w:r>
      <w:r w:rsidRPr="003A6D75">
        <w:rPr>
          <w:sz w:val="16"/>
        </w:rPr>
        <w:t xml:space="preserve">. That would suggest that the current arms package under consideration is not only permissible and advisable under the law, but essential. The administration deserves credit for expanding freedom of navigation operations in the Taiwan Strait and, at least initially, asking Congress to support new arms sales to Taiwan. Those are </w:t>
      </w:r>
      <w:r w:rsidRPr="00EE5AE0">
        <w:rPr>
          <w:rStyle w:val="Emphasis"/>
        </w:rPr>
        <w:t>good first steps</w:t>
      </w:r>
      <w:r w:rsidRPr="003A6D75">
        <w:rPr>
          <w:sz w:val="16"/>
        </w:rPr>
        <w:t xml:space="preserve">, but they </w:t>
      </w:r>
      <w:r w:rsidRPr="00EE5AE0">
        <w:rPr>
          <w:rStyle w:val="Emphasis"/>
        </w:rPr>
        <w:t>are not enough</w:t>
      </w:r>
      <w:r w:rsidRPr="003A6D75">
        <w:rPr>
          <w:sz w:val="16"/>
        </w:rPr>
        <w:t xml:space="preserve">. In addition to providing these arms without delay and stopping the erosion of U.S. military superiority vis-a-vis China, </w:t>
      </w:r>
      <w:r w:rsidRPr="003A6D75">
        <w:rPr>
          <w:rStyle w:val="Emphasis"/>
        </w:rPr>
        <w:t>Washington should also provide Taiwan the fighter aircraft and other weapons it needs to make Beijing think twice before undertaking aggression in the strait</w:t>
      </w:r>
      <w:r w:rsidRPr="003A6D75">
        <w:rPr>
          <w:sz w:val="16"/>
        </w:rPr>
        <w:t>.</w:t>
      </w:r>
    </w:p>
    <w:p w:rsidR="005E6EFC" w:rsidRPr="000711C6" w:rsidRDefault="005E6EFC" w:rsidP="005E6EFC">
      <w:pPr>
        <w:pStyle w:val="Heading4"/>
      </w:pPr>
      <w:r>
        <w:t>The CP is the best way to ensure cross-Strait peace---key to deter China.</w:t>
      </w:r>
    </w:p>
    <w:p w:rsidR="005E6EFC" w:rsidRDefault="005E6EFC" w:rsidP="005E6EFC">
      <w:r w:rsidRPr="000711C6">
        <w:rPr>
          <w:rStyle w:val="Style13ptBold"/>
        </w:rPr>
        <w:t>Whiton</w:t>
      </w:r>
      <w:r>
        <w:t xml:space="preserve">, former </w:t>
      </w:r>
      <w:r w:rsidRPr="000711C6">
        <w:t>State Department deputy special envoy from 2003 to 2009. He serves as a senior fellow at the Center for the National Interest and the author of Smart Power: Between Diplomacy and War</w:t>
      </w:r>
      <w:r>
        <w:t>, 6/4/</w:t>
      </w:r>
      <w:r w:rsidRPr="000711C6">
        <w:rPr>
          <w:rStyle w:val="Style13ptBold"/>
        </w:rPr>
        <w:t>19</w:t>
      </w:r>
    </w:p>
    <w:p w:rsidR="005E6EFC" w:rsidRPr="000711C6" w:rsidRDefault="005E6EFC" w:rsidP="005E6EFC">
      <w:r>
        <w:t>(Christian, “</w:t>
      </w:r>
      <w:r w:rsidRPr="000711C6">
        <w:t>Why Taiwan Is America's Best Asset Against China</w:t>
      </w:r>
      <w:r>
        <w:t xml:space="preserve">”, </w:t>
      </w:r>
      <w:r w:rsidRPr="000711C6">
        <w:t>https://nationalinterest.org/feature/why-taiwan-americas-best-asset-against-china-61062</w:t>
      </w:r>
      <w:r>
        <w:t>)</w:t>
      </w:r>
    </w:p>
    <w:p w:rsidR="005E6EFC" w:rsidRPr="007713D4" w:rsidRDefault="005E6EFC" w:rsidP="005E6EFC">
      <w:r>
        <w:t xml:space="preserve">Notwithstanding Washington drama and parlor games, the </w:t>
      </w:r>
      <w:r w:rsidRPr="007A002A">
        <w:rPr>
          <w:rStyle w:val="StyleUnderline"/>
        </w:rPr>
        <w:t>biggest story of the decade is that America’s response to China’s economic and military aggression has changed dramatically</w:t>
      </w:r>
      <w:r>
        <w:t xml:space="preserve">. With bipartisan support in Congress, President Donald </w:t>
      </w:r>
      <w:r w:rsidRPr="007A002A">
        <w:rPr>
          <w:rStyle w:val="StyleUnderline"/>
        </w:rPr>
        <w:t>Trump has moved forcefully to toughen allied solidarity in the Pacific and to resist Chinese economic warfare</w:t>
      </w:r>
      <w:r>
        <w:t xml:space="preserve">. But </w:t>
      </w:r>
      <w:r w:rsidRPr="007A002A">
        <w:rPr>
          <w:rStyle w:val="Emphasis"/>
        </w:rPr>
        <w:t>Washington has overlooked one key asset in this fight—Taiwan</w:t>
      </w:r>
      <w:r>
        <w:t xml:space="preserve">—and often instead mistook it for a liability. This distinction is fundamentally important as we ponder the durability of the Chinese Communist Party amid an economic slowdown and as the world marks the thirtieth anniversary of the Tiananmen Square Massacre this week. </w:t>
      </w:r>
      <w:r w:rsidRPr="007A002A">
        <w:rPr>
          <w:rStyle w:val="StyleUnderline"/>
        </w:rPr>
        <w:t>The island nation of twenty-four million free people is frequently threatened by China with reunification—a euphemism for military invasion and conquest</w:t>
      </w:r>
      <w:r>
        <w:t xml:space="preserve">, and an end to the de facto political independence that Taiwan has enjoyed since 1949. </w:t>
      </w:r>
      <w:r w:rsidRPr="007A002A">
        <w:rPr>
          <w:rStyle w:val="StyleUnderline"/>
        </w:rPr>
        <w:t>The U</w:t>
      </w:r>
      <w:r>
        <w:t xml:space="preserve">nited </w:t>
      </w:r>
      <w:r w:rsidRPr="007A002A">
        <w:rPr>
          <w:rStyle w:val="StyleUnderline"/>
        </w:rPr>
        <w:t>S</w:t>
      </w:r>
      <w:r>
        <w:t xml:space="preserve">tates doesn’t have a mutual defense treaty with Taiwan, but it </w:t>
      </w:r>
      <w:r w:rsidRPr="007A002A">
        <w:rPr>
          <w:rStyle w:val="StyleUnderline"/>
        </w:rPr>
        <w:t>is bound by a 1979 law to sell it the arms it needs for its defense</w:t>
      </w:r>
      <w:r>
        <w:t xml:space="preserve">—a standard previous U.S. administrations have usually failed to meet. Previous U.S. messaging has also been dubious. For example, in 2004, Secretary of State Colin Powell went to Beijing and asserted that Taiwan wasn’t a sovereign nation. Additionally, Powell said the United States sought the “peaceful reunification” of Taiwan and China. In other words, leave your freedom at the door. </w:t>
      </w:r>
      <w:r w:rsidRPr="00881856">
        <w:rPr>
          <w:rStyle w:val="StyleUnderline"/>
        </w:rPr>
        <w:t>Armchair experts who have skimmed the Wikipedia entry on Chinese culture observe that Beijing’s rulers cannot afford to “lose face,” which would occur if Taiwan were to declare independence formally</w:t>
      </w:r>
      <w:r>
        <w:t xml:space="preserve">. Fair enough, but </w:t>
      </w:r>
      <w:r w:rsidRPr="002F3D5A">
        <w:rPr>
          <w:rStyle w:val="StyleUnderline"/>
        </w:rPr>
        <w:t>this sentiment is frequently extended radically to areas where Taiwan is left unable to secure its national interests</w:t>
      </w:r>
      <w:r>
        <w:t xml:space="preserve">. </w:t>
      </w:r>
      <w:r w:rsidRPr="002F3D5A">
        <w:rPr>
          <w:rStyle w:val="Emphasis"/>
        </w:rPr>
        <w:t>Every year, China enhances its offensive military posture against Taiwan</w:t>
      </w:r>
      <w:r>
        <w:t xml:space="preserve">. Beijing also picks off more of the handful of remaining minor nations that have formal relations with Taiwan instead of China. </w:t>
      </w:r>
      <w:r w:rsidRPr="002F3D5A">
        <w:rPr>
          <w:rStyle w:val="StyleUnderline"/>
        </w:rPr>
        <w:t>This is important to note because official foreign relations are necessary for Taiwanese leaders to visit America (seldom Washington, DC) under the artifice of a “transit stop” on their way to state visits elsewhere</w:t>
      </w:r>
      <w:r>
        <w:t xml:space="preserve">. Moreover, China prevents Taiwan from entering multilateral forums like the World Health Organization, and Taiwan’s status as something other than a real country often prevents it from securing trade deals with other nations or economic blocs like the Association of Southeast Asian Nations. On top of that, experts dismiss Taiwan’s protestations and efforts to rectify these problems as dangerously provocative toward China. </w:t>
      </w:r>
      <w:r w:rsidRPr="002F3D5A">
        <w:rPr>
          <w:rStyle w:val="StyleUnderline"/>
        </w:rPr>
        <w:t>Past U.S. presidents of both parties have effectively adopted what Bill Clinton’s top Asia policy official called</w:t>
      </w:r>
      <w:r>
        <w:t xml:space="preserve"> “</w:t>
      </w:r>
      <w:r w:rsidRPr="002F3D5A">
        <w:rPr>
          <w:rStyle w:val="StyleUnderline"/>
        </w:rPr>
        <w:t>strategic ambiguity</w:t>
      </w:r>
      <w:r>
        <w:t>.” When Chinese officials asked Joseph Nye what the United States would do if they attacked Taiwan, he said, “</w:t>
      </w:r>
      <w:r w:rsidRPr="002F3D5A">
        <w:rPr>
          <w:rStyle w:val="StyleUnderline"/>
        </w:rPr>
        <w:t>We don’t know and you don’t know. It would depend on the circumstances</w:t>
      </w:r>
      <w:r>
        <w:t xml:space="preserve">.” An endless academic debate over whether to make formal our implicit likelihood to come to Taiwan’s defense—and whether this would increase or decrease the chances of peace or create a moral hazard—has led nowhere. </w:t>
      </w:r>
      <w:r w:rsidRPr="002F3D5A">
        <w:rPr>
          <w:rStyle w:val="Emphasis"/>
        </w:rPr>
        <w:t>It’s time to change the premise of the debate</w:t>
      </w:r>
      <w:r>
        <w:t xml:space="preserve">. Even without formally dispensing with the fiction of our forty-year-old “One-China Policy,” which supposes there is only one China and that Taiwan is a part of it, </w:t>
      </w:r>
      <w:r w:rsidRPr="00E14FD5">
        <w:rPr>
          <w:rStyle w:val="StyleUnderline"/>
        </w:rPr>
        <w:t>American policymakers can take a very different view of Taiwan that serves U.S. interests</w:t>
      </w:r>
      <w:r>
        <w:t xml:space="preserve">. Most fundamentally, </w:t>
      </w:r>
      <w:r w:rsidRPr="00767CB5">
        <w:rPr>
          <w:rStyle w:val="StyleUnderline"/>
        </w:rPr>
        <w:t>Washington should see Taiwan as a free society that puts the lie to the C</w:t>
      </w:r>
      <w:r>
        <w:t xml:space="preserve">hinese </w:t>
      </w:r>
      <w:r w:rsidRPr="00767CB5">
        <w:rPr>
          <w:rStyle w:val="StyleUnderline"/>
        </w:rPr>
        <w:t>C</w:t>
      </w:r>
      <w:r>
        <w:t xml:space="preserve">ommunist </w:t>
      </w:r>
      <w:r w:rsidRPr="00767CB5">
        <w:rPr>
          <w:rStyle w:val="StyleUnderline"/>
        </w:rPr>
        <w:t>P</w:t>
      </w:r>
      <w:r>
        <w:t>arty</w:t>
      </w:r>
      <w:r w:rsidRPr="00767CB5">
        <w:rPr>
          <w:rStyle w:val="StyleUnderline"/>
        </w:rPr>
        <w:t>’s</w:t>
      </w:r>
      <w:r>
        <w:t xml:space="preserve"> </w:t>
      </w:r>
      <w:r w:rsidRPr="00767CB5">
        <w:rPr>
          <w:rStyle w:val="StyleUnderline"/>
        </w:rPr>
        <w:t>ultimate claim of legitimacy</w:t>
      </w:r>
      <w:r>
        <w:t xml:space="preserve">. Throughout its seventy years of rule, the Party has justified its totalitarianism on the basis that any other form of government would lead to chaos and corruption—features that marked much of China’s history and which some historians blame for why greatness and global power have eluded the world’s most populous nation. Taiwan is a living rebuke of this fiction. It shows that an ethnically Chinese-majority country can achieve stability and prosperity through democracy and the rule of law. Since Taiwan evolved into a full democracy in 1996, </w:t>
      </w:r>
      <w:r w:rsidRPr="002E4DDE">
        <w:rPr>
          <w:rStyle w:val="StyleUnderline"/>
        </w:rPr>
        <w:t>it has had three peaceful changes of power between political parties and its per capita income has grown to more than $50,000—now ranked twenty-eighth in the world</w:t>
      </w:r>
      <w:r>
        <w:t xml:space="preserve">. Furthermore, </w:t>
      </w:r>
      <w:r w:rsidRPr="002E4DDE">
        <w:rPr>
          <w:rStyle w:val="StyleUnderline"/>
        </w:rPr>
        <w:t>Taipei has achieved this despite persistent threats and intimidation from Beijing</w:t>
      </w:r>
      <w:r>
        <w:t xml:space="preserve">. Also, Taiwan elected the first woman head of state in Asia who was not the relative or spouse of a previous president. It has grown from an impoverished low-tech manufacturing center to a diversified economy and creative society. Last month it became the first Asian country to legalize gay marriage, and unlike the United States, did so through a vote of its national legislature. </w:t>
      </w:r>
      <w:r w:rsidRPr="007B3103">
        <w:rPr>
          <w:rStyle w:val="StyleUnderline"/>
        </w:rPr>
        <w:t>Taiwan also protects the rights of ethnic and religious minorities, whereas China may have as many as three million Muslims in political reeducation camps at the present time</w:t>
      </w:r>
      <w:r>
        <w:t xml:space="preserve">. Democratization has allowed Taiwanese to develop a pro-Taiwan identity that no longer rests on a thin, race-based notion of ethnicity. In addition, like most democracies, </w:t>
      </w:r>
      <w:r w:rsidRPr="0018428B">
        <w:rPr>
          <w:rStyle w:val="Emphasis"/>
        </w:rPr>
        <w:t>Taiwan seeks peace with its neighbors</w:t>
      </w:r>
      <w:r>
        <w:t xml:space="preserve">. Every time that Chinese officials rationalize or justify the subservience of law to the whims of the Party, every time they lock someone up for having the wrong views or worshipping the wrong God, every time they run over protesters with tanks in the name of social harmony, every time they threaten their neighbors with military force, </w:t>
      </w:r>
      <w:r w:rsidRPr="0083216B">
        <w:rPr>
          <w:rStyle w:val="StyleUnderline"/>
        </w:rPr>
        <w:t>Taiwan stands as an example of a different and better way for ethnically Chinese citizens to govern themselves</w:t>
      </w:r>
      <w:r>
        <w:t xml:space="preserve">. In the free world’s long competition with China’s government, </w:t>
      </w:r>
      <w:r w:rsidRPr="003F14E6">
        <w:rPr>
          <w:rStyle w:val="StyleUnderline"/>
        </w:rPr>
        <w:t>America should put Taiwan in the spotlight, not treat it like a liability</w:t>
      </w:r>
      <w:r>
        <w:t xml:space="preserve">. It represents the future everyone should want for China—a future that would be marked by collaboration rather than confrontation with America and the rest of the free world. For starters, </w:t>
      </w:r>
      <w:r w:rsidRPr="003F14E6">
        <w:rPr>
          <w:rStyle w:val="Emphasis"/>
        </w:rPr>
        <w:t>Washington should put an end to infantile diplomatic insults to Taiwan</w:t>
      </w:r>
      <w:r w:rsidRPr="00D370D8">
        <w:rPr>
          <w:rStyle w:val="StyleUnderline"/>
        </w:rPr>
        <w:t>, like prohibiting Taiwanese exchange cadets at U.S. service academies from wearing their uniforms, and not allowing Taiwanese diplomats to come to important meetings at the White House, State Department, and Pentagon</w:t>
      </w:r>
      <w:r>
        <w:t xml:space="preserve">. America should call its respective embassies and ambassadors what they are instead of the stepchild legation known as the “American Institute in Taiwan,” and get rid of its useless domestic outpost in Arlington, Virginia. </w:t>
      </w:r>
      <w:r w:rsidRPr="008E20E9">
        <w:rPr>
          <w:rStyle w:val="StyleUnderline"/>
        </w:rPr>
        <w:t>Consider the advanced talks Washington has held with Iran and North Korea—countries with which America does not have formal diplomatic relations. Surely the United States can afford the same courtesy to a democratic friend</w:t>
      </w:r>
      <w:r>
        <w:t xml:space="preserve">. </w:t>
      </w:r>
      <w:r w:rsidRPr="00F901B4">
        <w:rPr>
          <w:rStyle w:val="Emphasis"/>
        </w:rPr>
        <w:t>Policymakers should also implement congressional legislation that calls for exchanges of senior members of each country’s government, including military flag officers</w:t>
      </w:r>
      <w:r>
        <w:t>. The forced estrangement of the U.S. and Taiwanese militaries is dangerous and leaves an obvious force-multiplier against Beijing gathering dust on a shelf—what is needed is a joint command like the ones America has with Japan and South Korea. Finally, Washington should negotiate a formal trade agreement with Taiwan. This too can be a model for China, considering it could include all of the intellectual property protections and other provisions to which Beijing has balked at agreeing. None of this amounts to a “regime change” policy toward China per se. But it would reprise the nonviolent cultural warfare America waged against the Soviet Union even as Washington negotiated at times with Moscow during the Cold War. Spotlighting the benefits of an alternative to your opponent’s political system can be smart statecraft. In America’s long contest with China’s government, Washington should do so whenever practicable.</w:t>
      </w:r>
    </w:p>
    <w:p w:rsidR="005E6EFC" w:rsidRDefault="005E6EFC" w:rsidP="005E6EFC"/>
    <w:p w:rsidR="00DC7EF6" w:rsidRPr="00E4589E" w:rsidRDefault="00DC7EF6" w:rsidP="00DC7EF6">
      <w:pPr>
        <w:pStyle w:val="Heading4"/>
      </w:pPr>
      <w:r>
        <w:t>Increasing arms sales minimize Chinese military power gap, which reduces the likelihood of war---BUT, we’ve got to sell them more.</w:t>
      </w:r>
    </w:p>
    <w:p w:rsidR="00DC7EF6" w:rsidRDefault="00DC7EF6" w:rsidP="00DC7EF6">
      <w:r w:rsidRPr="00F43235">
        <w:rPr>
          <w:rStyle w:val="Style13ptBold"/>
        </w:rPr>
        <w:t>Hoff</w:t>
      </w:r>
      <w:r>
        <w:t xml:space="preserve">, </w:t>
      </w:r>
      <w:r w:rsidRPr="00E4589E">
        <w:t>Policy Director of the Ronald Reagan Institute</w:t>
      </w:r>
      <w:r>
        <w:t xml:space="preserve">, former director of </w:t>
      </w:r>
      <w:proofErr w:type="spellStart"/>
      <w:r>
        <w:t>Defence</w:t>
      </w:r>
      <w:proofErr w:type="spellEnd"/>
      <w:r>
        <w:t xml:space="preserve"> Analysis, 12/9/</w:t>
      </w:r>
      <w:r w:rsidRPr="00F43235">
        <w:rPr>
          <w:rStyle w:val="Style13ptBold"/>
        </w:rPr>
        <w:t>15</w:t>
      </w:r>
    </w:p>
    <w:p w:rsidR="00DC7EF6" w:rsidRPr="001F3CFA" w:rsidRDefault="00DC7EF6" w:rsidP="00DC7EF6">
      <w:r>
        <w:t>(Rachel, “</w:t>
      </w:r>
      <w:r w:rsidRPr="00E4589E">
        <w:t>Five Things that Should be in the U.S. Arms Sale to Taiwan</w:t>
      </w:r>
      <w:r>
        <w:t xml:space="preserve">”, </w:t>
      </w:r>
      <w:r w:rsidRPr="00E4589E">
        <w:t>https://www.americanactionforum.org/insight/five-things-that-should-be-in-the-us-arms-sale-to-taiwan/</w:t>
      </w:r>
      <w:r>
        <w:t>)//GA</w:t>
      </w:r>
    </w:p>
    <w:p w:rsidR="00DC7EF6" w:rsidRPr="007B45A5" w:rsidRDefault="00DC7EF6" w:rsidP="00DC7EF6">
      <w:pPr>
        <w:rPr>
          <w:sz w:val="16"/>
        </w:rPr>
      </w:pPr>
      <w:r w:rsidRPr="007B45A5">
        <w:rPr>
          <w:sz w:val="16"/>
        </w:rPr>
        <w:t xml:space="preserve">When </w:t>
      </w:r>
      <w:r w:rsidRPr="00F86FD0">
        <w:rPr>
          <w:rStyle w:val="StyleUnderline"/>
        </w:rPr>
        <w:t>the United States</w:t>
      </w:r>
      <w:r w:rsidRPr="007B45A5">
        <w:rPr>
          <w:sz w:val="16"/>
        </w:rPr>
        <w:t xml:space="preserve"> established diplomatic relations with the People’s Republic of China, it </w:t>
      </w:r>
      <w:r w:rsidRPr="00F86FD0">
        <w:rPr>
          <w:rStyle w:val="StyleUnderline"/>
        </w:rPr>
        <w:t>severed official diplomatic ties with Taiwan</w:t>
      </w:r>
      <w:r w:rsidRPr="007B45A5">
        <w:rPr>
          <w:sz w:val="16"/>
        </w:rPr>
        <w:t xml:space="preserve">, which it had previously recognized as the government of China. </w:t>
      </w:r>
      <w:r w:rsidRPr="007D106C">
        <w:rPr>
          <w:rStyle w:val="StyleUnderline"/>
        </w:rPr>
        <w:t>Congress passed the TRA to facilitate continued non-diplomatic relations between America and Taiwan and help maintain peace and security in the region</w:t>
      </w:r>
      <w:r w:rsidRPr="007B45A5">
        <w:rPr>
          <w:sz w:val="16"/>
        </w:rPr>
        <w:t xml:space="preserve">. One important aspect of the TRA is that it requires the United States to “make available to Taiwan such defense articles and defense services in such quantity as may be necessary to enable Taiwan to maintain a sufficient self-defense capability.” Since 1979, </w:t>
      </w:r>
      <w:r w:rsidRPr="00807256">
        <w:rPr>
          <w:rStyle w:val="StyleUnderline"/>
        </w:rPr>
        <w:t>every president has announced multiple arms sales to Taiwan</w:t>
      </w:r>
      <w:r w:rsidRPr="007B45A5">
        <w:rPr>
          <w:sz w:val="16"/>
        </w:rPr>
        <w:t xml:space="preserve">. The Obama Administration has sold $12 billion worth of military equipment to Taiwan, but the four-year break led to bipartisan pressure from Congress to announce another round of sales. The reported $1 billion in new arms sales to Taiwan would relieve congressional pressure but would also be likely to increase tension in the U.S.-China relationship. The </w:t>
      </w:r>
      <w:r w:rsidRPr="004C7071">
        <w:rPr>
          <w:rStyle w:val="StyleUnderline"/>
        </w:rPr>
        <w:t>Chinese government</w:t>
      </w:r>
      <w:r w:rsidRPr="007B45A5">
        <w:rPr>
          <w:sz w:val="16"/>
        </w:rPr>
        <w:t xml:space="preserve">, which opposes the sale of military equipment to Taiwan, </w:t>
      </w:r>
      <w:r w:rsidRPr="004C7071">
        <w:rPr>
          <w:rStyle w:val="StyleUnderline"/>
        </w:rPr>
        <w:t>usually responds negatively to arms deal announcements</w:t>
      </w:r>
      <w:r w:rsidRPr="007B45A5">
        <w:rPr>
          <w:sz w:val="16"/>
        </w:rPr>
        <w:t xml:space="preserve">. China often cancels upcoming military exchanges with the United States but is unlikely to respond by fundamentally challenging American interests because of arms sales to Taiwan. The </w:t>
      </w:r>
      <w:r w:rsidRPr="00591A04">
        <w:rPr>
          <w:rStyle w:val="Emphasis"/>
        </w:rPr>
        <w:t>purpose of U.S. arms sales is to enable Taiwan to ensure its own self-defense</w:t>
      </w:r>
      <w:r w:rsidRPr="007B45A5">
        <w:rPr>
          <w:sz w:val="16"/>
        </w:rPr>
        <w:t xml:space="preserve">. Fundamentally, </w:t>
      </w:r>
      <w:r w:rsidRPr="00591A04">
        <w:rPr>
          <w:rStyle w:val="Emphasis"/>
        </w:rPr>
        <w:t>Taiwan’s defense strategy should focus on making a potential attack cost-prohibitive for China. Therefore, Taiwanese arms purchases should raise the costs of Chinese offensive action</w:t>
      </w:r>
      <w:r w:rsidRPr="007B45A5">
        <w:rPr>
          <w:sz w:val="16"/>
        </w:rPr>
        <w:t xml:space="preserve">. </w:t>
      </w:r>
      <w:r w:rsidRPr="004A471B">
        <w:rPr>
          <w:rStyle w:val="StyleUnderline"/>
        </w:rPr>
        <w:t>Since China’s recent military buildup poses a multi-faceted threat, Taiwan should make military investments with regard to land, sea, and air capabilities—with a particular focus on asymmetric systems</w:t>
      </w:r>
      <w:r w:rsidRPr="007B45A5">
        <w:rPr>
          <w:sz w:val="16"/>
        </w:rPr>
        <w:t xml:space="preserve">, which are inexpensive weapons capable of taking on much more expensive systems. With that in mind, here are five things that should be in the new package of U.S. arms sales to Taiwan: </w:t>
      </w:r>
      <w:r w:rsidRPr="00C6268A">
        <w:rPr>
          <w:rStyle w:val="StyleUnderline"/>
        </w:rPr>
        <w:t>1. Anti-Ship &amp; Anti-Submarine Capabilities</w:t>
      </w:r>
      <w:r w:rsidRPr="007B45A5">
        <w:rPr>
          <w:sz w:val="16"/>
        </w:rPr>
        <w:t xml:space="preserve"> </w:t>
      </w:r>
      <w:r w:rsidRPr="00C6268A">
        <w:rPr>
          <w:rStyle w:val="StyleUnderline"/>
        </w:rPr>
        <w:t>Much of the Chinese military buildup has been focused on naval capabilities</w:t>
      </w:r>
      <w:r w:rsidRPr="007B45A5">
        <w:rPr>
          <w:sz w:val="16"/>
        </w:rPr>
        <w:t xml:space="preserve">. Therefore, </w:t>
      </w:r>
      <w:r w:rsidRPr="005B3FFA">
        <w:rPr>
          <w:rStyle w:val="StyleUnderline"/>
        </w:rPr>
        <w:t>small missile frigates are indispensable, and selling Taiwan more of these ships would strengthen its defense</w:t>
      </w:r>
      <w:r w:rsidRPr="007B45A5">
        <w:rPr>
          <w:sz w:val="16"/>
        </w:rPr>
        <w:t xml:space="preserve">. Undersea </w:t>
      </w:r>
      <w:r w:rsidRPr="00255C8A">
        <w:rPr>
          <w:rStyle w:val="StyleUnderline"/>
        </w:rPr>
        <w:t>mines would also be an inexpensive but highly effective system for Taiwanese investment</w:t>
      </w:r>
      <w:r w:rsidRPr="007B45A5">
        <w:rPr>
          <w:sz w:val="16"/>
        </w:rPr>
        <w:t xml:space="preserve">. </w:t>
      </w:r>
      <w:r w:rsidRPr="00255C8A">
        <w:rPr>
          <w:rStyle w:val="StyleUnderline"/>
        </w:rPr>
        <w:t>Mines would be useful in anti-submarine warfare</w:t>
      </w:r>
      <w:r w:rsidRPr="007B45A5">
        <w:rPr>
          <w:sz w:val="16"/>
        </w:rPr>
        <w:t xml:space="preserve"> as well, especially as China increases in its sub fleet. </w:t>
      </w:r>
      <w:r w:rsidRPr="00A16507">
        <w:rPr>
          <w:rStyle w:val="StyleUnderline"/>
        </w:rPr>
        <w:t>2. Anti-Air Capabilities</w:t>
      </w:r>
      <w:r w:rsidRPr="007B45A5">
        <w:rPr>
          <w:sz w:val="16"/>
        </w:rPr>
        <w:t xml:space="preserve"> Another major aspect of China’s military buildup has been modernizing its air forces. Additionally, </w:t>
      </w:r>
      <w:r w:rsidRPr="001F14FB">
        <w:rPr>
          <w:rStyle w:val="StyleUnderline"/>
        </w:rPr>
        <w:t>China has an estimated 1,500 short-range ballistic missiles pointed at Taiwan</w:t>
      </w:r>
      <w:r w:rsidRPr="007B45A5">
        <w:rPr>
          <w:sz w:val="16"/>
        </w:rPr>
        <w:t xml:space="preserve">. In response, </w:t>
      </w:r>
      <w:r w:rsidRPr="001F14FB">
        <w:rPr>
          <w:rStyle w:val="StyleUnderline"/>
        </w:rPr>
        <w:t>Taiwan should invest even more heavily in missile defense and anti-aircraft systems</w:t>
      </w:r>
      <w:r w:rsidRPr="007B45A5">
        <w:rPr>
          <w:sz w:val="16"/>
        </w:rPr>
        <w:t xml:space="preserve">. After purchasing the Patriot Advanced Capability (PAC) interceptors from the United States, </w:t>
      </w:r>
      <w:r w:rsidRPr="00552F97">
        <w:rPr>
          <w:rStyle w:val="StyleUnderline"/>
        </w:rPr>
        <w:t>Taiwan has shown a commitment to continually upgrading its missile defense, which is among the most modern systems in the world</w:t>
      </w:r>
      <w:r w:rsidRPr="007B45A5">
        <w:rPr>
          <w:sz w:val="16"/>
        </w:rPr>
        <w:t xml:space="preserve">. </w:t>
      </w:r>
      <w:r w:rsidRPr="00552F97">
        <w:rPr>
          <w:rStyle w:val="Emphasis"/>
        </w:rPr>
        <w:t>Selling Taiwan additional PAC-3 units or</w:t>
      </w:r>
      <w:r w:rsidRPr="007B45A5">
        <w:rPr>
          <w:sz w:val="16"/>
        </w:rPr>
        <w:t xml:space="preserve"> even the Terminal High Altitude Area Defense (</w:t>
      </w:r>
      <w:r w:rsidRPr="00552F97">
        <w:rPr>
          <w:rStyle w:val="Emphasis"/>
        </w:rPr>
        <w:t>THAAD</w:t>
      </w:r>
      <w:r w:rsidRPr="007B45A5">
        <w:rPr>
          <w:sz w:val="16"/>
        </w:rPr>
        <w:t xml:space="preserve">) </w:t>
      </w:r>
      <w:r w:rsidRPr="00552F97">
        <w:rPr>
          <w:rStyle w:val="Emphasis"/>
        </w:rPr>
        <w:t>system would strengthen the island’s anti-air capabilities</w:t>
      </w:r>
      <w:r w:rsidRPr="007B45A5">
        <w:rPr>
          <w:sz w:val="16"/>
        </w:rPr>
        <w:t xml:space="preserve">. </w:t>
      </w:r>
      <w:r w:rsidRPr="005601B3">
        <w:rPr>
          <w:rStyle w:val="StyleUnderline"/>
        </w:rPr>
        <w:t>Surface-to-air capabilities</w:t>
      </w:r>
      <w:r w:rsidRPr="007B45A5">
        <w:rPr>
          <w:sz w:val="16"/>
        </w:rPr>
        <w:t xml:space="preserve">, such as Stinger missile systems, </w:t>
      </w:r>
      <w:r w:rsidRPr="005601B3">
        <w:rPr>
          <w:rStyle w:val="StyleUnderline"/>
        </w:rPr>
        <w:t>could help support anti-air missions as well</w:t>
      </w:r>
      <w:r w:rsidRPr="007B45A5">
        <w:rPr>
          <w:sz w:val="16"/>
        </w:rPr>
        <w:t xml:space="preserve">. </w:t>
      </w:r>
      <w:r w:rsidRPr="00ED701D">
        <w:rPr>
          <w:rStyle w:val="Emphasis"/>
        </w:rPr>
        <w:t>3. Anti-Armor Capabilities</w:t>
      </w:r>
      <w:r w:rsidRPr="007B45A5">
        <w:rPr>
          <w:sz w:val="16"/>
        </w:rPr>
        <w:t xml:space="preserve"> In the event of a worst-case-scenario Chinese invasion, </w:t>
      </w:r>
      <w:r w:rsidRPr="0067707B">
        <w:rPr>
          <w:rStyle w:val="StyleUnderline"/>
        </w:rPr>
        <w:t>Taiwan must continue to invest in land warfare capabilities</w:t>
      </w:r>
      <w:r w:rsidRPr="007B45A5">
        <w:rPr>
          <w:sz w:val="16"/>
        </w:rPr>
        <w:t xml:space="preserve">. </w:t>
      </w:r>
      <w:r w:rsidRPr="0067707B">
        <w:rPr>
          <w:rStyle w:val="StyleUnderline"/>
        </w:rPr>
        <w:t>Anti-tank missiles such as the Javelin and TOW</w:t>
      </w:r>
      <w:r w:rsidRPr="007B45A5">
        <w:rPr>
          <w:sz w:val="16"/>
        </w:rPr>
        <w:t xml:space="preserve"> (tube-launched, optically tracked, wire-guided) </w:t>
      </w:r>
      <w:r w:rsidRPr="0067707B">
        <w:rPr>
          <w:rStyle w:val="StyleUnderline"/>
        </w:rPr>
        <w:t>are an integral part of Taiwan’s ability to deter land forces</w:t>
      </w:r>
      <w:r w:rsidRPr="007B45A5">
        <w:rPr>
          <w:sz w:val="16"/>
        </w:rPr>
        <w:t xml:space="preserve">. </w:t>
      </w:r>
      <w:r w:rsidRPr="0067707B">
        <w:rPr>
          <w:rStyle w:val="Emphasis"/>
        </w:rPr>
        <w:t>4. Soft Capabilities</w:t>
      </w:r>
      <w:r w:rsidRPr="007B45A5">
        <w:rPr>
          <w:sz w:val="16"/>
        </w:rPr>
        <w:t xml:space="preserve"> Harder capabilities are enabled by intelligence, surveillance, and reconnaissance (ISR) assets. </w:t>
      </w:r>
      <w:r w:rsidRPr="00C60EB1">
        <w:rPr>
          <w:rStyle w:val="StyleUnderline"/>
        </w:rPr>
        <w:t>Improving Taiwan’s ISR with long-range early warning radar systems would help detect potential threats and benefit any future military operations</w:t>
      </w:r>
      <w:r w:rsidRPr="007B45A5">
        <w:rPr>
          <w:sz w:val="16"/>
        </w:rPr>
        <w:t xml:space="preserve">. 5. Aircraft </w:t>
      </w:r>
      <w:r w:rsidRPr="007B45A5">
        <w:rPr>
          <w:rStyle w:val="StyleUnderline"/>
        </w:rPr>
        <w:t>For almost 10 years, both the Bush and Obama Administrations have refused requests from Taiwan to purchase new aircraft</w:t>
      </w:r>
      <w:r w:rsidRPr="007B45A5">
        <w:rPr>
          <w:sz w:val="16"/>
        </w:rPr>
        <w:t xml:space="preserve">—often despite pressure from Congress. Taiwan’s fleet of F-16s dates back to 1992, but the United States has only agreed to sell retrofit upgrades to the old planes. </w:t>
      </w:r>
      <w:r w:rsidRPr="007B45A5">
        <w:rPr>
          <w:rStyle w:val="Emphasis"/>
        </w:rPr>
        <w:t>F-16s are a relatively low-cost aircraft for the capabilities they provide, and selling Taiwan new planes would significantly bolster its defense arsenal</w:t>
      </w:r>
      <w:r w:rsidRPr="007B45A5">
        <w:rPr>
          <w:sz w:val="16"/>
        </w:rPr>
        <w:t>.</w:t>
      </w:r>
    </w:p>
    <w:p w:rsidR="00DC7EF6" w:rsidRDefault="00DC7EF6" w:rsidP="00DC7EF6"/>
    <w:p w:rsidR="00DC7EF6" w:rsidRDefault="00DC7EF6" w:rsidP="00DC7EF6">
      <w:pPr>
        <w:pStyle w:val="Heading4"/>
      </w:pPr>
      <w:r>
        <w:t>The CP ensures balance of power in the air theater.</w:t>
      </w:r>
    </w:p>
    <w:p w:rsidR="00DC7EF6" w:rsidRPr="00164D4E" w:rsidRDefault="00DC7EF6" w:rsidP="00DC7EF6">
      <w:r w:rsidRPr="00146A35">
        <w:rPr>
          <w:rStyle w:val="Style13ptBold"/>
        </w:rPr>
        <w:t>Wang</w:t>
      </w:r>
      <w:r>
        <w:t xml:space="preserve">, </w:t>
      </w:r>
      <w:r w:rsidRPr="00164D4E">
        <w:t>research fellow at the Institute for Taiwan American Study (ITAS) based in Washington, DC, where he analyzes the United States-Taiwan-China trilateral equation and broadly interested in US-Taiwan relations, as well as in East Asian security architecture. Wang has worked for more than three decades in aeronautics science and has published widely in academic journals in the forefront of cutting-edge military technology and space exploration, 5/13/</w:t>
      </w:r>
      <w:r w:rsidRPr="00146A35">
        <w:rPr>
          <w:rStyle w:val="Style13ptBold"/>
        </w:rPr>
        <w:t>19</w:t>
      </w:r>
    </w:p>
    <w:p w:rsidR="00DC7EF6" w:rsidRPr="00164D4E" w:rsidRDefault="00DC7EF6" w:rsidP="00DC7EF6">
      <w:r w:rsidRPr="00164D4E">
        <w:t>(Kent, “US should sell advanced fighters to Taiwan”, https://www.asiatimes.com/2019/05/opinion/us-should-sell-advanced-fighters-to-taiwan/)//GA</w:t>
      </w:r>
    </w:p>
    <w:p w:rsidR="00DC7EF6" w:rsidRPr="00B71375" w:rsidRDefault="00DC7EF6" w:rsidP="00DC7EF6">
      <w:pPr>
        <w:rPr>
          <w:sz w:val="16"/>
        </w:rPr>
      </w:pPr>
      <w:r w:rsidRPr="00146A35">
        <w:rPr>
          <w:rStyle w:val="Emphasis"/>
        </w:rPr>
        <w:t>China is building up its capabilities to invade Taiwan</w:t>
      </w:r>
      <w:r w:rsidRPr="00B71375">
        <w:rPr>
          <w:sz w:val="16"/>
        </w:rPr>
        <w:t xml:space="preserve">, </w:t>
      </w:r>
      <w:r w:rsidRPr="00146A35">
        <w:rPr>
          <w:rStyle w:val="StyleUnderline"/>
        </w:rPr>
        <w:t>according to US intelligence</w:t>
      </w:r>
      <w:r w:rsidRPr="00B71375">
        <w:rPr>
          <w:sz w:val="16"/>
        </w:rPr>
        <w:t xml:space="preserve">, but </w:t>
      </w:r>
      <w:r w:rsidRPr="00146A35">
        <w:rPr>
          <w:rStyle w:val="StyleUnderline"/>
        </w:rPr>
        <w:t>America hasn’t sold advanced fighter jets to Taiwan since 1992</w:t>
      </w:r>
      <w:r w:rsidRPr="00B71375">
        <w:rPr>
          <w:sz w:val="16"/>
        </w:rPr>
        <w:t xml:space="preserve">. As a </w:t>
      </w:r>
      <w:proofErr w:type="spellStart"/>
      <w:r w:rsidRPr="00B71375">
        <w:rPr>
          <w:sz w:val="16"/>
        </w:rPr>
        <w:t>democratic ally</w:t>
      </w:r>
      <w:proofErr w:type="spellEnd"/>
      <w:r w:rsidRPr="00B71375">
        <w:rPr>
          <w:sz w:val="16"/>
        </w:rPr>
        <w:t xml:space="preserve"> of the United States under pressure from increasing Chinese aggression, </w:t>
      </w:r>
      <w:r w:rsidRPr="00146A35">
        <w:rPr>
          <w:rStyle w:val="StyleUnderline"/>
        </w:rPr>
        <w:t>Taiwan deserves support in its national defense</w:t>
      </w:r>
      <w:r w:rsidRPr="00B71375">
        <w:rPr>
          <w:sz w:val="16"/>
        </w:rPr>
        <w:t xml:space="preserve">. Providing it is done in a way that prioritizes US security interests, President Donald </w:t>
      </w:r>
      <w:r w:rsidRPr="00335C4E">
        <w:rPr>
          <w:rStyle w:val="Emphasis"/>
        </w:rPr>
        <w:t>Trump should greenlight the sale of advanced fighters to Taiwan</w:t>
      </w:r>
      <w:r w:rsidRPr="00B71375">
        <w:rPr>
          <w:sz w:val="16"/>
        </w:rPr>
        <w:t xml:space="preserve">. Since 2018, </w:t>
      </w:r>
      <w:r w:rsidRPr="00335C4E">
        <w:rPr>
          <w:rStyle w:val="StyleUnderline"/>
        </w:rPr>
        <w:t>Chinese bombers and warships have continually conducted exercises near Taiwan and the number of Chinese air patrols off Taiwan’s east coast has quadrupled since last year, a show of force that officials in Beijing called a warning not to pursue formal independence</w:t>
      </w:r>
      <w:r w:rsidRPr="00B71375">
        <w:rPr>
          <w:sz w:val="16"/>
        </w:rPr>
        <w:t xml:space="preserve">. On March 31, </w:t>
      </w:r>
      <w:r w:rsidRPr="003C53B2">
        <w:rPr>
          <w:rStyle w:val="StyleUnderline"/>
        </w:rPr>
        <w:t>two Chinese J-11 fighter jets crossed the Taiwan Strait’s “median line,” sparking a 10-minute standoff with Taiwanese jets in the island’s airspace</w:t>
      </w:r>
      <w:r w:rsidRPr="00B71375">
        <w:rPr>
          <w:sz w:val="16"/>
        </w:rPr>
        <w:t xml:space="preserve">. The encounter marks one of the most serious incursions by People’s Liberation Army (PLA) fighter jets on the Taiwanese side of the maritime border this century. Why should the United States care? </w:t>
      </w:r>
      <w:r w:rsidRPr="002D0EFE">
        <w:rPr>
          <w:rStyle w:val="StyleUnderline"/>
        </w:rPr>
        <w:t>Cross-strait relations have deteriorated since President Tsai</w:t>
      </w:r>
      <w:r w:rsidRPr="00B71375">
        <w:rPr>
          <w:sz w:val="16"/>
        </w:rPr>
        <w:t xml:space="preserve"> Ing-wen </w:t>
      </w:r>
      <w:r w:rsidRPr="002D0EFE">
        <w:rPr>
          <w:rStyle w:val="StyleUnderline"/>
        </w:rPr>
        <w:t>took office in 2016, with Beijing using pressure tactics, including threats of military action, to try to assert its claims over Taiwan</w:t>
      </w:r>
      <w:r w:rsidRPr="00B71375">
        <w:rPr>
          <w:sz w:val="16"/>
        </w:rPr>
        <w:t xml:space="preserve">. As a global power, </w:t>
      </w:r>
      <w:r w:rsidRPr="002D0EFE">
        <w:rPr>
          <w:rStyle w:val="StyleUnderline"/>
        </w:rPr>
        <w:t>the United States has an enduring interest in keeping the Indo-Pacific region stable, free and prosperous</w:t>
      </w:r>
      <w:r w:rsidRPr="00B71375">
        <w:rPr>
          <w:sz w:val="16"/>
        </w:rPr>
        <w:t xml:space="preserve">. To advance these objectives, </w:t>
      </w:r>
      <w:r w:rsidRPr="00DE76A3">
        <w:rPr>
          <w:rStyle w:val="Emphasis"/>
        </w:rPr>
        <w:t>the Trump administration will need a coherent strategy to reassure Indo-Pacific allies</w:t>
      </w:r>
      <w:r w:rsidRPr="00B71375">
        <w:rPr>
          <w:sz w:val="16"/>
        </w:rPr>
        <w:t xml:space="preserve"> that they can still rely on an increasingly inward-focused US. </w:t>
      </w:r>
      <w:r w:rsidRPr="0012078B">
        <w:rPr>
          <w:rStyle w:val="StyleUnderline"/>
        </w:rPr>
        <w:t>China has purchased 34 powerful Russian-made Sukhoi Su-35 fighters in recent years</w:t>
      </w:r>
      <w:r w:rsidRPr="00B71375">
        <w:rPr>
          <w:sz w:val="16"/>
        </w:rPr>
        <w:t xml:space="preserve">. It is the most potent fighter currently in operation in the Russian air force. </w:t>
      </w:r>
      <w:r w:rsidRPr="00862BCB">
        <w:rPr>
          <w:rStyle w:val="StyleUnderline"/>
        </w:rPr>
        <w:t xml:space="preserve">The Su-35s are key PLA assets, providing China with strong, multi-layered capabilities for defending its South China Sea claims and successfully deterring international intervention </w:t>
      </w:r>
      <w:r w:rsidRPr="00862BCB">
        <w:rPr>
          <w:rStyle w:val="Emphasis"/>
        </w:rPr>
        <w:t>if Beijing</w:t>
      </w:r>
      <w:r w:rsidRPr="00862BCB">
        <w:rPr>
          <w:rStyle w:val="StyleUnderline"/>
        </w:rPr>
        <w:t xml:space="preserve"> chooses to start a conflict with neighboring countries, or </w:t>
      </w:r>
      <w:r w:rsidRPr="00862BCB">
        <w:rPr>
          <w:rStyle w:val="Emphasis"/>
        </w:rPr>
        <w:t>launches an aerial offensive against Taiwan</w:t>
      </w:r>
      <w:r w:rsidRPr="00B71375">
        <w:rPr>
          <w:sz w:val="16"/>
        </w:rPr>
        <w:t xml:space="preserve">. With Beijing having developed the Chengdu J-20 aircraft and continuously acquiring Su-35 jets, </w:t>
      </w:r>
      <w:r w:rsidRPr="00695A8E">
        <w:rPr>
          <w:rStyle w:val="StyleUnderline"/>
        </w:rPr>
        <w:t>the US must acknowledge the growing gap in air power between Taiwan and China</w:t>
      </w:r>
      <w:r w:rsidRPr="00B71375">
        <w:rPr>
          <w:sz w:val="16"/>
        </w:rPr>
        <w:t xml:space="preserve">. China has 2,300 operational combat aircraft while Taiwan has only 490, so Washington needs to address this great imbalance. In the past, the US has been committed to assisting Taiwan in addressing its relative weakness in terms of aircraft numbers through arms sales and cooperation with Taipei on the development of a comprehensive defense strategy vis-à-vis China. </w:t>
      </w:r>
      <w:r w:rsidRPr="003D2139">
        <w:rPr>
          <w:rStyle w:val="Emphasis"/>
        </w:rPr>
        <w:t>Taiwan’s inability to adequately defend itself poses a threat not just to their own security, but also to the United States</w:t>
      </w:r>
      <w:r w:rsidRPr="00B71375">
        <w:rPr>
          <w:sz w:val="16"/>
        </w:rPr>
        <w:t xml:space="preserve">. </w:t>
      </w:r>
      <w:r w:rsidRPr="003D2139">
        <w:rPr>
          <w:rStyle w:val="StyleUnderline"/>
        </w:rPr>
        <w:t>The</w:t>
      </w:r>
      <w:r w:rsidRPr="00B71375">
        <w:rPr>
          <w:sz w:val="16"/>
        </w:rPr>
        <w:t xml:space="preserve"> 34 </w:t>
      </w:r>
      <w:r w:rsidRPr="003D2139">
        <w:rPr>
          <w:rStyle w:val="StyleUnderline"/>
        </w:rPr>
        <w:t>Su-35 fighter jets ensure Chinese air superiority in the region amid brewing conflicts with other nations over territorial disputes in the South China Sea</w:t>
      </w:r>
      <w:r w:rsidRPr="00B71375">
        <w:rPr>
          <w:sz w:val="16"/>
        </w:rPr>
        <w:t xml:space="preserve"> The 34 Su-35 fighter jets ensure Chinese air superiority in the region amid brewing conflicts with other nations over territorial disputes in the South China Sea. The </w:t>
      </w:r>
      <w:r w:rsidRPr="003D2139">
        <w:rPr>
          <w:rStyle w:val="StyleUnderline"/>
        </w:rPr>
        <w:t>Chinese air force is more structurally advanced, so the tactical situation is unfavorable for Taiwan, as it is facing a fighter shortage</w:t>
      </w:r>
      <w:r w:rsidRPr="00B71375">
        <w:rPr>
          <w:sz w:val="16"/>
        </w:rPr>
        <w:t xml:space="preserve">. </w:t>
      </w:r>
      <w:r w:rsidRPr="003D2139">
        <w:rPr>
          <w:rStyle w:val="StyleUnderline"/>
        </w:rPr>
        <w:t xml:space="preserve">Older aircraft such as the </w:t>
      </w:r>
      <w:r w:rsidRPr="00B71375">
        <w:rPr>
          <w:sz w:val="16"/>
        </w:rPr>
        <w:t xml:space="preserve">roughly 50 </w:t>
      </w:r>
      <w:r w:rsidRPr="003D2139">
        <w:rPr>
          <w:rStyle w:val="StyleUnderline"/>
        </w:rPr>
        <w:t xml:space="preserve">F-5s and </w:t>
      </w:r>
      <w:r w:rsidRPr="00B71375">
        <w:rPr>
          <w:sz w:val="16"/>
        </w:rPr>
        <w:t xml:space="preserve">55 </w:t>
      </w:r>
      <w:r w:rsidRPr="003D2139">
        <w:rPr>
          <w:rStyle w:val="StyleUnderline"/>
        </w:rPr>
        <w:t>Mirage 2000s will be phased out within the next five years</w:t>
      </w:r>
      <w:r w:rsidRPr="00B71375">
        <w:rPr>
          <w:sz w:val="16"/>
        </w:rPr>
        <w:t xml:space="preserve">. What will remain will be 126 upgraded IDFs and 145 F-16A/B fighters. </w:t>
      </w:r>
      <w:r w:rsidRPr="00E12765">
        <w:rPr>
          <w:rStyle w:val="StyleUnderline"/>
        </w:rPr>
        <w:t>Taiwan has initiated an upgrade program for its F-16s but still wants the US to send 60 F-16V fighters to Taiwan, a transfer that has been on hold since 2006</w:t>
      </w:r>
      <w:r w:rsidRPr="00B71375">
        <w:rPr>
          <w:sz w:val="16"/>
        </w:rPr>
        <w:t xml:space="preserve">. Taiwan, which still uses the F-16A/B, is facing a significant decline in its air-defense capabilities. A </w:t>
      </w:r>
      <w:r w:rsidRPr="001A352C">
        <w:rPr>
          <w:rStyle w:val="Emphasis"/>
        </w:rPr>
        <w:t>Pentagon study on Taiwan’s air power recommends selling it the more advanced fighter</w:t>
      </w:r>
      <w:r w:rsidRPr="00B71375">
        <w:rPr>
          <w:sz w:val="16"/>
        </w:rPr>
        <w:t xml:space="preserve">. It signals that the US administration knows full well that powerful advanced fighters are what Taiwan needs. Under the Taiwan Relations Act, the US is obligated to supply Taiwan with all necessary weapons to mount a sufficient defense. There is no question that a request for advanced fighters is within the letter of this law, making any sale consistent with the precepts of US policy. Initially, </w:t>
      </w:r>
      <w:r w:rsidRPr="001A352C">
        <w:rPr>
          <w:rStyle w:val="StyleUnderline"/>
        </w:rPr>
        <w:t>Taiwan was seeking to acquire a high-end, heavy American combat jet, either an advanced derivative of the F-15EX Eagle heavy air superiority fighter or the stealthy F-35 fifth-generation light multirole fighter</w:t>
      </w:r>
      <w:r w:rsidRPr="00B71375">
        <w:rPr>
          <w:sz w:val="16"/>
        </w:rPr>
        <w:t xml:space="preserve">. Taipei has reportedly settled on the F-16V as a less capable alternative. This notably came as a result of the United States’ reluctance to sell its longstanding ally other higher-end combat jets, which was due to defense technology security factors. </w:t>
      </w:r>
      <w:r w:rsidRPr="001A352C">
        <w:rPr>
          <w:rStyle w:val="StyleUnderline"/>
        </w:rPr>
        <w:t>In contrast to the F-35</w:t>
      </w:r>
      <w:r w:rsidRPr="00B71375">
        <w:rPr>
          <w:sz w:val="16"/>
        </w:rPr>
        <w:t xml:space="preserve"> and the high-end F-15EX, </w:t>
      </w:r>
      <w:r w:rsidRPr="001A352C">
        <w:rPr>
          <w:rStyle w:val="StyleUnderline"/>
        </w:rPr>
        <w:t>the F-16’s airframe does not represent a highly sensitive technology – even when upgraded to the F-16V standard</w:t>
      </w:r>
      <w:r w:rsidRPr="00B71375">
        <w:rPr>
          <w:sz w:val="16"/>
        </w:rPr>
        <w:t xml:space="preserve">. While the F-16V’s electronic warfare and radar systems are high end, </w:t>
      </w:r>
      <w:r w:rsidRPr="00317B39">
        <w:rPr>
          <w:rStyle w:val="StyleUnderline"/>
        </w:rPr>
        <w:t>they are arguably no more capable, and in many ways are inferior, to the jets the PLA already operates – particularly new aircraft such as the J-10C and J-20</w:t>
      </w:r>
      <w:r w:rsidRPr="00B71375">
        <w:rPr>
          <w:sz w:val="16"/>
        </w:rPr>
        <w:t xml:space="preserve">. A recent Pentagon report further indicates that </w:t>
      </w:r>
      <w:r w:rsidRPr="003A72EB">
        <w:rPr>
          <w:rStyle w:val="Emphasis"/>
        </w:rPr>
        <w:t>the primary driver of Chinese military modernization is ensuring force superiority</w:t>
      </w:r>
      <w:r w:rsidRPr="00B71375">
        <w:rPr>
          <w:sz w:val="16"/>
        </w:rPr>
        <w:t xml:space="preserve"> in the event of a conflict over Taiwan. </w:t>
      </w:r>
      <w:r w:rsidRPr="003E6F63">
        <w:rPr>
          <w:rStyle w:val="StyleUnderline"/>
        </w:rPr>
        <w:t>In order to maintain the current Taiwan-US relationship, the Trump’s administration should approve the sale of the next-generation advanced jet fighters to Taiwan</w:t>
      </w:r>
      <w:r w:rsidRPr="00B71375">
        <w:rPr>
          <w:sz w:val="16"/>
        </w:rPr>
        <w:t xml:space="preserve">. The </w:t>
      </w:r>
      <w:r w:rsidRPr="003E6F63">
        <w:rPr>
          <w:rStyle w:val="Emphasis"/>
        </w:rPr>
        <w:t>United States must stand with Taiwan to ensure that it can defend itself and that its self-defense capabilities never lag behind</w:t>
      </w:r>
      <w:r w:rsidRPr="00B71375">
        <w:rPr>
          <w:sz w:val="16"/>
        </w:rPr>
        <w:t xml:space="preserve">. The </w:t>
      </w:r>
      <w:r w:rsidRPr="003E6F63">
        <w:rPr>
          <w:rStyle w:val="StyleUnderline"/>
        </w:rPr>
        <w:t>advanced fighters will ensure the country’s security and secure its democracy. It has become a matter of great strategic importance to the United States as the Trump administration reasserts US leadership in the Indo-Pacific</w:t>
      </w:r>
      <w:r w:rsidRPr="00B71375">
        <w:rPr>
          <w:sz w:val="16"/>
        </w:rPr>
        <w:t xml:space="preserve">. Taiwan has made a request to purchase the advanced fighters to replace its aging planes. </w:t>
      </w:r>
      <w:r w:rsidRPr="00B71375">
        <w:rPr>
          <w:rStyle w:val="StyleUnderline"/>
        </w:rPr>
        <w:t>The United States should seriously consider selling advanced fighters to Taiwan at the earliest opportunity</w:t>
      </w:r>
      <w:r w:rsidRPr="00B71375">
        <w:rPr>
          <w:sz w:val="16"/>
        </w:rPr>
        <w:t xml:space="preserve">. I honestly believe that the United States has a significant interest in helping Taiwan because of its strategic position in the island chain bracketing China’s east coast. </w:t>
      </w:r>
      <w:r w:rsidRPr="00B71375">
        <w:rPr>
          <w:rStyle w:val="Emphasis"/>
        </w:rPr>
        <w:t>Selling the advanced fighters to Taiwan to avert a crisis is clearly in the US interest</w:t>
      </w:r>
      <w:r w:rsidRPr="00B71375">
        <w:rPr>
          <w:sz w:val="16"/>
        </w:rPr>
        <w:t xml:space="preserve">. </w:t>
      </w:r>
      <w:r w:rsidRPr="00B71375">
        <w:rPr>
          <w:rStyle w:val="StyleUnderline"/>
        </w:rPr>
        <w:t>Trump should bolster Taiwan’s defenses with the sale of advanced fighters, especially given Chinese efforts to change the cross-Strait status quo</w:t>
      </w:r>
      <w:r w:rsidRPr="00B71375">
        <w:rPr>
          <w:sz w:val="16"/>
        </w:rPr>
        <w:t xml:space="preserve">. Given significant developments across the Taiwan Strait over the past two years, </w:t>
      </w:r>
      <w:r w:rsidRPr="00B71375">
        <w:rPr>
          <w:rStyle w:val="StyleUnderline"/>
        </w:rPr>
        <w:t>it is time to sell advanced fighters to Taiwan</w:t>
      </w:r>
      <w:r w:rsidRPr="00B71375">
        <w:rPr>
          <w:sz w:val="16"/>
        </w:rPr>
        <w:t>.</w:t>
      </w:r>
    </w:p>
    <w:p w:rsidR="00DC7EF6" w:rsidRDefault="00DC7EF6" w:rsidP="00DC7EF6"/>
    <w:p w:rsidR="00DC7EF6" w:rsidRDefault="00DC7EF6" w:rsidP="00DC7EF6">
      <w:pPr>
        <w:pStyle w:val="Heading4"/>
      </w:pPr>
      <w:r>
        <w:t xml:space="preserve">AND, ensures Taiwan can disrupt Chinese A2/AD---that deters them from invading. </w:t>
      </w:r>
    </w:p>
    <w:p w:rsidR="00DC7EF6" w:rsidRDefault="00DC7EF6" w:rsidP="00DC7EF6">
      <w:r w:rsidRPr="00DD4D15">
        <w:rPr>
          <w:rStyle w:val="Style13ptBold"/>
        </w:rPr>
        <w:t>Cropsey</w:t>
      </w:r>
      <w:r>
        <w:t xml:space="preserve">, Director of the Center for American </w:t>
      </w:r>
      <w:proofErr w:type="spellStart"/>
      <w:r>
        <w:t>Seapower</w:t>
      </w:r>
      <w:proofErr w:type="spellEnd"/>
      <w:r>
        <w:t>, 10/6/</w:t>
      </w:r>
      <w:r w:rsidRPr="00DD4D15">
        <w:rPr>
          <w:rStyle w:val="Style13ptBold"/>
        </w:rPr>
        <w:t>15</w:t>
      </w:r>
    </w:p>
    <w:p w:rsidR="00DC7EF6" w:rsidRDefault="00DC7EF6" w:rsidP="00DC7EF6">
      <w:r>
        <w:t>(Seth, “</w:t>
      </w:r>
      <w:r w:rsidRPr="00A65387">
        <w:t>Taiwan Needs Submarines to Defend Itself</w:t>
      </w:r>
      <w:r>
        <w:t xml:space="preserve">”, </w:t>
      </w:r>
      <w:r w:rsidRPr="00A65387">
        <w:t>https://www.hudson.org/research/12080-taiwan-needs-submarines-to-defend-itself</w:t>
      </w:r>
      <w:r>
        <w:t>)//GA</w:t>
      </w:r>
    </w:p>
    <w:p w:rsidR="00DC7EF6" w:rsidRPr="00186390" w:rsidRDefault="00DC7EF6" w:rsidP="00DC7EF6">
      <w:pPr>
        <w:rPr>
          <w:sz w:val="16"/>
        </w:rPr>
      </w:pPr>
      <w:r w:rsidRPr="00186390">
        <w:rPr>
          <w:sz w:val="16"/>
        </w:rPr>
        <w:t xml:space="preserve">A </w:t>
      </w:r>
      <w:r w:rsidRPr="00DC6D35">
        <w:rPr>
          <w:rStyle w:val="Emphasis"/>
        </w:rPr>
        <w:t>dozen subs connected with advanced sensors and weapons could contest the PLAN’s control of the waters surrounding Taiwan</w:t>
      </w:r>
      <w:r w:rsidRPr="00186390">
        <w:rPr>
          <w:sz w:val="16"/>
        </w:rPr>
        <w:t xml:space="preserve">. </w:t>
      </w:r>
      <w:r w:rsidRPr="00DC6D35">
        <w:rPr>
          <w:rStyle w:val="StyleUnderline"/>
        </w:rPr>
        <w:t>No other Taiwanese naval platform could oppose a maritime blockade as effectively</w:t>
      </w:r>
      <w:r w:rsidRPr="00186390">
        <w:rPr>
          <w:sz w:val="16"/>
        </w:rPr>
        <w:t xml:space="preserve">. The </w:t>
      </w:r>
      <w:r w:rsidRPr="00843719">
        <w:rPr>
          <w:rStyle w:val="StyleUnderline"/>
        </w:rPr>
        <w:t xml:space="preserve">ability of submarines to act autonomously and stealthily would give Taiwan an </w:t>
      </w:r>
      <w:r w:rsidRPr="00843719">
        <w:rPr>
          <w:rStyle w:val="Emphasis"/>
        </w:rPr>
        <w:t>effective defense against a foreseeable threat</w:t>
      </w:r>
      <w:r w:rsidRPr="00186390">
        <w:rPr>
          <w:sz w:val="16"/>
        </w:rPr>
        <w:t xml:space="preserve">. The </w:t>
      </w:r>
      <w:r w:rsidRPr="006175D5">
        <w:rPr>
          <w:rStyle w:val="StyleUnderline"/>
        </w:rPr>
        <w:t>inability of hostile forces to detect submarines helps assure the uninterrupted flow of sea-borne commerce</w:t>
      </w:r>
      <w:r w:rsidRPr="00186390">
        <w:rPr>
          <w:sz w:val="16"/>
        </w:rPr>
        <w:t xml:space="preserve">. </w:t>
      </w:r>
      <w:r w:rsidRPr="006175D5">
        <w:rPr>
          <w:rStyle w:val="StyleUnderline"/>
        </w:rPr>
        <w:t>A modern, deployable fleet of submarines is critical to the sustained defensive strategy of Taiwan</w:t>
      </w:r>
      <w:r w:rsidRPr="00186390">
        <w:rPr>
          <w:sz w:val="16"/>
        </w:rPr>
        <w:t>. Forty-six years ago the Chiang Ching-</w:t>
      </w:r>
      <w:proofErr w:type="spellStart"/>
      <w:r w:rsidRPr="00186390">
        <w:rPr>
          <w:sz w:val="16"/>
        </w:rPr>
        <w:t>kuo</w:t>
      </w:r>
      <w:proofErr w:type="spellEnd"/>
      <w:r w:rsidRPr="00186390">
        <w:rPr>
          <w:sz w:val="16"/>
        </w:rPr>
        <w:t xml:space="preserve"> administration and the Ministry of Defense presented plans for a dozen submarines. That request reflected the desire for an improved defensive capability as the U.S. was withdrawing forces from the region. </w:t>
      </w:r>
      <w:r w:rsidRPr="00D261E9">
        <w:rPr>
          <w:rStyle w:val="StyleUnderline"/>
        </w:rPr>
        <w:t>Taiwan saw the sea control ability of submarines as a necessity</w:t>
      </w:r>
      <w:r w:rsidRPr="00186390">
        <w:rPr>
          <w:sz w:val="16"/>
        </w:rPr>
        <w:t xml:space="preserve">. For 40 years, Taiwan has faced constant obstacles and interference in acquiring this capability. </w:t>
      </w:r>
      <w:r w:rsidRPr="00D261E9">
        <w:rPr>
          <w:rStyle w:val="StyleUnderline"/>
        </w:rPr>
        <w:t>Last year Taiwan stood at a crossroads. One path was to continue the pursuit of foreign-constructed submarines</w:t>
      </w:r>
      <w:r w:rsidRPr="00186390">
        <w:rPr>
          <w:sz w:val="16"/>
        </w:rPr>
        <w:t xml:space="preserve">. This had so far yielded nothing. </w:t>
      </w:r>
      <w:r w:rsidRPr="00D261E9">
        <w:rPr>
          <w:rStyle w:val="StyleUnderline"/>
        </w:rPr>
        <w:t>The other was indigenous development. The Ministry of Defense announced that Taiwan would build its own submarines</w:t>
      </w:r>
      <w:r w:rsidRPr="00186390">
        <w:rPr>
          <w:sz w:val="16"/>
        </w:rPr>
        <w:t xml:space="preserve">. </w:t>
      </w:r>
      <w:r w:rsidRPr="00D261E9">
        <w:rPr>
          <w:rStyle w:val="Emphasis"/>
        </w:rPr>
        <w:t>A developed submarine capability would greatly enhance Taiwan’s existing maritime abilities</w:t>
      </w:r>
      <w:r w:rsidRPr="00186390">
        <w:rPr>
          <w:sz w:val="16"/>
        </w:rPr>
        <w:t xml:space="preserve">. </w:t>
      </w:r>
      <w:r w:rsidRPr="00D261E9">
        <w:rPr>
          <w:rStyle w:val="StyleUnderline"/>
        </w:rPr>
        <w:t>Taiwan’s navy has an extensive network of land, air, and sea-based radars, sonar arrays, imagery intelligence assets, and signal intelligence platforms that can track PRC maritime moment</w:t>
      </w:r>
      <w:r w:rsidRPr="00186390">
        <w:rPr>
          <w:sz w:val="16"/>
        </w:rPr>
        <w:t xml:space="preserve">. A Project 2049 report shows that </w:t>
      </w:r>
      <w:r w:rsidRPr="00D261E9">
        <w:rPr>
          <w:rStyle w:val="StyleUnderline"/>
        </w:rPr>
        <w:t>Taiwanese signals intelligence capabilities allow an unrivaled collection of information on PRC maritime activity by collecting an immense amount of information emitted by PRC satellites, military radios, air defense radars, and electric systems aboard aircraft, ships, and submarines</w:t>
      </w:r>
      <w:r w:rsidRPr="00186390">
        <w:rPr>
          <w:sz w:val="16"/>
        </w:rPr>
        <w:t xml:space="preserve">. Taiwan’s anti-submarine aircraft fleets provide the ROCN with an extensive maritime awareness. The large amount of collected data allows Taiwan to produce a detailed picture of the seas around Taiwan and provide the air force, army, and coast guard with useful tactical intelligence. A </w:t>
      </w:r>
      <w:r w:rsidRPr="00D261E9">
        <w:rPr>
          <w:rStyle w:val="Emphasis"/>
        </w:rPr>
        <w:t>fleet of submarines would multiply this intelligence capability and help deter a potential enemy</w:t>
      </w:r>
      <w:r w:rsidRPr="00186390">
        <w:rPr>
          <w:sz w:val="16"/>
        </w:rPr>
        <w:t xml:space="preserve">. Taiwan’s attempt to purchase submarines has become a lengthy saga. After receiving four decommissioned submarines from the United States and Holland, </w:t>
      </w:r>
      <w:r w:rsidRPr="00D261E9">
        <w:rPr>
          <w:rStyle w:val="StyleUnderline"/>
        </w:rPr>
        <w:t>Taiwan’s vision of a 12 boat fleet has remained largely unrealized</w:t>
      </w:r>
      <w:r w:rsidRPr="00186390">
        <w:rPr>
          <w:sz w:val="16"/>
        </w:rPr>
        <w:t xml:space="preserve">. Despite PRC protests, Taiwan searched the world to accomplish the mission. Most submarine-producing countries have continued to operate within the constraints of the Shanghai Communique of 1972 in which the U.S. acknowledged the “One-China” policy. Talks between Holland and Taiwan date back to 1981 when the Dutch company </w:t>
      </w:r>
      <w:proofErr w:type="spellStart"/>
      <w:r w:rsidRPr="00186390">
        <w:rPr>
          <w:sz w:val="16"/>
        </w:rPr>
        <w:t>Rotterdamsche</w:t>
      </w:r>
      <w:proofErr w:type="spellEnd"/>
      <w:r w:rsidRPr="00186390">
        <w:rPr>
          <w:sz w:val="16"/>
        </w:rPr>
        <w:t xml:space="preserve"> </w:t>
      </w:r>
      <w:proofErr w:type="spellStart"/>
      <w:r w:rsidRPr="00186390">
        <w:rPr>
          <w:sz w:val="16"/>
        </w:rPr>
        <w:t>Droogdok</w:t>
      </w:r>
      <w:proofErr w:type="spellEnd"/>
      <w:r w:rsidRPr="00186390">
        <w:rPr>
          <w:sz w:val="16"/>
        </w:rPr>
        <w:t xml:space="preserve"> </w:t>
      </w:r>
      <w:proofErr w:type="spellStart"/>
      <w:r w:rsidRPr="00186390">
        <w:rPr>
          <w:sz w:val="16"/>
        </w:rPr>
        <w:t>Maatschappji</w:t>
      </w:r>
      <w:proofErr w:type="spellEnd"/>
      <w:r w:rsidRPr="00186390">
        <w:rPr>
          <w:sz w:val="16"/>
        </w:rPr>
        <w:t xml:space="preserve"> B.V. Submarines (RDM) signed a contract that delivered Taiwan its two Hai Lung-class vessels. The PRC feared submarines more than any other defensive ability of the </w:t>
      </w:r>
      <w:proofErr w:type="spellStart"/>
      <w:r w:rsidRPr="00186390">
        <w:rPr>
          <w:sz w:val="16"/>
        </w:rPr>
        <w:t>RoCN</w:t>
      </w:r>
      <w:proofErr w:type="spellEnd"/>
      <w:r w:rsidRPr="00186390">
        <w:rPr>
          <w:sz w:val="16"/>
        </w:rPr>
        <w:t xml:space="preserve"> and sought to prevent possible deals. When Holland agreed to sell the submarines in the early 80’s it faced immediate pressure from China, which threatened Holland with economic and diplomatic sanctions. The pressure concluded with the so-called “Gentleman’s Agreement” of 1994 in which the Dutch promised not to sell any “strategic” items to Taiwan. The remaining submarine-producing nations have largely continued to operate within the constraints of the “One China” policy. Notwithstanding the officially supported one-China policy, the U.S. has practiced its own version. The Taiwan Relations Act of 1979 considered any non-peaceful means to influence Taiwan a threat to the security of the Western Pacific and a U.S. concern. Section 3(a) of the Act states that the U.S. will make available to Taiwan such defense articles and services necessary to enable Taiwan to maintain a sufficient self-defense capability. Accordingly, </w:t>
      </w:r>
      <w:r w:rsidRPr="00B609BB">
        <w:rPr>
          <w:rStyle w:val="StyleUnderline"/>
        </w:rPr>
        <w:t>the protection of Taiwan would remain at the discretion of the president and Congress</w:t>
      </w:r>
      <w:r w:rsidRPr="00186390">
        <w:rPr>
          <w:sz w:val="16"/>
        </w:rPr>
        <w:t xml:space="preserve">. This </w:t>
      </w:r>
      <w:r w:rsidRPr="004F2117">
        <w:rPr>
          <w:rStyle w:val="StyleUnderline"/>
        </w:rPr>
        <w:t>de facto policy has remained in practice with significant U.S. arms deals to Taiwan despite a lack of official diplomatic relations</w:t>
      </w:r>
      <w:r w:rsidRPr="00186390">
        <w:rPr>
          <w:sz w:val="16"/>
        </w:rPr>
        <w:t xml:space="preserve">. The sale of U.S. defense equipment to Taiwan totaled $4.3 billion from 2004-2007 and $2.9 billion from 2008-2011. However the U.S. has hedged on the sale of submarines as an arguably offensive weapon, barred within the restrictions of the Taiwan Relations Act. The U.S. Navy has also remained largely opposed to the trade of diesel submarines for reasons, both bureaucratic and operational. In 2001 during the presidency of George W. Bush provided a moment of hope for a change in policy. The </w:t>
      </w:r>
      <w:r w:rsidRPr="004F2117">
        <w:rPr>
          <w:rStyle w:val="StyleUnderline"/>
        </w:rPr>
        <w:t>Bush</w:t>
      </w:r>
      <w:r w:rsidRPr="00186390">
        <w:rPr>
          <w:sz w:val="16"/>
        </w:rPr>
        <w:t xml:space="preserve"> administration </w:t>
      </w:r>
      <w:r w:rsidRPr="004F2117">
        <w:rPr>
          <w:rStyle w:val="StyleUnderline"/>
        </w:rPr>
        <w:t>initially agreed to</w:t>
      </w:r>
      <w:r w:rsidRPr="00186390">
        <w:rPr>
          <w:sz w:val="16"/>
        </w:rPr>
        <w:t xml:space="preserve"> a major arms sale to Taiwan, </w:t>
      </w:r>
      <w:r w:rsidRPr="004F2117">
        <w:rPr>
          <w:rStyle w:val="StyleUnderline"/>
        </w:rPr>
        <w:t>approving the sale of eight diesel submarines in a deal that included a variety of anti-submarine and anti-ship defense articles</w:t>
      </w:r>
      <w:r w:rsidRPr="00186390">
        <w:rPr>
          <w:sz w:val="16"/>
        </w:rPr>
        <w:t xml:space="preserve">. The Pentagon called the deal a robust package, warning of China’s superiority in submarines and the difficulty Taiwan would face in opposing a naval blockade with existing resources. Obstacles materialized at once. Bush never resolved them. Caught between the U.S. nuclear submarine industry’s staunch opposition and the PRC’s bullying of prospective trading nations, Taiwan’s defense needs went unmet. Over a decade has passed and the Taiwanese navy’s submersible capabilities remain severely limited. Still in commission are the two decommissioned </w:t>
      </w:r>
      <w:proofErr w:type="spellStart"/>
      <w:r w:rsidRPr="00186390">
        <w:rPr>
          <w:sz w:val="16"/>
        </w:rPr>
        <w:t>Zwaardvis</w:t>
      </w:r>
      <w:proofErr w:type="spellEnd"/>
      <w:r w:rsidRPr="00186390">
        <w:rPr>
          <w:sz w:val="16"/>
        </w:rPr>
        <w:t xml:space="preserve">-class vessels built by the Dutch Navy in the 1980’s. Taiwan’s navy practices in two ex-U.S Guppy-class boats built at the end of World War II. I’ve seen and been in these boats. They are relics that need to be replaced. </w:t>
      </w:r>
      <w:r w:rsidRPr="00186390">
        <w:rPr>
          <w:rStyle w:val="StyleUnderline"/>
        </w:rPr>
        <w:t>Submarines have become the weak spot of the robust and very capable Taiwan navy</w:t>
      </w:r>
      <w:r w:rsidRPr="00186390">
        <w:rPr>
          <w:sz w:val="16"/>
        </w:rPr>
        <w:t xml:space="preserve">. The </w:t>
      </w:r>
      <w:r w:rsidRPr="00186390">
        <w:rPr>
          <w:rStyle w:val="Emphasis"/>
        </w:rPr>
        <w:t>Asia-Pacific theatre necessitates maritime strength</w:t>
      </w:r>
      <w:r w:rsidRPr="00186390">
        <w:rPr>
          <w:sz w:val="16"/>
        </w:rPr>
        <w:t xml:space="preserve">. More to the point, Taiwan is an island. </w:t>
      </w:r>
      <w:r w:rsidRPr="00186390">
        <w:rPr>
          <w:rStyle w:val="StyleUnderline"/>
        </w:rPr>
        <w:t>Without modern vessels, Taiwan is short of the means to defend itself</w:t>
      </w:r>
      <w:r w:rsidRPr="00186390">
        <w:rPr>
          <w:sz w:val="16"/>
        </w:rPr>
        <w:t>. Taiwan has accordingly increased its efforts to use its own resources to build submarines. ROCN chief Admiral Chen Yeong-</w:t>
      </w:r>
      <w:proofErr w:type="spellStart"/>
      <w:r w:rsidRPr="00186390">
        <w:rPr>
          <w:sz w:val="16"/>
        </w:rPr>
        <w:t>kang</w:t>
      </w:r>
      <w:proofErr w:type="spellEnd"/>
      <w:r w:rsidRPr="00186390">
        <w:rPr>
          <w:sz w:val="16"/>
        </w:rPr>
        <w:t xml:space="preserve"> released the indigenous plan Forces Structure and Planning Concepts for the Future ROCN in January of 2014. This plan called for refurbishing the obsolete Guppy-class submarine with new steel plates and pressure hulls and extending their life as training vessels. This would help develop domestic experience in submarine construction. It’s a good idea. The ROCN would invest 450 million dollars in China Shipbuilding Corp (CSBC) and the Ship and Ocean Industry R&amp;D Center (SOIC) in the next two years to help accomplish this plan. On August 31, the Ministry submitted an $89 million budgetary proposal for an indigenous submarine design. The indigenous program includes a separate plan to extend the life of the two </w:t>
      </w:r>
      <w:proofErr w:type="spellStart"/>
      <w:r w:rsidRPr="00186390">
        <w:rPr>
          <w:sz w:val="16"/>
        </w:rPr>
        <w:t>Zwaardvis</w:t>
      </w:r>
      <w:proofErr w:type="spellEnd"/>
      <w:r w:rsidRPr="00186390">
        <w:rPr>
          <w:sz w:val="16"/>
        </w:rPr>
        <w:t xml:space="preserve">-class submarines with estimated budget of $90 million. Again, this adds skill and experience to the industrial base needed to build submarines from the keel up. In November 2014, a seminar on the indigenous defense submarines (IDS) program brought experts and officials from the U.S., Germany, France, Sweden, Netherlands, Italy, and Australia to Taiwan. Following the seminar, the IDS program sought to develop submarines between 1,500 to 2,000 tons with the first boat to be completed in 2024. In December, the Ministry of National Defense, (MND), the Ministry of Economic Affairs, Ministry of Science and Technology, the China Shipbuilding Corporation (CSBC), and Ship and Ocean Industry R &amp; D Center (SOIC) met with the Legislative Yuan’s Foreign and Defense Affair Committee. In the hearing, Vice Admiral Kao </w:t>
      </w:r>
      <w:proofErr w:type="spellStart"/>
      <w:r w:rsidRPr="00186390">
        <w:rPr>
          <w:sz w:val="16"/>
        </w:rPr>
        <w:t>Tein</w:t>
      </w:r>
      <w:proofErr w:type="spellEnd"/>
      <w:r w:rsidRPr="00186390">
        <w:rPr>
          <w:sz w:val="16"/>
        </w:rPr>
        <w:t xml:space="preserve">-Chung revealed that the after a comprehensive evaluation the best approach for the IDS program is to build the submarines in Taiwan with the technical support of the U.S. Submarine design and production are formidable challenges. For example compare an Australian-produced 3,600-ton frigate to the Australian indigenously designed Collins-class submarine. The </w:t>
      </w:r>
      <w:r w:rsidRPr="00186390">
        <w:rPr>
          <w:rStyle w:val="StyleUnderline"/>
        </w:rPr>
        <w:t>submarine required almost triple the number of suppliers, called for almost triple the time of construction, and needed more than double the hours of assembly</w:t>
      </w:r>
      <w:r w:rsidRPr="00186390">
        <w:rPr>
          <w:sz w:val="16"/>
        </w:rPr>
        <w:t xml:space="preserve">. Over 33,000 drawings and 5,000 work orders were produced before the Collins-class submarine build process could even began. During construction the Collins-class submarines faced a multitude of problems, from welding of the hull, to excessive engine noise, to a faulty combat system, and a propulsion system that was prone to failure. Even after completion, the Australian Collins-class faced serious operational issues. In 2009, only one submarine (out of six), HMAS </w:t>
      </w:r>
      <w:proofErr w:type="spellStart"/>
      <w:r w:rsidRPr="00186390">
        <w:rPr>
          <w:sz w:val="16"/>
        </w:rPr>
        <w:t>Farncomb</w:t>
      </w:r>
      <w:proofErr w:type="spellEnd"/>
      <w:r w:rsidRPr="00186390">
        <w:rPr>
          <w:sz w:val="16"/>
        </w:rPr>
        <w:t xml:space="preserve">, was capable of sea duty. Ten to fifteen years is a reasonable length of time to develop a new type of submarine, with two thirds of that time spent on design. Without many experienced professionals, </w:t>
      </w:r>
      <w:r w:rsidRPr="00186390">
        <w:rPr>
          <w:rStyle w:val="StyleUnderline"/>
        </w:rPr>
        <w:t>the design stage will be prolonged</w:t>
      </w:r>
      <w:r w:rsidRPr="00186390">
        <w:rPr>
          <w:sz w:val="16"/>
        </w:rPr>
        <w:t xml:space="preserve">. In a RAND analysis, with sufficient software and facilities, an estimated 600 to 900 professional designers are required to complete the design stage. </w:t>
      </w:r>
      <w:r w:rsidRPr="00186390">
        <w:rPr>
          <w:rStyle w:val="StyleUnderline"/>
        </w:rPr>
        <w:t>While Taiwan’s shipbuilding industry has successively produced exceptional frigates and tankers, its submarine program starts from the ground up</w:t>
      </w:r>
      <w:r w:rsidRPr="00186390">
        <w:rPr>
          <w:sz w:val="16"/>
        </w:rPr>
        <w:t xml:space="preserve">. Success depends on Taiwan’s ability to train or recruit designers. Many Taiwanese officials have spoken of securing international assistance for developing an IDS submarine. The United Sates has not constructed a diesel submarine since the </w:t>
      </w:r>
      <w:proofErr w:type="spellStart"/>
      <w:r w:rsidRPr="00186390">
        <w:rPr>
          <w:sz w:val="16"/>
        </w:rPr>
        <w:t>Barbel</w:t>
      </w:r>
      <w:proofErr w:type="spellEnd"/>
      <w:r w:rsidRPr="00186390">
        <w:rPr>
          <w:sz w:val="16"/>
        </w:rPr>
        <w:t xml:space="preserve">-class diesel-electric boat of the late 1950s. But the </w:t>
      </w:r>
      <w:r w:rsidRPr="00186390">
        <w:rPr>
          <w:rStyle w:val="Emphasis"/>
        </w:rPr>
        <w:t xml:space="preserve">U.S. could assist by providing design engineers; by supplying the plans for the </w:t>
      </w:r>
      <w:proofErr w:type="spellStart"/>
      <w:r w:rsidRPr="00186390">
        <w:rPr>
          <w:rStyle w:val="Emphasis"/>
        </w:rPr>
        <w:t>Barbel</w:t>
      </w:r>
      <w:proofErr w:type="spellEnd"/>
      <w:r w:rsidRPr="00186390">
        <w:rPr>
          <w:rStyle w:val="Emphasis"/>
        </w:rPr>
        <w:t>-class boat; by working together with Japanese shipbuilders who make excellent submarines; and by relaxing export controls on items needed to build subs, and integrating combat systems</w:t>
      </w:r>
      <w:r w:rsidRPr="00186390">
        <w:rPr>
          <w:sz w:val="16"/>
        </w:rPr>
        <w:t xml:space="preserve">. </w:t>
      </w:r>
      <w:r w:rsidRPr="00186390">
        <w:rPr>
          <w:rStyle w:val="StyleUnderline"/>
        </w:rPr>
        <w:t>There are multiple U.S. defense contractors that have good working relations with Taiwan</w:t>
      </w:r>
      <w:r w:rsidRPr="00186390">
        <w:rPr>
          <w:sz w:val="16"/>
        </w:rPr>
        <w:t xml:space="preserve">. In 2002, when </w:t>
      </w:r>
      <w:r w:rsidRPr="00186390">
        <w:rPr>
          <w:rStyle w:val="StyleUnderline"/>
        </w:rPr>
        <w:t>the U.S. Navy discussed options with Taiwan’s navy, General Dynamics, Northrop Grumman, Lockheed Martin, and Raytheon all expressed interest in becoming the prime contractor</w:t>
      </w:r>
      <w:r w:rsidRPr="00186390">
        <w:rPr>
          <w:sz w:val="16"/>
        </w:rPr>
        <w:t xml:space="preserve">. These companies have long experience in Taiwanese defensive abilities. Taiwan held an Aerospace &amp; Defense Technology Exhibition in August. In attendance were </w:t>
      </w:r>
      <w:r w:rsidRPr="00186390">
        <w:rPr>
          <w:rStyle w:val="Emphasis"/>
        </w:rPr>
        <w:t>Lockheed Martin, Northrop Grumman, General Dynamics, and Rockwell Collins</w:t>
      </w:r>
      <w:r w:rsidRPr="00186390">
        <w:rPr>
          <w:sz w:val="16"/>
        </w:rPr>
        <w:t>. Working with U.S. companies to design a Taiwanese submarine could materially assist the program while giving Taiwan control over production and manufacturing.</w:t>
      </w:r>
    </w:p>
    <w:p w:rsidR="00DC7EF6" w:rsidRDefault="00DC7EF6" w:rsidP="00DC7EF6"/>
    <w:p w:rsidR="00DC7EF6" w:rsidRDefault="00DC7EF6" w:rsidP="00DC7EF6">
      <w:pPr>
        <w:pStyle w:val="Heading4"/>
      </w:pPr>
      <w:r>
        <w:t>That’s necessary to deter China from invading AND incentivizes them to pursue peaceful measures.</w:t>
      </w:r>
    </w:p>
    <w:p w:rsidR="00DC7EF6" w:rsidRDefault="00DC7EF6" w:rsidP="00DC7EF6">
      <w:proofErr w:type="spellStart"/>
      <w:r w:rsidRPr="004F7719">
        <w:rPr>
          <w:rStyle w:val="Style13ptBold"/>
        </w:rPr>
        <w:t>Gjoza</w:t>
      </w:r>
      <w:proofErr w:type="spellEnd"/>
      <w:r>
        <w:t xml:space="preserve">, </w:t>
      </w:r>
      <w:r w:rsidRPr="00B71375">
        <w:t>fellow at Defense Priorities and a graduate of the Harvard Kennedy School of Government</w:t>
      </w:r>
      <w:r>
        <w:t>, 6/11/</w:t>
      </w:r>
      <w:r w:rsidRPr="004F7719">
        <w:rPr>
          <w:rStyle w:val="Style13ptBold"/>
        </w:rPr>
        <w:t>19</w:t>
      </w:r>
    </w:p>
    <w:p w:rsidR="00DC7EF6" w:rsidRDefault="00DC7EF6" w:rsidP="00DC7EF6">
      <w:r>
        <w:t>(</w:t>
      </w:r>
      <w:proofErr w:type="spellStart"/>
      <w:r>
        <w:t>Enea</w:t>
      </w:r>
      <w:proofErr w:type="spellEnd"/>
      <w:r>
        <w:t>, “</w:t>
      </w:r>
      <w:r w:rsidRPr="00B71375">
        <w:t>The US Wants to Sell Taiwan the Wrong Weapons</w:t>
      </w:r>
      <w:r>
        <w:t xml:space="preserve">”, </w:t>
      </w:r>
      <w:r w:rsidRPr="00B71375">
        <w:t>https://www.defenseone.com/ideas/2019/06/us-wants-sell-taiwan-wrong-weapons/157630/</w:t>
      </w:r>
      <w:r>
        <w:t>)//GA</w:t>
      </w:r>
    </w:p>
    <w:p w:rsidR="00DC7EF6" w:rsidRPr="00475D3B" w:rsidRDefault="00DC7EF6" w:rsidP="00DC7EF6">
      <w:pPr>
        <w:rPr>
          <w:sz w:val="16"/>
        </w:rPr>
      </w:pPr>
      <w:r w:rsidRPr="00475D3B">
        <w:rPr>
          <w:sz w:val="16"/>
        </w:rPr>
        <w:t xml:space="preserve">A </w:t>
      </w:r>
      <w:r w:rsidRPr="00C34491">
        <w:rPr>
          <w:rStyle w:val="StyleUnderline"/>
        </w:rPr>
        <w:t>Chinese invasion of Taiwan is not inevitable</w:t>
      </w:r>
      <w:r w:rsidRPr="00475D3B">
        <w:rPr>
          <w:sz w:val="16"/>
        </w:rPr>
        <w:t xml:space="preserve">. Beijing has shown little interest in territorial conquest: since the founding of the People’s Republic, PRC troops have conquered territory in three nations (North Korea, India, and Vietnam) that they subsequently relinquished voluntarily. But </w:t>
      </w:r>
      <w:r w:rsidRPr="00C34491">
        <w:rPr>
          <w:rStyle w:val="StyleUnderline"/>
        </w:rPr>
        <w:t xml:space="preserve">Taiwan is different, given its historical, linguistic, and ethnic ties to China, </w:t>
      </w:r>
      <w:r w:rsidRPr="00C34491">
        <w:rPr>
          <w:rStyle w:val="Emphasis"/>
        </w:rPr>
        <w:t>and its strategic value</w:t>
      </w:r>
      <w:r w:rsidRPr="00475D3B">
        <w:rPr>
          <w:sz w:val="16"/>
        </w:rPr>
        <w:t xml:space="preserve">. And so </w:t>
      </w:r>
      <w:r w:rsidRPr="00C34491">
        <w:rPr>
          <w:rStyle w:val="StyleUnderline"/>
        </w:rPr>
        <w:t>the risk of a Chinese invasion remains the organizing challenge for Taiwan’s military</w:t>
      </w:r>
      <w:r w:rsidRPr="00475D3B">
        <w:rPr>
          <w:sz w:val="16"/>
        </w:rPr>
        <w:t xml:space="preserve">. </w:t>
      </w:r>
      <w:r w:rsidRPr="00D06286">
        <w:rPr>
          <w:rStyle w:val="StyleUnderline"/>
        </w:rPr>
        <w:t>U.S. efforts to provide Taiwan with weaponry have long hinged on a faulty strategy: that Taiwan only needs to be strong enough to hold out before the United States intervenes on its behalf</w:t>
      </w:r>
      <w:r w:rsidRPr="00475D3B">
        <w:rPr>
          <w:sz w:val="16"/>
        </w:rPr>
        <w:t xml:space="preserve">. </w:t>
      </w:r>
      <w:r w:rsidRPr="009F1CB7">
        <w:rPr>
          <w:rStyle w:val="StyleUnderline"/>
        </w:rPr>
        <w:t>As China’s capabilities grow, a scenario in which America fights a great power war over Taiwan looks like an increasingly poor tradeoff</w:t>
      </w:r>
      <w:r w:rsidRPr="00475D3B">
        <w:rPr>
          <w:sz w:val="16"/>
        </w:rPr>
        <w:t xml:space="preserve">. Taiwan can draw important lessons from its main adversary on how to deal with a superior challenger. In seeking to limit American power in the Western Pacific, </w:t>
      </w:r>
      <w:r w:rsidRPr="009F1CB7">
        <w:rPr>
          <w:rStyle w:val="StyleUnderline"/>
        </w:rPr>
        <w:t>China has built up anti-access/area denial capabilities that can cost-effectively counter U.S. carrier battle groups and land-based aircraft</w:t>
      </w:r>
      <w:r w:rsidRPr="00475D3B">
        <w:rPr>
          <w:sz w:val="16"/>
        </w:rPr>
        <w:t xml:space="preserve">. </w:t>
      </w:r>
      <w:r w:rsidRPr="009F1CB7">
        <w:rPr>
          <w:rStyle w:val="StyleUnderline"/>
        </w:rPr>
        <w:t>Advances in radar, sensor, and missile technology have increased the advantage that defenders typically enjoy in war</w:t>
      </w:r>
      <w:r w:rsidRPr="00475D3B">
        <w:rPr>
          <w:sz w:val="16"/>
        </w:rPr>
        <w:t xml:space="preserve">. China’s A2/AD network of radar, sensors, and weapons (surface-to-air missiles, anti-ship missiles, etc.) can impose prohibitive costs on the expensive U.S. assets that would operate near its shores in a conflict. </w:t>
      </w:r>
      <w:r w:rsidRPr="009F1CB7">
        <w:rPr>
          <w:rStyle w:val="Emphasis"/>
        </w:rPr>
        <w:t>Taiwan should capitalize on these technological trends and focus its military spending on building out its own A2/AD capabilities to defend against invasion</w:t>
      </w:r>
      <w:r w:rsidRPr="00475D3B">
        <w:rPr>
          <w:sz w:val="16"/>
        </w:rPr>
        <w:t xml:space="preserve">. The ROC currently spends $10.5 billion annually on its military, a tiny fraction of the PRC’s $239 billion. </w:t>
      </w:r>
      <w:r w:rsidRPr="007F405A">
        <w:rPr>
          <w:rStyle w:val="StyleUnderline"/>
        </w:rPr>
        <w:t>China also maintains a</w:t>
      </w:r>
      <w:r w:rsidRPr="00475D3B">
        <w:rPr>
          <w:sz w:val="16"/>
        </w:rPr>
        <w:t xml:space="preserve"> (vastly) </w:t>
      </w:r>
      <w:r w:rsidRPr="007F405A">
        <w:rPr>
          <w:rStyle w:val="StyleUnderline"/>
        </w:rPr>
        <w:t>numerically superior and in many aspects qualitatively superior military than Taiwan</w:t>
      </w:r>
      <w:r w:rsidRPr="00475D3B">
        <w:rPr>
          <w:sz w:val="16"/>
        </w:rPr>
        <w:t xml:space="preserve">. </w:t>
      </w:r>
      <w:r w:rsidRPr="007F405A">
        <w:rPr>
          <w:rStyle w:val="StyleUnderline"/>
        </w:rPr>
        <w:t>Aircraft or warships deployed by Taiwan in a conflict would also be in range of China’s A2/AD defenses, further compounding the disadvantage</w:t>
      </w:r>
      <w:r w:rsidRPr="00475D3B">
        <w:rPr>
          <w:sz w:val="16"/>
        </w:rPr>
        <w:t xml:space="preserve">. The scarcity of Taiwanese defense dollars and Taiwan’s inability to match China one-for-one in ships and aircraft makes it especially important to invest in weapons that maximize the cost to an invader. </w:t>
      </w:r>
      <w:r w:rsidRPr="007F405A">
        <w:rPr>
          <w:rStyle w:val="StyleUnderline"/>
        </w:rPr>
        <w:t xml:space="preserve">Tanks and TOW missiles do not provide that, but </w:t>
      </w:r>
      <w:r w:rsidRPr="00AD0FE4">
        <w:rPr>
          <w:rStyle w:val="Emphasis"/>
        </w:rPr>
        <w:t>a robust A2/AD network would</w:t>
      </w:r>
      <w:r w:rsidRPr="00475D3B">
        <w:rPr>
          <w:sz w:val="16"/>
        </w:rPr>
        <w:t xml:space="preserve">. Taiwan should reduce investment in long-range strike platforms and fighter aircraft (it has asked for an assortment of cutting-edge U.S. fighters), and </w:t>
      </w:r>
      <w:r w:rsidRPr="00B42699">
        <w:rPr>
          <w:rStyle w:val="StyleUnderline"/>
        </w:rPr>
        <w:t xml:space="preserve">instead </w:t>
      </w:r>
      <w:r w:rsidRPr="008C10DE">
        <w:rPr>
          <w:rStyle w:val="Emphasis"/>
        </w:rPr>
        <w:t>grow its stockpile of anti-air and anti-ship missiles</w:t>
      </w:r>
      <w:r w:rsidRPr="00475D3B">
        <w:rPr>
          <w:sz w:val="16"/>
        </w:rPr>
        <w:t xml:space="preserve">. </w:t>
      </w:r>
      <w:r w:rsidRPr="00504764">
        <w:rPr>
          <w:rStyle w:val="StyleUnderline"/>
        </w:rPr>
        <w:t>The Taiwanese can improve their air defenses by buying more MIM-104 Patriot batteries and accompanying missiles</w:t>
      </w:r>
      <w:r w:rsidRPr="00475D3B">
        <w:rPr>
          <w:sz w:val="16"/>
        </w:rPr>
        <w:t xml:space="preserve">. </w:t>
      </w:r>
      <w:r w:rsidRPr="00C816F8">
        <w:rPr>
          <w:rStyle w:val="StyleUnderline"/>
        </w:rPr>
        <w:t xml:space="preserve">They should also shift investments away from large surface vessels that can easily be spotted and sunk, and instead </w:t>
      </w:r>
      <w:r w:rsidRPr="00C816F8">
        <w:rPr>
          <w:rStyle w:val="Emphasis"/>
        </w:rPr>
        <w:t>build out a fleet of rapid attack boats and fast corvettes</w:t>
      </w:r>
      <w:r w:rsidRPr="00475D3B">
        <w:rPr>
          <w:sz w:val="16"/>
        </w:rPr>
        <w:t xml:space="preserve"> (like the </w:t>
      </w:r>
      <w:proofErr w:type="spellStart"/>
      <w:r w:rsidRPr="00475D3B">
        <w:rPr>
          <w:sz w:val="16"/>
        </w:rPr>
        <w:t>Tuo</w:t>
      </w:r>
      <w:proofErr w:type="spellEnd"/>
      <w:r w:rsidRPr="00475D3B">
        <w:rPr>
          <w:sz w:val="16"/>
        </w:rPr>
        <w:t xml:space="preserve"> Jiang class) equipped with anti-ship missiles. </w:t>
      </w:r>
      <w:r w:rsidRPr="00827A3F">
        <w:rPr>
          <w:rStyle w:val="StyleUnderline"/>
        </w:rPr>
        <w:t>To defend its radar and sensors, the most vulnerable and most important part of an A2/AD network, Taiwan should add more of them and harden the defenses around them</w:t>
      </w:r>
      <w:r w:rsidRPr="00475D3B">
        <w:rPr>
          <w:sz w:val="16"/>
        </w:rPr>
        <w:t xml:space="preserve">. It should also, as a 2017 report from RAND advised, develop survivable high-altitude airborne sensors and distributed ground-based sensors that can be continually moved in the event of war. In addition to making these weapons available for sale, </w:t>
      </w:r>
      <w:r w:rsidRPr="008467EA">
        <w:rPr>
          <w:rStyle w:val="StyleUnderline"/>
        </w:rPr>
        <w:t>Washington should push Taiwan to shift away from flashy but limited value weapons, and instead develop a native defensive capability that is both practical and robust</w:t>
      </w:r>
      <w:r w:rsidRPr="00475D3B">
        <w:rPr>
          <w:sz w:val="16"/>
        </w:rPr>
        <w:t xml:space="preserve">. While it might seem strange for the United States to dictate a foreign nation’s military acquisitions, </w:t>
      </w:r>
      <w:r w:rsidRPr="00552462">
        <w:rPr>
          <w:rStyle w:val="StyleUnderline"/>
        </w:rPr>
        <w:t>our current policy commits American lives and assets to Taiwan’s defense</w:t>
      </w:r>
      <w:r w:rsidRPr="00475D3B">
        <w:rPr>
          <w:sz w:val="16"/>
        </w:rPr>
        <w:t xml:space="preserve">. As long as that persists, </w:t>
      </w:r>
      <w:r w:rsidRPr="00552462">
        <w:rPr>
          <w:rStyle w:val="Emphasis"/>
        </w:rPr>
        <w:t>it is the responsibility of U.S. policymakers to ensure Taiwan provides the most favorable operational environment possible</w:t>
      </w:r>
      <w:r w:rsidRPr="00475D3B">
        <w:rPr>
          <w:sz w:val="16"/>
        </w:rPr>
        <w:t xml:space="preserve">. For every big-ticket weapons sale to Taiwan, the United States bears a political cost with China. The </w:t>
      </w:r>
      <w:r w:rsidRPr="00475D3B">
        <w:rPr>
          <w:rStyle w:val="StyleUnderline"/>
        </w:rPr>
        <w:t>weapons transferred must therefore contribute to a sound defensive strategy and deter</w:t>
      </w:r>
      <w:r w:rsidRPr="00475D3B">
        <w:rPr>
          <w:sz w:val="16"/>
        </w:rPr>
        <w:t xml:space="preserve"> rather than invite </w:t>
      </w:r>
      <w:r w:rsidRPr="00475D3B">
        <w:rPr>
          <w:rStyle w:val="StyleUnderline"/>
        </w:rPr>
        <w:t>armed conflict</w:t>
      </w:r>
      <w:r w:rsidRPr="00475D3B">
        <w:rPr>
          <w:sz w:val="16"/>
        </w:rPr>
        <w:t xml:space="preserve">. </w:t>
      </w:r>
      <w:r w:rsidRPr="00475D3B">
        <w:rPr>
          <w:rStyle w:val="Emphasis"/>
        </w:rPr>
        <w:t>By empowering Taiwan to properly defend itself, the U.S. can dodge the politically treacherous question of just how far it is willing to go in Taiwan’s defense, and incentivize China to seek a peaceful resolution to the Taiwan question</w:t>
      </w:r>
      <w:r w:rsidRPr="00475D3B">
        <w:rPr>
          <w:sz w:val="16"/>
        </w:rPr>
        <w:t>.</w:t>
      </w:r>
    </w:p>
    <w:p w:rsidR="00DC7EF6" w:rsidRDefault="00DC7EF6" w:rsidP="00DC7EF6"/>
    <w:p w:rsidR="00DC7EF6" w:rsidRDefault="00DC7EF6" w:rsidP="005E6EFC"/>
    <w:p w:rsidR="00DC7EF6" w:rsidRDefault="00DC7EF6" w:rsidP="005E6EFC"/>
    <w:p w:rsidR="005E6EFC" w:rsidRDefault="005E6EFC" w:rsidP="005E6EFC">
      <w:pPr>
        <w:pStyle w:val="Heading3"/>
      </w:pPr>
      <w:r>
        <w:t>Holistic CP Solvency</w:t>
      </w:r>
    </w:p>
    <w:p w:rsidR="005E6EFC" w:rsidRPr="00DD1CEC" w:rsidRDefault="005E6EFC" w:rsidP="005E6EFC">
      <w:pPr>
        <w:pStyle w:val="Heading4"/>
      </w:pPr>
      <w:r>
        <w:t xml:space="preserve">CP solves better---increasing arms sales is key to </w:t>
      </w:r>
      <w:r w:rsidRPr="00E47253">
        <w:rPr>
          <w:u w:val="single"/>
        </w:rPr>
        <w:t>deter</w:t>
      </w:r>
      <w:r>
        <w:t xml:space="preserve"> Chinese invasion---BUT, cutting off arms sales </w:t>
      </w:r>
      <w:r w:rsidRPr="00A861D6">
        <w:rPr>
          <w:u w:val="single"/>
        </w:rPr>
        <w:t>flips</w:t>
      </w:r>
      <w:r>
        <w:t xml:space="preserve"> cross-Strait stability.</w:t>
      </w:r>
    </w:p>
    <w:p w:rsidR="005E6EFC" w:rsidRDefault="005E6EFC" w:rsidP="005E6EFC">
      <w:pPr>
        <w:rPr>
          <w:rStyle w:val="Style13ptBold"/>
        </w:rPr>
      </w:pPr>
      <w:proofErr w:type="spellStart"/>
      <w:r w:rsidRPr="00DD1CEC">
        <w:rPr>
          <w:rStyle w:val="Style13ptBold"/>
        </w:rPr>
        <w:t>Ogrosky</w:t>
      </w:r>
      <w:proofErr w:type="spellEnd"/>
      <w:r>
        <w:t xml:space="preserve">, Lieutenant Colonel in the United States Air Force, </w:t>
      </w:r>
      <w:r w:rsidRPr="007F7204">
        <w:t>2000 graduate of the US Air Force Academy, where he double-majored in Mathematical Science and Physics.  During his 16-year career he has served as an F-15E Instructor Pilot, Olmsted Scholar at Tsinghua University, Beijing, and China Regional Affairs Strategist.  His most recent assignment was as the Air Force Programs Officer, Security Cooperation Office, American Institute in Taiwan, Taipei, Taiwan</w:t>
      </w:r>
      <w:r>
        <w:t>, 20</w:t>
      </w:r>
      <w:r w:rsidRPr="00DD1CEC">
        <w:rPr>
          <w:rStyle w:val="Style13ptBold"/>
        </w:rPr>
        <w:t>16</w:t>
      </w:r>
    </w:p>
    <w:p w:rsidR="005E6EFC" w:rsidRPr="007F7204" w:rsidRDefault="005E6EFC" w:rsidP="005E6EFC">
      <w:r>
        <w:t>(Lt. Col. Christian, “</w:t>
      </w:r>
      <w:r w:rsidRPr="00DD1CEC">
        <w:t>A TALE OF ONE CHINA: HOW AND WHY HAS THE EFFICACY OF UNITED STATES ARMS SALES TO TAIWAN CHANGED SINCE 1990?</w:t>
      </w:r>
      <w:r>
        <w:t xml:space="preserve">”, </w:t>
      </w:r>
      <w:r w:rsidRPr="00DD1CEC">
        <w:t>https://apps.dtic.mil/dtic/tr/fulltext/u2/1030443.pdf</w:t>
      </w:r>
      <w:r>
        <w:t>)//GA</w:t>
      </w:r>
    </w:p>
    <w:p w:rsidR="005E6EFC" w:rsidRPr="00AF01A5" w:rsidRDefault="005E6EFC" w:rsidP="005E6EFC">
      <w:pPr>
        <w:rPr>
          <w:sz w:val="16"/>
        </w:rPr>
      </w:pPr>
      <w:r w:rsidRPr="00AF01A5">
        <w:rPr>
          <w:sz w:val="16"/>
        </w:rPr>
        <w:t xml:space="preserve">Implications </w:t>
      </w:r>
      <w:r w:rsidRPr="0045271C">
        <w:rPr>
          <w:rStyle w:val="StyleUnderline"/>
        </w:rPr>
        <w:t>The U</w:t>
      </w:r>
      <w:r w:rsidRPr="00AF01A5">
        <w:rPr>
          <w:sz w:val="16"/>
        </w:rPr>
        <w:t xml:space="preserve">nited </w:t>
      </w:r>
      <w:r w:rsidRPr="0045271C">
        <w:rPr>
          <w:rStyle w:val="StyleUnderline"/>
        </w:rPr>
        <w:t>S</w:t>
      </w:r>
      <w:r w:rsidRPr="00AF01A5">
        <w:rPr>
          <w:sz w:val="16"/>
        </w:rPr>
        <w:t xml:space="preserve">tates </w:t>
      </w:r>
      <w:r w:rsidRPr="0045271C">
        <w:rPr>
          <w:rStyle w:val="StyleUnderline"/>
        </w:rPr>
        <w:t>must consider its Taiwan policy within a holistic framework of the potential outcomes</w:t>
      </w:r>
      <w:r w:rsidRPr="00AF01A5">
        <w:rPr>
          <w:sz w:val="16"/>
        </w:rPr>
        <w:t xml:space="preserve">, not just on Taiwan and the PRC, but </w:t>
      </w:r>
      <w:r w:rsidRPr="0045271C">
        <w:rPr>
          <w:rStyle w:val="StyleUnderline"/>
        </w:rPr>
        <w:t>on global American interests as well</w:t>
      </w:r>
      <w:r w:rsidRPr="00AF01A5">
        <w:rPr>
          <w:sz w:val="16"/>
        </w:rPr>
        <w:t xml:space="preserve">.  As tempting as it may be to believe that removing “the Taiwan question” would dramatically improve US-PRC relations, the </w:t>
      </w:r>
      <w:r w:rsidRPr="00640690">
        <w:rPr>
          <w:rStyle w:val="StyleUnderline"/>
        </w:rPr>
        <w:t xml:space="preserve">PRC’s position as a rising power challenging the status quo and its recent assertiveness regarding its territorial claims, suggest </w:t>
      </w:r>
      <w:r w:rsidRPr="00346C49">
        <w:rPr>
          <w:rStyle w:val="StyleUnderline"/>
          <w:highlight w:val="green"/>
        </w:rPr>
        <w:t>the PRC would</w:t>
      </w:r>
      <w:r w:rsidRPr="001907C7">
        <w:rPr>
          <w:rStyle w:val="StyleUnderline"/>
        </w:rPr>
        <w:t xml:space="preserve"> not </w:t>
      </w:r>
      <w:r w:rsidRPr="00346C49">
        <w:rPr>
          <w:rStyle w:val="StyleUnderline"/>
          <w:highlight w:val="green"/>
        </w:rPr>
        <w:t>view American compromise</w:t>
      </w:r>
      <w:r w:rsidRPr="00640690">
        <w:rPr>
          <w:rStyle w:val="StyleUnderline"/>
        </w:rPr>
        <w:t xml:space="preserve"> on Taiwan </w:t>
      </w:r>
      <w:r w:rsidRPr="00346C49">
        <w:rPr>
          <w:rStyle w:val="StyleUnderline"/>
          <w:highlight w:val="green"/>
        </w:rPr>
        <w:t>as a move made</w:t>
      </w:r>
      <w:r w:rsidRPr="00640690">
        <w:rPr>
          <w:rStyle w:val="StyleUnderline"/>
        </w:rPr>
        <w:t xml:space="preserve"> out of strength, but rather </w:t>
      </w:r>
      <w:r w:rsidRPr="00640690">
        <w:rPr>
          <w:rStyle w:val="Emphasis"/>
        </w:rPr>
        <w:t xml:space="preserve">one made </w:t>
      </w:r>
      <w:r w:rsidRPr="00346C49">
        <w:rPr>
          <w:rStyle w:val="Emphasis"/>
          <w:highlight w:val="green"/>
        </w:rPr>
        <w:t>out of weakness</w:t>
      </w:r>
      <w:r w:rsidRPr="00AF01A5">
        <w:rPr>
          <w:sz w:val="16"/>
        </w:rPr>
        <w:t xml:space="preserve">. Should the United States continue to defer selling Taiwan weapons that provide new capabilities, as during the past six years, it will not have an immediate impact on Taiwan’s defense.  Instead, </w:t>
      </w:r>
      <w:r w:rsidRPr="000030FA">
        <w:rPr>
          <w:rStyle w:val="StyleUnderline"/>
        </w:rPr>
        <w:t>lacking new capabilities, Taiwan’s military will continue its slow but steady decline, especially considering the rapid and continuing improvement made by PRC forces</w:t>
      </w:r>
      <w:r w:rsidRPr="00AF01A5">
        <w:rPr>
          <w:sz w:val="16"/>
        </w:rPr>
        <w:t xml:space="preserve">.  Given these increasing military and economic pressures, </w:t>
      </w:r>
      <w:r w:rsidRPr="00C215B3">
        <w:rPr>
          <w:rStyle w:val="Emphasis"/>
        </w:rPr>
        <w:t>it is likely that</w:t>
      </w:r>
      <w:r w:rsidRPr="00AF01A5">
        <w:rPr>
          <w:sz w:val="16"/>
        </w:rPr>
        <w:t xml:space="preserve"> either Taiwan’s leaders would feel pressured to acquiesce to PRC political pressure or </w:t>
      </w:r>
      <w:r w:rsidRPr="00346C49">
        <w:rPr>
          <w:rStyle w:val="Emphasis"/>
          <w:highlight w:val="green"/>
        </w:rPr>
        <w:t>cross-Strait stability would suffer</w:t>
      </w:r>
      <w:r w:rsidRPr="00AF01A5">
        <w:rPr>
          <w:sz w:val="16"/>
        </w:rPr>
        <w:t xml:space="preserve">. </w:t>
      </w:r>
      <w:r w:rsidRPr="002E6274">
        <w:rPr>
          <w:rStyle w:val="StyleUnderline"/>
        </w:rPr>
        <w:t xml:space="preserve">A </w:t>
      </w:r>
      <w:r w:rsidRPr="00346C49">
        <w:rPr>
          <w:rStyle w:val="StyleUnderline"/>
          <w:highlight w:val="green"/>
        </w:rPr>
        <w:t>decrease</w:t>
      </w:r>
      <w:r w:rsidRPr="002E6274">
        <w:rPr>
          <w:rStyle w:val="StyleUnderline"/>
        </w:rPr>
        <w:t xml:space="preserve"> </w:t>
      </w:r>
      <w:r w:rsidRPr="00346C49">
        <w:rPr>
          <w:rStyle w:val="StyleUnderline"/>
          <w:highlight w:val="green"/>
        </w:rPr>
        <w:t>in</w:t>
      </w:r>
      <w:r w:rsidRPr="002E6274">
        <w:rPr>
          <w:rStyle w:val="StyleUnderline"/>
        </w:rPr>
        <w:t xml:space="preserve"> the perceived </w:t>
      </w:r>
      <w:r w:rsidRPr="00346C49">
        <w:rPr>
          <w:rStyle w:val="StyleUnderline"/>
          <w:highlight w:val="green"/>
        </w:rPr>
        <w:t>willingness of the U</w:t>
      </w:r>
      <w:r w:rsidRPr="002E6274">
        <w:rPr>
          <w:rStyle w:val="StyleUnderline"/>
        </w:rPr>
        <w:t xml:space="preserve">nited </w:t>
      </w:r>
      <w:r w:rsidRPr="00346C49">
        <w:rPr>
          <w:rStyle w:val="StyleUnderline"/>
          <w:highlight w:val="green"/>
        </w:rPr>
        <w:t>S</w:t>
      </w:r>
      <w:r w:rsidRPr="002E6274">
        <w:rPr>
          <w:rStyle w:val="StyleUnderline"/>
        </w:rPr>
        <w:t xml:space="preserve">tates </w:t>
      </w:r>
      <w:r w:rsidRPr="00346C49">
        <w:rPr>
          <w:rStyle w:val="StyleUnderline"/>
          <w:highlight w:val="green"/>
        </w:rPr>
        <w:t>to support Taiwan would reverberate across the region to US allies and partners</w:t>
      </w:r>
      <w:r w:rsidRPr="002E6274">
        <w:rPr>
          <w:rStyle w:val="StyleUnderline"/>
        </w:rPr>
        <w:t xml:space="preserve">, likely </w:t>
      </w:r>
      <w:r w:rsidRPr="00346C49">
        <w:rPr>
          <w:rStyle w:val="StyleUnderline"/>
          <w:highlight w:val="green"/>
        </w:rPr>
        <w:t>leading them to question the substance and durability of US commitments</w:t>
      </w:r>
      <w:r w:rsidRPr="00AF01A5">
        <w:rPr>
          <w:sz w:val="16"/>
        </w:rPr>
        <w:t xml:space="preserve">, potentially </w:t>
      </w:r>
      <w:r w:rsidRPr="00346C49">
        <w:rPr>
          <w:rStyle w:val="StyleUnderline"/>
          <w:highlight w:val="green"/>
        </w:rPr>
        <w:t>leading</w:t>
      </w:r>
      <w:r w:rsidRPr="002E6274">
        <w:rPr>
          <w:rStyle w:val="StyleUnderline"/>
        </w:rPr>
        <w:t xml:space="preserve"> </w:t>
      </w:r>
      <w:r w:rsidRPr="00346C49">
        <w:rPr>
          <w:rStyle w:val="StyleUnderline"/>
          <w:highlight w:val="green"/>
        </w:rPr>
        <w:t>to</w:t>
      </w:r>
      <w:r w:rsidRPr="002E6274">
        <w:rPr>
          <w:rStyle w:val="StyleUnderline"/>
        </w:rPr>
        <w:t xml:space="preserve"> decreased balancing</w:t>
      </w:r>
      <w:r w:rsidRPr="00AF01A5">
        <w:rPr>
          <w:sz w:val="16"/>
        </w:rPr>
        <w:t xml:space="preserve"> against </w:t>
      </w:r>
      <w:r w:rsidRPr="001907C7">
        <w:rPr>
          <w:rStyle w:val="StyleUnderline"/>
        </w:rPr>
        <w:t>and</w:t>
      </w:r>
      <w:r w:rsidRPr="00AF01A5">
        <w:rPr>
          <w:sz w:val="16"/>
        </w:rPr>
        <w:t xml:space="preserve"> increased </w:t>
      </w:r>
      <w:r w:rsidRPr="00346C49">
        <w:rPr>
          <w:rStyle w:val="StyleUnderline"/>
          <w:highlight w:val="green"/>
        </w:rPr>
        <w:t>attempts to bandwagon with the PRC</w:t>
      </w:r>
      <w:r w:rsidRPr="00AF01A5">
        <w:rPr>
          <w:sz w:val="16"/>
        </w:rPr>
        <w:t xml:space="preserve">. </w:t>
      </w:r>
      <w:r w:rsidRPr="00346C49">
        <w:rPr>
          <w:rStyle w:val="Emphasis"/>
          <w:highlight w:val="green"/>
        </w:rPr>
        <w:t>It would also severely impact American soft power</w:t>
      </w:r>
      <w:r w:rsidRPr="00AF01A5">
        <w:rPr>
          <w:sz w:val="16"/>
        </w:rPr>
        <w:t xml:space="preserve">, </w:t>
      </w:r>
      <w:r w:rsidRPr="002E6274">
        <w:rPr>
          <w:rStyle w:val="StyleUnderline"/>
        </w:rPr>
        <w:t>seemingly confirming the narrative that the United States is a power in retreat and the PRC is ascendant, lending greater credence to Chinese efforts to affect the current international order</w:t>
      </w:r>
      <w:r w:rsidRPr="00AF01A5">
        <w:rPr>
          <w:sz w:val="16"/>
        </w:rPr>
        <w:t xml:space="preserve">. Decreased American support for Taiwan would likely bring forward the day when the PRC is able to bring Taiwan under its control politically, economically, or militarily. Counter to the intent of the United States’ rebalance to Asia and the Pacific, </w:t>
      </w:r>
      <w:r w:rsidRPr="00346C49">
        <w:rPr>
          <w:rStyle w:val="StyleUnderline"/>
          <w:highlight w:val="green"/>
        </w:rPr>
        <w:t>it would risk</w:t>
      </w:r>
      <w:r w:rsidRPr="001A661B">
        <w:rPr>
          <w:rStyle w:val="StyleUnderline"/>
        </w:rPr>
        <w:t xml:space="preserve"> “</w:t>
      </w:r>
      <w:r w:rsidRPr="00346C49">
        <w:rPr>
          <w:rStyle w:val="StyleUnderline"/>
          <w:highlight w:val="green"/>
        </w:rPr>
        <w:t>legitimizing PRC use of military coercion</w:t>
      </w:r>
      <w:r w:rsidRPr="001A661B">
        <w:rPr>
          <w:rStyle w:val="StyleUnderline"/>
        </w:rPr>
        <w:t xml:space="preserve"> to resolve political differences with its neighbors and </w:t>
      </w:r>
      <w:r w:rsidRPr="00346C49">
        <w:rPr>
          <w:rStyle w:val="Emphasis"/>
          <w:highlight w:val="green"/>
        </w:rPr>
        <w:t>sends a signal to others in the region of a diminished US commitment in Asia</w:t>
      </w:r>
      <w:r w:rsidRPr="001A661B">
        <w:rPr>
          <w:rStyle w:val="Emphasis"/>
        </w:rPr>
        <w:t>.”</w:t>
      </w:r>
      <w:r w:rsidRPr="00AF01A5">
        <w:rPr>
          <w:sz w:val="16"/>
        </w:rPr>
        <w:t xml:space="preserve">33 Were the PRC to control Taiwan, </w:t>
      </w:r>
      <w:r w:rsidRPr="00D80870">
        <w:rPr>
          <w:rStyle w:val="StyleUnderline"/>
        </w:rPr>
        <w:t>it would be able to project greater military power and influence in the East and South China Seas and gain unfettered access to the western Pacific</w:t>
      </w:r>
      <w:r w:rsidRPr="00AF01A5">
        <w:rPr>
          <w:sz w:val="16"/>
        </w:rPr>
        <w:t xml:space="preserve">. </w:t>
      </w:r>
      <w:r w:rsidRPr="001A661B">
        <w:rPr>
          <w:rStyle w:val="StyleUnderline"/>
        </w:rPr>
        <w:t>PRC control of Taiwan would extend its control of key industries, such as semiconductor design and manufacturing, threatening American security</w:t>
      </w:r>
      <w:r w:rsidRPr="00AF01A5">
        <w:rPr>
          <w:sz w:val="16"/>
        </w:rPr>
        <w:t xml:space="preserve">. Perhaps most consequential, it would silence the world’s only Chinese democracy, thereby extinguishing the most effective beacon for liberalism and pluralism for the Chinese mainland. Multiple options exist to attenuate or delay these impacts. Most important, while still desiring to engage the PRC as a competitor rather than as an adversary, </w:t>
      </w:r>
      <w:r w:rsidRPr="00CA3D6B">
        <w:rPr>
          <w:rStyle w:val="StyleUnderline"/>
        </w:rPr>
        <w:t>the United States should shift its China policy from one of aspiration to one grounded in a more transactional style</w:t>
      </w:r>
      <w:r w:rsidRPr="00AF01A5">
        <w:rPr>
          <w:sz w:val="16"/>
        </w:rPr>
        <w:t xml:space="preserve">. Instead of appealing to the PRC to change its behavior, often against Beijing’s own interests, the United States should employ a quid-pro-quo-based approach to more effectively influence China to become a responsible regional and global stakeholder. </w:t>
      </w:r>
      <w:r w:rsidRPr="00CA3D6B">
        <w:rPr>
          <w:rStyle w:val="StyleUnderline"/>
        </w:rPr>
        <w:t>Another key step would be to develop a clear and coordinated US policy on Taiwan that incorporates the views of both the executive and legislative branches, as is mandated by the TRA</w:t>
      </w:r>
      <w:r w:rsidRPr="00AF01A5">
        <w:rPr>
          <w:sz w:val="16"/>
        </w:rPr>
        <w:t xml:space="preserve">. Such a policy would better enable the United States to resist PRC pressure and decrease fluctuations in policy between parties and with changes in presidential administrations. A </w:t>
      </w:r>
      <w:r w:rsidRPr="00D57F32">
        <w:rPr>
          <w:rStyle w:val="StyleUnderline"/>
        </w:rPr>
        <w:t>reinvigorated US security assistance policy for Taiwan must begin</w:t>
      </w:r>
      <w:r w:rsidRPr="00AF01A5">
        <w:rPr>
          <w:sz w:val="16"/>
        </w:rPr>
        <w:t xml:space="preserve"> by making greater demands of the Taiwanese themselves. In exchange for continuing security assistance, American policy should require Taiwan’s commitment to increased defense spending as a percentage of GDP, currently 1.9 percent, placing it closer to levels budgeted by other nations facing existential threats such as Israel, 5.7 percent, South Korea, 2.8 percent, and Singapore, 3.5 percent.34 Shortly after taking office on 4 August 2008, President Ma promised Taiwan would “demonstrate [its] determination to defend [itself] by...raising [its] defense budget to three percent of GDP.”35 Taiwan cannot expect even ambiguous American security guarantees if it is not willing to more seriously provide for its own defense. Next, </w:t>
      </w:r>
      <w:r w:rsidRPr="00D57F32">
        <w:rPr>
          <w:rStyle w:val="StyleUnderline"/>
        </w:rPr>
        <w:t>the United States should assist Taiwan in diversifying its economy to lessen its current reliance on trade with the PRC</w:t>
      </w:r>
      <w:r w:rsidRPr="00AF01A5">
        <w:rPr>
          <w:sz w:val="16"/>
        </w:rPr>
        <w:t xml:space="preserve">. A large step in this direction would be offering Taiwan membership in the Trans-Pacific Partnership if it proves willing to undertake the politically painful economic changes necessary for admission. Finally, </w:t>
      </w:r>
      <w:r w:rsidRPr="00D57F32">
        <w:rPr>
          <w:rStyle w:val="StyleUnderline"/>
        </w:rPr>
        <w:t>the United States should continue to make clear that any unilateral changes to the status quo by Taiwan would preclude American military assistance</w:t>
      </w:r>
      <w:r w:rsidRPr="00AF01A5">
        <w:rPr>
          <w:sz w:val="16"/>
        </w:rPr>
        <w:t xml:space="preserve">. </w:t>
      </w:r>
      <w:r w:rsidRPr="00346C49">
        <w:rPr>
          <w:rStyle w:val="Emphasis"/>
          <w:highlight w:val="green"/>
        </w:rPr>
        <w:t>If Taiwan’s political leaders remain sufficiently confident of ongoing US support, they will be more likely to “forego any radical solutions for maintaining Taiwan’s sovereignty and national security status.”</w:t>
      </w:r>
      <w:r w:rsidRPr="00AF01A5">
        <w:rPr>
          <w:sz w:val="16"/>
        </w:rPr>
        <w:t xml:space="preserve">36Several simple American administrative changes would increase the effectiveness of the security assistance provided to Taiwan and decrease adverse PRC reactions. The </w:t>
      </w:r>
      <w:r w:rsidRPr="00D57F32">
        <w:rPr>
          <w:rStyle w:val="StyleUnderline"/>
        </w:rPr>
        <w:t>United States should reinstate the annual Taiwan Arms Talks cancelled by President Bush in 2001</w:t>
      </w:r>
      <w:r w:rsidRPr="00AF01A5">
        <w:rPr>
          <w:sz w:val="16"/>
        </w:rPr>
        <w:t xml:space="preserve">. Taiwan is not a normal FMS customer. An annual meeting would ensure that Taiwan’s security assistance requests receive due consideration and would provide an additional forum for discussions between Taiwanese and American defense leaders. Next, the United States should rescind its 2008 process change of delaying and bundling arms sales notifications according to the “China calendar.” More frequent individual program notifications would be less likely than the current process to arouse PRC ire and would condition the PRC to expect routine and ongoing American assistance to Taiwan. Additionally, </w:t>
      </w:r>
      <w:r w:rsidRPr="00295054">
        <w:rPr>
          <w:rStyle w:val="StyleUnderline"/>
        </w:rPr>
        <w:t>individual sales would provide a variable response that the United States could ratchet up or down based upon PRC actions in the South and East China Seas or increased threats to Taiwan</w:t>
      </w:r>
      <w:r w:rsidRPr="00AF01A5">
        <w:rPr>
          <w:sz w:val="16"/>
        </w:rPr>
        <w:t xml:space="preserve">. Furthermore, this change would improve Taiwan’s ability to plan for itself, providing it a greater sense of control of its own defense, decreasing Taiwan’s dependence on American security guarantees. </w:t>
      </w:r>
      <w:r w:rsidRPr="00346C49">
        <w:rPr>
          <w:rStyle w:val="Emphasis"/>
          <w:highlight w:val="green"/>
        </w:rPr>
        <w:t>Another part of a renewed US strategy should be to encourage greater Direct Commercial Sales to Taiwan and the authorization of</w:t>
      </w:r>
      <w:r w:rsidRPr="00CB0EA6">
        <w:rPr>
          <w:rStyle w:val="Emphasis"/>
        </w:rPr>
        <w:t xml:space="preserve"> increased </w:t>
      </w:r>
      <w:r w:rsidRPr="00346C49">
        <w:rPr>
          <w:rStyle w:val="Emphasis"/>
          <w:highlight w:val="green"/>
        </w:rPr>
        <w:t>technology transfers to allow Taiwan to indigenously construct advanced weapon systems like submarines</w:t>
      </w:r>
      <w:r w:rsidRPr="00AF01A5">
        <w:rPr>
          <w:sz w:val="16"/>
        </w:rPr>
        <w:t xml:space="preserve">. After 1983, “US policymakers paid close attention to FMS-case values, instead stressing direct commercial sales (DCS) for arms to Taiwan. Examples of major DCS programs, or hybrid FMS/DCS programs, during this period include the CM-11/M48H main battle tank, the Indigenous Defense Fighter (IDF), the PFG-2 frigate program, and the Tien Kong air defense system, among others. </w:t>
      </w:r>
      <w:r w:rsidRPr="00B14A43">
        <w:rPr>
          <w:rStyle w:val="StyleUnderline"/>
        </w:rPr>
        <w:t xml:space="preserve">Because of the smaller public footprint of direct commercial sales, negative PRC responses to these types of US-Taiwan technical transfer </w:t>
      </w:r>
      <w:r w:rsidRPr="00AF01A5">
        <w:rPr>
          <w:sz w:val="16"/>
        </w:rPr>
        <w:t xml:space="preserve">[sic], licensed production, or locally assembled within DCS channels </w:t>
      </w:r>
      <w:r w:rsidRPr="00B14A43">
        <w:rPr>
          <w:rStyle w:val="StyleUnderline"/>
        </w:rPr>
        <w:t>appear both subdued and rare</w:t>
      </w:r>
      <w:r w:rsidRPr="00AF01A5">
        <w:rPr>
          <w:sz w:val="16"/>
        </w:rPr>
        <w:t xml:space="preserve">.”37Furthermore, the United States should reconsider the requirement to make congressional notifications of security assistance public. Originally passed to ensure arms sales to Taiwan received sufficient congressional debate, “these </w:t>
      </w:r>
      <w:r w:rsidRPr="00DF084B">
        <w:rPr>
          <w:rStyle w:val="StyleUnderline"/>
        </w:rPr>
        <w:t>little-noticed provisions have dramatically altered the climate affecting arms sales to Taiwan</w:t>
      </w:r>
      <w:r w:rsidRPr="00AF01A5">
        <w:rPr>
          <w:sz w:val="16"/>
        </w:rPr>
        <w:t xml:space="preserve">. What was once an obscure process is now increasingly open to congressional and public debate.”38 </w:t>
      </w:r>
      <w:r w:rsidRPr="00DF084B">
        <w:rPr>
          <w:rStyle w:val="StyleUnderline"/>
        </w:rPr>
        <w:t>Removing this public reminder of Taiwan’s self-governance and potential irritant to the PRC from the arms transfer process might assist in reducing the strength of PRC protests</w:t>
      </w:r>
      <w:r w:rsidRPr="00AF01A5">
        <w:rPr>
          <w:sz w:val="16"/>
        </w:rPr>
        <w:t xml:space="preserve">. The United States should also work to redefine PRC views of American security assistance to Taiwan. Recognizing PRC attempts to draw red lines around new technologies and key systems, </w:t>
      </w:r>
      <w:r w:rsidRPr="007A78E2">
        <w:rPr>
          <w:rStyle w:val="StyleUnderline"/>
        </w:rPr>
        <w:t>the United States should work to recast the bounds of the conversation</w:t>
      </w:r>
      <w:r w:rsidRPr="00AF01A5">
        <w:rPr>
          <w:sz w:val="16"/>
        </w:rPr>
        <w:t xml:space="preserve">. For missile defense, </w:t>
      </w:r>
      <w:r w:rsidRPr="00346C49">
        <w:rPr>
          <w:rStyle w:val="StyleUnderline"/>
          <w:highlight w:val="green"/>
        </w:rPr>
        <w:t>the U</w:t>
      </w:r>
      <w:r w:rsidRPr="007A78E2">
        <w:rPr>
          <w:rStyle w:val="StyleUnderline"/>
        </w:rPr>
        <w:t xml:space="preserve">nited </w:t>
      </w:r>
      <w:r w:rsidRPr="00346C49">
        <w:rPr>
          <w:rStyle w:val="StyleUnderline"/>
          <w:highlight w:val="green"/>
        </w:rPr>
        <w:t>S</w:t>
      </w:r>
      <w:r w:rsidRPr="007A78E2">
        <w:rPr>
          <w:rStyle w:val="StyleUnderline"/>
        </w:rPr>
        <w:t xml:space="preserve">tates </w:t>
      </w:r>
      <w:r w:rsidRPr="00346C49">
        <w:rPr>
          <w:rStyle w:val="StyleUnderline"/>
          <w:highlight w:val="green"/>
        </w:rPr>
        <w:t>could</w:t>
      </w:r>
      <w:r w:rsidRPr="007A78E2">
        <w:rPr>
          <w:rStyle w:val="StyleUnderline"/>
        </w:rPr>
        <w:t xml:space="preserve"> </w:t>
      </w:r>
      <w:r w:rsidRPr="001907C7">
        <w:rPr>
          <w:rStyle w:val="StyleUnderline"/>
        </w:rPr>
        <w:t xml:space="preserve">begin </w:t>
      </w:r>
      <w:r w:rsidRPr="00346C49">
        <w:rPr>
          <w:rStyle w:val="StyleUnderline"/>
          <w:highlight w:val="green"/>
        </w:rPr>
        <w:t>discuss</w:t>
      </w:r>
      <w:r w:rsidRPr="001907C7">
        <w:rPr>
          <w:rStyle w:val="StyleUnderline"/>
        </w:rPr>
        <w:t>ions on</w:t>
      </w:r>
      <w:r w:rsidRPr="007A78E2">
        <w:rPr>
          <w:rStyle w:val="StyleUnderline"/>
        </w:rPr>
        <w:t xml:space="preserve"> selling </w:t>
      </w:r>
      <w:r w:rsidRPr="00346C49">
        <w:rPr>
          <w:rStyle w:val="StyleUnderline"/>
          <w:highlight w:val="green"/>
        </w:rPr>
        <w:t>THAAD systems and</w:t>
      </w:r>
      <w:r w:rsidRPr="007A78E2">
        <w:rPr>
          <w:rStyle w:val="StyleUnderline"/>
        </w:rPr>
        <w:t xml:space="preserve"> settle for further </w:t>
      </w:r>
      <w:r w:rsidRPr="00346C49">
        <w:rPr>
          <w:rStyle w:val="StyleUnderline"/>
          <w:highlight w:val="green"/>
        </w:rPr>
        <w:t>Patriot deliveries</w:t>
      </w:r>
      <w:r w:rsidRPr="00AF01A5">
        <w:rPr>
          <w:sz w:val="16"/>
        </w:rPr>
        <w:t xml:space="preserve">, if Taiwan has a military requirement for the system. </w:t>
      </w:r>
      <w:r w:rsidRPr="00346C49">
        <w:rPr>
          <w:rStyle w:val="Emphasis"/>
          <w:highlight w:val="green"/>
        </w:rPr>
        <w:t>Air superiority discussions should shift to the sale of F-35s</w:t>
      </w:r>
      <w:r w:rsidRPr="00AF01A5">
        <w:rPr>
          <w:sz w:val="16"/>
        </w:rPr>
        <w:t xml:space="preserve">, such that Beijing would no longer view the sale of F-16C/Ds as the worst-case option. Following this pattern, </w:t>
      </w:r>
      <w:r w:rsidRPr="00346C49">
        <w:rPr>
          <w:rStyle w:val="StyleUnderline"/>
          <w:highlight w:val="green"/>
        </w:rPr>
        <w:t>Taiwan could still receive critical</w:t>
      </w:r>
      <w:r w:rsidRPr="00EA20B0">
        <w:rPr>
          <w:rStyle w:val="StyleUnderline"/>
        </w:rPr>
        <w:t xml:space="preserve">, if not the most </w:t>
      </w:r>
      <w:r w:rsidRPr="00346C49">
        <w:rPr>
          <w:rStyle w:val="StyleUnderline"/>
          <w:highlight w:val="green"/>
        </w:rPr>
        <w:t>modern, systems for key defense missions</w:t>
      </w:r>
      <w:r w:rsidRPr="00AF01A5">
        <w:rPr>
          <w:sz w:val="16"/>
        </w:rPr>
        <w:t xml:space="preserve">. Next, </w:t>
      </w:r>
      <w:r w:rsidRPr="00EA20B0">
        <w:rPr>
          <w:rStyle w:val="StyleUnderline"/>
        </w:rPr>
        <w:t>the United States should publicly link weapon sales to Taiwan with PRC behavior in the East and South China Seas and especially to threats to Taiwan’s security</w:t>
      </w:r>
      <w:r w:rsidRPr="00AF01A5">
        <w:rPr>
          <w:sz w:val="16"/>
        </w:rPr>
        <w:t xml:space="preserve">. The United States should tie a future South China Sea ADIZ declaration, for example, to the release of an advanced capability to Taiwan, such as F-16C/D aircraft. The United States should meet PRC systems or actions that threaten Taiwan with the sale of a system that helps to counter that threat. In this way, </w:t>
      </w:r>
      <w:r w:rsidRPr="00EA20B0">
        <w:rPr>
          <w:rStyle w:val="StyleUnderline"/>
        </w:rPr>
        <w:t>the PRC would understand that “continued reliance on military instruments of coercion to resolve political differences</w:t>
      </w:r>
      <w:r w:rsidRPr="00AF01A5">
        <w:rPr>
          <w:sz w:val="16"/>
        </w:rPr>
        <w:t xml:space="preserve"> [</w:t>
      </w:r>
      <w:r w:rsidRPr="00EA20B0">
        <w:rPr>
          <w:rStyle w:val="StyleUnderline"/>
        </w:rPr>
        <w:t>would</w:t>
      </w:r>
      <w:r w:rsidRPr="00AF01A5">
        <w:rPr>
          <w:sz w:val="16"/>
        </w:rPr>
        <w:t xml:space="preserve">] </w:t>
      </w:r>
      <w:r w:rsidRPr="00EA20B0">
        <w:rPr>
          <w:rStyle w:val="StyleUnderline"/>
        </w:rPr>
        <w:t>come at a cost</w:t>
      </w:r>
      <w:r w:rsidRPr="00AF01A5">
        <w:rPr>
          <w:sz w:val="16"/>
        </w:rPr>
        <w:t>. Sound US-China relations rest upon the assumption that Beijing will adopt peaceful means to resolve differences with Taiwan.”39</w:t>
      </w:r>
    </w:p>
    <w:p w:rsidR="005E6EFC" w:rsidRDefault="005E6EFC" w:rsidP="005E6EFC"/>
    <w:p w:rsidR="0098457A" w:rsidRPr="008A717C" w:rsidRDefault="0098457A" w:rsidP="0098457A">
      <w:pPr>
        <w:pStyle w:val="Heading3"/>
      </w:pPr>
      <w:r>
        <w:t>Steady-Stream mechanism</w:t>
      </w:r>
    </w:p>
    <w:p w:rsidR="0098457A" w:rsidRPr="008A717C" w:rsidRDefault="0098457A" w:rsidP="0098457A"/>
    <w:p w:rsidR="0098457A" w:rsidRDefault="0098457A" w:rsidP="0098457A">
      <w:pPr>
        <w:pStyle w:val="Heading4"/>
      </w:pPr>
      <w:r>
        <w:t>The United States federal government should substantially increase its arms sales to Taiwan through privately negotiated multi-year deals to be conducted and announced in increments of less than $1 billion per sale.</w:t>
      </w:r>
    </w:p>
    <w:p w:rsidR="0098457A" w:rsidRPr="008B5EA0" w:rsidRDefault="0098457A" w:rsidP="0098457A"/>
    <w:p w:rsidR="0098457A" w:rsidRDefault="0098457A" w:rsidP="0098457A">
      <w:pPr>
        <w:pStyle w:val="Heading4"/>
      </w:pPr>
      <w:r>
        <w:t>Solves – a moderated increase is key to stability in the strait.</w:t>
      </w:r>
    </w:p>
    <w:p w:rsidR="0098457A" w:rsidRPr="00995795" w:rsidRDefault="0098457A" w:rsidP="0098457A">
      <w:pPr>
        <w:rPr>
          <w:rStyle w:val="Style13ptBold"/>
        </w:rPr>
      </w:pPr>
      <w:r w:rsidRPr="00995795">
        <w:rPr>
          <w:rStyle w:val="Style13ptBold"/>
        </w:rPr>
        <w:t>Ding 17</w:t>
      </w:r>
      <w:r>
        <w:rPr>
          <w:rStyle w:val="Style13ptBold"/>
        </w:rPr>
        <w:t xml:space="preserve"> </w:t>
      </w:r>
      <w:r w:rsidRPr="00995795">
        <w:t>[</w:t>
      </w:r>
      <w:r>
        <w:t>Yu, grad</w:t>
      </w:r>
      <w:r w:rsidRPr="00995795">
        <w:t>uate student at Elliott School of International Affairs, George Washington University</w:t>
      </w:r>
      <w:r>
        <w:t>, “</w:t>
      </w:r>
      <w:r w:rsidRPr="00995795">
        <w:t>A Smarter Way to Sell Arms to Taiwan</w:t>
      </w:r>
      <w:r>
        <w:t xml:space="preserve">,” accessible online at </w:t>
      </w:r>
      <w:hyperlink r:id="rId55" w:history="1">
        <w:r w:rsidRPr="00B85DB0">
          <w:rPr>
            <w:rStyle w:val="Hyperlink"/>
          </w:rPr>
          <w:t>https://intpolicydigest.org/2017/12/02/a-smarter-way-to-sell-arms-to-taiwan,</w:t>
        </w:r>
      </w:hyperlink>
      <w:r>
        <w:t xml:space="preserve"> published 12/02/17] // BBM</w:t>
      </w:r>
    </w:p>
    <w:p w:rsidR="0098457A" w:rsidRPr="008B5EA0" w:rsidRDefault="0098457A" w:rsidP="0098457A">
      <w:pPr>
        <w:rPr>
          <w:sz w:val="14"/>
        </w:rPr>
      </w:pPr>
      <w:r w:rsidRPr="008B5EA0">
        <w:rPr>
          <w:sz w:val="14"/>
          <w:szCs w:val="16"/>
        </w:rPr>
        <w:t xml:space="preserve">On the Kinmen Island only a few miles east of mainland China, Taiwan deploys anti-ship missiles, surface-to-surface missiles, monitoring radar and remote howitzers. Among these arms directly pointing at China, the most advanced ones are from the United States. </w:t>
      </w:r>
      <w:r w:rsidRPr="00995795">
        <w:rPr>
          <w:rStyle w:val="StyleUnderline"/>
        </w:rPr>
        <w:t>Every round of U.S.</w:t>
      </w:r>
      <w:r w:rsidRPr="008B5EA0">
        <w:rPr>
          <w:sz w:val="14"/>
        </w:rPr>
        <w:t xml:space="preserve"> eye-catching and pricy </w:t>
      </w:r>
      <w:r w:rsidRPr="00995795">
        <w:rPr>
          <w:rStyle w:val="StyleUnderline"/>
        </w:rPr>
        <w:t xml:space="preserve">arms package sales to Taiwan </w:t>
      </w:r>
      <w:r w:rsidRPr="00995795">
        <w:rPr>
          <w:rStyle w:val="Emphasis"/>
        </w:rPr>
        <w:t>irritates China</w:t>
      </w:r>
      <w:r w:rsidRPr="008B5EA0">
        <w:rPr>
          <w:sz w:val="14"/>
        </w:rPr>
        <w:t xml:space="preserve">. These sales of advanced armaments lead to intense condemnation of Washington and sanctions against U.S. companies. However, </w:t>
      </w:r>
      <w:r w:rsidRPr="00995795">
        <w:rPr>
          <w:rStyle w:val="StyleUnderline"/>
        </w:rPr>
        <w:t xml:space="preserve">by </w:t>
      </w:r>
      <w:r w:rsidRPr="00995795">
        <w:rPr>
          <w:rStyle w:val="Emphasis"/>
        </w:rPr>
        <w:t>changing</w:t>
      </w:r>
      <w:r w:rsidRPr="00995795">
        <w:rPr>
          <w:rStyle w:val="StyleUnderline"/>
        </w:rPr>
        <w:t xml:space="preserve"> current arms package sales to the approach of a </w:t>
      </w:r>
      <w:r w:rsidRPr="00995795">
        <w:rPr>
          <w:rStyle w:val="Emphasis"/>
        </w:rPr>
        <w:t>steady stream</w:t>
      </w:r>
      <w:r w:rsidRPr="00995795">
        <w:rPr>
          <w:rStyle w:val="StyleUnderline"/>
        </w:rPr>
        <w:t xml:space="preserve"> of </w:t>
      </w:r>
      <w:r w:rsidRPr="00995795">
        <w:rPr>
          <w:rStyle w:val="Emphasis"/>
        </w:rPr>
        <w:t>small deals</w:t>
      </w:r>
      <w:r w:rsidRPr="008B5EA0">
        <w:rPr>
          <w:sz w:val="14"/>
        </w:rPr>
        <w:t xml:space="preserve">, </w:t>
      </w:r>
      <w:r w:rsidRPr="00995795">
        <w:rPr>
          <w:rStyle w:val="StyleUnderline"/>
        </w:rPr>
        <w:t>the U</w:t>
      </w:r>
      <w:r w:rsidRPr="008B5EA0">
        <w:rPr>
          <w:sz w:val="14"/>
        </w:rPr>
        <w:t xml:space="preserve">nited </w:t>
      </w:r>
      <w:r w:rsidRPr="00995795">
        <w:rPr>
          <w:rStyle w:val="StyleUnderline"/>
        </w:rPr>
        <w:t>S</w:t>
      </w:r>
      <w:r w:rsidRPr="008B5EA0">
        <w:rPr>
          <w:sz w:val="14"/>
        </w:rPr>
        <w:t xml:space="preserve">tates </w:t>
      </w:r>
      <w:r w:rsidRPr="00995795">
        <w:rPr>
          <w:rStyle w:val="StyleUnderline"/>
        </w:rPr>
        <w:t xml:space="preserve">can </w:t>
      </w:r>
      <w:r w:rsidRPr="00995795">
        <w:rPr>
          <w:rStyle w:val="Emphasis"/>
        </w:rPr>
        <w:t>relieve tensions</w:t>
      </w:r>
      <w:r w:rsidRPr="00995795">
        <w:rPr>
          <w:rStyle w:val="StyleUnderline"/>
        </w:rPr>
        <w:t xml:space="preserve"> with China and </w:t>
      </w:r>
      <w:r w:rsidRPr="00995795">
        <w:rPr>
          <w:rStyle w:val="Emphasis"/>
        </w:rPr>
        <w:t>better fulfill</w:t>
      </w:r>
      <w:r w:rsidRPr="00995795">
        <w:rPr>
          <w:rStyle w:val="StyleUnderline"/>
        </w:rPr>
        <w:t xml:space="preserve"> its security commitment to Taiwan</w:t>
      </w:r>
      <w:r w:rsidRPr="008B5EA0">
        <w:rPr>
          <w:sz w:val="14"/>
        </w:rPr>
        <w:t xml:space="preserve">. The U.S. has sold arms to Taiwan since establishing diplomatic relations with the People’s Republic of China. These </w:t>
      </w:r>
      <w:r w:rsidRPr="00995795">
        <w:rPr>
          <w:rStyle w:val="StyleUnderline"/>
        </w:rPr>
        <w:t xml:space="preserve">arms sales help the U.S. to fulfill the </w:t>
      </w:r>
      <w:r w:rsidRPr="00995795">
        <w:rPr>
          <w:rStyle w:val="Emphasis"/>
        </w:rPr>
        <w:t>security commitment</w:t>
      </w:r>
      <w:r w:rsidRPr="008B5EA0">
        <w:rPr>
          <w:sz w:val="14"/>
        </w:rPr>
        <w:t xml:space="preserve"> </w:t>
      </w:r>
      <w:r w:rsidRPr="00995795">
        <w:rPr>
          <w:rStyle w:val="StyleUnderline"/>
        </w:rPr>
        <w:t>to the island based on the</w:t>
      </w:r>
      <w:r w:rsidRPr="008B5EA0">
        <w:rPr>
          <w:sz w:val="14"/>
        </w:rPr>
        <w:t xml:space="preserve"> 1979 Taiwan Relations Act (</w:t>
      </w:r>
      <w:r w:rsidRPr="00995795">
        <w:rPr>
          <w:rStyle w:val="Emphasis"/>
        </w:rPr>
        <w:t>TRA</w:t>
      </w:r>
      <w:r w:rsidRPr="008B5EA0">
        <w:rPr>
          <w:sz w:val="14"/>
        </w:rPr>
        <w:t xml:space="preserve">). However, </w:t>
      </w:r>
      <w:r w:rsidRPr="00995795">
        <w:rPr>
          <w:rStyle w:val="StyleUnderline"/>
        </w:rPr>
        <w:t>with the current approach</w:t>
      </w:r>
      <w:r w:rsidRPr="008B5EA0">
        <w:rPr>
          <w:sz w:val="14"/>
        </w:rPr>
        <w:t xml:space="preserve">, </w:t>
      </w:r>
      <w:r w:rsidRPr="00995795">
        <w:rPr>
          <w:rStyle w:val="StyleUnderline"/>
        </w:rPr>
        <w:t xml:space="preserve">the U.S. is </w:t>
      </w:r>
      <w:r w:rsidRPr="00995795">
        <w:rPr>
          <w:rStyle w:val="Emphasis"/>
        </w:rPr>
        <w:t>failing</w:t>
      </w:r>
      <w:r w:rsidRPr="00995795">
        <w:rPr>
          <w:rStyle w:val="StyleUnderline"/>
        </w:rPr>
        <w:t xml:space="preserve"> to help Taiwan to deter China</w:t>
      </w:r>
      <w:r w:rsidRPr="008B5EA0">
        <w:rPr>
          <w:sz w:val="14"/>
        </w:rPr>
        <w:t xml:space="preserve">, </w:t>
      </w:r>
      <w:r w:rsidRPr="00995795">
        <w:rPr>
          <w:rStyle w:val="StyleUnderline"/>
        </w:rPr>
        <w:t xml:space="preserve">and also </w:t>
      </w:r>
      <w:r w:rsidRPr="00995795">
        <w:rPr>
          <w:rStyle w:val="Emphasis"/>
        </w:rPr>
        <w:t>risks</w:t>
      </w:r>
      <w:r w:rsidRPr="00995795">
        <w:rPr>
          <w:rStyle w:val="StyleUnderline"/>
        </w:rPr>
        <w:t xml:space="preserve"> U.S.-Taiwan-China trilateral relations</w:t>
      </w:r>
      <w:r w:rsidRPr="008B5EA0">
        <w:rPr>
          <w:sz w:val="14"/>
        </w:rPr>
        <w:t xml:space="preserve">. </w:t>
      </w:r>
      <w:r w:rsidRPr="00995795">
        <w:rPr>
          <w:rStyle w:val="StyleUnderline"/>
        </w:rPr>
        <w:t>Instead</w:t>
      </w:r>
      <w:r w:rsidRPr="008B5EA0">
        <w:rPr>
          <w:sz w:val="14"/>
        </w:rPr>
        <w:t xml:space="preserve">, </w:t>
      </w:r>
      <w:r w:rsidRPr="00995795">
        <w:rPr>
          <w:rStyle w:val="StyleUnderline"/>
        </w:rPr>
        <w:t xml:space="preserve">the U.S. can sell </w:t>
      </w:r>
      <w:r w:rsidRPr="00995795">
        <w:rPr>
          <w:rStyle w:val="Emphasis"/>
        </w:rPr>
        <w:t>more arms</w:t>
      </w:r>
      <w:r w:rsidRPr="008B5EA0">
        <w:rPr>
          <w:sz w:val="14"/>
        </w:rPr>
        <w:t xml:space="preserve">, especially those for defensive purposes, </w:t>
      </w:r>
      <w:r w:rsidRPr="00995795">
        <w:rPr>
          <w:rStyle w:val="StyleUnderline"/>
        </w:rPr>
        <w:t>to Taiwan in a steady stream of small increments</w:t>
      </w:r>
      <w:r w:rsidRPr="008B5EA0">
        <w:rPr>
          <w:sz w:val="14"/>
        </w:rPr>
        <w:t xml:space="preserve">. </w:t>
      </w:r>
      <w:r w:rsidRPr="00995795">
        <w:rPr>
          <w:rStyle w:val="StyleUnderline"/>
        </w:rPr>
        <w:t xml:space="preserve">The U.S. should </w:t>
      </w:r>
      <w:r w:rsidRPr="00995795">
        <w:rPr>
          <w:rStyle w:val="Emphasis"/>
        </w:rPr>
        <w:t>announce</w:t>
      </w:r>
      <w:r w:rsidRPr="00995795">
        <w:rPr>
          <w:rStyle w:val="StyleUnderline"/>
        </w:rPr>
        <w:t xml:space="preserve"> and </w:t>
      </w:r>
      <w:r w:rsidRPr="00995795">
        <w:rPr>
          <w:rStyle w:val="Emphasis"/>
        </w:rPr>
        <w:t>deliver</w:t>
      </w:r>
      <w:r w:rsidRPr="00995795">
        <w:rPr>
          <w:rStyle w:val="StyleUnderline"/>
        </w:rPr>
        <w:t xml:space="preserve"> arms packages </w:t>
      </w:r>
      <w:r w:rsidRPr="00995795">
        <w:rPr>
          <w:rStyle w:val="Emphasis"/>
        </w:rPr>
        <w:t>separately</w:t>
      </w:r>
      <w:r w:rsidRPr="008B5EA0">
        <w:rPr>
          <w:sz w:val="14"/>
        </w:rPr>
        <w:t xml:space="preserve">, </w:t>
      </w:r>
      <w:r w:rsidRPr="00995795">
        <w:rPr>
          <w:rStyle w:val="StyleUnderline"/>
        </w:rPr>
        <w:t xml:space="preserve">bringing the price tag for each sale below </w:t>
      </w:r>
      <w:r w:rsidRPr="00995795">
        <w:rPr>
          <w:rStyle w:val="Emphasis"/>
        </w:rPr>
        <w:t>$1 billion</w:t>
      </w:r>
      <w:r w:rsidRPr="008B5EA0">
        <w:rPr>
          <w:sz w:val="14"/>
        </w:rPr>
        <w:t xml:space="preserve">. </w:t>
      </w:r>
      <w:r w:rsidRPr="00995795">
        <w:rPr>
          <w:rStyle w:val="StyleUnderline"/>
        </w:rPr>
        <w:t>The advantages of this approach are significant</w:t>
      </w:r>
      <w:r w:rsidRPr="008B5EA0">
        <w:rPr>
          <w:sz w:val="14"/>
        </w:rPr>
        <w:t xml:space="preserve">: </w:t>
      </w:r>
      <w:r w:rsidRPr="00995795">
        <w:rPr>
          <w:rStyle w:val="Emphasis"/>
        </w:rPr>
        <w:t>Bolster U.S. credibility</w:t>
      </w:r>
      <w:r w:rsidRPr="008B5EA0">
        <w:rPr>
          <w:sz w:val="14"/>
        </w:rPr>
        <w:t xml:space="preserve">. </w:t>
      </w:r>
      <w:r w:rsidRPr="00995795">
        <w:rPr>
          <w:rStyle w:val="StyleUnderline"/>
        </w:rPr>
        <w:t>China’s</w:t>
      </w:r>
      <w:r w:rsidRPr="008B5EA0">
        <w:rPr>
          <w:sz w:val="14"/>
        </w:rPr>
        <w:t xml:space="preserve"> severe </w:t>
      </w:r>
      <w:r w:rsidRPr="00995795">
        <w:rPr>
          <w:rStyle w:val="StyleUnderline"/>
        </w:rPr>
        <w:t>complaints</w:t>
      </w:r>
      <w:r w:rsidRPr="008B5EA0">
        <w:rPr>
          <w:sz w:val="14"/>
        </w:rPr>
        <w:t xml:space="preserve"> </w:t>
      </w:r>
      <w:r w:rsidRPr="00995795">
        <w:rPr>
          <w:rStyle w:val="StyleUnderline"/>
        </w:rPr>
        <w:t>about</w:t>
      </w:r>
      <w:r w:rsidRPr="008B5EA0">
        <w:rPr>
          <w:sz w:val="14"/>
        </w:rPr>
        <w:t xml:space="preserve"> U.S. </w:t>
      </w:r>
      <w:r w:rsidRPr="00995795">
        <w:rPr>
          <w:rStyle w:val="StyleUnderline"/>
        </w:rPr>
        <w:t>arms sales raise insecurity and doubts not only in Taiwan</w:t>
      </w:r>
      <w:r w:rsidRPr="008B5EA0">
        <w:rPr>
          <w:sz w:val="14"/>
        </w:rPr>
        <w:t xml:space="preserve">, </w:t>
      </w:r>
      <w:r w:rsidRPr="00995795">
        <w:rPr>
          <w:rStyle w:val="StyleUnderline"/>
        </w:rPr>
        <w:t>but also with other U.S. allies in the region</w:t>
      </w:r>
      <w:r w:rsidRPr="008B5EA0">
        <w:rPr>
          <w:sz w:val="14"/>
        </w:rPr>
        <w:t xml:space="preserve">: </w:t>
      </w:r>
      <w:r w:rsidRPr="00995795">
        <w:rPr>
          <w:rStyle w:val="Emphasis"/>
        </w:rPr>
        <w:t>South Korea</w:t>
      </w:r>
      <w:r w:rsidRPr="008B5EA0">
        <w:rPr>
          <w:sz w:val="14"/>
        </w:rPr>
        <w:t xml:space="preserve"> </w:t>
      </w:r>
      <w:r w:rsidRPr="00995795">
        <w:rPr>
          <w:rStyle w:val="StyleUnderline"/>
        </w:rPr>
        <w:t>and</w:t>
      </w:r>
      <w:r w:rsidRPr="008B5EA0">
        <w:rPr>
          <w:sz w:val="14"/>
        </w:rPr>
        <w:t xml:space="preserve"> </w:t>
      </w:r>
      <w:r w:rsidRPr="00995795">
        <w:rPr>
          <w:rStyle w:val="Emphasis"/>
        </w:rPr>
        <w:t>Japan</w:t>
      </w:r>
      <w:r w:rsidRPr="008B5EA0">
        <w:rPr>
          <w:sz w:val="14"/>
        </w:rPr>
        <w:t xml:space="preserve">. </w:t>
      </w:r>
      <w:r w:rsidRPr="00995795">
        <w:rPr>
          <w:rStyle w:val="StyleUnderline"/>
        </w:rPr>
        <w:t>With the suggested approach</w:t>
      </w:r>
      <w:r w:rsidRPr="008B5EA0">
        <w:rPr>
          <w:sz w:val="14"/>
        </w:rPr>
        <w:t>—</w:t>
      </w:r>
      <w:r w:rsidRPr="00995795">
        <w:rPr>
          <w:rStyle w:val="StyleUnderline"/>
        </w:rPr>
        <w:t xml:space="preserve">selling </w:t>
      </w:r>
      <w:r w:rsidRPr="00995795">
        <w:rPr>
          <w:rStyle w:val="Emphasis"/>
        </w:rPr>
        <w:t>more arms</w:t>
      </w:r>
      <w:r w:rsidRPr="008B5EA0">
        <w:rPr>
          <w:sz w:val="14"/>
        </w:rPr>
        <w:t xml:space="preserve">, but </w:t>
      </w:r>
      <w:r w:rsidRPr="00995795">
        <w:rPr>
          <w:rStyle w:val="StyleUnderline"/>
        </w:rPr>
        <w:t>below the radar</w:t>
      </w:r>
      <w:r w:rsidRPr="008B5EA0">
        <w:rPr>
          <w:sz w:val="14"/>
        </w:rPr>
        <w:t xml:space="preserve"> — </w:t>
      </w:r>
      <w:r w:rsidRPr="00995795">
        <w:rPr>
          <w:rStyle w:val="StyleUnderline"/>
        </w:rPr>
        <w:t>the U</w:t>
      </w:r>
      <w:r w:rsidRPr="008B5EA0">
        <w:rPr>
          <w:sz w:val="14"/>
        </w:rPr>
        <w:t xml:space="preserve">nited </w:t>
      </w:r>
      <w:r w:rsidRPr="00995795">
        <w:rPr>
          <w:rStyle w:val="StyleUnderline"/>
        </w:rPr>
        <w:t>S</w:t>
      </w:r>
      <w:r w:rsidRPr="008B5EA0">
        <w:rPr>
          <w:sz w:val="14"/>
        </w:rPr>
        <w:t xml:space="preserve">tates </w:t>
      </w:r>
      <w:r w:rsidRPr="00995795">
        <w:rPr>
          <w:rStyle w:val="StyleUnderline"/>
        </w:rPr>
        <w:t>can uphold</w:t>
      </w:r>
      <w:r w:rsidRPr="008B5EA0">
        <w:rPr>
          <w:sz w:val="14"/>
        </w:rPr>
        <w:t xml:space="preserve"> its security commitments as well as </w:t>
      </w:r>
      <w:r w:rsidRPr="00995795">
        <w:rPr>
          <w:rStyle w:val="StyleUnderline"/>
        </w:rPr>
        <w:t>international obligations</w:t>
      </w:r>
      <w:r w:rsidRPr="008B5EA0">
        <w:rPr>
          <w:sz w:val="14"/>
        </w:rPr>
        <w:t xml:space="preserve">. </w:t>
      </w:r>
      <w:r w:rsidRPr="00995795">
        <w:rPr>
          <w:rStyle w:val="StyleUnderline"/>
        </w:rPr>
        <w:t xml:space="preserve">It will </w:t>
      </w:r>
      <w:r w:rsidRPr="00995795">
        <w:rPr>
          <w:rStyle w:val="Emphasis"/>
        </w:rPr>
        <w:t>significantly enhance</w:t>
      </w:r>
      <w:r w:rsidRPr="008B5EA0">
        <w:rPr>
          <w:sz w:val="14"/>
        </w:rPr>
        <w:t xml:space="preserve"> U.S. </w:t>
      </w:r>
      <w:r w:rsidRPr="00995795">
        <w:rPr>
          <w:rStyle w:val="StyleUnderline"/>
        </w:rPr>
        <w:t>credibility in the region</w:t>
      </w:r>
      <w:r w:rsidRPr="008B5EA0">
        <w:rPr>
          <w:sz w:val="14"/>
        </w:rPr>
        <w:t xml:space="preserve">, especially among U.S. allies. </w:t>
      </w:r>
      <w:r w:rsidRPr="00995795">
        <w:rPr>
          <w:rStyle w:val="Emphasis"/>
        </w:rPr>
        <w:t>Stabilize</w:t>
      </w:r>
      <w:r w:rsidRPr="008B5EA0">
        <w:rPr>
          <w:sz w:val="14"/>
        </w:rPr>
        <w:t xml:space="preserve"> </w:t>
      </w:r>
      <w:r w:rsidRPr="00995795">
        <w:rPr>
          <w:rStyle w:val="StyleUnderline"/>
        </w:rPr>
        <w:t>U.S.-Taiwan-China trilateral relations</w:t>
      </w:r>
      <w:r w:rsidRPr="008B5EA0">
        <w:rPr>
          <w:sz w:val="14"/>
        </w:rPr>
        <w:t xml:space="preserve">. </w:t>
      </w:r>
      <w:r w:rsidRPr="00995795">
        <w:rPr>
          <w:rStyle w:val="StyleUnderline"/>
        </w:rPr>
        <w:t>Smaller arms deals</w:t>
      </w:r>
      <w:r w:rsidRPr="008B5EA0">
        <w:rPr>
          <w:sz w:val="14"/>
        </w:rPr>
        <w:t xml:space="preserve"> between the U.S. and Taiwan </w:t>
      </w:r>
      <w:r w:rsidRPr="00995795">
        <w:rPr>
          <w:rStyle w:val="StyleUnderline"/>
        </w:rPr>
        <w:t>are much less likely to irritate China</w:t>
      </w:r>
      <w:r w:rsidRPr="008B5EA0">
        <w:rPr>
          <w:sz w:val="14"/>
        </w:rPr>
        <w:t xml:space="preserve">. </w:t>
      </w:r>
      <w:r w:rsidRPr="00995795">
        <w:rPr>
          <w:rStyle w:val="StyleUnderline"/>
        </w:rPr>
        <w:t>China will find it difficult to impose</w:t>
      </w:r>
      <w:r w:rsidRPr="008B5EA0">
        <w:rPr>
          <w:sz w:val="14"/>
        </w:rPr>
        <w:t xml:space="preserve"> severe </w:t>
      </w:r>
      <w:r w:rsidRPr="00995795">
        <w:rPr>
          <w:rStyle w:val="StyleUnderline"/>
        </w:rPr>
        <w:t>sanctions because of an arms deal only worth millions of dollars</w:t>
      </w:r>
      <w:r w:rsidRPr="008B5EA0">
        <w:rPr>
          <w:sz w:val="14"/>
        </w:rPr>
        <w:t xml:space="preserve">. The U.S. has been balancing between China and Taiwan since 1979, and has successfully avoided significant conflict across the strait. Peace has provided the environment for the growth of Taiwan’s democracy, as well as the vast increase of trade between the U.S. and China. </w:t>
      </w:r>
      <w:r w:rsidRPr="00995795">
        <w:rPr>
          <w:rStyle w:val="StyleUnderline"/>
        </w:rPr>
        <w:t>This policy will help the U.S. to maintain the status quo</w:t>
      </w:r>
      <w:r w:rsidRPr="008B5EA0">
        <w:rPr>
          <w:sz w:val="14"/>
        </w:rPr>
        <w:t xml:space="preserve">. </w:t>
      </w:r>
      <w:r w:rsidRPr="00995795">
        <w:rPr>
          <w:rStyle w:val="StyleUnderline"/>
        </w:rPr>
        <w:t xml:space="preserve">Secure Taiwan and its </w:t>
      </w:r>
      <w:r w:rsidRPr="00995795">
        <w:rPr>
          <w:rStyle w:val="Emphasis"/>
        </w:rPr>
        <w:t>democracy</w:t>
      </w:r>
      <w:r w:rsidRPr="008B5EA0">
        <w:rPr>
          <w:sz w:val="14"/>
        </w:rPr>
        <w:t xml:space="preserve">. </w:t>
      </w:r>
      <w:r w:rsidRPr="00995795">
        <w:rPr>
          <w:rStyle w:val="StyleUnderline"/>
        </w:rPr>
        <w:t xml:space="preserve">The </w:t>
      </w:r>
      <w:r w:rsidRPr="00995795">
        <w:rPr>
          <w:rStyle w:val="Emphasis"/>
        </w:rPr>
        <w:t>increased</w:t>
      </w:r>
      <w:r w:rsidRPr="00995795">
        <w:rPr>
          <w:rStyle w:val="StyleUnderline"/>
        </w:rPr>
        <w:t xml:space="preserve"> number of arms sold</w:t>
      </w:r>
      <w:r w:rsidRPr="008B5EA0">
        <w:rPr>
          <w:sz w:val="14"/>
        </w:rPr>
        <w:t xml:space="preserve"> </w:t>
      </w:r>
      <w:r w:rsidRPr="00995795">
        <w:rPr>
          <w:rStyle w:val="StyleUnderline"/>
        </w:rPr>
        <w:t xml:space="preserve">will equip Taiwan with better capability to </w:t>
      </w:r>
      <w:r w:rsidRPr="00995795">
        <w:rPr>
          <w:rStyle w:val="Emphasis"/>
        </w:rPr>
        <w:t>deter China</w:t>
      </w:r>
      <w:r w:rsidRPr="008B5EA0">
        <w:rPr>
          <w:sz w:val="14"/>
        </w:rPr>
        <w:t xml:space="preserve">. If China were to conduct an attack, </w:t>
      </w:r>
      <w:r w:rsidRPr="00995795">
        <w:rPr>
          <w:rStyle w:val="StyleUnderline"/>
        </w:rPr>
        <w:t xml:space="preserve">Taiwan would be able to </w:t>
      </w:r>
      <w:r w:rsidRPr="00995795">
        <w:rPr>
          <w:rStyle w:val="Emphasis"/>
        </w:rPr>
        <w:t>resist longer</w:t>
      </w:r>
      <w:r w:rsidRPr="00995795">
        <w:rPr>
          <w:rStyle w:val="StyleUnderline"/>
        </w:rPr>
        <w:t xml:space="preserve"> before the U.S. came to rescue</w:t>
      </w:r>
      <w:r w:rsidRPr="008B5EA0">
        <w:rPr>
          <w:sz w:val="14"/>
        </w:rPr>
        <w:t xml:space="preserve">. </w:t>
      </w:r>
      <w:r w:rsidRPr="00995795">
        <w:rPr>
          <w:rStyle w:val="StyleUnderline"/>
        </w:rPr>
        <w:t>Facing</w:t>
      </w:r>
      <w:r w:rsidRPr="008B5EA0">
        <w:rPr>
          <w:sz w:val="14"/>
        </w:rPr>
        <w:t xml:space="preserve"> the rapid rise of Chinese military power and the prospect of </w:t>
      </w:r>
      <w:r w:rsidRPr="00995795">
        <w:rPr>
          <w:rStyle w:val="StyleUnderline"/>
        </w:rPr>
        <w:t>decreased</w:t>
      </w:r>
      <w:r w:rsidRPr="008B5EA0">
        <w:rPr>
          <w:sz w:val="14"/>
        </w:rPr>
        <w:t xml:space="preserve"> U.S. </w:t>
      </w:r>
      <w:r w:rsidRPr="00995795">
        <w:rPr>
          <w:rStyle w:val="StyleUnderline"/>
        </w:rPr>
        <w:t>arms sales</w:t>
      </w:r>
      <w:r w:rsidRPr="008B5EA0">
        <w:rPr>
          <w:sz w:val="14"/>
        </w:rPr>
        <w:t xml:space="preserve">, </w:t>
      </w:r>
      <w:r w:rsidRPr="00995795">
        <w:rPr>
          <w:rStyle w:val="StyleUnderline"/>
        </w:rPr>
        <w:t xml:space="preserve">Taiwan has become </w:t>
      </w:r>
      <w:r w:rsidRPr="00995795">
        <w:rPr>
          <w:rStyle w:val="Emphasis"/>
        </w:rPr>
        <w:t>more</w:t>
      </w:r>
      <w:r w:rsidRPr="008B5EA0">
        <w:rPr>
          <w:sz w:val="14"/>
        </w:rPr>
        <w:t xml:space="preserve"> and more </w:t>
      </w:r>
      <w:r w:rsidRPr="00995795">
        <w:rPr>
          <w:rStyle w:val="StyleUnderline"/>
        </w:rPr>
        <w:t>vulnerable</w:t>
      </w:r>
      <w:r w:rsidRPr="008B5EA0">
        <w:rPr>
          <w:sz w:val="14"/>
        </w:rPr>
        <w:t xml:space="preserve"> against China. </w:t>
      </w:r>
      <w:r w:rsidRPr="00995795">
        <w:rPr>
          <w:rStyle w:val="StyleUnderline"/>
        </w:rPr>
        <w:t>This policy will help to secure Taiwan and its democracy</w:t>
      </w:r>
      <w:r w:rsidRPr="008B5EA0">
        <w:rPr>
          <w:sz w:val="14"/>
        </w:rPr>
        <w:t xml:space="preserve">. How can the U.S. implement this policy effectively? </w:t>
      </w:r>
      <w:r w:rsidRPr="00995795">
        <w:rPr>
          <w:rStyle w:val="StyleUnderline"/>
        </w:rPr>
        <w:t xml:space="preserve">The U.S. can reach a </w:t>
      </w:r>
      <w:r w:rsidRPr="00995795">
        <w:rPr>
          <w:rStyle w:val="Emphasis"/>
        </w:rPr>
        <w:t>private agreement</w:t>
      </w:r>
      <w:r w:rsidRPr="00995795">
        <w:rPr>
          <w:rStyle w:val="StyleUnderline"/>
        </w:rPr>
        <w:t xml:space="preserve"> on larger multi-year deals with Taiwan</w:t>
      </w:r>
      <w:r w:rsidRPr="008B5EA0">
        <w:rPr>
          <w:sz w:val="14"/>
        </w:rPr>
        <w:t xml:space="preserve">, in order to keep arms production lines open. </w:t>
      </w:r>
      <w:r w:rsidRPr="00995795">
        <w:rPr>
          <w:rStyle w:val="StyleUnderline"/>
        </w:rPr>
        <w:t>However</w:t>
      </w:r>
      <w:r w:rsidRPr="008B5EA0">
        <w:rPr>
          <w:sz w:val="14"/>
        </w:rPr>
        <w:t xml:space="preserve">, </w:t>
      </w:r>
      <w:r w:rsidRPr="00995795">
        <w:rPr>
          <w:rStyle w:val="Emphasis"/>
        </w:rPr>
        <w:t>public announcements</w:t>
      </w:r>
      <w:r w:rsidRPr="008B5EA0">
        <w:rPr>
          <w:sz w:val="14"/>
        </w:rPr>
        <w:t xml:space="preserve"> of arms agreements </w:t>
      </w:r>
      <w:r w:rsidRPr="00995795">
        <w:rPr>
          <w:rStyle w:val="StyleUnderline"/>
        </w:rPr>
        <w:t>should be small and incremental</w:t>
      </w:r>
      <w:r w:rsidRPr="008B5EA0">
        <w:rPr>
          <w:sz w:val="14"/>
        </w:rPr>
        <w:t xml:space="preserve">. Like past arms deals, the arms sales under this policy can be operated by the Defense Security Cooperation Agency in the Department of Defense. Even though there is a chance that China may find out about the private agreement, </w:t>
      </w:r>
      <w:r w:rsidRPr="00995795">
        <w:rPr>
          <w:rStyle w:val="StyleUnderline"/>
        </w:rPr>
        <w:t xml:space="preserve">it will be hard for China to create a pretext for war building on </w:t>
      </w:r>
      <w:r w:rsidRPr="00995795">
        <w:rPr>
          <w:rStyle w:val="Emphasis"/>
        </w:rPr>
        <w:t>rumors</w:t>
      </w:r>
      <w:r w:rsidRPr="008B5EA0">
        <w:rPr>
          <w:sz w:val="14"/>
        </w:rPr>
        <w:t xml:space="preserve">. </w:t>
      </w:r>
      <w:r w:rsidRPr="00995795">
        <w:rPr>
          <w:rStyle w:val="StyleUnderline"/>
        </w:rPr>
        <w:t>The U.S. has been keeping</w:t>
      </w:r>
      <w:r w:rsidRPr="008B5EA0">
        <w:rPr>
          <w:sz w:val="14"/>
        </w:rPr>
        <w:t xml:space="preserve"> “</w:t>
      </w:r>
      <w:r w:rsidRPr="00995795">
        <w:rPr>
          <w:rStyle w:val="StyleUnderline"/>
        </w:rPr>
        <w:t>a</w:t>
      </w:r>
      <w:r w:rsidRPr="008B5EA0">
        <w:rPr>
          <w:sz w:val="14"/>
        </w:rPr>
        <w:t xml:space="preserve"> robust unofficial </w:t>
      </w:r>
      <w:r w:rsidRPr="00995795">
        <w:rPr>
          <w:rStyle w:val="StyleUnderline"/>
        </w:rPr>
        <w:t>relationship</w:t>
      </w:r>
      <w:r w:rsidRPr="008B5EA0">
        <w:rPr>
          <w:sz w:val="14"/>
        </w:rPr>
        <w:t xml:space="preserve">” </w:t>
      </w:r>
      <w:r w:rsidRPr="00995795">
        <w:rPr>
          <w:rStyle w:val="StyleUnderline"/>
        </w:rPr>
        <w:t>with Taiwan for decades</w:t>
      </w:r>
      <w:r w:rsidRPr="008B5EA0">
        <w:rPr>
          <w:sz w:val="14"/>
        </w:rPr>
        <w:t xml:space="preserve">. </w:t>
      </w:r>
      <w:r w:rsidRPr="00995795">
        <w:rPr>
          <w:rStyle w:val="StyleUnderline"/>
        </w:rPr>
        <w:t>This relationship has</w:t>
      </w:r>
      <w:r w:rsidRPr="008B5EA0">
        <w:rPr>
          <w:sz w:val="14"/>
        </w:rPr>
        <w:t xml:space="preserve"> assisted the “Taiwan Economic Miracle” in the 1980s, </w:t>
      </w:r>
      <w:r w:rsidRPr="00995795">
        <w:rPr>
          <w:rStyle w:val="StyleUnderline"/>
        </w:rPr>
        <w:t>promoted Taiwan’s democratization</w:t>
      </w:r>
      <w:r w:rsidRPr="008B5EA0">
        <w:rPr>
          <w:sz w:val="14"/>
        </w:rPr>
        <w:t xml:space="preserve"> in the 1990s, </w:t>
      </w:r>
      <w:r w:rsidRPr="00995795">
        <w:rPr>
          <w:rStyle w:val="StyleUnderline"/>
        </w:rPr>
        <w:t>and secured the well-being</w:t>
      </w:r>
      <w:r w:rsidRPr="008B5EA0">
        <w:rPr>
          <w:sz w:val="14"/>
        </w:rPr>
        <w:t xml:space="preserve"> and confidence </w:t>
      </w:r>
      <w:r w:rsidRPr="00995795">
        <w:rPr>
          <w:rStyle w:val="StyleUnderline"/>
        </w:rPr>
        <w:t>of Taiwanese people</w:t>
      </w:r>
      <w:r w:rsidRPr="008B5EA0">
        <w:rPr>
          <w:sz w:val="14"/>
        </w:rPr>
        <w:t xml:space="preserve"> in the 21st century. U.S. support underpins Taiwan’s sovereignty and democracy, and </w:t>
      </w:r>
      <w:r w:rsidRPr="00995795">
        <w:rPr>
          <w:rStyle w:val="StyleUnderline"/>
        </w:rPr>
        <w:t xml:space="preserve">arms sales are the </w:t>
      </w:r>
      <w:r w:rsidRPr="00995795">
        <w:rPr>
          <w:rStyle w:val="Emphasis"/>
        </w:rPr>
        <w:t>central element</w:t>
      </w:r>
      <w:r w:rsidRPr="00995795">
        <w:rPr>
          <w:rStyle w:val="StyleUnderline"/>
        </w:rPr>
        <w:t xml:space="preserve"> of that support</w:t>
      </w:r>
      <w:r w:rsidRPr="008B5EA0">
        <w:rPr>
          <w:sz w:val="14"/>
        </w:rPr>
        <w:t xml:space="preserve">. </w:t>
      </w:r>
      <w:r w:rsidRPr="00995795">
        <w:rPr>
          <w:rStyle w:val="StyleUnderline"/>
        </w:rPr>
        <w:t>Moreover</w:t>
      </w:r>
      <w:r w:rsidRPr="008B5EA0">
        <w:rPr>
          <w:sz w:val="14"/>
        </w:rPr>
        <w:t xml:space="preserve">, the U.S. security </w:t>
      </w:r>
      <w:r w:rsidRPr="00995795">
        <w:rPr>
          <w:rStyle w:val="StyleUnderline"/>
        </w:rPr>
        <w:t>commitment to Taiwan is vital to</w:t>
      </w:r>
      <w:r w:rsidRPr="008B5EA0">
        <w:rPr>
          <w:sz w:val="14"/>
        </w:rPr>
        <w:t xml:space="preserve"> the </w:t>
      </w:r>
      <w:r w:rsidRPr="00995795">
        <w:rPr>
          <w:rStyle w:val="Emphasis"/>
        </w:rPr>
        <w:t>geopolitical balance</w:t>
      </w:r>
      <w:r w:rsidRPr="008B5EA0">
        <w:rPr>
          <w:sz w:val="14"/>
        </w:rPr>
        <w:t xml:space="preserve"> i</w:t>
      </w:r>
      <w:r w:rsidRPr="00995795">
        <w:rPr>
          <w:rStyle w:val="StyleUnderline"/>
        </w:rPr>
        <w:t>n East Asia</w:t>
      </w:r>
      <w:r w:rsidRPr="008B5EA0">
        <w:rPr>
          <w:sz w:val="14"/>
        </w:rPr>
        <w:t xml:space="preserve">, </w:t>
      </w:r>
      <w:r w:rsidRPr="00995795">
        <w:rPr>
          <w:rStyle w:val="StyleUnderline"/>
        </w:rPr>
        <w:t xml:space="preserve">hence </w:t>
      </w:r>
      <w:r w:rsidRPr="00995795">
        <w:rPr>
          <w:rStyle w:val="Emphasis"/>
        </w:rPr>
        <w:t>crucial</w:t>
      </w:r>
      <w:r w:rsidRPr="00995795">
        <w:rPr>
          <w:rStyle w:val="StyleUnderline"/>
        </w:rPr>
        <w:t xml:space="preserve"> to</w:t>
      </w:r>
      <w:r w:rsidRPr="008B5EA0">
        <w:rPr>
          <w:sz w:val="14"/>
        </w:rPr>
        <w:t xml:space="preserve"> the U.S. and its allies’ </w:t>
      </w:r>
      <w:r w:rsidRPr="00995795">
        <w:rPr>
          <w:rStyle w:val="StyleUnderline"/>
        </w:rPr>
        <w:t>security</w:t>
      </w:r>
      <w:r w:rsidRPr="008B5EA0">
        <w:rPr>
          <w:sz w:val="14"/>
        </w:rPr>
        <w:t xml:space="preserve">. With this increased yet less risky arms sale approach to Taiwan, the U.S. will be able to not only secure Taiwan and its allies in East Asia, but also the U.S. homeland. Last but not least, </w:t>
      </w:r>
      <w:r w:rsidRPr="00995795">
        <w:rPr>
          <w:rStyle w:val="StyleUnderline"/>
        </w:rPr>
        <w:t>it will help the U.S. to preserve</w:t>
      </w:r>
      <w:r w:rsidRPr="008B5EA0">
        <w:rPr>
          <w:sz w:val="14"/>
        </w:rPr>
        <w:t xml:space="preserve"> both the reality and </w:t>
      </w:r>
      <w:r w:rsidRPr="00995795">
        <w:rPr>
          <w:rStyle w:val="StyleUnderline"/>
        </w:rPr>
        <w:t xml:space="preserve">its image as a </w:t>
      </w:r>
      <w:r w:rsidRPr="00995795">
        <w:rPr>
          <w:rStyle w:val="Emphasis"/>
        </w:rPr>
        <w:t>world leader</w:t>
      </w:r>
      <w:r w:rsidRPr="00995795">
        <w:rPr>
          <w:rStyle w:val="StyleUnderline"/>
        </w:rPr>
        <w:t xml:space="preserve"> and </w:t>
      </w:r>
      <w:r w:rsidRPr="00995795">
        <w:rPr>
          <w:rStyle w:val="Emphasis"/>
        </w:rPr>
        <w:t>guardian of democracy</w:t>
      </w:r>
      <w:r w:rsidRPr="008B5EA0">
        <w:rPr>
          <w:sz w:val="14"/>
        </w:rPr>
        <w:t>.</w:t>
      </w:r>
    </w:p>
    <w:p w:rsidR="0098457A" w:rsidRDefault="0098457A" w:rsidP="0098457A"/>
    <w:p w:rsidR="00A14B8D" w:rsidRDefault="00A14B8D" w:rsidP="00A14B8D">
      <w:pPr>
        <w:pStyle w:val="Heading2"/>
      </w:pPr>
      <w:r>
        <w:t xml:space="preserve">Don’t Defend Taiwan CP </w:t>
      </w:r>
    </w:p>
    <w:p w:rsidR="00A14B8D" w:rsidRDefault="00A14B8D" w:rsidP="00A14B8D">
      <w:pPr>
        <w:pStyle w:val="Heading3"/>
      </w:pPr>
      <w:r>
        <w:t xml:space="preserve">1NC Shell </w:t>
      </w:r>
    </w:p>
    <w:p w:rsidR="00A14B8D" w:rsidRDefault="00A14B8D" w:rsidP="00A14B8D"/>
    <w:p w:rsidR="00A14B8D" w:rsidRDefault="00A14B8D" w:rsidP="00A14B8D">
      <w:pPr>
        <w:pStyle w:val="Heading4"/>
      </w:pPr>
      <w:r>
        <w:t>Text: The United States federal government should:</w:t>
      </w:r>
    </w:p>
    <w:p w:rsidR="00A14B8D" w:rsidRDefault="00A14B8D" w:rsidP="00A14B8D">
      <w:pPr>
        <w:pStyle w:val="Heading4"/>
      </w:pPr>
      <w:r>
        <w:t xml:space="preserve"> </w:t>
      </w:r>
    </w:p>
    <w:p w:rsidR="00A14B8D" w:rsidRPr="00382962" w:rsidRDefault="00A14B8D" w:rsidP="00A14B8D">
      <w:pPr>
        <w:pStyle w:val="Heading4"/>
        <w:numPr>
          <w:ilvl w:val="0"/>
          <w:numId w:val="21"/>
        </w:numPr>
        <w:rPr>
          <w:rFonts w:cs="Arial"/>
        </w:rPr>
      </w:pPr>
      <w:r>
        <w:t xml:space="preserve">Establish a routine weapons transfer process to the Republic of China, including </w:t>
      </w:r>
      <w:r>
        <w:rPr>
          <w:rFonts w:cs="Arial"/>
        </w:rPr>
        <w:t>honoring</w:t>
      </w:r>
      <w:r w:rsidRPr="00382962">
        <w:rPr>
          <w:rFonts w:cs="Arial"/>
        </w:rPr>
        <w:t xml:space="preserve"> previous commitments to sell diesel electric submarines to Taiwan</w:t>
      </w:r>
      <w:r>
        <w:rPr>
          <w:rFonts w:cs="Arial"/>
        </w:rPr>
        <w:t>.</w:t>
      </w:r>
    </w:p>
    <w:p w:rsidR="00A14B8D" w:rsidRDefault="00A14B8D" w:rsidP="00A14B8D">
      <w:pPr>
        <w:pStyle w:val="Heading4"/>
        <w:ind w:left="720"/>
      </w:pPr>
    </w:p>
    <w:p w:rsidR="00A14B8D" w:rsidRPr="005C3ED4" w:rsidRDefault="00A14B8D" w:rsidP="00A14B8D">
      <w:pPr>
        <w:pStyle w:val="Heading4"/>
        <w:numPr>
          <w:ilvl w:val="0"/>
          <w:numId w:val="21"/>
        </w:numPr>
      </w:pPr>
      <w:r>
        <w:t xml:space="preserve">Not defend the Republic of China in case of attack by the People’s Republic of China, an accident, or an unintentional cause of conflict by either the Republic of China or the People’s Republic of China.  The United States should not change its public stance with regards to defending the Republic of China from attack by the People’s Republic of China. </w:t>
      </w:r>
    </w:p>
    <w:p w:rsidR="00A14B8D" w:rsidRPr="005C3ED4" w:rsidRDefault="00A14B8D" w:rsidP="00A14B8D"/>
    <w:p w:rsidR="00A14B8D" w:rsidRDefault="00A14B8D" w:rsidP="00A14B8D">
      <w:pPr>
        <w:pStyle w:val="Heading4"/>
      </w:pPr>
      <w:r>
        <w:t>The Counterplan solves the case while avoiding U.S. draw-in – it ensures that Taiwan can deter any Chinese invasion, and prevents the U.S. from engaging in a defense of Taiwan.  Any relations hit will be temporary and unimportant.</w:t>
      </w:r>
    </w:p>
    <w:p w:rsidR="00A14B8D" w:rsidRPr="00AF10A3" w:rsidRDefault="00A14B8D" w:rsidP="00A14B8D"/>
    <w:p w:rsidR="00A14B8D" w:rsidRDefault="00A14B8D" w:rsidP="00A14B8D">
      <w:pPr>
        <w:rPr>
          <w:rStyle w:val="Style13ptBold"/>
        </w:rPr>
      </w:pPr>
      <w:r>
        <w:rPr>
          <w:rStyle w:val="Style13ptBold"/>
        </w:rPr>
        <w:t>Bandow 15</w:t>
      </w:r>
    </w:p>
    <w:p w:rsidR="00A14B8D" w:rsidRDefault="00A14B8D" w:rsidP="00A14B8D">
      <w:pPr>
        <w:rPr>
          <w:rStyle w:val="Style13ptBold"/>
        </w:rPr>
      </w:pPr>
      <w:r>
        <w:rPr>
          <w:rStyle w:val="Style13ptBold"/>
        </w:rPr>
        <w:t xml:space="preserve">(Doug, is a Senior Fellow at the Cato Institute. A former Special Assistant to President Ronald </w:t>
      </w:r>
      <w:proofErr w:type="spellStart"/>
      <w:r>
        <w:rPr>
          <w:rStyle w:val="Style13ptBold"/>
        </w:rPr>
        <w:t>Reagan“Arm</w:t>
      </w:r>
      <w:proofErr w:type="spellEnd"/>
      <w:r>
        <w:rPr>
          <w:rStyle w:val="Style13ptBold"/>
        </w:rPr>
        <w:t xml:space="preserve"> Taiwan, America. But Don’t Defend It.,” 12/21/15, </w:t>
      </w:r>
      <w:proofErr w:type="spellStart"/>
      <w:r>
        <w:rPr>
          <w:rStyle w:val="Style13ptBold"/>
        </w:rPr>
        <w:t>pg</w:t>
      </w:r>
      <w:proofErr w:type="spellEnd"/>
      <w:r>
        <w:rPr>
          <w:rStyle w:val="Style13ptBold"/>
        </w:rPr>
        <w:t xml:space="preserve"> online @ http://nationalinterest.org/blog/the-skeptics/arm-taiwan-america-dont-defend-it-14695 //</w:t>
      </w:r>
      <w:proofErr w:type="spellStart"/>
      <w:r>
        <w:rPr>
          <w:rStyle w:val="Style13ptBold"/>
        </w:rPr>
        <w:t>ghs-ef</w:t>
      </w:r>
      <w:proofErr w:type="spellEnd"/>
      <w:r>
        <w:rPr>
          <w:rStyle w:val="Style13ptBold"/>
        </w:rPr>
        <w:t>)</w:t>
      </w:r>
    </w:p>
    <w:p w:rsidR="00A14B8D" w:rsidRPr="005C3ED4" w:rsidRDefault="00A14B8D" w:rsidP="00A14B8D">
      <w:pPr>
        <w:rPr>
          <w:sz w:val="12"/>
        </w:rPr>
      </w:pPr>
      <w:r w:rsidRPr="00A14B8D">
        <w:rPr>
          <w:sz w:val="12"/>
        </w:rPr>
        <w:t xml:space="preserve">Barely a month before elections likely to bring the independence-minded opposition to power, the </w:t>
      </w:r>
      <w:r w:rsidRPr="00A14B8D">
        <w:rPr>
          <w:rStyle w:val="StyleUnderline"/>
        </w:rPr>
        <w:t>Obama</w:t>
      </w:r>
      <w:r w:rsidRPr="00A14B8D">
        <w:rPr>
          <w:sz w:val="12"/>
        </w:rPr>
        <w:t xml:space="preserve"> administration has </w:t>
      </w:r>
      <w:r w:rsidRPr="00A14B8D">
        <w:rPr>
          <w:rStyle w:val="StyleUnderline"/>
        </w:rPr>
        <w:t>announced a nearly $2 billion arms package for Taiwan</w:t>
      </w:r>
      <w:r w:rsidRPr="00A14B8D">
        <w:rPr>
          <w:sz w:val="12"/>
        </w:rPr>
        <w:t xml:space="preserve">. The prospect of the first weapons deal since 2011 elicited the standard protest from Beijing about interfering in its “internal affairs” and impairing its “sovereignty and security.” China threatened to retaliate with sanctions against U.S. firms. Nevertheless, </w:t>
      </w:r>
      <w:r w:rsidRPr="00A14B8D">
        <w:rPr>
          <w:rStyle w:val="StyleUnderline"/>
        </w:rPr>
        <w:t>the sale should help preserve peace in the region</w:t>
      </w:r>
      <w:r w:rsidRPr="00A14B8D">
        <w:rPr>
          <w:sz w:val="12"/>
        </w:rPr>
        <w:t xml:space="preserve">. </w:t>
      </w:r>
      <w:r w:rsidRPr="00A14B8D">
        <w:rPr>
          <w:rStyle w:val="StyleUnderline"/>
        </w:rPr>
        <w:t>The weapons are of only modest value, but affirm America’s commitment</w:t>
      </w:r>
      <w:r w:rsidRPr="00A14B8D">
        <w:rPr>
          <w:sz w:val="12"/>
        </w:rPr>
        <w:t xml:space="preserve"> through the Taiwan Relations Act of 1979 to help Taipei defend itself. Desire for a better relationship with the People’s Republic of China has led some analysts to advocate ending the controversial sales, but </w:t>
      </w:r>
      <w:r w:rsidRPr="00A14B8D">
        <w:rPr>
          <w:rStyle w:val="StyleUnderline"/>
        </w:rPr>
        <w:t>the PRC’s recent aggressiveness in the East and South China Seas reinforces the case for continuing arms transfers</w:t>
      </w:r>
      <w:r w:rsidRPr="00A14B8D">
        <w:rPr>
          <w:sz w:val="12"/>
        </w:rPr>
        <w:t>. The announcement also suggests Washington’s acceptance, if not endorsement, of the Democratic Progressive Party’s Tsai Ing-wen, who is almost certain to win the presidency. The DPP also may win the legislative Yuan for the first time. In the past the United States not so subtly favored the Kuomintang, going back to Chiang Kai-shek. The tempestuous presidency of Chen Sui-</w:t>
      </w:r>
      <w:proofErr w:type="spellStart"/>
      <w:r w:rsidRPr="00A14B8D">
        <w:rPr>
          <w:sz w:val="12"/>
        </w:rPr>
        <w:t>bian</w:t>
      </w:r>
      <w:proofErr w:type="spellEnd"/>
      <w:r w:rsidRPr="00A14B8D">
        <w:rPr>
          <w:sz w:val="12"/>
        </w:rPr>
        <w:t xml:space="preserve"> during the 2000s cemented that preference. Now Washington has indicated its willingness to arm a Tsai government. Although she has adopted a moderate tone toward the PRC, that likely reflects realpolitik rather than conviction. She almost certainly would prefer to lead Taiwan to independence. This appears to be the PRC’s interpretation of the deal. Xinhua News Agency declared that the sale “will set back the positive momentum as it serves the interests of those seeking Taiwan’s independence.” However, this “positive momentum” exists only to the extent that last month’s meeting between Xi Jinping and Ma Ying-</w:t>
      </w:r>
      <w:proofErr w:type="spellStart"/>
      <w:r w:rsidRPr="00A14B8D">
        <w:rPr>
          <w:sz w:val="12"/>
        </w:rPr>
        <w:t>jeou</w:t>
      </w:r>
      <w:proofErr w:type="spellEnd"/>
      <w:r w:rsidRPr="00A14B8D">
        <w:rPr>
          <w:sz w:val="12"/>
        </w:rPr>
        <w:t xml:space="preserve">, presidents of the PRC and the Republic of China respectively, represents continuing Chinese forbearance. Their session failed to bridge the widening gulf between the authoritarian mainland colossus and democratic island republic, which have been separated for decades. The Taiwanese have created an independent nation, though it is officially recognized by just a score or so countries. The island was forfeited by China after the latter’s defeat by Japan in 1895. China’s KMT government gained control after Tokyo’s defeat in 1945. With the Communist Party victory in 1949 the KMT retreated to the island. The outbreak of the Korean War led the United States to shield Taiwan from Beijing’s forces, allowing development of two Chinas, both claiming sovereignty over the other. Washington’s eventual opening to Mao’s PRC reshuffled the geopolitical deck, leading to U.S. acceptance of one China, namely Beijing, with an ambiguous commitment to Taiwan’s (not the ROC’s) separate existence. Washington wouldn’t say that it would defend Taipei should the PRC act on its many threats. However, the United States committed to sell defensive weapons to Taiwan. Of which the new package is the latest iteration. By any standard of justice, the Taiwanese are entitled to independence. China’s long-ago sovereignty does not trump the desire of the twenty-three million people who have dramatically transformed their society. An increasing percentage identify as Taiwanese, with little interest in the PRC. Why, indeed, would any Taiwanese want to be ruled by Beijing? However, China is committed to resisting any attempt at separation/secession. Formal independence likely would come only in battle, and require outside assistance, as did America’s struggle against Great Britain. </w:t>
      </w:r>
      <w:r w:rsidRPr="00A14B8D">
        <w:rPr>
          <w:rStyle w:val="StyleUnderline"/>
        </w:rPr>
        <w:t>While the U</w:t>
      </w:r>
      <w:r w:rsidRPr="00A14B8D">
        <w:t xml:space="preserve">nited </w:t>
      </w:r>
      <w:r w:rsidRPr="00A14B8D">
        <w:rPr>
          <w:rStyle w:val="StyleUnderline"/>
        </w:rPr>
        <w:t>S</w:t>
      </w:r>
      <w:r w:rsidRPr="00A14B8D">
        <w:t>tates</w:t>
      </w:r>
      <w:r w:rsidRPr="00A14B8D">
        <w:rPr>
          <w:rStyle w:val="StyleUnderline"/>
        </w:rPr>
        <w:t xml:space="preserve"> was willing to tip the cross-strait balance during the Cold War, that world disappeared long ago</w:t>
      </w:r>
      <w:r w:rsidRPr="00A14B8D">
        <w:rPr>
          <w:sz w:val="12"/>
        </w:rPr>
        <w:t xml:space="preserve">. Taiwan simply doesn’t matter much for U.S. security. The island could act as an offensive asset for use against the PRC, serving as a military base in what otherwise would be Chinese waters. However, </w:t>
      </w:r>
      <w:r w:rsidRPr="00A14B8D">
        <w:rPr>
          <w:rStyle w:val="StyleUnderline"/>
        </w:rPr>
        <w:t>Washington should avoid such a conflict, and that prospect only increases Beijing’s opposition to Taiwanese independence.</w:t>
      </w:r>
      <w:r w:rsidRPr="00A14B8D">
        <w:rPr>
          <w:sz w:val="12"/>
        </w:rPr>
        <w:t xml:space="preserve"> The cultural and economic ties between the United States and Taiwan are important, but limited. The bilateral diplomatic-political connection was effectively severed with Washington’s recognition of the PRC. </w:t>
      </w:r>
      <w:r w:rsidRPr="00A14B8D">
        <w:rPr>
          <w:rStyle w:val="Emphasis"/>
        </w:rPr>
        <w:t>America is ever less likely to intervene on Taiwan’s behalf.</w:t>
      </w:r>
      <w:r w:rsidRPr="00A14B8D">
        <w:rPr>
          <w:sz w:val="12"/>
        </w:rPr>
        <w:t xml:space="preserve"> </w:t>
      </w:r>
      <w:r w:rsidRPr="00A14B8D">
        <w:rPr>
          <w:rStyle w:val="StyleUnderline"/>
        </w:rPr>
        <w:t>Indeed, the U.S. policy of strategic ambiguity has become more dangerous as China’s power has increased</w:t>
      </w:r>
      <w:r w:rsidRPr="00A14B8D">
        <w:rPr>
          <w:sz w:val="12"/>
        </w:rPr>
        <w:t xml:space="preserve">. Taiwan matters much more to the PRC than America. Thus, as a Chinese general not so subtly argued, </w:t>
      </w:r>
      <w:r w:rsidRPr="00A14B8D">
        <w:rPr>
          <w:rStyle w:val="StyleUnderline"/>
        </w:rPr>
        <w:t>the United States won’t risk Los Angeles for Taipei.</w:t>
      </w:r>
      <w:r w:rsidRPr="00A14B8D">
        <w:rPr>
          <w:sz w:val="12"/>
        </w:rPr>
        <w:t xml:space="preserve"> Indeed, it would be madness for America to do so. It might seem equally foolish for China to risk, say, Shanghai to regain Taiwan. But it is far more plausible that the PRC might do so. </w:t>
      </w:r>
      <w:r w:rsidRPr="00A14B8D">
        <w:rPr>
          <w:rStyle w:val="Emphasis"/>
        </w:rPr>
        <w:t>Enabling Taiwan to defend itself is the best way out of this conundrum</w:t>
      </w:r>
      <w:r w:rsidRPr="00A14B8D">
        <w:rPr>
          <w:sz w:val="12"/>
        </w:rPr>
        <w:t xml:space="preserve">. So long as </w:t>
      </w:r>
      <w:r w:rsidRPr="00A14B8D">
        <w:rPr>
          <w:rStyle w:val="StyleUnderline"/>
        </w:rPr>
        <w:t>the residents of Zhongnanhai value prosperity and stability, they have reason to avoid costly conflict.</w:t>
      </w:r>
      <w:r w:rsidRPr="00A14B8D">
        <w:rPr>
          <w:sz w:val="12"/>
        </w:rPr>
        <w:t xml:space="preserve"> </w:t>
      </w:r>
      <w:r w:rsidRPr="00A14B8D">
        <w:rPr>
          <w:rStyle w:val="StyleUnderline"/>
        </w:rPr>
        <w:t>No arms sales would enable Taipei to defeat a determined PRC in war</w:t>
      </w:r>
      <w:r w:rsidRPr="00A14B8D">
        <w:rPr>
          <w:sz w:val="12"/>
        </w:rPr>
        <w:t xml:space="preserve">. </w:t>
      </w:r>
      <w:r w:rsidRPr="00A14B8D">
        <w:rPr>
          <w:rStyle w:val="Emphasis"/>
        </w:rPr>
        <w:t>The former’s objective, however, should be deterrence, not victory</w:t>
      </w:r>
      <w:r w:rsidRPr="00A14B8D">
        <w:rPr>
          <w:sz w:val="12"/>
        </w:rPr>
        <w:t>. “</w:t>
      </w:r>
      <w:r w:rsidRPr="00A14B8D">
        <w:rPr>
          <w:rStyle w:val="StyleUnderline"/>
        </w:rPr>
        <w:t>The idea is to complicate China’s scenarios</w:t>
      </w:r>
      <w:r w:rsidRPr="00A14B8D">
        <w:rPr>
          <w:sz w:val="12"/>
        </w:rPr>
        <w:t xml:space="preserve">, to make them pause, to get them to think twice before they attack,” explained Rupert Hammond-Chambers, president of the U.S.-Taiwan Business Council. </w:t>
      </w:r>
      <w:r w:rsidRPr="00A14B8D">
        <w:rPr>
          <w:rStyle w:val="Emphasis"/>
        </w:rPr>
        <w:t>The higher the price any PRC government would pay for attempting to coerce Taipei, the less likely it would try to do so</w:t>
      </w:r>
      <w:r w:rsidRPr="00A14B8D">
        <w:rPr>
          <w:sz w:val="12"/>
        </w:rPr>
        <w:t xml:space="preserve">. Continued patience would remain good sense. </w:t>
      </w:r>
      <w:r w:rsidRPr="00A14B8D">
        <w:rPr>
          <w:rStyle w:val="Emphasis"/>
        </w:rPr>
        <w:t>That doesn’t mean there won’t be costs to the U.S.-China relationship as a result, but they are worth bearing</w:t>
      </w:r>
      <w:r w:rsidRPr="00A14B8D">
        <w:rPr>
          <w:sz w:val="12"/>
        </w:rPr>
        <w:t xml:space="preserve">. </w:t>
      </w:r>
      <w:r w:rsidRPr="00A14B8D">
        <w:rPr>
          <w:rStyle w:val="StyleUnderline"/>
        </w:rPr>
        <w:t>There’s likely diplomatic turbulence</w:t>
      </w:r>
      <w:r w:rsidRPr="00A14B8D">
        <w:rPr>
          <w:sz w:val="12"/>
        </w:rPr>
        <w:t>. In</w:t>
      </w:r>
      <w:r w:rsidRPr="00A14B8D">
        <w:rPr>
          <w:rStyle w:val="StyleUnderline"/>
        </w:rPr>
        <w:t xml:space="preserve"> the past military meetings have been suspended, though only temporarily. There could be economic retaliation, though the threat seems overblown: defense companies are barred from supplying the PRC and sanctions against civilian sales would hurt the PRC as well</w:t>
      </w:r>
      <w:r w:rsidRPr="00A14B8D">
        <w:rPr>
          <w:sz w:val="12"/>
        </w:rPr>
        <w:t xml:space="preserve">. Taipei will face a continuing difficult challenge in maintaining its independent international existence. </w:t>
      </w:r>
      <w:r w:rsidRPr="00A14B8D">
        <w:rPr>
          <w:rStyle w:val="Emphasis"/>
        </w:rPr>
        <w:t>Washington should establish a more routine weapons transfer process</w:t>
      </w:r>
      <w:r w:rsidRPr="00A14B8D">
        <w:rPr>
          <w:sz w:val="12"/>
        </w:rPr>
        <w:t xml:space="preserve">. </w:t>
      </w:r>
      <w:r w:rsidRPr="00A14B8D">
        <w:rPr>
          <w:rStyle w:val="StyleUnderline"/>
        </w:rPr>
        <w:t>Doing so would offer a form of strategic certainty short of war which would better protect Taiwanese security and advance American interests</w:t>
      </w:r>
      <w:r w:rsidRPr="00A14B8D">
        <w:rPr>
          <w:sz w:val="12"/>
        </w:rPr>
        <w:t>.</w:t>
      </w:r>
    </w:p>
    <w:p w:rsidR="00A14B8D" w:rsidRDefault="00A14B8D" w:rsidP="00A14B8D"/>
    <w:p w:rsidR="00A14B8D" w:rsidRDefault="00A14B8D" w:rsidP="00A14B8D">
      <w:pPr>
        <w:pStyle w:val="Heading3"/>
      </w:pPr>
      <w:r>
        <w:t>2NC Arms Sales k Deterrence</w:t>
      </w:r>
    </w:p>
    <w:p w:rsidR="00A14B8D" w:rsidRDefault="00A14B8D" w:rsidP="00A14B8D"/>
    <w:p w:rsidR="00A14B8D" w:rsidRDefault="00A14B8D" w:rsidP="00A14B8D">
      <w:pPr>
        <w:pStyle w:val="Heading4"/>
      </w:pPr>
      <w:r>
        <w:t xml:space="preserve">And, China still </w:t>
      </w:r>
      <w:proofErr w:type="spellStart"/>
      <w:r>
        <w:t>cant</w:t>
      </w:r>
      <w:proofErr w:type="spellEnd"/>
      <w:r>
        <w:t xml:space="preserve"> invade Taiwan successfully for years – new arms sales deter</w:t>
      </w:r>
    </w:p>
    <w:p w:rsidR="00A14B8D" w:rsidRPr="00AF10A3" w:rsidRDefault="00A14B8D" w:rsidP="00A14B8D"/>
    <w:p w:rsidR="00A14B8D" w:rsidRDefault="00A14B8D" w:rsidP="00A14B8D">
      <w:pPr>
        <w:rPr>
          <w:rStyle w:val="Style13ptBold"/>
        </w:rPr>
      </w:pPr>
      <w:proofErr w:type="spellStart"/>
      <w:r>
        <w:rPr>
          <w:rStyle w:val="Style13ptBold"/>
        </w:rPr>
        <w:t>Mizokami</w:t>
      </w:r>
      <w:proofErr w:type="spellEnd"/>
      <w:r>
        <w:rPr>
          <w:rStyle w:val="Style13ptBold"/>
        </w:rPr>
        <w:t xml:space="preserve"> 15</w:t>
      </w:r>
    </w:p>
    <w:p w:rsidR="00A14B8D" w:rsidRPr="006D4AE6" w:rsidRDefault="00A14B8D" w:rsidP="00A14B8D">
      <w:pPr>
        <w:rPr>
          <w:rStyle w:val="Style13ptBold"/>
        </w:rPr>
      </w:pPr>
      <w:r w:rsidRPr="006D4AE6">
        <w:rPr>
          <w:rStyle w:val="Style13ptBold"/>
        </w:rPr>
        <w:t>(</w:t>
      </w:r>
      <w:r>
        <w:rPr>
          <w:rStyle w:val="Style13ptBold"/>
        </w:rPr>
        <w:t xml:space="preserve">Kyle, </w:t>
      </w:r>
      <w:r w:rsidRPr="006D4AE6">
        <w:rPr>
          <w:rStyle w:val="Style13ptBold"/>
        </w:rPr>
        <w:t xml:space="preserve">“America must arm Taiwan — before it's too late,” </w:t>
      </w:r>
      <w:proofErr w:type="spellStart"/>
      <w:r w:rsidRPr="006D4AE6">
        <w:rPr>
          <w:rStyle w:val="Style13ptBold"/>
        </w:rPr>
        <w:t>pg</w:t>
      </w:r>
      <w:proofErr w:type="spellEnd"/>
      <w:r w:rsidRPr="006D4AE6">
        <w:rPr>
          <w:rStyle w:val="Style13ptBold"/>
        </w:rPr>
        <w:t xml:space="preserve"> online @ </w:t>
      </w:r>
      <w:hyperlink r:id="rId56" w:history="1">
        <w:r w:rsidRPr="006D4AE6">
          <w:rPr>
            <w:rStyle w:val="Style13ptBold"/>
          </w:rPr>
          <w:t>http://theweek.com/articles/593268/america-must-arm-taiwan--before-late</w:t>
        </w:r>
      </w:hyperlink>
      <w:r w:rsidRPr="006D4AE6">
        <w:rPr>
          <w:rStyle w:val="Style13ptBold"/>
        </w:rPr>
        <w:t xml:space="preserve"> //</w:t>
      </w:r>
      <w:proofErr w:type="spellStart"/>
      <w:r w:rsidRPr="006D4AE6">
        <w:rPr>
          <w:rStyle w:val="Style13ptBold"/>
        </w:rPr>
        <w:t>ghs-ef</w:t>
      </w:r>
      <w:proofErr w:type="spellEnd"/>
      <w:r w:rsidRPr="006D4AE6">
        <w:rPr>
          <w:rStyle w:val="Style13ptBold"/>
        </w:rPr>
        <w:t>)</w:t>
      </w:r>
    </w:p>
    <w:p w:rsidR="00A14B8D" w:rsidRPr="00A14B8D" w:rsidRDefault="00A14B8D" w:rsidP="00A14B8D">
      <w:pPr>
        <w:rPr>
          <w:sz w:val="12"/>
        </w:rPr>
      </w:pPr>
      <w:r w:rsidRPr="00A14B8D">
        <w:rPr>
          <w:sz w:val="12"/>
        </w:rPr>
        <w:t xml:space="preserve">The </w:t>
      </w:r>
      <w:r w:rsidRPr="00A14B8D">
        <w:rPr>
          <w:rStyle w:val="StyleUnderline"/>
        </w:rPr>
        <w:t>Obama</w:t>
      </w:r>
      <w:r w:rsidRPr="00A14B8D">
        <w:rPr>
          <w:sz w:val="12"/>
        </w:rPr>
        <w:t xml:space="preserve"> administration on Wednesday </w:t>
      </w:r>
      <w:r w:rsidRPr="00A14B8D">
        <w:rPr>
          <w:rStyle w:val="StyleUnderline"/>
        </w:rPr>
        <w:t>announced a sale of arms to Taiwan,</w:t>
      </w:r>
      <w:r w:rsidRPr="00A14B8D">
        <w:rPr>
          <w:sz w:val="12"/>
        </w:rPr>
        <w:t xml:space="preserve"> the first since 2010. While it will once again anger the People's Republic of China, </w:t>
      </w:r>
      <w:r w:rsidRPr="00A14B8D">
        <w:rPr>
          <w:rStyle w:val="StyleUnderline"/>
        </w:rPr>
        <w:t>it's an important step in giving the island democracy the tools it needs to preserve independence</w:t>
      </w:r>
      <w:r w:rsidRPr="00A14B8D">
        <w:rPr>
          <w:sz w:val="12"/>
        </w:rPr>
        <w:t xml:space="preserve">, at least until a political solution acceptable to both sides is realized. In the wake of the Chinese Civil War, two countries competed for the right to call themselves China: the victorious communist People's Republic of China on the mainland and the losing Republic of China, which retreated to the island of Taiwan. The United States formally recognized the People's Republic in 1979, but at the same time acknowledged a responsibility to help democratic Taiwan defend itself. Only a strait of 110 miles separates Taiwan from the mainland, less than the distance from Washington D.C. to Philadelphia. Known to mariners as “The Black Ditch,” for decades the strait has kept Taiwan safe. </w:t>
      </w:r>
      <w:r w:rsidRPr="00A14B8D">
        <w:rPr>
          <w:rStyle w:val="StyleUnderline"/>
        </w:rPr>
        <w:t>In the past Taiwan might as well have been on the far side of the moon, as China did not have the air and naval forces necessary to invade the island. That is changing, and lately the island nation's ability to defend itself is increasingly in doubt</w:t>
      </w:r>
      <w:r w:rsidRPr="00A14B8D">
        <w:rPr>
          <w:sz w:val="12"/>
        </w:rPr>
        <w:t xml:space="preserve">. Double digit increases in the mainland's defense budget have funded a broad </w:t>
      </w:r>
      <w:r w:rsidRPr="00A14B8D">
        <w:rPr>
          <w:rStyle w:val="StyleUnderline"/>
        </w:rPr>
        <w:t>modernization of China's</w:t>
      </w:r>
      <w:r w:rsidRPr="00A14B8D">
        <w:rPr>
          <w:sz w:val="12"/>
        </w:rPr>
        <w:t xml:space="preserve"> air, land, and sea </w:t>
      </w:r>
      <w:r w:rsidRPr="00A14B8D">
        <w:rPr>
          <w:rStyle w:val="StyleUnderline"/>
        </w:rPr>
        <w:t>forces</w:t>
      </w:r>
      <w:r w:rsidRPr="00A14B8D">
        <w:rPr>
          <w:sz w:val="12"/>
        </w:rPr>
        <w:t>. This h</w:t>
      </w:r>
      <w:r w:rsidRPr="00A14B8D">
        <w:rPr>
          <w:rStyle w:val="StyleUnderline"/>
        </w:rPr>
        <w:t>as eroded Taiwan's military edge — particularly around the island itself</w:t>
      </w:r>
      <w:r w:rsidRPr="00A14B8D">
        <w:rPr>
          <w:sz w:val="12"/>
        </w:rPr>
        <w:t xml:space="preserve">. Beijing's recent purchase of S-400 long-range air defense missiles from Russia means even aircraft flying over Taiwan could be shot down from the mainland. The military analysis of the Taiwan standoff is roughly this: </w:t>
      </w:r>
      <w:r w:rsidRPr="00A14B8D">
        <w:rPr>
          <w:rStyle w:val="StyleUnderline"/>
        </w:rPr>
        <w:t>While China could not conduct a successful invasion now, in 10 years, an air and sea blockade would be successful. In 20 years, invasion will be possible</w:t>
      </w:r>
      <w:r w:rsidRPr="00A14B8D">
        <w:rPr>
          <w:sz w:val="12"/>
        </w:rPr>
        <w:t xml:space="preserve">. </w:t>
      </w:r>
      <w:r w:rsidRPr="00A14B8D">
        <w:rPr>
          <w:rStyle w:val="StyleUnderline"/>
        </w:rPr>
        <w:t>The arms sale to Taiwan is modest</w:t>
      </w:r>
      <w:r w:rsidRPr="00A14B8D">
        <w:rPr>
          <w:sz w:val="12"/>
        </w:rPr>
        <w:t>, worth about $1.83 billion compared to a $5.8 billion sale in 2010. It will include two anti-submarine frigates, Stinger surface to air missiles, and Javelin and TOW anti-tank missiles. These are completely defensive weapons that could not threaten China and Chinese military forces — unless those forces crossed the strait and landed on the island. While those weapons will no doubt be useful</w:t>
      </w:r>
      <w:r w:rsidRPr="00A14B8D">
        <w:rPr>
          <w:rStyle w:val="Emphasis"/>
        </w:rPr>
        <w:t>, the actual need is considerably greater</w:t>
      </w:r>
      <w:r w:rsidRPr="00A14B8D">
        <w:rPr>
          <w:sz w:val="12"/>
        </w:rPr>
        <w:t xml:space="preserve">. </w:t>
      </w:r>
      <w:r w:rsidRPr="00A14B8D">
        <w:rPr>
          <w:rStyle w:val="Emphasis"/>
        </w:rPr>
        <w:t>Taiwan needs submarines capable of threatening an invasion fleet and fighters to stand up to Beijing's newest fifth generation designs</w:t>
      </w:r>
      <w:r w:rsidRPr="00A14B8D">
        <w:rPr>
          <w:sz w:val="12"/>
        </w:rPr>
        <w:t xml:space="preserve">. </w:t>
      </w:r>
      <w:r w:rsidRPr="00A14B8D">
        <w:rPr>
          <w:rStyle w:val="Emphasis"/>
        </w:rPr>
        <w:t>Taiwan doesn't need to match China's military ship for ship and plane for plane, it just needs something large enough to install sufficient doubt in the mind of Chinese policymakers</w:t>
      </w:r>
      <w:r w:rsidRPr="00A14B8D">
        <w:rPr>
          <w:sz w:val="12"/>
        </w:rPr>
        <w:t xml:space="preserve">. </w:t>
      </w:r>
      <w:r w:rsidRPr="00A14B8D">
        <w:rPr>
          <w:rStyle w:val="StyleUnderline"/>
        </w:rPr>
        <w:t>The stronger Beijing has grown politically and economically, the more reluctant the United States has been in selling arms to Taiwan</w:t>
      </w:r>
      <w:r w:rsidRPr="00A14B8D">
        <w:rPr>
          <w:sz w:val="12"/>
        </w:rPr>
        <w:t xml:space="preserve">. Beijing regards Washington's support for Taiwan as meddling in an internal matter, as though China sold arms to a Hawaii that had broken away from the rest of the United States. To an extent, China is right. From a broad perspective, it is a Chinese matter. But it's also a matter where freedom, democracy, and human rights are at stake, all of which are enjoyed in Taiwan, but not the People's Republic. The United States has a moral obligation to assist any nation guaranteeing those principles to its people. </w:t>
      </w:r>
      <w:r w:rsidRPr="00A14B8D">
        <w:rPr>
          <w:rStyle w:val="StyleUnderline"/>
        </w:rPr>
        <w:t>Each time we sell arms to Taiwan, Beijing retaliates</w:t>
      </w:r>
      <w:r w:rsidRPr="00A14B8D">
        <w:rPr>
          <w:sz w:val="12"/>
        </w:rPr>
        <w:t xml:space="preserve"> — in 2010, it cut off military-to-military exchanges between China and the U.S. for months. It's a Catch-22 — on one hand, the United States can't abandon Taiwan, but on the other hand, our relationship with China has to be carefully maintained. </w:t>
      </w:r>
      <w:r w:rsidRPr="00A14B8D">
        <w:rPr>
          <w:rStyle w:val="StyleUnderline"/>
        </w:rPr>
        <w:t>Still, if Washington has to err on one particular side, better to err on the side consistent with our principles</w:t>
      </w:r>
      <w:r w:rsidRPr="00A14B8D">
        <w:rPr>
          <w:sz w:val="12"/>
        </w:rPr>
        <w:t xml:space="preserve">. </w:t>
      </w:r>
      <w:r w:rsidRPr="00A14B8D">
        <w:rPr>
          <w:rStyle w:val="StyleUnderline"/>
        </w:rPr>
        <w:t xml:space="preserve">China and Taiwan may very well </w:t>
      </w:r>
      <w:proofErr w:type="spellStart"/>
      <w:r w:rsidRPr="00A14B8D">
        <w:rPr>
          <w:rStyle w:val="StyleUnderline"/>
        </w:rPr>
        <w:t>some day</w:t>
      </w:r>
      <w:proofErr w:type="spellEnd"/>
      <w:r w:rsidRPr="00A14B8D">
        <w:rPr>
          <w:rStyle w:val="StyleUnderline"/>
        </w:rPr>
        <w:t xml:space="preserve"> peacefully work out their differences and merge into a single state. But until then, the United States needs to resist political pressure from China and give the island country the means to negotiate not from a position of insecurity, but from a position of strength</w:t>
      </w:r>
      <w:r w:rsidRPr="00A14B8D">
        <w:rPr>
          <w:sz w:val="12"/>
        </w:rPr>
        <w:t>.</w:t>
      </w:r>
    </w:p>
    <w:p w:rsidR="00A14B8D" w:rsidRPr="00A14B8D" w:rsidRDefault="00A14B8D" w:rsidP="00A14B8D">
      <w:pPr>
        <w:pStyle w:val="Heading4"/>
      </w:pPr>
      <w:r w:rsidRPr="00A14B8D">
        <w:t xml:space="preserve">Subs solve </w:t>
      </w:r>
    </w:p>
    <w:p w:rsidR="00A14B8D" w:rsidRPr="00A14B8D" w:rsidRDefault="00A14B8D" w:rsidP="00A14B8D"/>
    <w:p w:rsidR="00A14B8D" w:rsidRPr="00A14B8D" w:rsidRDefault="00A14B8D" w:rsidP="00A14B8D">
      <w:pPr>
        <w:rPr>
          <w:rStyle w:val="Style13ptBold"/>
        </w:rPr>
      </w:pPr>
      <w:r w:rsidRPr="00A14B8D">
        <w:rPr>
          <w:rStyle w:val="Style13ptBold"/>
        </w:rPr>
        <w:t>Cheng 15</w:t>
      </w:r>
    </w:p>
    <w:p w:rsidR="00A14B8D" w:rsidRPr="00A14B8D" w:rsidRDefault="00A14B8D" w:rsidP="00A14B8D">
      <w:pPr>
        <w:rPr>
          <w:rStyle w:val="Style13ptBold"/>
        </w:rPr>
      </w:pPr>
      <w:r w:rsidRPr="00A14B8D">
        <w:rPr>
          <w:rStyle w:val="Style13ptBold"/>
        </w:rPr>
        <w:t xml:space="preserve">(Dean, Senior Research Fellow in the Asian Studies Center, of the Kathryn and Shelby </w:t>
      </w:r>
      <w:proofErr w:type="spellStart"/>
      <w:r w:rsidRPr="00A14B8D">
        <w:rPr>
          <w:rStyle w:val="Style13ptBold"/>
        </w:rPr>
        <w:t>Cullom</w:t>
      </w:r>
      <w:proofErr w:type="spellEnd"/>
      <w:r w:rsidRPr="00A14B8D">
        <w:rPr>
          <w:rStyle w:val="Style13ptBold"/>
        </w:rPr>
        <w:t xml:space="preserve"> Davis Institute for National Security and Foreign Policy, “Why Taiwan Needs Submarines,” </w:t>
      </w:r>
      <w:proofErr w:type="spellStart"/>
      <w:r w:rsidRPr="00A14B8D">
        <w:rPr>
          <w:rStyle w:val="Style13ptBold"/>
        </w:rPr>
        <w:t>pg</w:t>
      </w:r>
      <w:proofErr w:type="spellEnd"/>
      <w:r w:rsidRPr="00A14B8D">
        <w:rPr>
          <w:rStyle w:val="Style13ptBold"/>
        </w:rPr>
        <w:t xml:space="preserve"> online @ </w:t>
      </w:r>
    </w:p>
    <w:p w:rsidR="00A14B8D" w:rsidRPr="00A14B8D" w:rsidRDefault="00A14B8D" w:rsidP="00A14B8D">
      <w:pPr>
        <w:rPr>
          <w:sz w:val="12"/>
        </w:rPr>
      </w:pPr>
      <w:r w:rsidRPr="00A14B8D">
        <w:rPr>
          <w:sz w:val="12"/>
        </w:rPr>
        <w:t xml:space="preserve">In 2001, President George W. </w:t>
      </w:r>
      <w:r w:rsidRPr="00A14B8D">
        <w:rPr>
          <w:rStyle w:val="StyleUnderline"/>
        </w:rPr>
        <w:t>Bush’s</w:t>
      </w:r>
      <w:r w:rsidRPr="00A14B8D">
        <w:rPr>
          <w:sz w:val="12"/>
        </w:rPr>
        <w:t xml:space="preserve"> Administration </w:t>
      </w:r>
      <w:r w:rsidRPr="00A14B8D">
        <w:rPr>
          <w:rStyle w:val="StyleUnderline"/>
        </w:rPr>
        <w:t>agreed to a major arms sale to Taiwan</w:t>
      </w:r>
      <w:r w:rsidRPr="00A14B8D">
        <w:rPr>
          <w:sz w:val="12"/>
        </w:rPr>
        <w:t xml:space="preserve">. </w:t>
      </w:r>
      <w:r w:rsidRPr="00A14B8D">
        <w:rPr>
          <w:rStyle w:val="StyleUnderline"/>
        </w:rPr>
        <w:t>Approved for sale to Taipei were anti-submarine warfare aircraft, anti-ship missiles, self-propelled howitzers, minesweepers, and destroyers</w:t>
      </w:r>
      <w:r w:rsidRPr="00A14B8D">
        <w:rPr>
          <w:sz w:val="12"/>
        </w:rPr>
        <w:t xml:space="preserve">. </w:t>
      </w:r>
      <w:r w:rsidRPr="00A14B8D">
        <w:rPr>
          <w:rStyle w:val="StyleUnderline"/>
        </w:rPr>
        <w:t>The United States also agreed to help Taiwan obtain new diesel-electric submarines, to modernize the island’s underwater forces</w:t>
      </w:r>
      <w:r w:rsidRPr="00A14B8D">
        <w:rPr>
          <w:sz w:val="12"/>
        </w:rPr>
        <w:t xml:space="preserve">. At the time, the Republic of China Navy (ROCN) had two ex-Dutch </w:t>
      </w:r>
      <w:proofErr w:type="spellStart"/>
      <w:r w:rsidRPr="00A14B8D">
        <w:rPr>
          <w:sz w:val="12"/>
        </w:rPr>
        <w:t>Zwaardvis</w:t>
      </w:r>
      <w:proofErr w:type="spellEnd"/>
      <w:r w:rsidRPr="00A14B8D">
        <w:rPr>
          <w:sz w:val="12"/>
        </w:rPr>
        <w:t xml:space="preserve">-class boats, built in the 1980s, and two ex-U.S. Navy Guppy-class boats built at the end of World War II. </w:t>
      </w:r>
      <w:r w:rsidRPr="00A14B8D">
        <w:rPr>
          <w:rStyle w:val="StyleUnderline"/>
        </w:rPr>
        <w:t>Thirteen years later, Taiwan’s submarine arm still consists of two ex-Dutch submarines and two boats most of whose peers are now museum exhibits.</w:t>
      </w:r>
      <w:r w:rsidRPr="00A14B8D">
        <w:rPr>
          <w:sz w:val="12"/>
        </w:rPr>
        <w:t xml:space="preserve"> </w:t>
      </w:r>
      <w:r w:rsidRPr="00A14B8D">
        <w:rPr>
          <w:rStyle w:val="StyleUnderline"/>
        </w:rPr>
        <w:t>Years of on-again, off-again discussions have not resulted in an actual sale from the United States</w:t>
      </w:r>
      <w:r w:rsidRPr="00A14B8D">
        <w:rPr>
          <w:sz w:val="12"/>
        </w:rPr>
        <w:t xml:space="preserve"> or any other nation. More seriously, there has also been no movement in facilitating American shipwrights’ and experts’ engagement with their Taiwanese counterparts to allow Taiwan to build its own boats. Taiwan’s Maritime Security Situation An island nation, Taiwan is one of the most densely populated territories on earth, with over 630 persons per square kilometer. The 23 million people on the island are almost wholly dependent on imports for both food and energy. Equally important, </w:t>
      </w:r>
      <w:r w:rsidRPr="00A14B8D">
        <w:rPr>
          <w:rStyle w:val="StyleUnderline"/>
        </w:rPr>
        <w:t>Taiwan’s security depends on the ability to challenge the ability of the Chinese</w:t>
      </w:r>
      <w:r w:rsidRPr="00A14B8D">
        <w:rPr>
          <w:sz w:val="12"/>
        </w:rPr>
        <w:t xml:space="preserve"> People’s Liberation Army (</w:t>
      </w:r>
      <w:r w:rsidRPr="00A14B8D">
        <w:rPr>
          <w:rStyle w:val="StyleUnderline"/>
        </w:rPr>
        <w:t>PLA) to cross the islands and mount an invasion, or impose a blockade that would leave the residents starving and in the dark</w:t>
      </w:r>
      <w:r w:rsidRPr="00A14B8D">
        <w:rPr>
          <w:sz w:val="12"/>
        </w:rPr>
        <w:t xml:space="preserve">. The PLA’s main planning guidelines appear to focus, still, on taking Taiwan. The PLA’s best forces, and much of its strategic and operational thinking, appear to be oriented toward either taking Taiwan or countering any American attempt to prevent such Chinese actions. </w:t>
      </w:r>
      <w:r w:rsidRPr="00A14B8D">
        <w:rPr>
          <w:rStyle w:val="StyleUnderline"/>
        </w:rPr>
        <w:t>Because of the disparity in physical size, economy, and geography, Taiwan’s maritime security in the face of the Chinese threat is a challenging problem</w:t>
      </w:r>
      <w:r w:rsidRPr="00A14B8D">
        <w:rPr>
          <w:sz w:val="12"/>
        </w:rPr>
        <w:t xml:space="preserve">. China has the wherewithal to simultaneously bombard Taiwan (especially with its large arsenal of short-range and medium-range ballistic missiles), while also being able to deploy forces farther afield of Taiwan’s immediate environment. For Taipei, the key to a successful defense of the island is to hold out long enough for the United States to intervene decisively. Taiwan’s military must therefore be able to simultaneously defend the island, while also nonetheless being able to deny the Chinese regime the ability to easily or rapidly isolate the island. </w:t>
      </w:r>
      <w:r w:rsidRPr="00A14B8D">
        <w:rPr>
          <w:rStyle w:val="Emphasis"/>
        </w:rPr>
        <w:t>Submarines have long played a role in Taiwan’s defense calculations</w:t>
      </w:r>
      <w:r w:rsidRPr="00A14B8D">
        <w:rPr>
          <w:sz w:val="12"/>
        </w:rPr>
        <w:t xml:space="preserve">. </w:t>
      </w:r>
      <w:r w:rsidRPr="00A14B8D">
        <w:rPr>
          <w:rStyle w:val="StyleUnderline"/>
        </w:rPr>
        <w:t>Given the relative weakness of China’s anti-submarine warfare capabilities, submarines would pose a significant threat to any amphibious force</w:t>
      </w:r>
      <w:r w:rsidRPr="00A14B8D">
        <w:rPr>
          <w:sz w:val="12"/>
        </w:rPr>
        <w:t>. Indeed, the record of the British Royal Navy during the Falklands would suggest a disproportionate effect from even a handful of modern submarines. On the one hand, the sinking of the Argentine cruiser General Belgrano led the Argentines to withdraw all naval forces from the British-declared exclusion zone. At the same time, however, even though the Royal Navy was considered the premier anti-submarine force in NATO, it failed to find the Argentine sub ARA San Luis.[1] That boat managed to remain at sea for over a month, and despite the best efforts of NATO’s premier anti-submarine force, was apparently able to operate relatively unhindered. The Royal Navy expended substantial amounts of ordnance against a variety of false contacts, depleting its stocks for no real effect.[2] Indeed, but for problems with its fire control system, that Argentine sub might well have changed the course of the battle, as it repeatedly achieved firing solutions on elements of the British task force.[3] In light of the importance of submarines, and given Taiwan’s aging fleet, the U.S. in April 2001 committed to helping Taiwan acquire up to eight diesel-electric submarines. This commitment was complicated by the reality that the United States has not built diesel-electric submarines since the 1950s, as the U.S. Navy transitioned to an all-nuclear power submarine force. As the U.S. has no intention of transferring nuclear-powered subs to Taiwan, the United States was, in effect, promising to help Taiwan acquire such systems from third parties. But the European shipbuilders who were expected to provide the designs and the hulls were subjected to intense pressure from Beijing not to supply Taiwan with such systems. At the same time, major political clashes between the Democratic Progress Party’s President Chen Shui-bian and the Kuomintang-controlled legislature raised issues about funding and Taiwan’s commitment to acquiring the submarines. Consequently, the United States has had to rethink its approach. In 2006, Richard Lawless, then the Deputy Undersecretary of Defense for Asian &amp; Pacific Security Affairs, indicated that the United States was open to a two-phase approach to explore the possibility of indigenous production of diesel-electric submarines by Taiwan. The first phase would involve determining a design for these boats, while the second would involve actual construction and subsequent operations and maintenance. A formal congressional notification for the first phase was prepared in early 2008, but it has remained in the State Department with no movement in the subsequent six years. Increasingly frustrated by the lack of American action, and with no prospect of sales by any European manufacturers, Taiwan began its own two-pronged approach: In 2011, Taiwan’s President Ma Ying-</w:t>
      </w:r>
      <w:proofErr w:type="spellStart"/>
      <w:r w:rsidRPr="00A14B8D">
        <w:rPr>
          <w:sz w:val="12"/>
        </w:rPr>
        <w:t>jeou</w:t>
      </w:r>
      <w:proofErr w:type="spellEnd"/>
      <w:r w:rsidRPr="00A14B8D">
        <w:rPr>
          <w:sz w:val="12"/>
        </w:rPr>
        <w:t xml:space="preserve"> formally requested that the Obama Administration approve the first phase for submarine production, which would allow American corporations to enter into discussions with their Taiwanese counterparts over design and source selection. When the submarine program was nonetheless not included in the September 2011 arms sales notification to Congress, Taiwan began to explore the possibility of completely indigenous design and manufacturing. Bringing together elements from Taiwan’s military, major shipbuilders, and key design centers, a Taiwanese task force produced a submarine program feasibility study.[4] This led to a plan, forwarded to the Taiwan legislature in October 2014, whereby Taiwan’s own Ship and Ocean Industries Research and Development Center would design the vessels, China Shipbuilding Corporation would manufacture the boats, and the </w:t>
      </w:r>
      <w:proofErr w:type="spellStart"/>
      <w:r w:rsidRPr="00A14B8D">
        <w:rPr>
          <w:sz w:val="12"/>
        </w:rPr>
        <w:t>Chungshan</w:t>
      </w:r>
      <w:proofErr w:type="spellEnd"/>
      <w:r w:rsidRPr="00A14B8D">
        <w:rPr>
          <w:sz w:val="12"/>
        </w:rPr>
        <w:t xml:space="preserve"> Institute of Science and Technology would provide the key weapons and sensors. Unfortunately, such a program would cost some $4.9 billion for the first four vessels. This would consume a significant portion of Taiwan’s overall defense budget.[5] Nor would this address the reality that Taiwan’s shipbuilders have no experience building a submarine, which entails working with specialized steel and integrating a variety of sensors and weapons in ways very different from surface combatants. Yet, given the lack of progress on the American side in fulfilling its prior commitment, and the unwillingness of European nations to risk antagonizing Beijing, it is understandable why Taiwan would choose this option since it has no other real choices. U.S. Policy </w:t>
      </w:r>
      <w:r w:rsidRPr="00A14B8D">
        <w:rPr>
          <w:rStyle w:val="StyleUnderline"/>
        </w:rPr>
        <w:t>It is in U.S. security interests to ensure that Taiwan maintains a sufficiently robust defense that it can deter Chinese aggression, especially as China has become increasingly assertive throughout the East Asian littoral in recent years</w:t>
      </w:r>
      <w:r w:rsidRPr="00A14B8D">
        <w:rPr>
          <w:sz w:val="12"/>
        </w:rPr>
        <w:t xml:space="preserve">. </w:t>
      </w:r>
      <w:r w:rsidRPr="00A14B8D">
        <w:rPr>
          <w:rStyle w:val="StyleUnderline"/>
        </w:rPr>
        <w:t>The relatively quiet state of the Taiwan Straits may well change after the 2016</w:t>
      </w:r>
      <w:r w:rsidRPr="00A14B8D">
        <w:rPr>
          <w:sz w:val="12"/>
        </w:rPr>
        <w:t xml:space="preserve"> Taiwan </w:t>
      </w:r>
      <w:r w:rsidRPr="00A14B8D">
        <w:rPr>
          <w:rStyle w:val="StyleUnderline"/>
        </w:rPr>
        <w:t>presidential elections</w:t>
      </w:r>
      <w:r w:rsidRPr="00A14B8D">
        <w:rPr>
          <w:sz w:val="12"/>
        </w:rPr>
        <w:t>, particularly given likely Chinese reaction to a Democratic Progressive Party victory. Recent Chinese actions toward Hong Kong have probably torpedoed any prospect of the “one country, two systems” approach that Beijing has long proffered to Taiwan. The United States should:</w:t>
      </w:r>
      <w:r w:rsidRPr="00A14B8D">
        <w:rPr>
          <w:rStyle w:val="StyleUnderline"/>
        </w:rPr>
        <w:t xml:space="preserve"> </w:t>
      </w:r>
      <w:r w:rsidRPr="00A14B8D">
        <w:rPr>
          <w:sz w:val="12"/>
        </w:rPr>
        <w:t xml:space="preserve">Allow the “Conception Definition and Design Source Selection” phase to proceed promptly. Congress should direct the Department of State to either allow this to move forward, or provide a formal explanation on why it is failing to do so. Allow American shipbuilders and weapons manufacturers to cooperate with Taiwanese corporations in assessing Taiwan’s capabilities and forward bids on relevant sensors and weapons systems. At the same time, the U.S. should also allow the sale of additional submarine weapons (e.g., submarine-launched Harpoon missiles) that are already in the Taiwanese inventory. Continue to encourage other manufacturers of conventional (diesel-electric) submarines to cooperate with Taiwan. The prospect of Japan engaging in arms sales, and specifically the export of submarines to Australia, raises the possibility of additional, non-traditional suppliers who might be additional sources of either submarine technology, or even completed boats. </w:t>
      </w:r>
      <w:r w:rsidRPr="00A14B8D">
        <w:rPr>
          <w:rStyle w:val="StyleUnderline"/>
        </w:rPr>
        <w:t>Taiwan’s defense would be strengthened with more modern submarines. The U.S., as Taiwan’s best, and often only, friend, should help Taipei acquire an underwater force, which would benefit not only Taiwan, but America’s defense posture in the western Pacific</w:t>
      </w:r>
      <w:r w:rsidRPr="00A14B8D">
        <w:rPr>
          <w:sz w:val="12"/>
        </w:rPr>
        <w:t>. To this end, the United States should provide options that enable Taiwan to meet its requirements in the most cost-effective way possible</w:t>
      </w:r>
      <w:r w:rsidRPr="00A14B8D">
        <w:rPr>
          <w:rStyle w:val="StyleUnderline"/>
        </w:rPr>
        <w:t>. Because leaving Taiwan with a single—extremely costly—option for fulfilling its defense needs puts Taiwan’s democracy and defense in a very precarious position</w:t>
      </w:r>
      <w:r w:rsidRPr="00A14B8D">
        <w:rPr>
          <w:sz w:val="12"/>
        </w:rPr>
        <w:t>.</w:t>
      </w:r>
    </w:p>
    <w:p w:rsidR="00A14B8D" w:rsidRPr="00A14B8D" w:rsidRDefault="00A14B8D" w:rsidP="00A14B8D"/>
    <w:p w:rsidR="00A14B8D" w:rsidRPr="00A14B8D" w:rsidRDefault="00A14B8D" w:rsidP="00A14B8D">
      <w:pPr>
        <w:pStyle w:val="Heading4"/>
        <w:rPr>
          <w:rFonts w:cs="Arial"/>
        </w:rPr>
      </w:pPr>
      <w:r w:rsidRPr="00A14B8D">
        <w:rPr>
          <w:rFonts w:cs="Arial"/>
        </w:rPr>
        <w:t>Increasing Taiwanese deterrent abilities solves war without giving up arms sales</w:t>
      </w:r>
    </w:p>
    <w:p w:rsidR="00A14B8D" w:rsidRPr="00A14B8D" w:rsidRDefault="00A14B8D" w:rsidP="00A14B8D"/>
    <w:p w:rsidR="00A14B8D" w:rsidRPr="00A14B8D" w:rsidRDefault="00A14B8D" w:rsidP="00A14B8D">
      <w:pPr>
        <w:rPr>
          <w:rStyle w:val="Style13ptBold"/>
        </w:rPr>
      </w:pPr>
      <w:r w:rsidRPr="00A14B8D">
        <w:rPr>
          <w:rStyle w:val="Style13ptBold"/>
        </w:rPr>
        <w:t>Cole 16</w:t>
      </w:r>
    </w:p>
    <w:p w:rsidR="00A14B8D" w:rsidRPr="00A14B8D" w:rsidRDefault="00A14B8D" w:rsidP="00A14B8D">
      <w:r w:rsidRPr="00A14B8D">
        <w:t xml:space="preserve">(J. Michael Cole is a Taipei-based senior non-resident fellow with the University of Nottingham’s China Policy Institute and an associate researcher with the French Centre for Research on Contemporary China (CEFC). He recently retired from the Thinking Taiwan Foundation and is a former analyst with the Canadian Security Intelligence Service (CSIS). He has a master’s degree from the Royal Military College of Canada. The Plan Taiwan Needs to Defend against China, National Interest, http://nationalinterest.org/feature/the-plan-taiwan-needs-defend-against-china-16381?page=show, </w:t>
      </w:r>
      <w:proofErr w:type="spellStart"/>
      <w:r w:rsidRPr="00A14B8D">
        <w:t>msm</w:t>
      </w:r>
      <w:proofErr w:type="spellEnd"/>
      <w:r w:rsidRPr="00A14B8D">
        <w:t>)</w:t>
      </w:r>
    </w:p>
    <w:p w:rsidR="00A14B8D" w:rsidRPr="00A14B8D" w:rsidRDefault="00A14B8D" w:rsidP="00A14B8D">
      <w:pPr>
        <w:rPr>
          <w:sz w:val="10"/>
        </w:rPr>
      </w:pPr>
      <w:r w:rsidRPr="00A14B8D">
        <w:rPr>
          <w:sz w:val="10"/>
        </w:rPr>
        <w:t xml:space="preserve">After eight years of relative calm in the Taiwan Strait, Taiwan turned a page in its history on May 20, when Tsai Ing-wen of the Taiwan-centric Democratic Progressive Party was sworn in as president. While it may be premature to argue that the cross-Strait relationship has now entered a new, and possibly more conflict-prone, era under Tsai, we must nevertheless keep in mind that the military option to impose unification was never obviated by Beijing, and that as its power grows that option may look increasingly inevitable. Therefore, as the </w:t>
      </w:r>
      <w:r w:rsidRPr="00A14B8D">
        <w:rPr>
          <w:rStyle w:val="StyleUnderline"/>
        </w:rPr>
        <w:t>Tsai administration</w:t>
      </w:r>
      <w:r w:rsidRPr="00A14B8D">
        <w:rPr>
          <w:sz w:val="10"/>
        </w:rPr>
        <w:t xml:space="preserve"> performs the onerous act of balancing between stability in the Taiwan Strait and meeting the expectations of its China-wary citizens, it </w:t>
      </w:r>
      <w:r w:rsidRPr="00A14B8D">
        <w:rPr>
          <w:rStyle w:val="StyleUnderline"/>
        </w:rPr>
        <w:t>must</w:t>
      </w:r>
      <w:r w:rsidRPr="00A14B8D">
        <w:rPr>
          <w:sz w:val="10"/>
        </w:rPr>
        <w:t xml:space="preserve"> </w:t>
      </w:r>
      <w:r w:rsidRPr="00A14B8D">
        <w:rPr>
          <w:rStyle w:val="StyleUnderline"/>
        </w:rPr>
        <w:t>continue to prepare against</w:t>
      </w:r>
      <w:r w:rsidRPr="00A14B8D">
        <w:rPr>
          <w:sz w:val="10"/>
        </w:rPr>
        <w:t xml:space="preserve"> the </w:t>
      </w:r>
      <w:r w:rsidRPr="00A14B8D">
        <w:rPr>
          <w:rStyle w:val="StyleUnderline"/>
        </w:rPr>
        <w:t>eventuality</w:t>
      </w:r>
      <w:r w:rsidRPr="00A14B8D">
        <w:rPr>
          <w:sz w:val="10"/>
        </w:rPr>
        <w:t xml:space="preserve"> that </w:t>
      </w:r>
      <w:r w:rsidRPr="00A14B8D">
        <w:rPr>
          <w:rStyle w:val="Emphasis"/>
        </w:rPr>
        <w:t>China could resort to force</w:t>
      </w:r>
      <w:r w:rsidRPr="00A14B8D">
        <w:rPr>
          <w:sz w:val="10"/>
        </w:rPr>
        <w:t xml:space="preserve"> of arms to break the status quo. Although not exhaustive, the following discussion looks at a number of areas that will be key to Taiwan’s ability to defend itself against external aggression in the coming years. This article, moreover, takes it for granted that </w:t>
      </w:r>
      <w:r w:rsidRPr="00A14B8D">
        <w:rPr>
          <w:rStyle w:val="Emphasis"/>
        </w:rPr>
        <w:t>Taiwan has experienced and internalized a doctrinal transformation</w:t>
      </w:r>
      <w:r w:rsidRPr="00A14B8D">
        <w:rPr>
          <w:sz w:val="10"/>
        </w:rPr>
        <w:t xml:space="preserve"> </w:t>
      </w:r>
      <w:r w:rsidRPr="00A14B8D">
        <w:rPr>
          <w:rStyle w:val="StyleUnderline"/>
        </w:rPr>
        <w:t>whereby victory</w:t>
      </w:r>
      <w:r w:rsidRPr="00A14B8D">
        <w:rPr>
          <w:sz w:val="10"/>
        </w:rPr>
        <w:t xml:space="preserve"> in the military sense </w:t>
      </w:r>
      <w:r w:rsidRPr="00A14B8D">
        <w:rPr>
          <w:rStyle w:val="StyleUnderline"/>
        </w:rPr>
        <w:t>no longer implies</w:t>
      </w:r>
      <w:r w:rsidRPr="00A14B8D">
        <w:rPr>
          <w:sz w:val="10"/>
        </w:rPr>
        <w:t xml:space="preserve"> the defeat, if not </w:t>
      </w:r>
      <w:r w:rsidRPr="00A14B8D">
        <w:rPr>
          <w:rStyle w:val="StyleUnderline"/>
        </w:rPr>
        <w:t>annihilation, of its opponent</w:t>
      </w:r>
      <w:r w:rsidRPr="00A14B8D">
        <w:rPr>
          <w:sz w:val="10"/>
        </w:rPr>
        <w:t xml:space="preserve">, </w:t>
      </w:r>
      <w:r w:rsidRPr="00A14B8D">
        <w:rPr>
          <w:rStyle w:val="StyleUnderline"/>
        </w:rPr>
        <w:t>but</w:t>
      </w:r>
      <w:r w:rsidRPr="00A14B8D">
        <w:rPr>
          <w:sz w:val="10"/>
        </w:rPr>
        <w:t xml:space="preserve"> rather </w:t>
      </w:r>
      <w:r w:rsidRPr="00A14B8D">
        <w:rPr>
          <w:rStyle w:val="StyleUnderline"/>
        </w:rPr>
        <w:t>focuses</w:t>
      </w:r>
      <w:r w:rsidRPr="00A14B8D">
        <w:rPr>
          <w:sz w:val="10"/>
        </w:rPr>
        <w:t xml:space="preserve"> primarily </w:t>
      </w:r>
      <w:r w:rsidRPr="00A14B8D">
        <w:rPr>
          <w:rStyle w:val="StyleUnderline"/>
        </w:rPr>
        <w:t>on</w:t>
      </w:r>
      <w:r w:rsidRPr="00A14B8D">
        <w:rPr>
          <w:sz w:val="10"/>
        </w:rPr>
        <w:t xml:space="preserve"> countering limiting scenarios while </w:t>
      </w:r>
      <w:r w:rsidRPr="00A14B8D">
        <w:rPr>
          <w:rStyle w:val="Emphasis"/>
        </w:rPr>
        <w:t>strengthening its deterrent capability</w:t>
      </w:r>
      <w:r w:rsidRPr="00A14B8D">
        <w:rPr>
          <w:sz w:val="10"/>
        </w:rPr>
        <w:t xml:space="preserve"> against more escalatory measures by its opponent. In other words, </w:t>
      </w:r>
      <w:r w:rsidRPr="00A14B8D">
        <w:rPr>
          <w:rStyle w:val="StyleUnderline"/>
        </w:rPr>
        <w:t>Taiwan</w:t>
      </w:r>
      <w:r w:rsidRPr="00A14B8D">
        <w:rPr>
          <w:sz w:val="10"/>
        </w:rPr>
        <w:t xml:space="preserve"> realizes it could not possibly challenge the People’s Liberation Army symmetrically and expect to emerge victorious; instead, the main aim of it</w:t>
      </w:r>
      <w:r w:rsidRPr="00A14B8D">
        <w:rPr>
          <w:rStyle w:val="StyleUnderline"/>
        </w:rPr>
        <w:t>s</w:t>
      </w:r>
      <w:r w:rsidRPr="00A14B8D">
        <w:rPr>
          <w:sz w:val="10"/>
        </w:rPr>
        <w:t xml:space="preserve"> national </w:t>
      </w:r>
      <w:r w:rsidRPr="00A14B8D">
        <w:rPr>
          <w:rStyle w:val="StyleUnderline"/>
        </w:rPr>
        <w:t>defense strategy</w:t>
      </w:r>
      <w:r w:rsidRPr="00A14B8D">
        <w:rPr>
          <w:sz w:val="10"/>
        </w:rPr>
        <w:t xml:space="preserve"> is—or </w:t>
      </w:r>
      <w:r w:rsidRPr="00A14B8D">
        <w:rPr>
          <w:rStyle w:val="StyleUnderline"/>
        </w:rPr>
        <w:t>should be</w:t>
      </w:r>
      <w:r w:rsidRPr="00A14B8D">
        <w:rPr>
          <w:sz w:val="10"/>
        </w:rPr>
        <w:t>—</w:t>
      </w:r>
      <w:r w:rsidRPr="00A14B8D">
        <w:rPr>
          <w:rStyle w:val="Emphasis"/>
        </w:rPr>
        <w:t>to ensure that Beijing does not resort to force in the first place</w:t>
      </w:r>
      <w:r w:rsidRPr="00A14B8D">
        <w:rPr>
          <w:sz w:val="10"/>
        </w:rPr>
        <w:t xml:space="preserve">. </w:t>
      </w:r>
      <w:r w:rsidRPr="00A14B8D">
        <w:rPr>
          <w:rStyle w:val="StyleUnderline"/>
        </w:rPr>
        <w:t>To do so</w:t>
      </w:r>
      <w:r w:rsidRPr="00A14B8D">
        <w:rPr>
          <w:sz w:val="10"/>
        </w:rPr>
        <w:t xml:space="preserve">, </w:t>
      </w:r>
      <w:r w:rsidRPr="00A14B8D">
        <w:rPr>
          <w:rStyle w:val="Emphasis"/>
        </w:rPr>
        <w:t>it will have to bolster its capabilities and preparedness</w:t>
      </w:r>
      <w:r w:rsidRPr="00A14B8D">
        <w:rPr>
          <w:sz w:val="10"/>
        </w:rPr>
        <w:t xml:space="preserve"> in the following areas. </w:t>
      </w:r>
      <w:r w:rsidRPr="00A14B8D">
        <w:rPr>
          <w:rStyle w:val="Emphasis"/>
        </w:rPr>
        <w:t>Air Defense</w:t>
      </w:r>
      <w:r w:rsidRPr="00A14B8D">
        <w:rPr>
          <w:b/>
          <w:iCs/>
          <w:u w:val="single"/>
        </w:rPr>
        <w:t xml:space="preserve"> </w:t>
      </w:r>
      <w:r w:rsidRPr="00A14B8D">
        <w:rPr>
          <w:sz w:val="10"/>
        </w:rPr>
        <w:t xml:space="preserve">A </w:t>
      </w:r>
      <w:r w:rsidRPr="00A14B8D">
        <w:rPr>
          <w:rStyle w:val="StyleUnderline"/>
        </w:rPr>
        <w:t>layered air-defense architecture acts as</w:t>
      </w:r>
      <w:r w:rsidRPr="00A14B8D">
        <w:rPr>
          <w:sz w:val="10"/>
        </w:rPr>
        <w:t xml:space="preserve"> the </w:t>
      </w:r>
      <w:r w:rsidRPr="00A14B8D">
        <w:rPr>
          <w:rStyle w:val="StyleUnderline"/>
        </w:rPr>
        <w:t>first line against kinetic action by the PLA</w:t>
      </w:r>
      <w:r w:rsidRPr="00A14B8D">
        <w:rPr>
          <w:sz w:val="10"/>
        </w:rPr>
        <w:t xml:space="preserve">. </w:t>
      </w:r>
      <w:r w:rsidRPr="00A14B8D">
        <w:rPr>
          <w:rStyle w:val="StyleUnderline"/>
        </w:rPr>
        <w:t>At present</w:t>
      </w:r>
      <w:r w:rsidRPr="00A14B8D">
        <w:rPr>
          <w:sz w:val="10"/>
        </w:rPr>
        <w:t xml:space="preserve">, the </w:t>
      </w:r>
      <w:r w:rsidRPr="00A14B8D">
        <w:rPr>
          <w:rStyle w:val="StyleUnderline"/>
        </w:rPr>
        <w:t>Taiwanese military</w:t>
      </w:r>
      <w:r w:rsidRPr="00A14B8D">
        <w:rPr>
          <w:sz w:val="10"/>
        </w:rPr>
        <w:t xml:space="preserve"> arguably </w:t>
      </w:r>
      <w:r w:rsidRPr="00A14B8D">
        <w:rPr>
          <w:rStyle w:val="StyleUnderline"/>
        </w:rPr>
        <w:t>has</w:t>
      </w:r>
      <w:r w:rsidRPr="00A14B8D">
        <w:rPr>
          <w:sz w:val="10"/>
        </w:rPr>
        <w:t xml:space="preserve"> the </w:t>
      </w:r>
      <w:r w:rsidRPr="00A14B8D">
        <w:rPr>
          <w:rStyle w:val="StyleUnderline"/>
        </w:rPr>
        <w:t>necessary means to protect key civilian and military infrastructure against</w:t>
      </w:r>
      <w:r w:rsidRPr="00A14B8D">
        <w:rPr>
          <w:sz w:val="10"/>
        </w:rPr>
        <w:t xml:space="preserve"> a </w:t>
      </w:r>
      <w:r w:rsidRPr="00A14B8D">
        <w:rPr>
          <w:rStyle w:val="StyleUnderline"/>
        </w:rPr>
        <w:t>limited missile strike by</w:t>
      </w:r>
      <w:r w:rsidRPr="00A14B8D">
        <w:rPr>
          <w:sz w:val="10"/>
        </w:rPr>
        <w:t xml:space="preserve"> the Second Artillery Corps, the branch of the military that controls </w:t>
      </w:r>
      <w:r w:rsidRPr="00A14B8D">
        <w:rPr>
          <w:rStyle w:val="StyleUnderline"/>
        </w:rPr>
        <w:t>China</w:t>
      </w:r>
      <w:r w:rsidRPr="00A14B8D">
        <w:rPr>
          <w:sz w:val="10"/>
        </w:rPr>
        <w:t>’s ballistic missile force, both conventional and nuclear. While Taiwan does not have—and likely never will acquire—the wherewithal to defend itself against a major, multi-</w:t>
      </w:r>
      <w:proofErr w:type="spellStart"/>
      <w:r w:rsidRPr="00A14B8D">
        <w:rPr>
          <w:sz w:val="10"/>
        </w:rPr>
        <w:t>vectorial</w:t>
      </w:r>
      <w:proofErr w:type="spellEnd"/>
      <w:r w:rsidRPr="00A14B8D">
        <w:rPr>
          <w:sz w:val="10"/>
        </w:rPr>
        <w:t xml:space="preserve"> and sustained missile strike against a vast array of facilities, the purpose of its air defense system is in reality far more realistic: it is primarily aimed at taking the option of coercive military strikes or leadership decapitation off the table. Its current fixed SAM arsenal of ten U.S.-made Patriot batteries (forty launchers) and ten domestically produced Tien Kung “Sky Bow” III batteries (sixty launchers) are at the forefront of such efforts, with deployments near major urban centers and other key facilities in the north and south of Taiwan. According to analysts, one Patriot unit is capable of intercepting twenty-four targets at a time with a success rate of 90 percent. Those capabilities are augmented by fixed SAM PAC-2 and TK-I/IIs, as well as sea-based Standard Missile 2 (SM-2) air defense systems, with short-range systems deployed at various military bases as a final layer of defense. There is no doubt that </w:t>
      </w:r>
      <w:r w:rsidRPr="00A14B8D">
        <w:rPr>
          <w:rStyle w:val="StyleUnderline"/>
        </w:rPr>
        <w:t>China could attempt</w:t>
      </w:r>
      <w:r w:rsidRPr="00A14B8D">
        <w:rPr>
          <w:sz w:val="10"/>
        </w:rPr>
        <w:t xml:space="preserve"> a “</w:t>
      </w:r>
      <w:r w:rsidRPr="00A14B8D">
        <w:rPr>
          <w:rStyle w:val="StyleUnderline"/>
        </w:rPr>
        <w:t>knockout punch” against Taiwan’s SAMs by overwhelming its air defense sites and using longer-range ballistic missiles</w:t>
      </w:r>
      <w:r w:rsidRPr="00A14B8D">
        <w:rPr>
          <w:sz w:val="10"/>
        </w:rPr>
        <w:t xml:space="preserve"> than the SRBMs that the Patriot was designed to counter (e.g., DF-15, 16 and 21). However, </w:t>
      </w:r>
      <w:r w:rsidRPr="00A14B8D">
        <w:rPr>
          <w:rStyle w:val="StyleUnderline"/>
        </w:rPr>
        <w:t>such saturation attacks</w:t>
      </w:r>
      <w:r w:rsidRPr="00A14B8D">
        <w:rPr>
          <w:sz w:val="10"/>
        </w:rPr>
        <w:t>—between five and fifteen missiles per Patriot radar, for example—</w:t>
      </w:r>
      <w:r w:rsidRPr="00A14B8D">
        <w:rPr>
          <w:rStyle w:val="StyleUnderline"/>
        </w:rPr>
        <w:t>would constitute a major escalation on China’s part</w:t>
      </w:r>
      <w:r w:rsidRPr="00A14B8D">
        <w:rPr>
          <w:sz w:val="10"/>
        </w:rPr>
        <w:t xml:space="preserve">, as would a simultaneous or sequential air attack by the PLA Air Force (PLAAF), which would likely result in large amounts of collateral and international opprobrium. It should also be noted that the number of SRBMs needed to successfully overwhelm Taiwan’s air defense is contingent on the circular error probable (CEP) of the missiles involved. According to a recent report by the RAND Corporation, a total of forty-one ballistic missiles with a CEP of five meters would be needed to disable Taiwan’s air bases; that number would rise to 105 at a CEP of twenty-five meters and 155 at a CEP of forty meters. Besides the escalatory nature of such a massive missile strike, </w:t>
      </w:r>
      <w:r w:rsidRPr="00A14B8D">
        <w:rPr>
          <w:rStyle w:val="StyleUnderline"/>
        </w:rPr>
        <w:t>China has yet to demonstrate is ability to conduct simultaneous launches on such a scale</w:t>
      </w:r>
      <w:r w:rsidRPr="00A14B8D">
        <w:rPr>
          <w:sz w:val="10"/>
        </w:rPr>
        <w:t xml:space="preserve">. </w:t>
      </w:r>
      <w:r w:rsidRPr="00A14B8D">
        <w:rPr>
          <w:rStyle w:val="StyleUnderline"/>
        </w:rPr>
        <w:t>For</w:t>
      </w:r>
      <w:r w:rsidRPr="00A14B8D">
        <w:rPr>
          <w:sz w:val="10"/>
        </w:rPr>
        <w:t xml:space="preserve"> the </w:t>
      </w:r>
      <w:r w:rsidRPr="00A14B8D">
        <w:rPr>
          <w:rStyle w:val="StyleUnderline"/>
        </w:rPr>
        <w:t>incoming administration</w:t>
      </w:r>
      <w:r w:rsidRPr="00A14B8D">
        <w:rPr>
          <w:sz w:val="10"/>
        </w:rPr>
        <w:t xml:space="preserve">, the </w:t>
      </w:r>
      <w:r w:rsidRPr="00A14B8D">
        <w:rPr>
          <w:rStyle w:val="StyleUnderline"/>
        </w:rPr>
        <w:t>best strategy will be to</w:t>
      </w:r>
      <w:r w:rsidRPr="00A14B8D">
        <w:rPr>
          <w:sz w:val="10"/>
        </w:rPr>
        <w:t xml:space="preserve"> </w:t>
      </w:r>
      <w:r w:rsidRPr="00A14B8D">
        <w:rPr>
          <w:rStyle w:val="Emphasis"/>
        </w:rPr>
        <w:t>improve upon the redundancy and survivability of SAM radar and launcher sites on Taiwan proper and offshore</w:t>
      </w:r>
      <w:r w:rsidRPr="00A14B8D">
        <w:rPr>
          <w:sz w:val="10"/>
        </w:rPr>
        <w:t xml:space="preserve"> (outlying islands), </w:t>
      </w:r>
      <w:r w:rsidRPr="00A14B8D">
        <w:rPr>
          <w:rStyle w:val="Emphasis"/>
        </w:rPr>
        <w:t>hardening targets</w:t>
      </w:r>
      <w:r w:rsidRPr="00A14B8D">
        <w:rPr>
          <w:sz w:val="10"/>
        </w:rPr>
        <w:t xml:space="preserve">, </w:t>
      </w:r>
      <w:r w:rsidRPr="00A14B8D">
        <w:rPr>
          <w:rStyle w:val="StyleUnderline"/>
        </w:rPr>
        <w:t>and</w:t>
      </w:r>
      <w:r w:rsidRPr="00A14B8D">
        <w:rPr>
          <w:sz w:val="10"/>
        </w:rPr>
        <w:t xml:space="preserve"> </w:t>
      </w:r>
      <w:r w:rsidRPr="00A14B8D">
        <w:rPr>
          <w:rStyle w:val="Emphasis"/>
        </w:rPr>
        <w:t>building up non-ground-fixed SAM capability</w:t>
      </w:r>
      <w:r w:rsidRPr="00A14B8D">
        <w:rPr>
          <w:sz w:val="10"/>
        </w:rPr>
        <w:t xml:space="preserve"> (e.g., sea-based SM-3), so as to force even greater escalation should China attempt to knock out Taiwan’s air defenses, C4ISR sites, government buildings and key infrastructure, as well as naval and air bases. The </w:t>
      </w:r>
      <w:r w:rsidRPr="00A14B8D">
        <w:rPr>
          <w:rStyle w:val="StyleUnderline"/>
        </w:rPr>
        <w:t>key is</w:t>
      </w:r>
      <w:r w:rsidRPr="00A14B8D">
        <w:rPr>
          <w:sz w:val="10"/>
        </w:rPr>
        <w:t xml:space="preserve">n’t to successfully defend against the entirety of the Second Artillery Corps’ 1,000–1,200 SRBMs, hundreds of MRBMs and PLA cruise missiles and PLAAF capabilities, but rather </w:t>
      </w:r>
      <w:r w:rsidRPr="00A14B8D">
        <w:rPr>
          <w:rStyle w:val="StyleUnderline"/>
        </w:rPr>
        <w:t>to</w:t>
      </w:r>
      <w:r w:rsidRPr="00A14B8D">
        <w:rPr>
          <w:sz w:val="10"/>
        </w:rPr>
        <w:t xml:space="preserve"> </w:t>
      </w:r>
      <w:r w:rsidRPr="00A14B8D">
        <w:rPr>
          <w:rStyle w:val="Emphasis"/>
        </w:rPr>
        <w:t xml:space="preserve">close the door on the option of limited strikes </w:t>
      </w:r>
      <w:r w:rsidRPr="00A14B8D">
        <w:rPr>
          <w:sz w:val="10"/>
        </w:rPr>
        <w:t xml:space="preserve">with the assumption that the need for escalation creates its own deterrent. </w:t>
      </w:r>
      <w:r w:rsidRPr="00A14B8D">
        <w:rPr>
          <w:rStyle w:val="Emphasis"/>
        </w:rPr>
        <w:t>Closer</w:t>
      </w:r>
      <w:r w:rsidRPr="00A14B8D">
        <w:rPr>
          <w:sz w:val="10"/>
        </w:rPr>
        <w:t xml:space="preserve"> intelligence </w:t>
      </w:r>
      <w:r w:rsidRPr="00A14B8D">
        <w:rPr>
          <w:rStyle w:val="Emphasis"/>
        </w:rPr>
        <w:t>cooperation with U.S</w:t>
      </w:r>
      <w:r w:rsidRPr="00A14B8D">
        <w:rPr>
          <w:sz w:val="10"/>
        </w:rPr>
        <w:t xml:space="preserve">. and Japanese </w:t>
      </w:r>
      <w:r w:rsidRPr="00A14B8D">
        <w:rPr>
          <w:rStyle w:val="Emphasis"/>
        </w:rPr>
        <w:t>assets</w:t>
      </w:r>
      <w:r w:rsidRPr="00A14B8D">
        <w:rPr>
          <w:sz w:val="10"/>
        </w:rPr>
        <w:t xml:space="preserve"> in the region </w:t>
      </w:r>
      <w:r w:rsidRPr="00A14B8D">
        <w:rPr>
          <w:rStyle w:val="Emphasis"/>
        </w:rPr>
        <w:t>will</w:t>
      </w:r>
      <w:r w:rsidRPr="00A14B8D">
        <w:rPr>
          <w:sz w:val="10"/>
        </w:rPr>
        <w:t xml:space="preserve"> also </w:t>
      </w:r>
      <w:r w:rsidRPr="00A14B8D">
        <w:rPr>
          <w:rStyle w:val="Emphasis"/>
        </w:rPr>
        <w:t>be crucial to increase situational awareness and preparedness</w:t>
      </w:r>
      <w:r w:rsidRPr="00A14B8D">
        <w:rPr>
          <w:sz w:val="10"/>
        </w:rPr>
        <w:t xml:space="preserve">. The </w:t>
      </w:r>
      <w:r w:rsidRPr="00A14B8D">
        <w:rPr>
          <w:rStyle w:val="Emphasis"/>
        </w:rPr>
        <w:t>United States could</w:t>
      </w:r>
      <w:r w:rsidRPr="00A14B8D">
        <w:rPr>
          <w:sz w:val="10"/>
        </w:rPr>
        <w:t xml:space="preserve"> also </w:t>
      </w:r>
      <w:r w:rsidRPr="00A14B8D">
        <w:rPr>
          <w:rStyle w:val="Emphasis"/>
        </w:rPr>
        <w:t>contribute to Taiwan’s air defenses by agreeing to sell it</w:t>
      </w:r>
      <w:r w:rsidRPr="00A14B8D">
        <w:rPr>
          <w:sz w:val="10"/>
        </w:rPr>
        <w:t xml:space="preserve"> Terminal High-Altitude Area Defense (</w:t>
      </w:r>
      <w:r w:rsidRPr="00A14B8D">
        <w:rPr>
          <w:rStyle w:val="Emphasis"/>
        </w:rPr>
        <w:t>THAAD</w:t>
      </w:r>
      <w:r w:rsidRPr="00A14B8D">
        <w:rPr>
          <w:sz w:val="10"/>
        </w:rPr>
        <w:t xml:space="preserve">) </w:t>
      </w:r>
      <w:r w:rsidRPr="00A14B8D">
        <w:rPr>
          <w:rStyle w:val="Emphasis"/>
        </w:rPr>
        <w:t>systems</w:t>
      </w:r>
      <w:r w:rsidRPr="00A14B8D">
        <w:rPr>
          <w:sz w:val="10"/>
        </w:rPr>
        <w:t xml:space="preserve">, which were recently deployed in South Korea. </w:t>
      </w:r>
      <w:r w:rsidRPr="00A14B8D">
        <w:rPr>
          <w:rStyle w:val="Emphasis"/>
        </w:rPr>
        <w:t>Sea Denial</w:t>
      </w:r>
      <w:r w:rsidRPr="00A14B8D">
        <w:rPr>
          <w:b/>
          <w:iCs/>
          <w:u w:val="single"/>
        </w:rPr>
        <w:t xml:space="preserve"> </w:t>
      </w:r>
      <w:r w:rsidRPr="00A14B8D">
        <w:rPr>
          <w:sz w:val="10"/>
        </w:rPr>
        <w:t xml:space="preserve">Should relations between Taiwan and China deteriorate such that Beijing feels compelled to invade Taiwan (for example, Taiwan declares de jure independence, which President Tsai has vowed she will not entertain), an </w:t>
      </w:r>
      <w:r w:rsidRPr="00A14B8D">
        <w:rPr>
          <w:rStyle w:val="StyleUnderline"/>
        </w:rPr>
        <w:t>amphibious assault would be</w:t>
      </w:r>
      <w:r w:rsidRPr="00A14B8D">
        <w:rPr>
          <w:sz w:val="10"/>
        </w:rPr>
        <w:t xml:space="preserve"> the </w:t>
      </w:r>
      <w:r w:rsidRPr="00A14B8D">
        <w:rPr>
          <w:rStyle w:val="StyleUnderline"/>
        </w:rPr>
        <w:t>most feasible option for China</w:t>
      </w:r>
      <w:r w:rsidRPr="00A14B8D">
        <w:rPr>
          <w:sz w:val="10"/>
        </w:rPr>
        <w:t xml:space="preserve">, as this alone would provide the “lift” necessary to transport personnel and equipment across the Taiwan Strait. Although an airlift following the PLAAF’s securing control of the air corridor in the Taiwan Strait is possible on paper, the amount of cargo aircraft that would be needed to accomplish such a mission will remain beyond China’s capability for the foreseeable future. Thus, given the lack of land access to Taiwan, the PLA’s only option would be amphibious. </w:t>
      </w:r>
      <w:r w:rsidRPr="00A14B8D">
        <w:rPr>
          <w:rStyle w:val="StyleUnderline"/>
        </w:rPr>
        <w:t>Consequently</w:t>
      </w:r>
      <w:r w:rsidRPr="00A14B8D">
        <w:rPr>
          <w:sz w:val="10"/>
        </w:rPr>
        <w:t xml:space="preserve">, </w:t>
      </w:r>
      <w:r w:rsidRPr="00A14B8D">
        <w:rPr>
          <w:rStyle w:val="StyleUnderline"/>
        </w:rPr>
        <w:t xml:space="preserve">Taiwan should continue to invest in land-, sea- and air-based </w:t>
      </w:r>
      <w:proofErr w:type="spellStart"/>
      <w:r w:rsidRPr="00A14B8D">
        <w:rPr>
          <w:rStyle w:val="StyleUnderline"/>
        </w:rPr>
        <w:t>antiship</w:t>
      </w:r>
      <w:proofErr w:type="spellEnd"/>
      <w:r w:rsidRPr="00A14B8D">
        <w:rPr>
          <w:rStyle w:val="StyleUnderline"/>
        </w:rPr>
        <w:t>/area denial and counter-landing capabilities, with greater emphasis on dispersibility</w:t>
      </w:r>
      <w:r w:rsidRPr="00A14B8D">
        <w:rPr>
          <w:sz w:val="10"/>
        </w:rPr>
        <w:t xml:space="preserve">. This can be accomplished by outfitting small attack, low-radar-signature vessels with </w:t>
      </w:r>
      <w:proofErr w:type="spellStart"/>
      <w:r w:rsidRPr="00A14B8D">
        <w:rPr>
          <w:sz w:val="10"/>
        </w:rPr>
        <w:t>antiship</w:t>
      </w:r>
      <w:proofErr w:type="spellEnd"/>
      <w:r w:rsidRPr="00A14B8D">
        <w:rPr>
          <w:sz w:val="10"/>
        </w:rPr>
        <w:t xml:space="preserve"> missiles (e.g., </w:t>
      </w:r>
      <w:proofErr w:type="spellStart"/>
      <w:r w:rsidRPr="00A14B8D">
        <w:rPr>
          <w:sz w:val="10"/>
        </w:rPr>
        <w:t>Hsiung</w:t>
      </w:r>
      <w:proofErr w:type="spellEnd"/>
      <w:r w:rsidRPr="00A14B8D">
        <w:rPr>
          <w:sz w:val="10"/>
        </w:rPr>
        <w:t xml:space="preserve"> Feng-2/3) as well as increasing the number of road-mobile HF-3 launchers across Taiwan proper as well as on outlying islands. Coupled with the deployment of ground-based one-to-two-hundred-kilometer ASM capability in Japan (Okinawa and Ryukyu islands) and/or in the Philippines, land-based </w:t>
      </w:r>
      <w:proofErr w:type="spellStart"/>
      <w:r w:rsidRPr="00A14B8D">
        <w:rPr>
          <w:sz w:val="10"/>
        </w:rPr>
        <w:t>antiship</w:t>
      </w:r>
      <w:proofErr w:type="spellEnd"/>
      <w:r w:rsidRPr="00A14B8D">
        <w:rPr>
          <w:sz w:val="10"/>
        </w:rPr>
        <w:t xml:space="preserve"> missiles in Taiwan and on its outlying islands would, as the RAND Corporation stipulates in a recent report, “effectively deny all naval traffic south of Okinawa” and “significantly limit” all naval traffic in the Luzon Strait. The </w:t>
      </w:r>
      <w:r w:rsidRPr="00A14B8D">
        <w:rPr>
          <w:rStyle w:val="Emphasis"/>
        </w:rPr>
        <w:t>Tsai administration should explore such options with the United States</w:t>
      </w:r>
      <w:r w:rsidRPr="00A14B8D">
        <w:rPr>
          <w:sz w:val="10"/>
        </w:rPr>
        <w:t xml:space="preserve">, Japan and the Philippines, while making sure that such an architecture would only be activated in case of major escalation or outright aggression by the PLA. </w:t>
      </w:r>
      <w:r w:rsidRPr="00A14B8D">
        <w:rPr>
          <w:rStyle w:val="StyleUnderline"/>
        </w:rPr>
        <w:t>The area-denial strategy should also be accompanied by efforts to augment observation, surveillance and tracking capability via radar, unmanned aerial and sea-based vehicles as well as low-orbit sensors and intelligence sharing.</w:t>
      </w:r>
      <w:r w:rsidRPr="00A14B8D">
        <w:rPr>
          <w:b/>
          <w:u w:val="single"/>
        </w:rPr>
        <w:t xml:space="preserve"> </w:t>
      </w:r>
      <w:r w:rsidRPr="00A14B8D">
        <w:rPr>
          <w:rStyle w:val="Emphasis"/>
        </w:rPr>
        <w:t>Submarine Program</w:t>
      </w:r>
      <w:r w:rsidRPr="00A14B8D">
        <w:rPr>
          <w:b/>
          <w:iCs/>
          <w:u w:val="single"/>
        </w:rPr>
        <w:t xml:space="preserve"> </w:t>
      </w:r>
      <w:r w:rsidRPr="00A14B8D">
        <w:rPr>
          <w:sz w:val="10"/>
        </w:rPr>
        <w:t xml:space="preserve">A </w:t>
      </w:r>
      <w:r w:rsidRPr="00A14B8D">
        <w:rPr>
          <w:rStyle w:val="StyleUnderline"/>
        </w:rPr>
        <w:t>key component of Taiwan’s ability to deter</w:t>
      </w:r>
      <w:r w:rsidRPr="00A14B8D">
        <w:rPr>
          <w:sz w:val="10"/>
        </w:rPr>
        <w:t xml:space="preserve"> an amphibious assault or </w:t>
      </w:r>
      <w:r w:rsidRPr="00A14B8D">
        <w:rPr>
          <w:rStyle w:val="StyleUnderline"/>
        </w:rPr>
        <w:t>naval blockade by China will be</w:t>
      </w:r>
      <w:r w:rsidRPr="00A14B8D">
        <w:rPr>
          <w:sz w:val="10"/>
        </w:rPr>
        <w:t xml:space="preserve"> its </w:t>
      </w:r>
      <w:r w:rsidRPr="00A14B8D">
        <w:rPr>
          <w:rStyle w:val="StyleUnderline"/>
        </w:rPr>
        <w:t>submarine capability</w:t>
      </w:r>
      <w:r w:rsidRPr="00A14B8D">
        <w:rPr>
          <w:sz w:val="10"/>
        </w:rPr>
        <w:t xml:space="preserve">. </w:t>
      </w:r>
      <w:r w:rsidRPr="00A14B8D">
        <w:rPr>
          <w:rStyle w:val="StyleUnderline"/>
        </w:rPr>
        <w:t>After years of</w:t>
      </w:r>
      <w:r w:rsidRPr="00A14B8D">
        <w:rPr>
          <w:sz w:val="10"/>
        </w:rPr>
        <w:t xml:space="preserve"> stasis and the </w:t>
      </w:r>
      <w:r w:rsidRPr="00A14B8D">
        <w:rPr>
          <w:rStyle w:val="Emphasis"/>
        </w:rPr>
        <w:t>refusal of the United States to sell it advanced diesel-electric submarines</w:t>
      </w:r>
      <w:r w:rsidRPr="00A14B8D">
        <w:rPr>
          <w:sz w:val="10"/>
        </w:rPr>
        <w:t xml:space="preserve">, which the United States no longer produces, </w:t>
      </w:r>
      <w:r w:rsidRPr="00A14B8D">
        <w:rPr>
          <w:rStyle w:val="StyleUnderline"/>
        </w:rPr>
        <w:t>Taiwan has finally decided to embark on an Indigenous Defense Submarine</w:t>
      </w:r>
      <w:r w:rsidRPr="00A14B8D">
        <w:rPr>
          <w:sz w:val="10"/>
        </w:rPr>
        <w:t xml:space="preserve"> (IDS) </w:t>
      </w:r>
      <w:r w:rsidRPr="00A14B8D">
        <w:rPr>
          <w:rStyle w:val="StyleUnderline"/>
        </w:rPr>
        <w:t>program</w:t>
      </w:r>
      <w:r w:rsidRPr="00A14B8D">
        <w:rPr>
          <w:sz w:val="10"/>
        </w:rPr>
        <w:t xml:space="preserve">. Since Taiwan has no experience designing or building submarines, it will perforce need assistance from abroad. Progress has been made in this respect since 2013, and sometime last year the United States is believed to have given the “green light” for efforts to proceed, with U.S. defense firms given permission to play a role—especially for fire control and onboard weapon systems. With an estimated cost of US$3 billion per boat, the IDS program will be the most ambitious defense endeavor in Taiwan’s recent history. Consequently, </w:t>
      </w:r>
      <w:r w:rsidRPr="00A14B8D">
        <w:rPr>
          <w:rStyle w:val="StyleUnderline"/>
        </w:rPr>
        <w:t>it will be essential that every phase of the project is handled properly and that the tasks are assigned to the most suitable contractors</w:t>
      </w:r>
      <w:r w:rsidRPr="00A14B8D">
        <w:rPr>
          <w:sz w:val="10"/>
        </w:rPr>
        <w:t>. Industry sources indicate that success for the program would in part be contingent on leadership at the Ministry of National Defense, preferably by appointing someone from the navy to head the MND. The Tsai administration instead appointed the seventy-one-year-old Feng Shih-</w:t>
      </w:r>
      <w:proofErr w:type="spellStart"/>
      <w:r w:rsidRPr="00A14B8D">
        <w:rPr>
          <w:sz w:val="10"/>
        </w:rPr>
        <w:t>kuan</w:t>
      </w:r>
      <w:proofErr w:type="spellEnd"/>
      <w:r w:rsidRPr="00A14B8D">
        <w:rPr>
          <w:sz w:val="10"/>
        </w:rPr>
        <w:t>, a former Air Force officer and chairman of Aerospace Industrial Development Corp (AIDC) from 2006–08.</w:t>
      </w:r>
    </w:p>
    <w:p w:rsidR="00A14B8D" w:rsidRPr="00A14B8D" w:rsidRDefault="00A14B8D" w:rsidP="00A14B8D">
      <w:pPr>
        <w:pStyle w:val="Heading4"/>
        <w:rPr>
          <w:rFonts w:cs="Arial"/>
        </w:rPr>
      </w:pPr>
      <w:r w:rsidRPr="00A14B8D">
        <w:rPr>
          <w:rFonts w:cs="Arial"/>
        </w:rPr>
        <w:t>Selling Taiwan critical defense articles makes a potential Chinese attack cost-prohibitive – solves the Aff and avoids the net benefit</w:t>
      </w:r>
    </w:p>
    <w:p w:rsidR="00A14B8D" w:rsidRPr="00A14B8D" w:rsidRDefault="00A14B8D" w:rsidP="00A14B8D"/>
    <w:p w:rsidR="00A14B8D" w:rsidRPr="00A14B8D" w:rsidRDefault="00A14B8D" w:rsidP="00A14B8D">
      <w:r w:rsidRPr="00A14B8D">
        <w:rPr>
          <w:rStyle w:val="Style13ptBold"/>
        </w:rPr>
        <w:t>Hoff,</w:t>
      </w:r>
      <w:r w:rsidRPr="00A14B8D">
        <w:t xml:space="preserve"> </w:t>
      </w:r>
      <w:r w:rsidRPr="00A14B8D">
        <w:rPr>
          <w:rStyle w:val="Style13ptBold"/>
        </w:rPr>
        <w:t>12/9</w:t>
      </w:r>
      <w:r w:rsidRPr="00A14B8D">
        <w:t xml:space="preserve"> – [Rachel, is Director of Defense Analysis at the American Action Forum, American Action Forum, “Five Things That Should Be In The U.S. Arms Sale To Taiwan”, 12/9/15, </w:t>
      </w:r>
      <w:hyperlink r:id="rId57" w:history="1">
        <w:r w:rsidRPr="00A14B8D">
          <w:rPr>
            <w:rStyle w:val="Hyperlink"/>
          </w:rPr>
          <w:t>https://www.americanactionforum.org/insight/five-things-that-should-be-in-the-us-arms-sale-to-taiwan/</w:t>
        </w:r>
      </w:hyperlink>
      <w:r w:rsidRPr="00A14B8D">
        <w:t>, 7/2/16]JRO</w:t>
      </w:r>
    </w:p>
    <w:p w:rsidR="00A14B8D" w:rsidRPr="00A14B8D" w:rsidRDefault="00A14B8D" w:rsidP="00A14B8D">
      <w:pPr>
        <w:rPr>
          <w:sz w:val="12"/>
        </w:rPr>
      </w:pPr>
      <w:r w:rsidRPr="00A14B8D">
        <w:rPr>
          <w:sz w:val="12"/>
        </w:rPr>
        <w:t xml:space="preserve">A recent article in Bloomberg indicates that the Obama Administration will soon announce the first U.S. arms sale to Taiwan since 2011. The four-year gap since the last round of sales is the longest period of time without an arms deal since the 1979 Taiwan Relations Act (TRA) defined the U.S.-Taiwan relationship. When the United States established diplomatic relations with the People’s Republic of China, it severed official diplomatic ties with Taiwan, which it had previously recognized as the government of China. </w:t>
      </w:r>
      <w:r w:rsidRPr="00A14B8D">
        <w:rPr>
          <w:rStyle w:val="StyleUnderline"/>
        </w:rPr>
        <w:t>Congress passed the TRA to</w:t>
      </w:r>
      <w:r w:rsidRPr="00A14B8D">
        <w:rPr>
          <w:sz w:val="12"/>
        </w:rPr>
        <w:t xml:space="preserve"> facilitate continued non-diplomatic relations between America and Taiwan </w:t>
      </w:r>
      <w:r w:rsidRPr="00A14B8D">
        <w:rPr>
          <w:rStyle w:val="StyleUnderline"/>
        </w:rPr>
        <w:t>and help maintain peace and security in the region</w:t>
      </w:r>
      <w:r w:rsidRPr="00A14B8D">
        <w:rPr>
          <w:sz w:val="12"/>
        </w:rPr>
        <w:t xml:space="preserve">. </w:t>
      </w:r>
      <w:r w:rsidRPr="00A14B8D">
        <w:rPr>
          <w:rStyle w:val="StyleUnderline"/>
        </w:rPr>
        <w:t>One important aspect of the TRA is that it requires the United States to “make available to Taiwan such defense articles and</w:t>
      </w:r>
      <w:r w:rsidRPr="00A14B8D">
        <w:rPr>
          <w:sz w:val="12"/>
        </w:rPr>
        <w:t xml:space="preserve"> defense </w:t>
      </w:r>
      <w:r w:rsidRPr="00A14B8D">
        <w:rPr>
          <w:rStyle w:val="StyleUnderline"/>
        </w:rPr>
        <w:t>services in such quantity as may be necessary to enable Taiwan to maintain a sufficient self-defense capability.</w:t>
      </w:r>
      <w:r w:rsidRPr="00A14B8D">
        <w:rPr>
          <w:sz w:val="12"/>
        </w:rPr>
        <w:t>” Since 1979, every president has announced multiple arms sales to Taiwan. The Obama Administration has sold $12 billion worth of military equipment to Taiwan, but the four-year break led to bipartisan pressure from Congress to announce another round of sales. The reported $1 billion in new arms sales to Taiwan would relieve congressional pressure but would also be likely to increase tension in the U.S.-China relationship. The Chinese government, which opposes the sale of military equipment to Taiwan, usually responds negatively to arms deal announcements</w:t>
      </w:r>
      <w:r w:rsidRPr="00A14B8D">
        <w:rPr>
          <w:rStyle w:val="StyleUnderline"/>
        </w:rPr>
        <w:t>. China</w:t>
      </w:r>
      <w:r w:rsidRPr="00A14B8D">
        <w:rPr>
          <w:sz w:val="12"/>
        </w:rPr>
        <w:t xml:space="preserve"> often cancels upcoming military exchanges with the United States but </w:t>
      </w:r>
      <w:r w:rsidRPr="00A14B8D">
        <w:rPr>
          <w:rStyle w:val="StyleUnderline"/>
        </w:rPr>
        <w:t>is unlikely to respond by fundamentally challenging American interests because of arms sales to Taiwan. The purpose of</w:t>
      </w:r>
      <w:r w:rsidRPr="00A14B8D">
        <w:rPr>
          <w:sz w:val="12"/>
        </w:rPr>
        <w:t xml:space="preserve"> U.S. </w:t>
      </w:r>
      <w:r w:rsidRPr="00A14B8D">
        <w:rPr>
          <w:rStyle w:val="StyleUnderline"/>
        </w:rPr>
        <w:t>arms sales is to enable Taiwan to ensure its own self-defense</w:t>
      </w:r>
      <w:r w:rsidRPr="00A14B8D">
        <w:rPr>
          <w:sz w:val="12"/>
        </w:rPr>
        <w:t>. Fundamentally</w:t>
      </w:r>
      <w:r w:rsidRPr="00A14B8D">
        <w:rPr>
          <w:rStyle w:val="StyleUnderline"/>
        </w:rPr>
        <w:t>, Taiwan’s defense strategy should focus on making a potential attack cost-prohibitive for China</w:t>
      </w:r>
      <w:r w:rsidRPr="00A14B8D">
        <w:rPr>
          <w:sz w:val="12"/>
        </w:rPr>
        <w:t xml:space="preserve">. Therefore, </w:t>
      </w:r>
      <w:r w:rsidRPr="00A14B8D">
        <w:rPr>
          <w:rStyle w:val="StyleUnderline"/>
        </w:rPr>
        <w:t>Taiwanese arms purchases should raise the costs of Chinese offensive action</w:t>
      </w:r>
      <w:r w:rsidRPr="00A14B8D">
        <w:rPr>
          <w:sz w:val="12"/>
        </w:rPr>
        <w:t>. Since China’s recent military buildup poses a multi-faceted threat</w:t>
      </w:r>
      <w:r w:rsidRPr="00A14B8D">
        <w:rPr>
          <w:rStyle w:val="StyleUnderline"/>
        </w:rPr>
        <w:t>, Taiwan should make military investments with regard to land, sea, and air capabilities—with a particular focus on asymmetric systems,</w:t>
      </w:r>
      <w:r w:rsidRPr="00A14B8D">
        <w:rPr>
          <w:sz w:val="12"/>
        </w:rPr>
        <w:t xml:space="preserve"> which are inexpensive weapons capable of taking on much more expensive systems. With that in mind, </w:t>
      </w:r>
      <w:r w:rsidRPr="00A14B8D">
        <w:rPr>
          <w:rStyle w:val="StyleUnderline"/>
        </w:rPr>
        <w:t>here are five things that should be in the new package of U.S. arms sales to Taiwan</w:t>
      </w:r>
      <w:r w:rsidRPr="00A14B8D">
        <w:rPr>
          <w:sz w:val="12"/>
        </w:rPr>
        <w:t xml:space="preserve">: </w:t>
      </w:r>
      <w:r w:rsidRPr="00A14B8D">
        <w:rPr>
          <w:rStyle w:val="StyleUnderline"/>
        </w:rPr>
        <w:t>1. Anti-Ship &amp; Anti-Submarine Capabilities Much</w:t>
      </w:r>
      <w:r w:rsidRPr="00A14B8D">
        <w:rPr>
          <w:sz w:val="12"/>
        </w:rPr>
        <w:t xml:space="preserve"> of the Chinese military buildup has been focused on naval capabilities. Therefore, </w:t>
      </w:r>
      <w:r w:rsidRPr="00A14B8D">
        <w:rPr>
          <w:rStyle w:val="StyleUnderline"/>
        </w:rPr>
        <w:t>small missile frigates are indispensable, and selling Taiwan more of these ships would strengthen its defense</w:t>
      </w:r>
      <w:r w:rsidRPr="00A14B8D">
        <w:rPr>
          <w:sz w:val="12"/>
        </w:rPr>
        <w:t xml:space="preserve">. </w:t>
      </w:r>
      <w:r w:rsidRPr="00A14B8D">
        <w:rPr>
          <w:rStyle w:val="StyleUnderline"/>
        </w:rPr>
        <w:t xml:space="preserve">Undersea mines would also be an inexpensive but highly effective system for </w:t>
      </w:r>
      <w:r w:rsidRPr="00A14B8D">
        <w:rPr>
          <w:sz w:val="12"/>
        </w:rPr>
        <w:t xml:space="preserve">Taiwanese </w:t>
      </w:r>
      <w:r w:rsidRPr="00A14B8D">
        <w:rPr>
          <w:rStyle w:val="StyleUnderline"/>
        </w:rPr>
        <w:t>investment</w:t>
      </w:r>
      <w:r w:rsidRPr="00A14B8D">
        <w:rPr>
          <w:sz w:val="12"/>
        </w:rPr>
        <w:t xml:space="preserve">. Mines would be useful in anti-submarine warfare as well, especially as China increases in its sub fleet. </w:t>
      </w:r>
      <w:r w:rsidRPr="00A14B8D">
        <w:rPr>
          <w:rStyle w:val="StyleUnderline"/>
        </w:rPr>
        <w:t>2. Anti-Air Capabilities</w:t>
      </w:r>
      <w:r w:rsidRPr="00A14B8D">
        <w:rPr>
          <w:sz w:val="12"/>
        </w:rPr>
        <w:t xml:space="preserve"> Another major aspect of China’s military buildup has been modernizing its air forces. Additionally, China has an estimated 1,500 short-range ballistic missiles pointed at Taiwan. In response, </w:t>
      </w:r>
      <w:r w:rsidRPr="00A14B8D">
        <w:rPr>
          <w:rStyle w:val="StyleUnderline"/>
        </w:rPr>
        <w:t>Taiwan should invest even more heavily in missile defense and anti-aircraft systems</w:t>
      </w:r>
      <w:r w:rsidRPr="00A14B8D">
        <w:rPr>
          <w:sz w:val="12"/>
        </w:rPr>
        <w:t xml:space="preserve">. After purchasing the Patriot Advanced Capability (PAC) interceptors from the United States, Taiwan has shown a commitment to continually upgrading its missile defense, which is among the most modern systems in the world. Selling Taiwan additional PAC-3 units or even the Terminal High Altitude Area Defense (THAAD) system </w:t>
      </w:r>
      <w:r w:rsidRPr="00A14B8D">
        <w:rPr>
          <w:rStyle w:val="StyleUnderline"/>
        </w:rPr>
        <w:t>would strengthen the island’s anti-air capabilities. Surface-to-air capabilities, such as Stinger missile systems, could help support anti-air missions as well.</w:t>
      </w:r>
      <w:r w:rsidRPr="00A14B8D">
        <w:rPr>
          <w:sz w:val="12"/>
        </w:rPr>
        <w:t xml:space="preserve"> </w:t>
      </w:r>
      <w:r w:rsidRPr="00A14B8D">
        <w:rPr>
          <w:rStyle w:val="StyleUnderline"/>
        </w:rPr>
        <w:t>3. Anti-Armor Capabilities In the event of a worst-case-scenario Chinese invasion</w:t>
      </w:r>
      <w:r w:rsidRPr="00A14B8D">
        <w:rPr>
          <w:sz w:val="12"/>
        </w:rPr>
        <w:t xml:space="preserve">, Taiwan must continue to invest in land warfare capabilities. </w:t>
      </w:r>
      <w:r w:rsidRPr="00A14B8D">
        <w:rPr>
          <w:rStyle w:val="StyleUnderline"/>
        </w:rPr>
        <w:t>Anti-tank missiles such as the Javelin and TOW</w:t>
      </w:r>
      <w:r w:rsidRPr="00A14B8D">
        <w:rPr>
          <w:sz w:val="12"/>
        </w:rPr>
        <w:t xml:space="preserve"> (tube-launched, optically tracked, wire-guided) </w:t>
      </w:r>
      <w:r w:rsidRPr="00A14B8D">
        <w:rPr>
          <w:rStyle w:val="StyleUnderline"/>
        </w:rPr>
        <w:t>are an integral part of Taiwan’s ability to deter land forces</w:t>
      </w:r>
      <w:r w:rsidRPr="00A14B8D">
        <w:rPr>
          <w:sz w:val="12"/>
        </w:rPr>
        <w:t xml:space="preserve">. </w:t>
      </w:r>
      <w:r w:rsidRPr="00A14B8D">
        <w:rPr>
          <w:rStyle w:val="StyleUnderline"/>
        </w:rPr>
        <w:t>4. Soft Capabilities Harder capabilities are enabled by intelligence, surveillance, and reconnaissance</w:t>
      </w:r>
      <w:r w:rsidRPr="00A14B8D">
        <w:rPr>
          <w:sz w:val="12"/>
        </w:rPr>
        <w:t xml:space="preserve"> (ISR) </w:t>
      </w:r>
      <w:r w:rsidRPr="00A14B8D">
        <w:rPr>
          <w:rStyle w:val="StyleUnderline"/>
        </w:rPr>
        <w:t>assets. Improving Taiwan’s ISR with long-range early warning radar systems would help detect potential threats and benefit any future military operations. 5. Aircraft</w:t>
      </w:r>
      <w:r w:rsidRPr="00A14B8D">
        <w:rPr>
          <w:sz w:val="12"/>
        </w:rPr>
        <w:t xml:space="preserve"> For almost 10 years, both the Bush and Obama Administrations have refused requests from Taiwan to purchase new aircraft—often despite pressure from Congress. Taiwan’s fleet of F-16s dates back to 1992, but the United States has only agreed to sell retrofit upgrades to the old planes. </w:t>
      </w:r>
      <w:r w:rsidRPr="00A14B8D">
        <w:rPr>
          <w:rStyle w:val="StyleUnderline"/>
        </w:rPr>
        <w:t>F-16s are a relatively low-cost aircraft for the capabilities they provide, and selling Taiwan new planes would significantly bolster its defense arsenal</w:t>
      </w:r>
      <w:r w:rsidRPr="00A14B8D">
        <w:rPr>
          <w:sz w:val="12"/>
        </w:rPr>
        <w:t xml:space="preserve">. The utility of any particular weapons system in Taiwan’s specific strategic environment is up for debate, but </w:t>
      </w:r>
      <w:r w:rsidRPr="00A14B8D">
        <w:rPr>
          <w:rStyle w:val="StyleUnderline"/>
        </w:rPr>
        <w:t>the importance of these systems goes beyond their military significance</w:t>
      </w:r>
      <w:r w:rsidRPr="00A14B8D">
        <w:rPr>
          <w:sz w:val="12"/>
        </w:rPr>
        <w:t>. Often, arms sales are useful in signaling political support in addition to enabling defense capabilities. With the upcoming Taiwanese presidential election in January 2016, selling Taiwan the best defense technologies demonstrates support for the island democracy regardless of which party wins.</w:t>
      </w:r>
    </w:p>
    <w:p w:rsidR="00A14B8D" w:rsidRPr="00A14B8D" w:rsidRDefault="00A14B8D" w:rsidP="00A14B8D">
      <w:pPr>
        <w:pStyle w:val="Heading4"/>
        <w:rPr>
          <w:rFonts w:cs="Arial"/>
        </w:rPr>
      </w:pPr>
      <w:r w:rsidRPr="00A14B8D">
        <w:rPr>
          <w:rFonts w:cs="Arial"/>
        </w:rPr>
        <w:t xml:space="preserve">Arms sales ensure the cost of conflict is too high for the PRC – prevents conflict </w:t>
      </w:r>
    </w:p>
    <w:p w:rsidR="00A14B8D" w:rsidRPr="00A14B8D" w:rsidRDefault="00A14B8D" w:rsidP="00A14B8D"/>
    <w:p w:rsidR="00A14B8D" w:rsidRPr="00A14B8D" w:rsidRDefault="00A14B8D" w:rsidP="00A14B8D">
      <w:r w:rsidRPr="00A14B8D">
        <w:rPr>
          <w:rStyle w:val="Style13ptBold"/>
        </w:rPr>
        <w:t>Bandow, 12/21</w:t>
      </w:r>
      <w:r w:rsidRPr="00A14B8D">
        <w:t xml:space="preserve"> – [Doug, is a Senior Fellow at the Cato Institute, The National Interest, “Arm Taiwan, America. But Don’t Defend It.”, 12/21/15, </w:t>
      </w:r>
      <w:hyperlink r:id="rId58" w:history="1">
        <w:r w:rsidRPr="00A14B8D">
          <w:rPr>
            <w:rStyle w:val="Hyperlink"/>
          </w:rPr>
          <w:t>http://nationalinterest.org/blog/the-skeptics/arm-taiwan-america-dont-defend-it-14695?page=2</w:t>
        </w:r>
      </w:hyperlink>
      <w:r w:rsidRPr="00A14B8D">
        <w:t>, 7/2/16]JRO</w:t>
      </w:r>
    </w:p>
    <w:p w:rsidR="00A14B8D" w:rsidRPr="00A14B8D" w:rsidRDefault="00A14B8D" w:rsidP="00A14B8D">
      <w:pPr>
        <w:rPr>
          <w:sz w:val="12"/>
        </w:rPr>
      </w:pPr>
      <w:r w:rsidRPr="00A14B8D">
        <w:rPr>
          <w:sz w:val="12"/>
        </w:rPr>
        <w:t xml:space="preserve">While the United States was willing to tip the cross-strait balance during the Cold War, that world disappeared long ago. </w:t>
      </w:r>
      <w:r w:rsidRPr="00A14B8D">
        <w:rPr>
          <w:rStyle w:val="StyleUnderline"/>
        </w:rPr>
        <w:t>Taiwan simply doesn’t matter much for U.S. security</w:t>
      </w:r>
      <w:r w:rsidRPr="00A14B8D">
        <w:rPr>
          <w:sz w:val="12"/>
        </w:rPr>
        <w:t>. The island could act as an offensive asset for use against the PRC, serving as a military base in what otherwise would be Chinese waters. However, Washington should avoid such a conflict, and that prospect only increases Beijing’s opposition to Taiwanese independence. The cultural and economic ties between the United States and Taiwan are important, but limited</w:t>
      </w:r>
      <w:r w:rsidRPr="00A14B8D">
        <w:rPr>
          <w:rStyle w:val="StyleUnderline"/>
        </w:rPr>
        <w:t>. The bilateral diplomatic-political connection was effectively severed with Washington’s recognition of the PRC</w:t>
      </w:r>
      <w:r w:rsidRPr="00A14B8D">
        <w:rPr>
          <w:sz w:val="12"/>
        </w:rPr>
        <w:t xml:space="preserve">. </w:t>
      </w:r>
      <w:r w:rsidRPr="00A14B8D">
        <w:rPr>
          <w:rStyle w:val="StyleUnderline"/>
        </w:rPr>
        <w:t>America is ever less likely to intervene on Taiwan’s behalf.</w:t>
      </w:r>
      <w:r w:rsidRPr="00A14B8D">
        <w:rPr>
          <w:sz w:val="12"/>
        </w:rPr>
        <w:t xml:space="preserve"> Indeed</w:t>
      </w:r>
      <w:r w:rsidRPr="00A14B8D">
        <w:rPr>
          <w:rStyle w:val="StyleUnderline"/>
        </w:rPr>
        <w:t>, the U.S. policy of strategic ambiguity has become more dangerous as China’s power has increased</w:t>
      </w:r>
      <w:r w:rsidRPr="00A14B8D">
        <w:rPr>
          <w:sz w:val="12"/>
        </w:rPr>
        <w:t xml:space="preserve">. Taiwan matters much more to the PRC than America. Thus, as a Chinese general not so subtly argued, the United States won’t risk Los Angeles for Taipei. Indeed, it would be madness for America to do so. It might seem equally foolish for China to risk, say, Shanghai to regain Taiwan. But it is far more plausible that the PRC might do so. </w:t>
      </w:r>
      <w:r w:rsidRPr="00A14B8D">
        <w:rPr>
          <w:rStyle w:val="StyleUnderline"/>
        </w:rPr>
        <w:t>Enabling Taiwan to defend itself is the best way out of this</w:t>
      </w:r>
      <w:r w:rsidRPr="00A14B8D">
        <w:rPr>
          <w:sz w:val="12"/>
        </w:rPr>
        <w:t xml:space="preserve"> conundrum. </w:t>
      </w:r>
      <w:r w:rsidRPr="00A14B8D">
        <w:rPr>
          <w:rStyle w:val="StyleUnderline"/>
        </w:rPr>
        <w:t>So long as</w:t>
      </w:r>
      <w:r w:rsidRPr="00A14B8D">
        <w:rPr>
          <w:sz w:val="12"/>
        </w:rPr>
        <w:t xml:space="preserve"> the </w:t>
      </w:r>
      <w:r w:rsidRPr="00A14B8D">
        <w:rPr>
          <w:rStyle w:val="StyleUnderline"/>
        </w:rPr>
        <w:t>residents</w:t>
      </w:r>
      <w:r w:rsidRPr="00A14B8D">
        <w:rPr>
          <w:sz w:val="12"/>
        </w:rPr>
        <w:t xml:space="preserve"> of Zhongnanhai </w:t>
      </w:r>
      <w:r w:rsidRPr="00A14B8D">
        <w:rPr>
          <w:rStyle w:val="StyleUnderline"/>
        </w:rPr>
        <w:t>value prosperity and stability, they have reason to avoid costly conflict.</w:t>
      </w:r>
      <w:r w:rsidRPr="00A14B8D">
        <w:rPr>
          <w:sz w:val="12"/>
        </w:rPr>
        <w:t xml:space="preserve"> </w:t>
      </w:r>
      <w:r w:rsidRPr="00A14B8D">
        <w:rPr>
          <w:rStyle w:val="StyleUnderline"/>
        </w:rPr>
        <w:t>No arms sales would enable Taipei to defeat a determined PRC</w:t>
      </w:r>
      <w:r w:rsidRPr="00A14B8D">
        <w:rPr>
          <w:sz w:val="12"/>
        </w:rPr>
        <w:t xml:space="preserve"> in war. </w:t>
      </w:r>
      <w:r w:rsidRPr="00A14B8D">
        <w:rPr>
          <w:rStyle w:val="StyleUnderline"/>
        </w:rPr>
        <w:t>The</w:t>
      </w:r>
      <w:r w:rsidRPr="00A14B8D">
        <w:rPr>
          <w:sz w:val="12"/>
        </w:rPr>
        <w:t xml:space="preserve"> former’s </w:t>
      </w:r>
      <w:r w:rsidRPr="00A14B8D">
        <w:rPr>
          <w:rStyle w:val="StyleUnderline"/>
        </w:rPr>
        <w:t>objective, however, should be deterrence, not victory</w:t>
      </w:r>
      <w:r w:rsidRPr="00A14B8D">
        <w:rPr>
          <w:sz w:val="12"/>
        </w:rPr>
        <w:t>. “</w:t>
      </w:r>
      <w:r w:rsidRPr="00A14B8D">
        <w:rPr>
          <w:rStyle w:val="StyleUnderline"/>
        </w:rPr>
        <w:t>The idea is to complicate China’s scenarios,</w:t>
      </w:r>
      <w:r w:rsidRPr="00A14B8D">
        <w:rPr>
          <w:sz w:val="12"/>
        </w:rPr>
        <w:t xml:space="preserve"> </w:t>
      </w:r>
      <w:r w:rsidRPr="00A14B8D">
        <w:rPr>
          <w:rStyle w:val="StyleUnderline"/>
        </w:rPr>
        <w:t>to make them pause,</w:t>
      </w:r>
      <w:r w:rsidRPr="00A14B8D">
        <w:rPr>
          <w:sz w:val="12"/>
        </w:rPr>
        <w:t xml:space="preserve"> to get </w:t>
      </w:r>
      <w:r w:rsidRPr="00A14B8D">
        <w:rPr>
          <w:rStyle w:val="StyleUnderline"/>
        </w:rPr>
        <w:t>them to think twice before they attack</w:t>
      </w:r>
      <w:r w:rsidRPr="00A14B8D">
        <w:rPr>
          <w:sz w:val="12"/>
        </w:rPr>
        <w:t xml:space="preserve">,” explained Rupert Hammond-Chambers, president of the U.S.-Taiwan Business Council. </w:t>
      </w:r>
      <w:r w:rsidRPr="00A14B8D">
        <w:rPr>
          <w:rStyle w:val="StyleUnderline"/>
        </w:rPr>
        <w:t>The higher the price any PRC government would pay for attempting to coerce Taipei, the less likely it would try to do so</w:t>
      </w:r>
      <w:r w:rsidRPr="00A14B8D">
        <w:rPr>
          <w:sz w:val="12"/>
        </w:rPr>
        <w:t xml:space="preserve">. Continued patience would remain good sense. That doesn’t mean there won’t be </w:t>
      </w:r>
      <w:r w:rsidRPr="00A14B8D">
        <w:rPr>
          <w:rStyle w:val="StyleUnderline"/>
        </w:rPr>
        <w:t>costs to the U.S.-China relationship</w:t>
      </w:r>
      <w:r w:rsidRPr="00A14B8D">
        <w:rPr>
          <w:sz w:val="12"/>
        </w:rPr>
        <w:t xml:space="preserve"> as a result, but they </w:t>
      </w:r>
      <w:r w:rsidRPr="00A14B8D">
        <w:rPr>
          <w:rStyle w:val="StyleUnderline"/>
        </w:rPr>
        <w:t>are worth bearing</w:t>
      </w:r>
      <w:r w:rsidRPr="00A14B8D">
        <w:rPr>
          <w:sz w:val="12"/>
        </w:rPr>
        <w:t xml:space="preserve">. There’s likely diplomatic turbulence. In the past military meetings have been suspended, though only temporarily. There could be economic retaliation, though the threat seems overblown: defense companies are barred from supplying the PRC and </w:t>
      </w:r>
      <w:r w:rsidRPr="00A14B8D">
        <w:rPr>
          <w:rStyle w:val="StyleUnderline"/>
        </w:rPr>
        <w:t>sanctions against civilian sales would hurt the PRC as well</w:t>
      </w:r>
      <w:r w:rsidRPr="00A14B8D">
        <w:rPr>
          <w:sz w:val="12"/>
        </w:rPr>
        <w:t xml:space="preserve">. Taipei will face a continuing difficult challenge in maintaining its independent international existence. </w:t>
      </w:r>
      <w:r w:rsidRPr="00A14B8D">
        <w:rPr>
          <w:rStyle w:val="StyleUnderline"/>
        </w:rPr>
        <w:t>Washington should establish a more routine weapons transfer process. Doing so would offer a form of strategic certainty short of war which would better protect Taiwanese security and advance American interests.</w:t>
      </w:r>
    </w:p>
    <w:p w:rsidR="00A14B8D" w:rsidRPr="00A14B8D" w:rsidRDefault="00A14B8D" w:rsidP="00A14B8D">
      <w:pPr>
        <w:pStyle w:val="Heading4"/>
        <w:rPr>
          <w:rFonts w:cs="Arial"/>
        </w:rPr>
      </w:pPr>
      <w:r w:rsidRPr="00A14B8D">
        <w:rPr>
          <w:rFonts w:cs="Arial"/>
        </w:rPr>
        <w:t>China can’t do anything about it – pushbacks would hurt themselves more than Taiwan</w:t>
      </w:r>
    </w:p>
    <w:p w:rsidR="00A14B8D" w:rsidRPr="00A14B8D" w:rsidRDefault="00A14B8D" w:rsidP="00A14B8D"/>
    <w:p w:rsidR="00A14B8D" w:rsidRPr="00A14B8D" w:rsidRDefault="00A14B8D" w:rsidP="00A14B8D">
      <w:r w:rsidRPr="00A14B8D">
        <w:rPr>
          <w:rStyle w:val="Style13ptBold"/>
        </w:rPr>
        <w:t>Wong, 15</w:t>
      </w:r>
      <w:r w:rsidRPr="00A14B8D">
        <w:t xml:space="preserve"> – [Chun Han, staff reporter for the Wall Street Journal, “China Has Few Options in Protesting U.S. Arms Sales to Taiwan”, 12/17/15, </w:t>
      </w:r>
      <w:hyperlink r:id="rId59" w:history="1">
        <w:r w:rsidRPr="00A14B8D">
          <w:rPr>
            <w:rStyle w:val="Hyperlink"/>
          </w:rPr>
          <w:t>http://www.wsj.com/articles/china-has-few-options-in-protesting-u-s-arms-sales-to-taiwan-1450373290</w:t>
        </w:r>
      </w:hyperlink>
      <w:r w:rsidRPr="00A14B8D">
        <w:t>, 7/2/16]JRO</w:t>
      </w:r>
    </w:p>
    <w:p w:rsidR="00A14B8D" w:rsidRPr="00A14B8D" w:rsidRDefault="00A14B8D" w:rsidP="00A14B8D">
      <w:pPr>
        <w:rPr>
          <w:sz w:val="14"/>
        </w:rPr>
      </w:pPr>
      <w:r w:rsidRPr="00A14B8D">
        <w:rPr>
          <w:sz w:val="14"/>
        </w:rPr>
        <w:t xml:space="preserve">BEIJING—Even as </w:t>
      </w:r>
      <w:r w:rsidRPr="00A14B8D">
        <w:rPr>
          <w:rStyle w:val="StyleUnderline"/>
        </w:rPr>
        <w:t>China</w:t>
      </w:r>
      <w:r w:rsidRPr="00A14B8D">
        <w:rPr>
          <w:sz w:val="14"/>
        </w:rPr>
        <w:t xml:space="preserve"> lashes out at Washington over a $1.83 billion arms package for Taiwan, </w:t>
      </w:r>
      <w:r w:rsidRPr="00A14B8D">
        <w:rPr>
          <w:rStyle w:val="StyleUnderline"/>
        </w:rPr>
        <w:t>its options for punishing U.S. companies involved in</w:t>
      </w:r>
      <w:r w:rsidRPr="00A14B8D">
        <w:rPr>
          <w:sz w:val="14"/>
        </w:rPr>
        <w:t xml:space="preserve"> the </w:t>
      </w:r>
      <w:r w:rsidRPr="00A14B8D">
        <w:rPr>
          <w:rStyle w:val="StyleUnderline"/>
        </w:rPr>
        <w:t>sales are limited</w:t>
      </w:r>
      <w:r w:rsidRPr="00A14B8D">
        <w:rPr>
          <w:sz w:val="14"/>
        </w:rPr>
        <w:t xml:space="preserve">. This week’s deal, the first arms sales to Taiwan authorized by the Obama administration in four years, quickly drew anger from Beijing, which sees such sales as interference in its sovereignty claims over the self-ruled island. The deal “seriously impairs China’s sovereignty and security,” Chinese foreign ministry spokesman Hong Lei said Thursday. “China’s government and enterprises won’t cooperate with or do business with companies” involved in arms sales to Taiwan. </w:t>
      </w:r>
      <w:r w:rsidRPr="00A14B8D">
        <w:rPr>
          <w:rStyle w:val="StyleUnderline"/>
        </w:rPr>
        <w:t>Beijing has often used its economic clout to help defend what it sees as key national interests,</w:t>
      </w:r>
      <w:r w:rsidRPr="00A14B8D">
        <w:rPr>
          <w:sz w:val="14"/>
        </w:rPr>
        <w:t xml:space="preserve"> whether by imposing punitive measures or offering incentives. It first threatened sanctions against U.S. companies selling arms to Taiwan nearly six years ago. </w:t>
      </w:r>
      <w:r w:rsidRPr="00A14B8D">
        <w:rPr>
          <w:rStyle w:val="StyleUnderline"/>
        </w:rPr>
        <w:t>But Beijing has limited means for swaying U.S. defense suppliers, which are barred from military sales to China.</w:t>
      </w:r>
      <w:r w:rsidRPr="00A14B8D">
        <w:rPr>
          <w:sz w:val="14"/>
        </w:rPr>
        <w:t xml:space="preserve"> “Such threats may work when companies like Boeing are involved,” said J. Michael Cole, a Taipei-based senior fellow with the University of Nottingham’s China Policy Institute. </w:t>
      </w:r>
      <w:r w:rsidRPr="00A14B8D">
        <w:rPr>
          <w:rStyle w:val="StyleUnderline"/>
        </w:rPr>
        <w:t>“But Raytheon and other purely defense firms that under U.S. law cannot operate in, or sell to, China</w:t>
      </w:r>
      <w:r w:rsidRPr="00A14B8D">
        <w:rPr>
          <w:sz w:val="14"/>
        </w:rPr>
        <w:t xml:space="preserve">? </w:t>
      </w:r>
      <w:r w:rsidRPr="00A14B8D">
        <w:rPr>
          <w:rStyle w:val="StyleUnderline"/>
        </w:rPr>
        <w:t>Much less so, evidently.” China could try to apply pressure on U.S. suppliers by attacking their civilian commercial interests,</w:t>
      </w:r>
      <w:r w:rsidRPr="00A14B8D">
        <w:rPr>
          <w:sz w:val="14"/>
        </w:rPr>
        <w:t xml:space="preserve"> some analysts say, </w:t>
      </w:r>
      <w:r w:rsidRPr="00A14B8D">
        <w:rPr>
          <w:rStyle w:val="StyleUnderline"/>
        </w:rPr>
        <w:t>though this may trigger retaliation from the U.S. against Chinese firms—something Beijing can ill afford amid a deepening economic slowdown</w:t>
      </w:r>
      <w:r w:rsidRPr="00A14B8D">
        <w:rPr>
          <w:sz w:val="14"/>
        </w:rPr>
        <w:t xml:space="preserve">. </w:t>
      </w:r>
      <w:r w:rsidRPr="00A14B8D">
        <w:rPr>
          <w:rStyle w:val="StyleUnderline"/>
        </w:rPr>
        <w:t>Raytheon</w:t>
      </w:r>
      <w:r w:rsidRPr="00A14B8D">
        <w:rPr>
          <w:sz w:val="14"/>
        </w:rPr>
        <w:t xml:space="preserve"> Co. </w:t>
      </w:r>
      <w:r w:rsidRPr="00A14B8D">
        <w:rPr>
          <w:rStyle w:val="StyleUnderline"/>
        </w:rPr>
        <w:t>and Lockheed Martin</w:t>
      </w:r>
      <w:r w:rsidRPr="00A14B8D">
        <w:rPr>
          <w:sz w:val="14"/>
        </w:rPr>
        <w:t xml:space="preserve"> Corp., the main contractors involved in the latest arms deal</w:t>
      </w:r>
      <w:r w:rsidRPr="00A14B8D">
        <w:rPr>
          <w:rStyle w:val="StyleUnderline"/>
        </w:rPr>
        <w:t>, have commercial interests in China</w:t>
      </w:r>
      <w:r w:rsidRPr="00A14B8D">
        <w:rPr>
          <w:sz w:val="14"/>
        </w:rPr>
        <w:t xml:space="preserve">. </w:t>
      </w:r>
      <w:r w:rsidRPr="00A14B8D">
        <w:rPr>
          <w:rStyle w:val="StyleUnderline"/>
        </w:rPr>
        <w:t>Lockheed Martin’s</w:t>
      </w:r>
      <w:r w:rsidRPr="00A14B8D">
        <w:rPr>
          <w:sz w:val="14"/>
        </w:rPr>
        <w:t xml:space="preserve"> newly acquired unit Sikorsky Aircraft Corp. </w:t>
      </w:r>
      <w:r w:rsidRPr="00A14B8D">
        <w:rPr>
          <w:rStyle w:val="StyleUnderline"/>
        </w:rPr>
        <w:t>sells civilian helicopters in China, while Raytheon has sold civilian air-traffic control systems and provided consultancy services in the mainland</w:t>
      </w:r>
      <w:r w:rsidRPr="00A14B8D">
        <w:rPr>
          <w:sz w:val="14"/>
        </w:rPr>
        <w:t>. Neither firm immediately responded to requests to comment. China has considered Taiwan a renegade province since 1949, when the Nationalists retreated there after their defeat in a civil war. The U.S. established diplomatic relations with Beijing in 1979, but also passed a law that year obliging Washington to help Taiwan defend itself. U.S. defense companies have sold more than $500 million in weapons to Taiwan since the last big government-brokered deal in 2011, which was valued at $5.9 billion. The latest sale comes just a month ahead of Taiwan elections, in which the opposition Democratic Progressive Party—which attracts supporters of Taiwanese independence—is tipped to regain the presidency, buoyed by public resentment over the ruling Nationalist Party’s push to forge closer economic ties with the mainland. Chinese state media acknowledged the significance of the deal’s timing, alleging that the U.S. was seeking to undermine cross-Strait efforts to ease tensions—including last month’s historic dialogue between Chinese President Xi Jinping and Taiwan President Ma Ying-</w:t>
      </w:r>
      <w:proofErr w:type="spellStart"/>
      <w:r w:rsidRPr="00A14B8D">
        <w:rPr>
          <w:sz w:val="14"/>
        </w:rPr>
        <w:t>jeou</w:t>
      </w:r>
      <w:proofErr w:type="spellEnd"/>
      <w:r w:rsidRPr="00A14B8D">
        <w:rPr>
          <w:sz w:val="14"/>
        </w:rPr>
        <w:t xml:space="preserve">, the first such meeting since the Chinese civil war. “The latest U.S. arms sale will set back the positive momentum as it serves the interests of those seeking Taiwan’s independence,” the official Xinhua News Agency said in a Thursday commentary. It also accused Washington of breaking promises made in a 1982 joint communiqué in which the U.S. pledged to gradually reduce and eventually halt arms sales to Taiwan. </w:t>
      </w:r>
      <w:r w:rsidRPr="00A14B8D">
        <w:rPr>
          <w:rStyle w:val="StyleUnderline"/>
        </w:rPr>
        <w:t>Beijing’s latest warnings mirrored those it issued in 2010 after the U.S. approved $6.4 billion in arms sales to Taiwan.</w:t>
      </w:r>
      <w:r w:rsidRPr="00A14B8D">
        <w:rPr>
          <w:sz w:val="14"/>
        </w:rPr>
        <w:t xml:space="preserve"> At the time, China also issued diplomatic protests and suspended some military exchanges with the U.S., </w:t>
      </w:r>
      <w:r w:rsidRPr="00A14B8D">
        <w:rPr>
          <w:rStyle w:val="StyleUnderline"/>
        </w:rPr>
        <w:t>though its threats didn’t</w:t>
      </w:r>
      <w:r w:rsidRPr="00A14B8D">
        <w:rPr>
          <w:sz w:val="14"/>
        </w:rPr>
        <w:t xml:space="preserve"> appear to </w:t>
      </w:r>
      <w:r w:rsidRPr="00A14B8D">
        <w:rPr>
          <w:rStyle w:val="StyleUnderline"/>
        </w:rPr>
        <w:t>yield any significant impact.</w:t>
      </w:r>
      <w:r w:rsidRPr="00A14B8D">
        <w:rPr>
          <w:sz w:val="14"/>
        </w:rPr>
        <w:t xml:space="preserve"> Boeing Co. and United Technologies Corp. were major suppliers on that deal, but neither firm had direct military sales in China—such sales have been banned by the U.S. since the 1989 crackdown on Tiananmen Square pro-democracy protests. </w:t>
      </w:r>
      <w:r w:rsidRPr="00A14B8D">
        <w:rPr>
          <w:rStyle w:val="StyleUnderline"/>
        </w:rPr>
        <w:t xml:space="preserve">Both firms continued to export civilian goods to China, </w:t>
      </w:r>
      <w:r w:rsidRPr="00A14B8D">
        <w:rPr>
          <w:sz w:val="14"/>
        </w:rPr>
        <w:t xml:space="preserve">a major market for Boeing’s commercial-airplane arm and United Technologies’ elevator division. It isn’t clear what steps China may take this time. Under the World Trade Organization’s rules, members can cite “essential security interests” to justify trade restrictions. This could let Beijing quickly halt imports from U.S. corporations without going through the WTO dispute-settlement process, according to a 2010 paper written by a U.S. Navy official on China’s sanction threats. China could also apply nontrade measures to punish U.S. companies, such as curbing their ability to participate in bilateral investment, denying their executives entry into the mainland or discouraging Chinese firms from doing business with them, said Cui Fan, an international trade expert at the University of International Business and Economics in Beijing. Chinese authorities can also block U.S. contractors from government tenders, given that Beijing isn’t a signatory to the WTO side agreement on government procurement, Mr. Cui said. </w:t>
      </w:r>
      <w:r w:rsidRPr="00A14B8D">
        <w:rPr>
          <w:rStyle w:val="StyleUnderline"/>
        </w:rPr>
        <w:t>Another option is to halt purchases of civilian aircraft from U.S. firms, a move that would hurt the likes of Boeing</w:t>
      </w:r>
      <w:r w:rsidRPr="00A14B8D">
        <w:rPr>
          <w:sz w:val="14"/>
        </w:rPr>
        <w:t xml:space="preserve">. In 2010, Chinese state media said Beijing could do so because it wasn’t a signatory to an international trade pact that curbs import duties on planes and aircraft components, except for those bought for military use. But </w:t>
      </w:r>
      <w:r w:rsidRPr="00A14B8D">
        <w:rPr>
          <w:rStyle w:val="StyleUnderline"/>
        </w:rPr>
        <w:t>such a move would</w:t>
      </w:r>
      <w:r w:rsidRPr="00A14B8D">
        <w:rPr>
          <w:sz w:val="14"/>
        </w:rPr>
        <w:t xml:space="preserve"> also </w:t>
      </w:r>
      <w:r w:rsidRPr="00A14B8D">
        <w:rPr>
          <w:rStyle w:val="StyleUnderline"/>
        </w:rPr>
        <w:t>hurt China’s aviation sector, which remains highly reliant on imported technology.</w:t>
      </w:r>
      <w:r w:rsidRPr="00A14B8D">
        <w:rPr>
          <w:sz w:val="14"/>
        </w:rPr>
        <w:t xml:space="preserve"> </w:t>
      </w:r>
      <w:r w:rsidRPr="00A14B8D">
        <w:rPr>
          <w:rStyle w:val="StyleUnderline"/>
        </w:rPr>
        <w:t>U.S. manufacturers provide key components for Chinese-made commercial aircraft</w:t>
      </w:r>
      <w:r w:rsidRPr="00A14B8D">
        <w:rPr>
          <w:sz w:val="14"/>
        </w:rPr>
        <w:t>—including electronic systems and engines—</w:t>
      </w:r>
      <w:r w:rsidRPr="00A14B8D">
        <w:rPr>
          <w:rStyle w:val="StyleUnderline"/>
        </w:rPr>
        <w:t>and Beijing isn’t likely to punish these suppliers</w:t>
      </w:r>
      <w:r w:rsidRPr="00A14B8D">
        <w:rPr>
          <w:sz w:val="14"/>
        </w:rPr>
        <w:t xml:space="preserve">, said Zhou </w:t>
      </w:r>
      <w:proofErr w:type="spellStart"/>
      <w:r w:rsidRPr="00A14B8D">
        <w:rPr>
          <w:sz w:val="14"/>
        </w:rPr>
        <w:t>Jisheng</w:t>
      </w:r>
      <w:proofErr w:type="spellEnd"/>
      <w:r w:rsidRPr="00A14B8D">
        <w:rPr>
          <w:sz w:val="14"/>
        </w:rPr>
        <w:t xml:space="preserve">, a retired aerospace engineer who helped design China’s first passenger jet, the ARJ21 regional aircraft. </w:t>
      </w:r>
    </w:p>
    <w:p w:rsidR="00A14B8D" w:rsidRPr="00A14B8D" w:rsidRDefault="00A14B8D" w:rsidP="00A14B8D"/>
    <w:p w:rsidR="00A14B8D" w:rsidRPr="00A14B8D" w:rsidRDefault="00A14B8D" w:rsidP="00A14B8D">
      <w:pPr>
        <w:pStyle w:val="Heading3"/>
      </w:pPr>
      <w:r w:rsidRPr="00A14B8D">
        <w:t xml:space="preserve">2NC ‘Don’t Defend’ Solvency </w:t>
      </w:r>
    </w:p>
    <w:p w:rsidR="00A14B8D" w:rsidRPr="00A14B8D" w:rsidRDefault="00A14B8D" w:rsidP="00A14B8D">
      <w:pPr>
        <w:pStyle w:val="Heading4"/>
      </w:pPr>
      <w:r w:rsidRPr="00A14B8D">
        <w:t xml:space="preserve">And, the U.S. shouldn’t get involved – avoids war </w:t>
      </w:r>
    </w:p>
    <w:p w:rsidR="00A14B8D" w:rsidRPr="00A14B8D" w:rsidRDefault="00A14B8D" w:rsidP="00A14B8D"/>
    <w:p w:rsidR="00A14B8D" w:rsidRPr="00A14B8D" w:rsidRDefault="00A14B8D" w:rsidP="00A14B8D">
      <w:pPr>
        <w:rPr>
          <w:rStyle w:val="Style13ptBold"/>
        </w:rPr>
      </w:pPr>
      <w:r w:rsidRPr="00A14B8D">
        <w:rPr>
          <w:rStyle w:val="Style13ptBold"/>
        </w:rPr>
        <w:t>Carpenter 7/6/16</w:t>
      </w:r>
    </w:p>
    <w:p w:rsidR="00A14B8D" w:rsidRPr="00A14B8D" w:rsidRDefault="00A14B8D" w:rsidP="00A14B8D">
      <w:pPr>
        <w:rPr>
          <w:rStyle w:val="Style13ptBold"/>
        </w:rPr>
      </w:pPr>
      <w:r w:rsidRPr="00A14B8D">
        <w:rPr>
          <w:rStyle w:val="Style13ptBold"/>
        </w:rPr>
        <w:t xml:space="preserve">(Ted Galen, a senior fellow at the Cato Institute and a contributing editor at the National Interest, “America Should Step Back from the Taiwan Time Bomb,” </w:t>
      </w:r>
      <w:proofErr w:type="spellStart"/>
      <w:r w:rsidRPr="00A14B8D">
        <w:rPr>
          <w:rStyle w:val="Style13ptBold"/>
        </w:rPr>
        <w:t>pg</w:t>
      </w:r>
      <w:proofErr w:type="spellEnd"/>
      <w:r w:rsidRPr="00A14B8D">
        <w:rPr>
          <w:rStyle w:val="Style13ptBold"/>
        </w:rPr>
        <w:t xml:space="preserve"> online @ http://nationalinterest.org/blog/the-skeptics/america-should-step-back-the-taiwan-time-bomb-16864 //</w:t>
      </w:r>
      <w:proofErr w:type="spellStart"/>
      <w:r w:rsidRPr="00A14B8D">
        <w:rPr>
          <w:rStyle w:val="Style13ptBold"/>
        </w:rPr>
        <w:t>ghs-ef</w:t>
      </w:r>
      <w:proofErr w:type="spellEnd"/>
      <w:r w:rsidRPr="00A14B8D">
        <w:rPr>
          <w:rStyle w:val="Style13ptBold"/>
        </w:rPr>
        <w:t>)</w:t>
      </w:r>
    </w:p>
    <w:p w:rsidR="00A14B8D" w:rsidRPr="00A14B8D" w:rsidRDefault="00A14B8D" w:rsidP="00A14B8D">
      <w:pPr>
        <w:rPr>
          <w:sz w:val="12"/>
        </w:rPr>
      </w:pPr>
      <w:r w:rsidRPr="00A14B8D">
        <w:rPr>
          <w:sz w:val="12"/>
        </w:rPr>
        <w:t xml:space="preserve">More fundamentally, </w:t>
      </w:r>
      <w:r w:rsidRPr="00A14B8D">
        <w:rPr>
          <w:rStyle w:val="StyleUnderline"/>
        </w:rPr>
        <w:t xml:space="preserve">the accident was yet another step in the deterioration of relations between Beijing and Taipei since the election </w:t>
      </w:r>
      <w:r w:rsidRPr="00A14B8D">
        <w:rPr>
          <w:sz w:val="12"/>
        </w:rPr>
        <w:t xml:space="preserve">of Democratic Progressive Party president and legislature. </w:t>
      </w:r>
      <w:r w:rsidRPr="00A14B8D">
        <w:rPr>
          <w:rStyle w:val="StyleUnderline"/>
        </w:rPr>
        <w:t>Chinese leaders were unhappy about the victory of</w:t>
      </w:r>
      <w:r w:rsidRPr="00A14B8D">
        <w:rPr>
          <w:sz w:val="12"/>
        </w:rPr>
        <w:t xml:space="preserve"> the DPP’s </w:t>
      </w:r>
      <w:r w:rsidRPr="00A14B8D">
        <w:rPr>
          <w:rStyle w:val="Emphasis"/>
        </w:rPr>
        <w:t xml:space="preserve">Tsai </w:t>
      </w:r>
      <w:r w:rsidRPr="00A14B8D">
        <w:rPr>
          <w:sz w:val="12"/>
        </w:rPr>
        <w:t xml:space="preserve">Ing-wen as Taiwan’s new president, </w:t>
      </w:r>
      <w:r w:rsidRPr="00A14B8D">
        <w:rPr>
          <w:rStyle w:val="StyleUnderline"/>
        </w:rPr>
        <w:t>even though she was not as strident in her advocacy of formal independence for the island as the last DPP president</w:t>
      </w:r>
      <w:r w:rsidRPr="00A14B8D">
        <w:rPr>
          <w:sz w:val="12"/>
        </w:rPr>
        <w:t xml:space="preserve">, Chen Shui-bian, had been. Even before she took office in May, </w:t>
      </w:r>
      <w:r w:rsidRPr="00A14B8D">
        <w:rPr>
          <w:rStyle w:val="StyleUnderline"/>
        </w:rPr>
        <w:t>Beijing warned Tsai and her supporters that they must accept the so-called 1992 consensus that there was one China</w:t>
      </w:r>
      <w:r w:rsidRPr="00A14B8D">
        <w:rPr>
          <w:sz w:val="12"/>
        </w:rPr>
        <w:t xml:space="preserve">, however much the two sides might disagree about the specific definition of that concept. And that attitude has not softened in the slightest. Zhang Zhijun, the head of the Taiwan Affairs Office, put it bluntly to a visiting Taiwanese business delegation in late May. “There is no future in Taiwan independence, and this cannot become an option for Taiwan’s future. This is the conclusion of history.” He added that “some people say you must pay attention to broad public opinion in Taiwan,” but he would have none of that reasoning. “Taiwan society ought to understand and attach great importance to the feelings of the 1.37 billion residents of the mainland.” At first Tsai waffled, and then openly balked at accepting the 1992 consensus. Beijing’s irritation mounted quickly in response. In late June, barely a month after Tsai took office, China severed all liaison contacts between the Taiwan Affairs Office and its Taiwanese counterpart. </w:t>
      </w:r>
      <w:r w:rsidRPr="00A14B8D">
        <w:rPr>
          <w:rStyle w:val="StyleUnderline"/>
        </w:rPr>
        <w:t>Rejecting the 1992 consensus was hardly Tsai’s only offense from Beijing’s standpoint. Allies of her administration have pushed Taiwan’s independent territorial claims in the South China Sea</w:t>
      </w:r>
      <w:r w:rsidRPr="00A14B8D">
        <w:rPr>
          <w:sz w:val="12"/>
        </w:rPr>
        <w:t xml:space="preserve">. </w:t>
      </w:r>
      <w:r w:rsidRPr="00A14B8D">
        <w:rPr>
          <w:rStyle w:val="StyleUnderline"/>
        </w:rPr>
        <w:t xml:space="preserve">She had embarked on an extremely conciliatory policy toward China’s </w:t>
      </w:r>
      <w:proofErr w:type="spellStart"/>
      <w:r w:rsidRPr="00A14B8D">
        <w:rPr>
          <w:rStyle w:val="StyleUnderline"/>
        </w:rPr>
        <w:t>archstrategic</w:t>
      </w:r>
      <w:proofErr w:type="spellEnd"/>
      <w:r w:rsidRPr="00A14B8D">
        <w:rPr>
          <w:rStyle w:val="StyleUnderline"/>
        </w:rPr>
        <w:t xml:space="preserve"> adversary, Japan</w:t>
      </w:r>
      <w:r w:rsidRPr="00A14B8D">
        <w:rPr>
          <w:sz w:val="12"/>
        </w:rPr>
        <w:t xml:space="preserve">. And in early June, Taiwan for the first time held a commemorative ceremony for the victims of the 1989 Tiananmen Square massacre. That was an especially bold thumb in the eye of Beijing’s authorities. And to top matters off, Taiwan will be testing its new antimissile systems in the United States later this month. As the last item indicates, </w:t>
      </w:r>
      <w:r w:rsidRPr="00A14B8D">
        <w:rPr>
          <w:rStyle w:val="StyleUnderline"/>
        </w:rPr>
        <w:t>the United States is far more than a mere spectator to these developments</w:t>
      </w:r>
      <w:r w:rsidRPr="00A14B8D">
        <w:rPr>
          <w:sz w:val="12"/>
        </w:rPr>
        <w:t>. America has a loosely-defined but nonetheless real obligation to defend Taiwan under the 1979 Taiwan Relations Act. Washington also continues to sell weapons systems to Taipei. Beijing has complained about both aspects of this relationship, but that seemed little more than an exercise in pro forma diplomatic protests during the eight years that the conciliatory Ma Ying-</w:t>
      </w:r>
      <w:proofErr w:type="spellStart"/>
      <w:r w:rsidRPr="00A14B8D">
        <w:rPr>
          <w:sz w:val="12"/>
        </w:rPr>
        <w:t>jeou</w:t>
      </w:r>
      <w:proofErr w:type="spellEnd"/>
      <w:r w:rsidRPr="00A14B8D">
        <w:rPr>
          <w:sz w:val="12"/>
        </w:rPr>
        <w:t xml:space="preserve"> and the Kuomintang party governed Taiwan. T</w:t>
      </w:r>
      <w:r w:rsidRPr="00A14B8D">
        <w:rPr>
          <w:rStyle w:val="StyleUnderline"/>
        </w:rPr>
        <w:t>hat period of stability has clearly come to an end, and the United States needs to reconsider the wisdom of its security commitment to Taiwan</w:t>
      </w:r>
      <w:r w:rsidRPr="00A14B8D">
        <w:rPr>
          <w:sz w:val="12"/>
        </w:rPr>
        <w:t>. Impatience on the part of Beijing, rash action on the part of pro-independence Taiwanese, or just a bad accident could trigger a crisis with devastating consequences for the United States. The latest incident highlights the danger. Imagine if the fishing trawler the Taiwanese missile struck had been from the mainland rather than Taiwan. Imagine if it had been a Chinese naval vessel that was struck. One suspects that Beijing’s response would have been a lot less restrained. The Taiwan Strait is a ticking time bomb. The Taiwanese people seem ever more determined to chart their own destiny distinct from the mainland. The mainland authorities are determined that reunification will take place at some point, and their patience is not inexhaustible. It’s hard to see how this turns out well, and unless the United States extricates itself from this increasingly dangerous commitment, it will be one of the casualties when the time bomb explodes.</w:t>
      </w:r>
    </w:p>
    <w:p w:rsidR="00A14B8D" w:rsidRPr="00A14B8D" w:rsidRDefault="00A14B8D" w:rsidP="00A14B8D">
      <w:pPr>
        <w:pStyle w:val="Heading3"/>
      </w:pPr>
      <w:r w:rsidRPr="00A14B8D">
        <w:t>AT: Legal Obligation to Defend</w:t>
      </w:r>
    </w:p>
    <w:p w:rsidR="00A14B8D" w:rsidRPr="00A14B8D" w:rsidRDefault="00A14B8D" w:rsidP="00A14B8D">
      <w:pPr>
        <w:pStyle w:val="Heading4"/>
      </w:pPr>
    </w:p>
    <w:p w:rsidR="00A14B8D" w:rsidRPr="00A14B8D" w:rsidRDefault="00A14B8D" w:rsidP="00A14B8D">
      <w:pPr>
        <w:pStyle w:val="Heading4"/>
      </w:pPr>
      <w:r w:rsidRPr="00A14B8D">
        <w:t xml:space="preserve">Nope </w:t>
      </w:r>
    </w:p>
    <w:p w:rsidR="00A14B8D" w:rsidRPr="00A14B8D" w:rsidRDefault="00A14B8D" w:rsidP="00A14B8D">
      <w:pPr>
        <w:rPr>
          <w:rStyle w:val="Style13ptBold"/>
        </w:rPr>
      </w:pPr>
    </w:p>
    <w:p w:rsidR="00A14B8D" w:rsidRPr="00A14B8D" w:rsidRDefault="00A14B8D" w:rsidP="00A14B8D">
      <w:pPr>
        <w:rPr>
          <w:rStyle w:val="Style13ptBold"/>
        </w:rPr>
      </w:pPr>
      <w:r w:rsidRPr="00A14B8D">
        <w:rPr>
          <w:rStyle w:val="Style13ptBold"/>
        </w:rPr>
        <w:t>Ku 16</w:t>
      </w:r>
    </w:p>
    <w:p w:rsidR="00A14B8D" w:rsidRPr="00A14B8D" w:rsidRDefault="00A14B8D" w:rsidP="00A14B8D">
      <w:pPr>
        <w:rPr>
          <w:rStyle w:val="Style13ptBold"/>
        </w:rPr>
      </w:pPr>
      <w:r w:rsidRPr="00A14B8D">
        <w:rPr>
          <w:rStyle w:val="Style13ptBold"/>
        </w:rPr>
        <w:t xml:space="preserve">(Julian, Maurice A. Deane Distinguished Professor of Constitutional Law at Hofstra University School of Law. He is a co-founder of </w:t>
      </w:r>
      <w:proofErr w:type="spellStart"/>
      <w:r w:rsidRPr="00A14B8D">
        <w:rPr>
          <w:rStyle w:val="Style13ptBold"/>
        </w:rPr>
        <w:t>Opinio</w:t>
      </w:r>
      <w:proofErr w:type="spellEnd"/>
      <w:r w:rsidRPr="00A14B8D">
        <w:rPr>
          <w:rStyle w:val="Style13ptBold"/>
        </w:rPr>
        <w:t xml:space="preserve"> Juris, the leading blog on international law., “Taiwan’s U.S. Defense Guarantee is Not Strong, But It Isn’t That Weak Either,” </w:t>
      </w:r>
      <w:proofErr w:type="spellStart"/>
      <w:r w:rsidRPr="00A14B8D">
        <w:rPr>
          <w:rStyle w:val="Style13ptBold"/>
        </w:rPr>
        <w:t>pg</w:t>
      </w:r>
      <w:proofErr w:type="spellEnd"/>
      <w:r w:rsidRPr="00A14B8D">
        <w:rPr>
          <w:rStyle w:val="Style13ptBold"/>
        </w:rPr>
        <w:t xml:space="preserve"> online @ https://www.lawfareblog.com/taiwans-us-defense-guarantee-not-strong-it-isnt-weak-either //</w:t>
      </w:r>
      <w:proofErr w:type="spellStart"/>
      <w:r w:rsidRPr="00A14B8D">
        <w:rPr>
          <w:rStyle w:val="Style13ptBold"/>
        </w:rPr>
        <w:t>ghs-ef</w:t>
      </w:r>
      <w:proofErr w:type="spellEnd"/>
      <w:r w:rsidRPr="00A14B8D">
        <w:rPr>
          <w:rStyle w:val="Style13ptBold"/>
        </w:rPr>
        <w:t>)</w:t>
      </w:r>
    </w:p>
    <w:p w:rsidR="00A14B8D" w:rsidRPr="00A14B8D" w:rsidRDefault="00A14B8D" w:rsidP="00A14B8D">
      <w:pPr>
        <w:rPr>
          <w:rStyle w:val="StyleUnderline"/>
        </w:rPr>
      </w:pPr>
      <w:r w:rsidRPr="00A14B8D">
        <w:rPr>
          <w:sz w:val="16"/>
        </w:rPr>
        <w:t xml:space="preserve">U.S.-China relations, never simple, are likely to be further complicated by the expected landslide election tomorrow of Tsai Ing-wen as the new president of the Republic of China on Taiwan. Tsai is the chair of the traditionally pro-independence Democratic Progressive Party and many – though not all – of her supporters want Taiwan to declare formal independence from China. </w:t>
      </w:r>
      <w:r w:rsidRPr="00A14B8D">
        <w:rPr>
          <w:rStyle w:val="StyleUnderline"/>
        </w:rPr>
        <w:t xml:space="preserve">Tsai has been careful not to over-commit herself on independence </w:t>
      </w:r>
      <w:r w:rsidRPr="00A14B8D">
        <w:rPr>
          <w:sz w:val="16"/>
        </w:rPr>
        <w:t>so as not to overly antagonize China or the U.S. – which is, in turn, worried about antagonizing China. But given her party’s pedigree</w:t>
      </w:r>
      <w:r w:rsidRPr="00A14B8D">
        <w:rPr>
          <w:rStyle w:val="StyleUnderline"/>
        </w:rPr>
        <w:t>, China is likely to be less friendly</w:t>
      </w:r>
      <w:r w:rsidRPr="00A14B8D">
        <w:rPr>
          <w:sz w:val="16"/>
        </w:rPr>
        <w:t xml:space="preserve">, if not overtly hostile, towards the new Tsai DPP government. Note, China has never ruled out the use of military force to ensure Taiwan’s unification with the country. With that in mind, </w:t>
      </w:r>
      <w:r w:rsidRPr="00A14B8D">
        <w:rPr>
          <w:rStyle w:val="StyleUnderline"/>
        </w:rPr>
        <w:t>it is worth considering whether and to what extent the U.S. has an obligation</w:t>
      </w:r>
      <w:r w:rsidRPr="00A14B8D">
        <w:rPr>
          <w:sz w:val="16"/>
        </w:rPr>
        <w:t xml:space="preserve"> – legal or otherwise – </w:t>
      </w:r>
      <w:r w:rsidRPr="00A14B8D">
        <w:rPr>
          <w:rStyle w:val="StyleUnderline"/>
        </w:rPr>
        <w:t>to defend Taiwan against military action by China</w:t>
      </w:r>
      <w:r w:rsidRPr="00A14B8D">
        <w:rPr>
          <w:sz w:val="16"/>
        </w:rPr>
        <w:t xml:space="preserve">. Commentators, such as Richard Bernstein writing in Foreign Policy, sometimes refer to a U.S. obligation “to intervene if China launched an armed strike on Taiwan.” </w:t>
      </w:r>
      <w:r w:rsidRPr="00A14B8D">
        <w:rPr>
          <w:rStyle w:val="StyleUnderline"/>
        </w:rPr>
        <w:t>As a legal matter, this is</w:t>
      </w:r>
      <w:r w:rsidRPr="00A14B8D">
        <w:rPr>
          <w:sz w:val="16"/>
        </w:rPr>
        <w:t xml:space="preserve"> both not quite right and not exactly </w:t>
      </w:r>
      <w:r w:rsidRPr="00A14B8D">
        <w:rPr>
          <w:rStyle w:val="StyleUnderline"/>
        </w:rPr>
        <w:t>wrong</w:t>
      </w:r>
      <w:r w:rsidRPr="00A14B8D">
        <w:rPr>
          <w:sz w:val="16"/>
        </w:rPr>
        <w:t xml:space="preserve">. While </w:t>
      </w:r>
      <w:r w:rsidRPr="00A14B8D">
        <w:rPr>
          <w:rStyle w:val="Emphasis"/>
        </w:rPr>
        <w:t>the U.S. does not have a strict legal obligation to defend Taiwan against an attack by China</w:t>
      </w:r>
      <w:r w:rsidRPr="00A14B8D">
        <w:rPr>
          <w:sz w:val="16"/>
        </w:rPr>
        <w:t xml:space="preserve">, in my view, the U.S. does not have a strict legal obligation to defend its other allies either. Here, the relevant legal document is the Taiwan Relations Act (TRA). The legislation was enacted by Congress in 1979 following the U.S. decision to cut ties with Taiwan, abrogate the U.S.-Republic of China (Taiwan) Mutual Defense Treaty, and establish relations with China. The TRA is frequently cited by U.S. policymakers as the legal framework governing Taiwan policy actions. In reality, although </w:t>
      </w:r>
      <w:r w:rsidRPr="00A14B8D">
        <w:rPr>
          <w:rStyle w:val="StyleUnderline"/>
        </w:rPr>
        <w:t>the TRA</w:t>
      </w:r>
      <w:r w:rsidRPr="00A14B8D">
        <w:rPr>
          <w:sz w:val="16"/>
        </w:rPr>
        <w:t xml:space="preserve"> has practical importance for civil and commercial relations with Taiwan</w:t>
      </w:r>
      <w:r w:rsidRPr="00A14B8D">
        <w:rPr>
          <w:rStyle w:val="StyleUnderline"/>
        </w:rPr>
        <w:t>, it does not strictly bind U.S. policymakers with respect to US-China-Taiwan relations.</w:t>
      </w:r>
    </w:p>
    <w:p w:rsidR="00A14B8D" w:rsidRPr="00A14B8D" w:rsidRDefault="00A14B8D" w:rsidP="00A14B8D">
      <w:pPr>
        <w:pStyle w:val="Heading3"/>
      </w:pPr>
      <w:r w:rsidRPr="00A14B8D">
        <w:t xml:space="preserve">2NC Arms Sales Solvency </w:t>
      </w:r>
    </w:p>
    <w:p w:rsidR="00A14B8D" w:rsidRPr="00A14B8D" w:rsidRDefault="00A14B8D" w:rsidP="00A14B8D"/>
    <w:p w:rsidR="00A14B8D" w:rsidRPr="00A14B8D" w:rsidRDefault="00A14B8D" w:rsidP="00A14B8D">
      <w:pPr>
        <w:pStyle w:val="Heading4"/>
      </w:pPr>
      <w:r w:rsidRPr="00A14B8D">
        <w:t>Arms sales solve and wont upset relations enough for China to undercut cooperation</w:t>
      </w:r>
    </w:p>
    <w:p w:rsidR="00A14B8D" w:rsidRPr="00A14B8D" w:rsidRDefault="00A14B8D" w:rsidP="00A14B8D"/>
    <w:p w:rsidR="00A14B8D" w:rsidRPr="00A14B8D" w:rsidRDefault="00A14B8D" w:rsidP="00A14B8D">
      <w:pPr>
        <w:rPr>
          <w:rStyle w:val="Style13ptBold"/>
        </w:rPr>
      </w:pPr>
      <w:r w:rsidRPr="00A14B8D">
        <w:rPr>
          <w:rStyle w:val="Style13ptBold"/>
        </w:rPr>
        <w:t>Hoff 15</w:t>
      </w:r>
    </w:p>
    <w:p w:rsidR="00A14B8D" w:rsidRPr="00A14B8D" w:rsidRDefault="00A14B8D" w:rsidP="00A14B8D">
      <w:pPr>
        <w:rPr>
          <w:rStyle w:val="Style13ptBold"/>
        </w:rPr>
      </w:pPr>
      <w:r w:rsidRPr="00A14B8D">
        <w:rPr>
          <w:rStyle w:val="Style13ptBold"/>
        </w:rPr>
        <w:t xml:space="preserve">(Rachel, Director of Defense Analysis at the American Action Forum. master’s degree in Global Policy Studies from the University of Texas at Austin’s LBJ School of Public Affairs and a bachelor’s degree in Political Science from Tufts University. “Five Things that Should be in the U.S. Arms Sale to Taiwan,” </w:t>
      </w:r>
      <w:proofErr w:type="spellStart"/>
      <w:r w:rsidRPr="00A14B8D">
        <w:rPr>
          <w:rStyle w:val="Style13ptBold"/>
        </w:rPr>
        <w:t>pg</w:t>
      </w:r>
      <w:proofErr w:type="spellEnd"/>
      <w:r w:rsidRPr="00A14B8D">
        <w:rPr>
          <w:rStyle w:val="Style13ptBold"/>
        </w:rPr>
        <w:t xml:space="preserve"> online @ https://www.americanactionforum.org/insight/five-things-that-should-be-in-the-us-arms-sale-to-taiwan/#ixzz4MtbHl9u8 //</w:t>
      </w:r>
      <w:proofErr w:type="spellStart"/>
      <w:r w:rsidRPr="00A14B8D">
        <w:rPr>
          <w:rStyle w:val="Style13ptBold"/>
        </w:rPr>
        <w:t>ghs-ef</w:t>
      </w:r>
      <w:proofErr w:type="spellEnd"/>
      <w:r w:rsidRPr="00A14B8D">
        <w:rPr>
          <w:rStyle w:val="Style13ptBold"/>
        </w:rPr>
        <w:t>)</w:t>
      </w:r>
    </w:p>
    <w:p w:rsidR="00A14B8D" w:rsidRPr="00AA0A9E" w:rsidRDefault="00A14B8D" w:rsidP="00A14B8D">
      <w:pPr>
        <w:rPr>
          <w:sz w:val="12"/>
        </w:rPr>
      </w:pPr>
      <w:r w:rsidRPr="00A14B8D">
        <w:rPr>
          <w:sz w:val="12"/>
        </w:rPr>
        <w:t xml:space="preserve">A recent article in Bloomberg indicates that the </w:t>
      </w:r>
      <w:r w:rsidRPr="00A14B8D">
        <w:rPr>
          <w:rStyle w:val="StyleUnderline"/>
        </w:rPr>
        <w:t>Obama</w:t>
      </w:r>
      <w:r w:rsidRPr="00A14B8D">
        <w:rPr>
          <w:sz w:val="12"/>
        </w:rPr>
        <w:t xml:space="preserve"> Administration will soon announce the first U.S. arms sale to Taiwan since 2011. The four-year gap since the last round of sales is the longest period of time without an arms deal since the 1979 Taiwan Relations Act (TRA) defined the U.S.-Taiwan relationship. </w:t>
      </w:r>
      <w:r w:rsidRPr="00A14B8D">
        <w:rPr>
          <w:rStyle w:val="StyleUnderline"/>
        </w:rPr>
        <w:t>When the United States established diplomatic relations with the People’s Republic of China, it severed official diplomatic ties with Taiwan</w:t>
      </w:r>
      <w:r w:rsidRPr="00A14B8D">
        <w:rPr>
          <w:sz w:val="12"/>
        </w:rPr>
        <w:t xml:space="preserve">, which it had previously recognized as the government of China. </w:t>
      </w:r>
      <w:r w:rsidRPr="00A14B8D">
        <w:rPr>
          <w:rStyle w:val="StyleUnderline"/>
        </w:rPr>
        <w:t>Congress passed the TRA to facilitate continued non-diplomatic relations between America and Taiwan and help maintain peace and security in the region. One important aspect of the TRA is that it requires the U</w:t>
      </w:r>
      <w:r w:rsidRPr="00A14B8D">
        <w:rPr>
          <w:sz w:val="12"/>
        </w:rPr>
        <w:t xml:space="preserve">nited </w:t>
      </w:r>
      <w:r w:rsidRPr="00A14B8D">
        <w:rPr>
          <w:rStyle w:val="StyleUnderline"/>
        </w:rPr>
        <w:t>S</w:t>
      </w:r>
      <w:r w:rsidRPr="00A14B8D">
        <w:rPr>
          <w:sz w:val="12"/>
        </w:rPr>
        <w:t>tates</w:t>
      </w:r>
      <w:r w:rsidRPr="00A14B8D">
        <w:rPr>
          <w:rStyle w:val="StyleUnderline"/>
        </w:rPr>
        <w:t xml:space="preserve"> to “make available to Taiwan such defense articles and defense services in such quantity as may be necessary to enable Taiwan to maintain a sufficient self-defense capability</w:t>
      </w:r>
      <w:r w:rsidRPr="00A14B8D">
        <w:rPr>
          <w:sz w:val="12"/>
        </w:rPr>
        <w:t xml:space="preserve">.” Since 1979, every president has announced multiple arms sales to Taiwan. The </w:t>
      </w:r>
      <w:r w:rsidRPr="00A14B8D">
        <w:rPr>
          <w:rStyle w:val="StyleUnderline"/>
        </w:rPr>
        <w:t>Obama</w:t>
      </w:r>
      <w:r w:rsidRPr="00A14B8D">
        <w:rPr>
          <w:sz w:val="12"/>
        </w:rPr>
        <w:t xml:space="preserve"> Administration </w:t>
      </w:r>
      <w:r w:rsidRPr="00A14B8D">
        <w:rPr>
          <w:rStyle w:val="StyleUnderline"/>
        </w:rPr>
        <w:t>has sold $12 billion worth of military equipment to Taiwan, but the four-year break led to bipartisan pressure from Congress to announce another round of sales</w:t>
      </w:r>
      <w:r w:rsidRPr="00A14B8D">
        <w:rPr>
          <w:sz w:val="12"/>
        </w:rPr>
        <w:t xml:space="preserve">. The reported $1 billion in new arms sales to Taiwan would relieve congressional pressure but would also be likely to increase tension in the U.S.-China relationship. The Chinese government, which opposes the sale of military equipment to Taiwan, usually responds negatively to arms deal announcements. China often cancels upcoming military exchanges with the United States but is unlikely to respond by fundamentally challenging American interests because of arms sales to Taiwan. </w:t>
      </w:r>
      <w:r w:rsidRPr="00A14B8D">
        <w:rPr>
          <w:rStyle w:val="StyleUnderline"/>
        </w:rPr>
        <w:t xml:space="preserve">The purpose of U.S. arms sales is to enable Taiwan to ensure its own self-defense. Fundamentally, Taiwan’s defense strategy should focus on making a potential attack cost-prohibitive for China. </w:t>
      </w:r>
      <w:r w:rsidRPr="00A14B8D">
        <w:rPr>
          <w:rStyle w:val="Emphasis"/>
        </w:rPr>
        <w:t>Therefore, Taiwanese arms purchases should raise the costs of Chinese offensive action</w:t>
      </w:r>
      <w:r w:rsidRPr="00A14B8D">
        <w:rPr>
          <w:sz w:val="12"/>
        </w:rPr>
        <w:t xml:space="preserve">. </w:t>
      </w:r>
      <w:r w:rsidRPr="00A14B8D">
        <w:rPr>
          <w:rStyle w:val="Emphasis"/>
        </w:rPr>
        <w:t>Since China’s recent military buildup poses a multi-faceted threat, Taiwan should make military investments with regard to land, sea, and air capabilities—with a particular focus on asymmetric systems</w:t>
      </w:r>
      <w:r w:rsidRPr="00A14B8D">
        <w:rPr>
          <w:sz w:val="12"/>
        </w:rPr>
        <w:t xml:space="preserve">, </w:t>
      </w:r>
      <w:r w:rsidRPr="00A14B8D">
        <w:rPr>
          <w:rStyle w:val="StyleUnderline"/>
        </w:rPr>
        <w:t>which are inexpensive weapons capable of taking on much more expensive systems</w:t>
      </w:r>
      <w:r w:rsidRPr="00A14B8D">
        <w:rPr>
          <w:sz w:val="12"/>
        </w:rPr>
        <w:t xml:space="preserve">. With that in mind, </w:t>
      </w:r>
      <w:r w:rsidRPr="00A14B8D">
        <w:rPr>
          <w:rStyle w:val="StyleUnderline"/>
        </w:rPr>
        <w:t>here are five things that should be in</w:t>
      </w:r>
      <w:r w:rsidRPr="00A14B8D">
        <w:rPr>
          <w:sz w:val="12"/>
        </w:rPr>
        <w:t xml:space="preserve"> the new package of </w:t>
      </w:r>
      <w:r w:rsidRPr="00A14B8D">
        <w:rPr>
          <w:rStyle w:val="StyleUnderline"/>
        </w:rPr>
        <w:t>U.S. arms sales to Taiwan</w:t>
      </w:r>
      <w:r w:rsidRPr="00A14B8D">
        <w:rPr>
          <w:sz w:val="12"/>
        </w:rPr>
        <w:t xml:space="preserve">: 1. </w:t>
      </w:r>
      <w:r w:rsidRPr="00A14B8D">
        <w:rPr>
          <w:rStyle w:val="StyleUnderline"/>
        </w:rPr>
        <w:t>Anti-Ship &amp; Anti-Submarine Capabilities</w:t>
      </w:r>
      <w:r w:rsidRPr="00A14B8D">
        <w:rPr>
          <w:sz w:val="12"/>
        </w:rPr>
        <w:t xml:space="preserve"> </w:t>
      </w:r>
      <w:r w:rsidRPr="00A14B8D">
        <w:rPr>
          <w:rStyle w:val="StyleUnderline"/>
        </w:rPr>
        <w:t>Much of the Chinese military buildup has been focused on naval capabilities. Therefore, small missile frigates are indispensable, and selling Taiwan more of these ships would strengthen its defense</w:t>
      </w:r>
      <w:r w:rsidRPr="00A14B8D">
        <w:rPr>
          <w:sz w:val="12"/>
        </w:rPr>
        <w:t xml:space="preserve">. Undersea mines would also be an inexpensive but highly effective system for Taiwanese investment. Mines would be useful in anti-submarine warfare as well, especially as China increases in its sub fleet. 2. </w:t>
      </w:r>
      <w:r w:rsidRPr="00A14B8D">
        <w:rPr>
          <w:rStyle w:val="StyleUnderline"/>
        </w:rPr>
        <w:t>Anti-Air Capabilities</w:t>
      </w:r>
      <w:r w:rsidRPr="00A14B8D">
        <w:rPr>
          <w:sz w:val="12"/>
        </w:rPr>
        <w:t xml:space="preserve"> </w:t>
      </w:r>
      <w:r w:rsidRPr="00A14B8D">
        <w:rPr>
          <w:rStyle w:val="StyleUnderline"/>
        </w:rPr>
        <w:t>Another major aspect of China’s military buildup has been modernizing its air forces</w:t>
      </w:r>
      <w:r w:rsidRPr="00A14B8D">
        <w:rPr>
          <w:sz w:val="12"/>
        </w:rPr>
        <w:t xml:space="preserve">. Additionally, China has an estimated 1,500 short-range ballistic missiles pointed at Taiwan. In response, </w:t>
      </w:r>
      <w:r w:rsidRPr="00A14B8D">
        <w:rPr>
          <w:rStyle w:val="Emphasis"/>
        </w:rPr>
        <w:t>Taiwan should invest even more heavily in missile defense and anti-aircraft systems</w:t>
      </w:r>
      <w:r w:rsidRPr="00A14B8D">
        <w:rPr>
          <w:sz w:val="12"/>
        </w:rPr>
        <w:t xml:space="preserve">. After purchasing the Patriot Advanced Capability (PAC) interceptors from the United States, Taiwan has shown a commitment to continually upgrading its missile defense, which is among the most modern systems in the world. </w:t>
      </w:r>
      <w:r w:rsidRPr="00A14B8D">
        <w:rPr>
          <w:rStyle w:val="StyleUnderline"/>
        </w:rPr>
        <w:t>Selling Taiwan additional PAC-3 units or</w:t>
      </w:r>
      <w:r w:rsidRPr="00A14B8D">
        <w:rPr>
          <w:sz w:val="12"/>
        </w:rPr>
        <w:t xml:space="preserve"> even the Terminal High Altitude Area Defense (</w:t>
      </w:r>
      <w:r w:rsidRPr="00A14B8D">
        <w:rPr>
          <w:rStyle w:val="Emphasis"/>
        </w:rPr>
        <w:t>THAAD</w:t>
      </w:r>
      <w:r w:rsidRPr="00A14B8D">
        <w:rPr>
          <w:sz w:val="12"/>
        </w:rPr>
        <w:t xml:space="preserve">) system </w:t>
      </w:r>
      <w:r w:rsidRPr="00A14B8D">
        <w:rPr>
          <w:rStyle w:val="Emphasis"/>
        </w:rPr>
        <w:t>would strengthen the island’s anti-air capabilities</w:t>
      </w:r>
      <w:r w:rsidRPr="00A14B8D">
        <w:rPr>
          <w:sz w:val="12"/>
        </w:rPr>
        <w:t xml:space="preserve">. </w:t>
      </w:r>
      <w:r w:rsidRPr="00A14B8D">
        <w:rPr>
          <w:rStyle w:val="StyleUnderline"/>
        </w:rPr>
        <w:t>Surface-to-air capabilities, such as Stinger missile systems, could help support anti-air missions as well</w:t>
      </w:r>
      <w:r w:rsidRPr="00A14B8D">
        <w:rPr>
          <w:sz w:val="12"/>
        </w:rPr>
        <w:t xml:space="preserve">. 3. Anti-Armor Capabilities In the event of a worst-case-scenario Chinese invasion, </w:t>
      </w:r>
      <w:r w:rsidRPr="00A14B8D">
        <w:rPr>
          <w:rStyle w:val="StyleUnderline"/>
        </w:rPr>
        <w:t>Taiwan must continue to invest in land warfare capabilities</w:t>
      </w:r>
      <w:r w:rsidRPr="00A14B8D">
        <w:rPr>
          <w:sz w:val="12"/>
        </w:rPr>
        <w:t xml:space="preserve">. Anti-tank missiles such as the Javelin and TOW (tube-launched, optically tracked, wire-guided) are an integral part of Taiwan’s ability to deter land forces. 4. Soft Capabilities </w:t>
      </w:r>
      <w:r w:rsidRPr="00A14B8D">
        <w:rPr>
          <w:rStyle w:val="StyleUnderline"/>
        </w:rPr>
        <w:t>Harder capabilities are enabled by</w:t>
      </w:r>
      <w:r w:rsidRPr="00A14B8D">
        <w:rPr>
          <w:sz w:val="12"/>
        </w:rPr>
        <w:t xml:space="preserve"> intelligence, surveillance, and reconnaissance (</w:t>
      </w:r>
      <w:r w:rsidRPr="00A14B8D">
        <w:rPr>
          <w:rStyle w:val="StyleUnderline"/>
        </w:rPr>
        <w:t>ISR) assets</w:t>
      </w:r>
      <w:r w:rsidRPr="00A14B8D">
        <w:rPr>
          <w:sz w:val="12"/>
        </w:rPr>
        <w:t xml:space="preserve">. </w:t>
      </w:r>
      <w:r w:rsidRPr="00A14B8D">
        <w:rPr>
          <w:rStyle w:val="StyleUnderline"/>
        </w:rPr>
        <w:t>Improving Taiwan’s ISR with long-range early warning radar systems would help detect potential threats</w:t>
      </w:r>
      <w:r w:rsidRPr="00A14B8D">
        <w:rPr>
          <w:sz w:val="12"/>
        </w:rPr>
        <w:t xml:space="preserve"> and benefit any future military operations. 5. Aircraft </w:t>
      </w:r>
      <w:r w:rsidRPr="00A14B8D">
        <w:rPr>
          <w:rStyle w:val="StyleUnderline"/>
        </w:rPr>
        <w:t>For almost 10 years</w:t>
      </w:r>
      <w:r w:rsidRPr="00A14B8D">
        <w:rPr>
          <w:sz w:val="12"/>
        </w:rPr>
        <w:t xml:space="preserve">, both the Bush and Obama </w:t>
      </w:r>
      <w:r w:rsidRPr="00A14B8D">
        <w:rPr>
          <w:rStyle w:val="StyleUnderline"/>
        </w:rPr>
        <w:t>Administrations have refused requests from Taiwan to purchase new aircraft</w:t>
      </w:r>
      <w:r w:rsidRPr="00A14B8D">
        <w:rPr>
          <w:sz w:val="12"/>
        </w:rPr>
        <w:t xml:space="preserve">—often despite pressure from Congress. </w:t>
      </w:r>
      <w:r w:rsidRPr="00A14B8D">
        <w:rPr>
          <w:rStyle w:val="StyleUnderline"/>
        </w:rPr>
        <w:t>Taiwan’s fleet of F-16s dates back to 1992</w:t>
      </w:r>
      <w:r w:rsidRPr="00A14B8D">
        <w:rPr>
          <w:sz w:val="12"/>
        </w:rPr>
        <w:t xml:space="preserve">, but the United States has only agreed to sell retrofit upgrades to the old planes. F-16s are a relatively low-cost aircraft for the capabilities they provide, and </w:t>
      </w:r>
      <w:r w:rsidRPr="00A14B8D">
        <w:rPr>
          <w:rStyle w:val="StyleUnderline"/>
        </w:rPr>
        <w:t xml:space="preserve">selling Taiwan new planes would significantly bolster its defense arsenal. </w:t>
      </w:r>
      <w:r w:rsidRPr="00A14B8D">
        <w:rPr>
          <w:sz w:val="12"/>
        </w:rPr>
        <w:t xml:space="preserve">The utility of any particular weapons system in Taiwan’s specific strategic environment is up for debate, but </w:t>
      </w:r>
      <w:r w:rsidRPr="00A14B8D">
        <w:rPr>
          <w:rStyle w:val="Emphasis"/>
        </w:rPr>
        <w:t>the importance of these systems goes beyond their military significance. Often, arms sales are useful in signaling political support in addition to enabling defense capabilities</w:t>
      </w:r>
      <w:r w:rsidRPr="00A14B8D">
        <w:rPr>
          <w:sz w:val="12"/>
        </w:rPr>
        <w:t>. With the upcoming Taiwanese presidential election in January 2016, selling Taiwan the best defense technologies demonstrates support for the island democracy regardless of which party wins.</w:t>
      </w:r>
    </w:p>
    <w:p w:rsidR="0098457A" w:rsidRPr="00F92D1B" w:rsidRDefault="0098457A" w:rsidP="0098457A"/>
    <w:p w:rsidR="0098457A" w:rsidRDefault="0098457A" w:rsidP="005E6EFC"/>
    <w:p w:rsidR="005E6EFC" w:rsidRDefault="005E6EFC" w:rsidP="005E6EFC">
      <w:pPr>
        <w:pStyle w:val="Heading3"/>
      </w:pPr>
      <w:r>
        <w:t>1NC Expedite</w:t>
      </w:r>
      <w:r w:rsidR="005F5B86">
        <w:t xml:space="preserve"> Jets Mech</w:t>
      </w:r>
    </w:p>
    <w:p w:rsidR="005E6EFC" w:rsidRPr="002178B5" w:rsidRDefault="005E6EFC" w:rsidP="005E6EFC"/>
    <w:p w:rsidR="005E6EFC" w:rsidRDefault="005E6EFC" w:rsidP="005E6EFC">
      <w:pPr>
        <w:pStyle w:val="Heading4"/>
      </w:pPr>
      <w:r>
        <w:t xml:space="preserve">The United States federal government should – </w:t>
      </w:r>
    </w:p>
    <w:p w:rsidR="005E6EFC" w:rsidRDefault="005E6EFC" w:rsidP="005E6EFC">
      <w:pPr>
        <w:pStyle w:val="Heading4"/>
      </w:pPr>
      <w:r>
        <w:t xml:space="preserve">- </w:t>
      </w:r>
      <w:r w:rsidRPr="003954F9">
        <w:t>expedite Taiwan's request to buy F-16V fighter jets</w:t>
      </w:r>
      <w:r>
        <w:t>, and</w:t>
      </w:r>
    </w:p>
    <w:p w:rsidR="005E6EFC" w:rsidRDefault="005E6EFC" w:rsidP="005E6EFC">
      <w:pPr>
        <w:pStyle w:val="Heading4"/>
      </w:pPr>
      <w:r>
        <w:t xml:space="preserve">- </w:t>
      </w:r>
      <w:r w:rsidRPr="003954F9">
        <w:t xml:space="preserve">launch a concerted </w:t>
      </w:r>
      <w:r>
        <w:t xml:space="preserve">military </w:t>
      </w:r>
      <w:r w:rsidRPr="003954F9">
        <w:t xml:space="preserve">effort with allies in Asia to </w:t>
      </w:r>
      <w:r>
        <w:t>deter Chinese aggression.</w:t>
      </w:r>
    </w:p>
    <w:p w:rsidR="005E6EFC" w:rsidRPr="001947A7" w:rsidRDefault="005E6EFC" w:rsidP="005E6EFC"/>
    <w:p w:rsidR="005E6EFC" w:rsidRDefault="005E6EFC" w:rsidP="005E6EFC">
      <w:pPr>
        <w:pStyle w:val="Heading4"/>
      </w:pPr>
      <w:r>
        <w:t>Counterplan is uniquely key to deter Chinese aggression.</w:t>
      </w:r>
    </w:p>
    <w:p w:rsidR="005E6EFC" w:rsidRDefault="005E6EFC" w:rsidP="005E6EFC">
      <w:proofErr w:type="spellStart"/>
      <w:r>
        <w:rPr>
          <w:rStyle w:val="Style13ptBold"/>
        </w:rPr>
        <w:t>Kliegman</w:t>
      </w:r>
      <w:proofErr w:type="spellEnd"/>
      <w:r>
        <w:rPr>
          <w:rStyle w:val="Style13ptBold"/>
        </w:rPr>
        <w:t xml:space="preserve"> 19</w:t>
      </w:r>
      <w:r w:rsidRPr="00514DCE">
        <w:t xml:space="preserve"> [</w:t>
      </w:r>
      <w:r>
        <w:t>Aaron, News Editor at Free Beacon, “</w:t>
      </w:r>
      <w:r w:rsidRPr="00514DCE">
        <w:t>Time for Trump to Assure Taiwan, Deter China</w:t>
      </w:r>
      <w:r>
        <w:t>,” accessible online at</w:t>
      </w:r>
      <w:r w:rsidRPr="00514DCE">
        <w:t xml:space="preserve"> </w:t>
      </w:r>
      <w:hyperlink r:id="rId60" w:history="1">
        <w:r w:rsidRPr="00B85DB0">
          <w:rPr>
            <w:rStyle w:val="Hyperlink"/>
          </w:rPr>
          <w:t>https://freebeacon.com/blog/time-trump-assure-taiwan-deter-china</w:t>
        </w:r>
      </w:hyperlink>
      <w:r>
        <w:t>, published 04/02/19] // BBM</w:t>
      </w:r>
    </w:p>
    <w:p w:rsidR="005E6EFC" w:rsidRDefault="005E6EFC" w:rsidP="005E6EFC">
      <w:r>
        <w:t>-- counterplan solves deterrence</w:t>
      </w:r>
    </w:p>
    <w:p w:rsidR="005E6EFC" w:rsidRDefault="005E6EFC" w:rsidP="005E6EFC">
      <w:r>
        <w:t>-- counterplan solves allied assurances</w:t>
      </w:r>
    </w:p>
    <w:p w:rsidR="005E6EFC" w:rsidRDefault="005E6EFC" w:rsidP="005E6EFC">
      <w:r>
        <w:t>-- second half of the card makes impact claims about deterrence and an alliances link argument</w:t>
      </w:r>
    </w:p>
    <w:p w:rsidR="005E6EFC" w:rsidRDefault="005E6EFC" w:rsidP="005E6EFC">
      <w:pPr>
        <w:rPr>
          <w:sz w:val="16"/>
        </w:rPr>
      </w:pPr>
      <w:r w:rsidRPr="000659F9">
        <w:rPr>
          <w:rStyle w:val="StyleUnderline"/>
        </w:rPr>
        <w:t xml:space="preserve">Taiwan is the </w:t>
      </w:r>
      <w:r w:rsidRPr="000659F9">
        <w:rPr>
          <w:rStyle w:val="Emphasis"/>
        </w:rPr>
        <w:t>fulcrum</w:t>
      </w:r>
      <w:r w:rsidRPr="000659F9">
        <w:rPr>
          <w:rStyle w:val="StyleUnderline"/>
        </w:rPr>
        <w:t xml:space="preserve"> of the rivalry between China and the U</w:t>
      </w:r>
      <w:r w:rsidRPr="000659F9">
        <w:rPr>
          <w:sz w:val="16"/>
        </w:rPr>
        <w:t xml:space="preserve">nited </w:t>
      </w:r>
      <w:r w:rsidRPr="000659F9">
        <w:rPr>
          <w:rStyle w:val="StyleUnderline"/>
        </w:rPr>
        <w:t>S</w:t>
      </w:r>
      <w:r w:rsidRPr="000659F9">
        <w:rPr>
          <w:sz w:val="16"/>
        </w:rPr>
        <w:t xml:space="preserve">tates. Yes, issues like trade and technology are crucial. But </w:t>
      </w:r>
      <w:r w:rsidRPr="000659F9">
        <w:rPr>
          <w:rStyle w:val="StyleUnderline"/>
        </w:rPr>
        <w:t xml:space="preserve">when it comes to </w:t>
      </w:r>
      <w:r w:rsidRPr="000659F9">
        <w:rPr>
          <w:rStyle w:val="Emphasis"/>
        </w:rPr>
        <w:t>security</w:t>
      </w:r>
      <w:r w:rsidRPr="000659F9">
        <w:rPr>
          <w:sz w:val="16"/>
        </w:rPr>
        <w:t xml:space="preserve">, </w:t>
      </w:r>
      <w:r w:rsidRPr="000659F9">
        <w:rPr>
          <w:rStyle w:val="Emphasis"/>
        </w:rPr>
        <w:t>geopolitics</w:t>
      </w:r>
      <w:r w:rsidRPr="000659F9">
        <w:rPr>
          <w:sz w:val="16"/>
        </w:rPr>
        <w:t xml:space="preserve">, </w:t>
      </w:r>
      <w:r w:rsidRPr="000659F9">
        <w:rPr>
          <w:rStyle w:val="StyleUnderline"/>
        </w:rPr>
        <w:t xml:space="preserve">and </w:t>
      </w:r>
      <w:r w:rsidRPr="000659F9">
        <w:rPr>
          <w:rStyle w:val="Emphasis"/>
        </w:rPr>
        <w:t>global leadership</w:t>
      </w:r>
      <w:r w:rsidRPr="000659F9">
        <w:rPr>
          <w:sz w:val="16"/>
        </w:rPr>
        <w:t xml:space="preserve"> (both moral and political), </w:t>
      </w:r>
      <w:r w:rsidRPr="000659F9">
        <w:rPr>
          <w:rStyle w:val="StyleUnderline"/>
        </w:rPr>
        <w:t>Taiwan's</w:t>
      </w:r>
      <w:r w:rsidRPr="000659F9">
        <w:rPr>
          <w:sz w:val="16"/>
        </w:rPr>
        <w:t xml:space="preserve"> future—its </w:t>
      </w:r>
      <w:r w:rsidRPr="000659F9">
        <w:rPr>
          <w:rStyle w:val="Emphasis"/>
        </w:rPr>
        <w:t>strength</w:t>
      </w:r>
      <w:r w:rsidRPr="000659F9">
        <w:rPr>
          <w:sz w:val="16"/>
        </w:rPr>
        <w:t>, its sovereignty, its form of government—</w:t>
      </w:r>
      <w:r w:rsidRPr="000659F9">
        <w:rPr>
          <w:rStyle w:val="StyleUnderline"/>
        </w:rPr>
        <w:t xml:space="preserve">is </w:t>
      </w:r>
      <w:r w:rsidRPr="000659F9">
        <w:rPr>
          <w:rStyle w:val="Emphasis"/>
        </w:rPr>
        <w:t>paramount</w:t>
      </w:r>
      <w:r w:rsidRPr="000659F9">
        <w:rPr>
          <w:sz w:val="16"/>
        </w:rPr>
        <w:t xml:space="preserve">. </w:t>
      </w:r>
      <w:r w:rsidRPr="000659F9">
        <w:rPr>
          <w:rStyle w:val="StyleUnderline"/>
        </w:rPr>
        <w:t xml:space="preserve">And tensions over the island are only </w:t>
      </w:r>
      <w:r w:rsidRPr="000659F9">
        <w:rPr>
          <w:rStyle w:val="Emphasis"/>
        </w:rPr>
        <w:t>rising</w:t>
      </w:r>
      <w:r w:rsidRPr="000659F9">
        <w:rPr>
          <w:sz w:val="16"/>
        </w:rPr>
        <w:t>.</w:t>
      </w:r>
      <w:r>
        <w:rPr>
          <w:sz w:val="16"/>
        </w:rPr>
        <w:t xml:space="preserve"> </w:t>
      </w:r>
      <w:r w:rsidRPr="000659F9">
        <w:rPr>
          <w:sz w:val="16"/>
          <w:szCs w:val="16"/>
        </w:rPr>
        <w:t>On Sunday, two Chinese J-11 fighter jets crossed the Taiwan Strait's median line, the de facto maritime border between China and Taiwan. In response, the Taiwanese military scrambled fighter planes to intercept the Chinese jets, which continued their incursion for about 10 minutes. "It was an intentional, reckless, and provocative action," Taiwan's Ministry of Foreign Affairs said of the incident. "We've informed regional partners and condemn China for such behavior." Taiwanese President Tsai Ing-wen called for the "forceful expulsion" of Chinese warplanes next time they cross the median line.</w:t>
      </w:r>
      <w:r>
        <w:rPr>
          <w:sz w:val="16"/>
          <w:szCs w:val="16"/>
        </w:rPr>
        <w:t xml:space="preserve"> </w:t>
      </w:r>
      <w:r w:rsidRPr="00EA6AB5">
        <w:rPr>
          <w:sz w:val="16"/>
          <w:szCs w:val="16"/>
        </w:rPr>
        <w:t>The standoff marks one of the most serious Chinese incursions across the maritime border in 20 years. Chinese jets flew across the line frequently until 1999, when China and Taiwan reached a tacit agreement to stop the practice. Since then, there have been rare Chinese incursions, which have largely been considered accidents, including the last such incident in 2011.</w:t>
      </w:r>
      <w:r>
        <w:rPr>
          <w:sz w:val="16"/>
          <w:szCs w:val="16"/>
        </w:rPr>
        <w:t xml:space="preserve"> </w:t>
      </w:r>
      <w:r w:rsidRPr="00EA6AB5">
        <w:rPr>
          <w:sz w:val="16"/>
          <w:szCs w:val="16"/>
        </w:rPr>
        <w:t>Sunday's provocation, which appears to be intentional, is the latest sign of increased Chinese pressure on Taiwan. In recent years, China has tried to squeeze Taipei economically and diplomatically through various means—inducing countries to sever relations with the island, forcing Taiwan out of international organizations like the World Health Organization, and more. China is also prepared to use its military to pressure the island. In a report released in January, the Defense Intelligence Agency identifies Beijing's desire to "compel Taiwan's reunification with the mainland and deter any attempt by Taiwan to declare independence" as the "primary driver for China's military modernization." Recently, Chinese President Xi Jinping has expressed a willingness to use his country's military might against Taiwan. "China must be, and will be reunified," he said in a speech in January. "We do not forsake the use of force." With its incursion on Sunday, perhaps China wants to test Taiwan's response and see how far it can go with such provocations.</w:t>
      </w:r>
      <w:r>
        <w:rPr>
          <w:sz w:val="16"/>
          <w:szCs w:val="16"/>
        </w:rPr>
        <w:t xml:space="preserve"> </w:t>
      </w:r>
      <w:r w:rsidRPr="00EA6AB5">
        <w:rPr>
          <w:rStyle w:val="StyleUnderline"/>
        </w:rPr>
        <w:t xml:space="preserve">The situation in the Taiwan Strait is also a </w:t>
      </w:r>
      <w:r w:rsidRPr="00EA6AB5">
        <w:rPr>
          <w:rStyle w:val="Emphasis"/>
        </w:rPr>
        <w:t>test</w:t>
      </w:r>
      <w:r w:rsidRPr="00EA6AB5">
        <w:rPr>
          <w:rStyle w:val="StyleUnderline"/>
        </w:rPr>
        <w:t xml:space="preserve"> for President </w:t>
      </w:r>
      <w:r w:rsidRPr="00EA6AB5">
        <w:rPr>
          <w:rStyle w:val="Emphasis"/>
        </w:rPr>
        <w:t>Trump</w:t>
      </w:r>
      <w:r w:rsidRPr="00EA6AB5">
        <w:rPr>
          <w:sz w:val="16"/>
        </w:rPr>
        <w:t xml:space="preserve">. </w:t>
      </w:r>
      <w:r w:rsidRPr="00EA6AB5">
        <w:rPr>
          <w:rStyle w:val="StyleUnderline"/>
        </w:rPr>
        <w:t>For decades</w:t>
      </w:r>
      <w:r w:rsidRPr="00EA6AB5">
        <w:rPr>
          <w:sz w:val="16"/>
        </w:rPr>
        <w:t xml:space="preserve">, </w:t>
      </w:r>
      <w:r w:rsidRPr="00EA6AB5">
        <w:rPr>
          <w:rStyle w:val="StyleUnderline"/>
        </w:rPr>
        <w:t>the U.S. has pursued a delicate policy</w:t>
      </w:r>
      <w:r w:rsidRPr="00EA6AB5">
        <w:rPr>
          <w:sz w:val="16"/>
        </w:rPr>
        <w:t xml:space="preserve">: </w:t>
      </w:r>
      <w:r w:rsidRPr="00EA6AB5">
        <w:rPr>
          <w:rStyle w:val="Emphasis"/>
        </w:rPr>
        <w:t>deter</w:t>
      </w:r>
      <w:r w:rsidRPr="00EA6AB5">
        <w:rPr>
          <w:sz w:val="16"/>
        </w:rPr>
        <w:t xml:space="preserve"> </w:t>
      </w:r>
      <w:r w:rsidRPr="00EA6AB5">
        <w:rPr>
          <w:rStyle w:val="StyleUnderline"/>
        </w:rPr>
        <w:t>China from attacking Taiwan</w:t>
      </w:r>
      <w:r w:rsidRPr="00EA6AB5">
        <w:rPr>
          <w:sz w:val="16"/>
        </w:rPr>
        <w:t xml:space="preserve">, </w:t>
      </w:r>
      <w:r w:rsidRPr="00EA6AB5">
        <w:rPr>
          <w:rStyle w:val="StyleUnderline"/>
        </w:rPr>
        <w:t>while reassuring Beijing that Washington will not accept Taiwanese independence</w:t>
      </w:r>
      <w:r w:rsidRPr="00EA6AB5">
        <w:rPr>
          <w:sz w:val="16"/>
        </w:rPr>
        <w:t xml:space="preserve">—in other words, maintain the status quo. </w:t>
      </w:r>
      <w:r w:rsidRPr="00EA6AB5">
        <w:rPr>
          <w:rStyle w:val="StyleUnderline"/>
        </w:rPr>
        <w:t xml:space="preserve">But China's military posture toward Taiwan has only grown </w:t>
      </w:r>
      <w:r w:rsidRPr="00EA6AB5">
        <w:rPr>
          <w:rStyle w:val="Emphasis"/>
        </w:rPr>
        <w:t>more aggressive</w:t>
      </w:r>
      <w:r w:rsidRPr="00EA6AB5">
        <w:rPr>
          <w:sz w:val="16"/>
        </w:rPr>
        <w:t xml:space="preserve">, </w:t>
      </w:r>
      <w:r w:rsidRPr="00EA6AB5">
        <w:rPr>
          <w:rStyle w:val="StyleUnderline"/>
        </w:rPr>
        <w:t>and Chinese leaders are not giving up on reunification</w:t>
      </w:r>
      <w:r w:rsidRPr="00EA6AB5">
        <w:rPr>
          <w:sz w:val="16"/>
        </w:rPr>
        <w:t>, not for one second. Indeed, China seems to believe that the U.S. will sit by as Beijing has its way with Taipei. So how will the U.S. respond?</w:t>
      </w:r>
      <w:r>
        <w:rPr>
          <w:sz w:val="16"/>
        </w:rPr>
        <w:t xml:space="preserve"> </w:t>
      </w:r>
      <w:r w:rsidRPr="00EA6AB5">
        <w:rPr>
          <w:sz w:val="16"/>
        </w:rPr>
        <w:t xml:space="preserve">Last week, the U.S. Navy sailed a missile-guided destroyer and a Coast Guard cutter through the Taiwan Strait for the third month in a row, to ensure that vessels can navigate freely through the waterway. The </w:t>
      </w:r>
      <w:r w:rsidRPr="00EA6AB5">
        <w:rPr>
          <w:rStyle w:val="StyleUnderline"/>
        </w:rPr>
        <w:t>operations are</w:t>
      </w:r>
      <w:r w:rsidRPr="00EA6AB5">
        <w:rPr>
          <w:sz w:val="16"/>
        </w:rPr>
        <w:t xml:space="preserve"> clearly </w:t>
      </w:r>
      <w:r w:rsidRPr="00EA6AB5">
        <w:rPr>
          <w:rStyle w:val="Emphasis"/>
        </w:rPr>
        <w:t>messages</w:t>
      </w:r>
      <w:r w:rsidRPr="00EA6AB5">
        <w:rPr>
          <w:rStyle w:val="StyleUnderline"/>
        </w:rPr>
        <w:t xml:space="preserve"> to China</w:t>
      </w:r>
      <w:r w:rsidRPr="00EA6AB5">
        <w:rPr>
          <w:sz w:val="16"/>
        </w:rPr>
        <w:t xml:space="preserve">, which claims the strait as its own and has adamantly opposed the moves with strong condemnations. Such </w:t>
      </w:r>
      <w:r w:rsidRPr="00EA6AB5">
        <w:rPr>
          <w:rStyle w:val="StyleUnderline"/>
        </w:rPr>
        <w:t xml:space="preserve">operations are </w:t>
      </w:r>
      <w:r w:rsidRPr="00EA6AB5">
        <w:rPr>
          <w:rStyle w:val="Emphasis"/>
        </w:rPr>
        <w:t>necessary</w:t>
      </w:r>
      <w:r w:rsidRPr="00EA6AB5">
        <w:rPr>
          <w:rStyle w:val="StyleUnderline"/>
        </w:rPr>
        <w:t xml:space="preserve"> and </w:t>
      </w:r>
      <w:r w:rsidRPr="00EA6AB5">
        <w:rPr>
          <w:rStyle w:val="Emphasis"/>
        </w:rPr>
        <w:t>important</w:t>
      </w:r>
      <w:r w:rsidRPr="00EA6AB5">
        <w:rPr>
          <w:sz w:val="16"/>
        </w:rPr>
        <w:t xml:space="preserve">, but far from sufficient. </w:t>
      </w:r>
      <w:r w:rsidRPr="00EA6AB5">
        <w:rPr>
          <w:rStyle w:val="StyleUnderline"/>
        </w:rPr>
        <w:t xml:space="preserve">Trump can take </w:t>
      </w:r>
      <w:r w:rsidRPr="00EA6AB5">
        <w:rPr>
          <w:rStyle w:val="Emphasis"/>
        </w:rPr>
        <w:t>additional steps</w:t>
      </w:r>
      <w:r w:rsidRPr="00EA6AB5">
        <w:rPr>
          <w:rStyle w:val="StyleUnderline"/>
        </w:rPr>
        <w:t xml:space="preserve"> to assure Taiwan of America's commitment to the island's </w:t>
      </w:r>
      <w:r w:rsidRPr="00EA6AB5">
        <w:rPr>
          <w:rStyle w:val="Emphasis"/>
        </w:rPr>
        <w:t>democracy</w:t>
      </w:r>
      <w:r w:rsidRPr="00EA6AB5">
        <w:rPr>
          <w:sz w:val="16"/>
        </w:rPr>
        <w:t xml:space="preserve">, </w:t>
      </w:r>
      <w:r w:rsidRPr="00EA6AB5">
        <w:rPr>
          <w:rStyle w:val="StyleUnderline"/>
        </w:rPr>
        <w:t>free of Chinese rule</w:t>
      </w:r>
      <w:r w:rsidRPr="00EA6AB5">
        <w:rPr>
          <w:sz w:val="16"/>
        </w:rPr>
        <w:t xml:space="preserve">, </w:t>
      </w:r>
      <w:r w:rsidRPr="00EA6AB5">
        <w:rPr>
          <w:rStyle w:val="StyleUnderline"/>
        </w:rPr>
        <w:t xml:space="preserve">and to </w:t>
      </w:r>
      <w:r w:rsidRPr="00EA6AB5">
        <w:rPr>
          <w:rStyle w:val="Emphasis"/>
        </w:rPr>
        <w:t>deter China</w:t>
      </w:r>
      <w:r w:rsidRPr="00EA6AB5">
        <w:rPr>
          <w:rStyle w:val="StyleUnderline"/>
        </w:rPr>
        <w:t xml:space="preserve"> from using force to compel reunification</w:t>
      </w:r>
      <w:r w:rsidRPr="00EA6AB5">
        <w:rPr>
          <w:sz w:val="16"/>
        </w:rPr>
        <w:t xml:space="preserve">. </w:t>
      </w:r>
      <w:r w:rsidRPr="00EA6AB5">
        <w:rPr>
          <w:rStyle w:val="StyleUnderline"/>
        </w:rPr>
        <w:t xml:space="preserve">The most obvious step is to </w:t>
      </w:r>
      <w:r w:rsidRPr="00EA6AB5">
        <w:rPr>
          <w:rStyle w:val="Emphasis"/>
        </w:rPr>
        <w:t>expedite</w:t>
      </w:r>
      <w:r w:rsidRPr="00EA6AB5">
        <w:rPr>
          <w:rStyle w:val="StyleUnderline"/>
        </w:rPr>
        <w:t xml:space="preserve"> Taiwan's request to buy </w:t>
      </w:r>
      <w:r w:rsidRPr="00EA6AB5">
        <w:rPr>
          <w:rStyle w:val="Emphasis"/>
        </w:rPr>
        <w:t>F-16V fighter jets</w:t>
      </w:r>
      <w:r w:rsidRPr="00EA6AB5">
        <w:rPr>
          <w:rStyle w:val="StyleUnderline"/>
        </w:rPr>
        <w:t xml:space="preserve"> from the U</w:t>
      </w:r>
      <w:r w:rsidRPr="00EA6AB5">
        <w:rPr>
          <w:sz w:val="16"/>
        </w:rPr>
        <w:t xml:space="preserve">nited </w:t>
      </w:r>
      <w:r w:rsidRPr="00EA6AB5">
        <w:rPr>
          <w:rStyle w:val="StyleUnderline"/>
        </w:rPr>
        <w:t>S</w:t>
      </w:r>
      <w:r w:rsidRPr="00EA6AB5">
        <w:rPr>
          <w:sz w:val="16"/>
        </w:rPr>
        <w:t xml:space="preserve">tates. Tsai confirmed Taiwan's request during a speech in Hawaii last week. </w:t>
      </w:r>
      <w:r w:rsidRPr="00EA6AB5">
        <w:rPr>
          <w:rStyle w:val="StyleUnderline"/>
        </w:rPr>
        <w:t>The looming sale</w:t>
      </w:r>
      <w:r w:rsidRPr="00EA6AB5">
        <w:rPr>
          <w:sz w:val="16"/>
        </w:rPr>
        <w:t xml:space="preserve"> of course </w:t>
      </w:r>
      <w:r w:rsidRPr="00EA6AB5">
        <w:rPr>
          <w:rStyle w:val="Emphasis"/>
        </w:rPr>
        <w:t>angers</w:t>
      </w:r>
      <w:r w:rsidRPr="00EA6AB5">
        <w:rPr>
          <w:rStyle w:val="StyleUnderline"/>
        </w:rPr>
        <w:t xml:space="preserve"> Beijing</w:t>
      </w:r>
      <w:r w:rsidRPr="00EA6AB5">
        <w:rPr>
          <w:sz w:val="16"/>
        </w:rPr>
        <w:t xml:space="preserve">, </w:t>
      </w:r>
      <w:r w:rsidRPr="00EA6AB5">
        <w:rPr>
          <w:rStyle w:val="StyleUnderline"/>
        </w:rPr>
        <w:t>but</w:t>
      </w:r>
      <w:r w:rsidRPr="00EA6AB5">
        <w:rPr>
          <w:sz w:val="16"/>
        </w:rPr>
        <w:t xml:space="preserve"> the </w:t>
      </w:r>
      <w:r w:rsidRPr="00EA6AB5">
        <w:rPr>
          <w:rStyle w:val="StyleUnderline"/>
        </w:rPr>
        <w:t>Trump</w:t>
      </w:r>
      <w:r w:rsidRPr="00EA6AB5">
        <w:rPr>
          <w:sz w:val="16"/>
        </w:rPr>
        <w:t xml:space="preserve"> administration </w:t>
      </w:r>
      <w:r w:rsidRPr="00EA6AB5">
        <w:rPr>
          <w:rStyle w:val="StyleUnderline"/>
        </w:rPr>
        <w:t xml:space="preserve">must </w:t>
      </w:r>
      <w:r w:rsidRPr="00EA6AB5">
        <w:rPr>
          <w:rStyle w:val="Emphasis"/>
        </w:rPr>
        <w:t>approve</w:t>
      </w:r>
      <w:r w:rsidRPr="00EA6AB5">
        <w:rPr>
          <w:rStyle w:val="StyleUnderline"/>
        </w:rPr>
        <w:t xml:space="preserve"> the sale</w:t>
      </w:r>
      <w:r w:rsidRPr="00EA6AB5">
        <w:rPr>
          <w:sz w:val="16"/>
        </w:rPr>
        <w:t xml:space="preserve">, </w:t>
      </w:r>
      <w:r w:rsidRPr="00EA6AB5">
        <w:rPr>
          <w:rStyle w:val="StyleUnderline"/>
        </w:rPr>
        <w:t xml:space="preserve">to </w:t>
      </w:r>
      <w:r w:rsidRPr="00EA6AB5">
        <w:rPr>
          <w:rStyle w:val="Emphasis"/>
        </w:rPr>
        <w:t>bolster</w:t>
      </w:r>
      <w:r w:rsidRPr="00EA6AB5">
        <w:rPr>
          <w:rStyle w:val="StyleUnderline"/>
        </w:rPr>
        <w:t xml:space="preserve"> Taiwan's military capabilities</w:t>
      </w:r>
      <w:r w:rsidRPr="00EA6AB5">
        <w:rPr>
          <w:sz w:val="16"/>
        </w:rPr>
        <w:t xml:space="preserve">, </w:t>
      </w:r>
      <w:r w:rsidRPr="00EA6AB5">
        <w:rPr>
          <w:rStyle w:val="StyleUnderline"/>
        </w:rPr>
        <w:t>which are far less formidable than China's</w:t>
      </w:r>
      <w:r w:rsidRPr="00EA6AB5">
        <w:rPr>
          <w:sz w:val="16"/>
        </w:rPr>
        <w:t xml:space="preserve">, especially in the air. </w:t>
      </w:r>
      <w:r w:rsidRPr="00EA6AB5">
        <w:rPr>
          <w:rStyle w:val="StyleUnderline"/>
        </w:rPr>
        <w:t xml:space="preserve">Trump should also order his State Department to launch a </w:t>
      </w:r>
      <w:r w:rsidRPr="00EA6AB5">
        <w:rPr>
          <w:rStyle w:val="Emphasis"/>
        </w:rPr>
        <w:t>concerted effort</w:t>
      </w:r>
      <w:r w:rsidRPr="00EA6AB5">
        <w:rPr>
          <w:rStyle w:val="StyleUnderline"/>
        </w:rPr>
        <w:t xml:space="preserve"> with</w:t>
      </w:r>
      <w:r w:rsidRPr="00EA6AB5">
        <w:rPr>
          <w:sz w:val="16"/>
        </w:rPr>
        <w:t xml:space="preserve"> America's </w:t>
      </w:r>
      <w:r w:rsidRPr="00EA6AB5">
        <w:rPr>
          <w:rStyle w:val="StyleUnderline"/>
        </w:rPr>
        <w:t xml:space="preserve">allies in Asia to present a more </w:t>
      </w:r>
      <w:r w:rsidRPr="00EA6AB5">
        <w:rPr>
          <w:rStyle w:val="Emphasis"/>
        </w:rPr>
        <w:t>united front</w:t>
      </w:r>
      <w:r w:rsidRPr="00EA6AB5">
        <w:rPr>
          <w:sz w:val="16"/>
        </w:rPr>
        <w:t xml:space="preserve"> </w:t>
      </w:r>
      <w:r w:rsidRPr="00EA6AB5">
        <w:rPr>
          <w:rStyle w:val="StyleUnderline"/>
        </w:rPr>
        <w:t>against China's bullying against Taiwan</w:t>
      </w:r>
      <w:r w:rsidRPr="00EA6AB5">
        <w:rPr>
          <w:sz w:val="16"/>
        </w:rPr>
        <w:t xml:space="preserve">. </w:t>
      </w:r>
      <w:r w:rsidRPr="00EA6AB5">
        <w:rPr>
          <w:rStyle w:val="StyleUnderline"/>
        </w:rPr>
        <w:t>Washington will</w:t>
      </w:r>
      <w:r w:rsidRPr="00EA6AB5">
        <w:rPr>
          <w:sz w:val="16"/>
        </w:rPr>
        <w:t xml:space="preserve"> have some </w:t>
      </w:r>
      <w:r w:rsidRPr="00EA6AB5">
        <w:rPr>
          <w:rStyle w:val="Emphasis"/>
        </w:rPr>
        <w:t>receptive</w:t>
      </w:r>
      <w:r w:rsidRPr="00EA6AB5">
        <w:rPr>
          <w:sz w:val="16"/>
        </w:rPr>
        <w:t xml:space="preserve"> </w:t>
      </w:r>
      <w:r w:rsidRPr="00EA6AB5">
        <w:rPr>
          <w:rStyle w:val="StyleUnderline"/>
        </w:rPr>
        <w:t>audiences</w:t>
      </w:r>
      <w:r w:rsidRPr="00EA6AB5">
        <w:rPr>
          <w:sz w:val="16"/>
        </w:rPr>
        <w:t>—</w:t>
      </w:r>
      <w:r w:rsidRPr="00EA6AB5">
        <w:rPr>
          <w:rStyle w:val="StyleUnderline"/>
        </w:rPr>
        <w:t>Japan</w:t>
      </w:r>
      <w:r w:rsidRPr="00EA6AB5">
        <w:rPr>
          <w:sz w:val="16"/>
        </w:rPr>
        <w:t xml:space="preserve">, for example, </w:t>
      </w:r>
      <w:r w:rsidRPr="00EA6AB5">
        <w:rPr>
          <w:rStyle w:val="Emphasis"/>
        </w:rPr>
        <w:t>shares</w:t>
      </w:r>
      <w:r w:rsidRPr="00EA6AB5">
        <w:rPr>
          <w:sz w:val="16"/>
        </w:rPr>
        <w:t xml:space="preserve"> Taiwan's </w:t>
      </w:r>
      <w:r w:rsidRPr="00EA6AB5">
        <w:rPr>
          <w:rStyle w:val="Emphasis"/>
        </w:rPr>
        <w:t>concerns</w:t>
      </w:r>
      <w:r w:rsidRPr="00EA6AB5">
        <w:rPr>
          <w:sz w:val="16"/>
        </w:rPr>
        <w:t xml:space="preserve"> about Chinese aggression in the western Pacific.</w:t>
      </w:r>
      <w:r>
        <w:rPr>
          <w:sz w:val="16"/>
        </w:rPr>
        <w:t xml:space="preserve"> </w:t>
      </w:r>
      <w:r w:rsidRPr="00EA6AB5">
        <w:rPr>
          <w:sz w:val="16"/>
        </w:rPr>
        <w:t xml:space="preserve">Of course the U.S. does not want to be too aggressive and provoke a war with China over Taiwan, but </w:t>
      </w:r>
      <w:r w:rsidRPr="00EA6AB5">
        <w:rPr>
          <w:rStyle w:val="StyleUnderline"/>
        </w:rPr>
        <w:t xml:space="preserve">Washington must </w:t>
      </w:r>
      <w:r w:rsidRPr="00EA6AB5">
        <w:rPr>
          <w:rStyle w:val="Emphasis"/>
        </w:rPr>
        <w:t xml:space="preserve">push back </w:t>
      </w:r>
      <w:r w:rsidRPr="00EA6AB5">
        <w:rPr>
          <w:rStyle w:val="StyleUnderline"/>
        </w:rPr>
        <w:t xml:space="preserve">and establish a </w:t>
      </w:r>
      <w:r w:rsidRPr="00EA6AB5">
        <w:rPr>
          <w:rStyle w:val="Emphasis"/>
        </w:rPr>
        <w:t>more robust</w:t>
      </w:r>
      <w:r w:rsidRPr="00EA6AB5">
        <w:rPr>
          <w:rStyle w:val="StyleUnderline"/>
        </w:rPr>
        <w:t xml:space="preserve"> posture of deterrence</w:t>
      </w:r>
      <w:r w:rsidRPr="00EA6AB5">
        <w:rPr>
          <w:sz w:val="16"/>
        </w:rPr>
        <w:t>.</w:t>
      </w:r>
      <w:r>
        <w:rPr>
          <w:sz w:val="16"/>
        </w:rPr>
        <w:t xml:space="preserve"> </w:t>
      </w:r>
      <w:r w:rsidRPr="00EA6AB5">
        <w:rPr>
          <w:rStyle w:val="StyleUnderline"/>
        </w:rPr>
        <w:t xml:space="preserve">America's interest in Taiwan goes </w:t>
      </w:r>
      <w:r w:rsidRPr="00EA6AB5">
        <w:rPr>
          <w:rStyle w:val="Emphasis"/>
        </w:rPr>
        <w:t>beyond</w:t>
      </w:r>
      <w:r w:rsidRPr="00EA6AB5">
        <w:rPr>
          <w:sz w:val="16"/>
        </w:rPr>
        <w:t xml:space="preserve"> </w:t>
      </w:r>
      <w:r w:rsidRPr="00EA6AB5">
        <w:rPr>
          <w:rStyle w:val="StyleUnderline"/>
        </w:rPr>
        <w:t>a</w:t>
      </w:r>
      <w:r w:rsidRPr="00EA6AB5">
        <w:rPr>
          <w:sz w:val="16"/>
        </w:rPr>
        <w:t xml:space="preserve"> moral </w:t>
      </w:r>
      <w:r w:rsidRPr="00EA6AB5">
        <w:rPr>
          <w:rStyle w:val="StyleUnderline"/>
        </w:rPr>
        <w:t>belief in</w:t>
      </w:r>
      <w:r w:rsidRPr="00EA6AB5">
        <w:rPr>
          <w:sz w:val="16"/>
        </w:rPr>
        <w:t xml:space="preserve"> freedom and </w:t>
      </w:r>
      <w:r w:rsidRPr="00EA6AB5">
        <w:rPr>
          <w:rStyle w:val="StyleUnderline"/>
        </w:rPr>
        <w:t>democracy</w:t>
      </w:r>
      <w:r w:rsidRPr="00EA6AB5">
        <w:rPr>
          <w:sz w:val="16"/>
        </w:rPr>
        <w:t xml:space="preserve"> overcoming ruthless oppression. </w:t>
      </w:r>
      <w:r w:rsidRPr="00EA6AB5">
        <w:rPr>
          <w:rStyle w:val="StyleUnderline"/>
        </w:rPr>
        <w:t xml:space="preserve">If the U.S. were to </w:t>
      </w:r>
      <w:r w:rsidRPr="00EA6AB5">
        <w:rPr>
          <w:rStyle w:val="Emphasis"/>
        </w:rPr>
        <w:t>abandon</w:t>
      </w:r>
      <w:r w:rsidRPr="00EA6AB5">
        <w:rPr>
          <w:rStyle w:val="StyleUnderline"/>
        </w:rPr>
        <w:t xml:space="preserve"> Taiwan</w:t>
      </w:r>
      <w:r w:rsidRPr="00EA6AB5">
        <w:rPr>
          <w:sz w:val="16"/>
        </w:rPr>
        <w:t xml:space="preserve"> in the event of a Chinese attack, </w:t>
      </w:r>
      <w:r w:rsidRPr="00EA6AB5">
        <w:rPr>
          <w:rStyle w:val="StyleUnderline"/>
        </w:rPr>
        <w:t xml:space="preserve">it would signal to the rest of Washington's </w:t>
      </w:r>
      <w:r w:rsidRPr="00EA6AB5">
        <w:rPr>
          <w:rStyle w:val="Emphasis"/>
        </w:rPr>
        <w:t>allies</w:t>
      </w:r>
      <w:r w:rsidRPr="00EA6AB5">
        <w:rPr>
          <w:rStyle w:val="StyleUnderline"/>
        </w:rPr>
        <w:t xml:space="preserve"> in Asia</w:t>
      </w:r>
      <w:r w:rsidRPr="00EA6AB5">
        <w:rPr>
          <w:sz w:val="16"/>
        </w:rPr>
        <w:t>—and even in Europe and the Middle East—</w:t>
      </w:r>
      <w:r w:rsidRPr="00EA6AB5">
        <w:rPr>
          <w:rStyle w:val="StyleUnderline"/>
        </w:rPr>
        <w:t>that they could not count on American guarantees</w:t>
      </w:r>
      <w:r w:rsidRPr="00EA6AB5">
        <w:rPr>
          <w:sz w:val="16"/>
        </w:rPr>
        <w:t xml:space="preserve">. Indeed, </w:t>
      </w:r>
      <w:r w:rsidRPr="00EA6AB5">
        <w:rPr>
          <w:rStyle w:val="StyleUnderline"/>
        </w:rPr>
        <w:t xml:space="preserve">they would look </w:t>
      </w:r>
      <w:r w:rsidRPr="00EA6AB5">
        <w:rPr>
          <w:rStyle w:val="Emphasis"/>
        </w:rPr>
        <w:t>elsewhere</w:t>
      </w:r>
      <w:r w:rsidRPr="00EA6AB5">
        <w:rPr>
          <w:rStyle w:val="StyleUnderline"/>
        </w:rPr>
        <w:t xml:space="preserve"> for security</w:t>
      </w:r>
      <w:r w:rsidRPr="00EA6AB5">
        <w:rPr>
          <w:sz w:val="16"/>
        </w:rPr>
        <w:t xml:space="preserve">, </w:t>
      </w:r>
      <w:r w:rsidRPr="00EA6AB5">
        <w:rPr>
          <w:rStyle w:val="StyleUnderline"/>
        </w:rPr>
        <w:t xml:space="preserve">and the American </w:t>
      </w:r>
      <w:r w:rsidRPr="00EA6AB5">
        <w:rPr>
          <w:rStyle w:val="Emphasis"/>
        </w:rPr>
        <w:t>network</w:t>
      </w:r>
      <w:r w:rsidRPr="00EA6AB5">
        <w:rPr>
          <w:rStyle w:val="StyleUnderline"/>
        </w:rPr>
        <w:t xml:space="preserve"> of allies</w:t>
      </w:r>
      <w:r w:rsidRPr="00EA6AB5">
        <w:rPr>
          <w:sz w:val="16"/>
        </w:rPr>
        <w:t xml:space="preserve">, </w:t>
      </w:r>
      <w:r w:rsidRPr="00EA6AB5">
        <w:rPr>
          <w:rStyle w:val="StyleUnderline"/>
        </w:rPr>
        <w:t xml:space="preserve">which gives the U.S. </w:t>
      </w:r>
      <w:r w:rsidRPr="003C47CE">
        <w:rPr>
          <w:rStyle w:val="Emphasis"/>
        </w:rPr>
        <w:t>unparalleled global power</w:t>
      </w:r>
      <w:r w:rsidRPr="00EA6AB5">
        <w:rPr>
          <w:sz w:val="16"/>
        </w:rPr>
        <w:t xml:space="preserve">, </w:t>
      </w:r>
      <w:r w:rsidRPr="003C47CE">
        <w:rPr>
          <w:rStyle w:val="StyleUnderline"/>
        </w:rPr>
        <w:t>could</w:t>
      </w:r>
      <w:r w:rsidRPr="00EA6AB5">
        <w:rPr>
          <w:sz w:val="16"/>
        </w:rPr>
        <w:t xml:space="preserve"> very well </w:t>
      </w:r>
      <w:r w:rsidRPr="003C47CE">
        <w:rPr>
          <w:rStyle w:val="StyleUnderline"/>
        </w:rPr>
        <w:t>collapse</w:t>
      </w:r>
      <w:r w:rsidRPr="00EA6AB5">
        <w:rPr>
          <w:sz w:val="16"/>
        </w:rPr>
        <w:t xml:space="preserve">. But even beyond morality and allies, </w:t>
      </w:r>
      <w:r w:rsidRPr="00EA6AB5">
        <w:rPr>
          <w:rStyle w:val="StyleUnderline"/>
        </w:rPr>
        <w:t>Taiwan is the critical point of the so-called</w:t>
      </w:r>
      <w:r w:rsidRPr="00EA6AB5">
        <w:rPr>
          <w:sz w:val="16"/>
        </w:rPr>
        <w:t xml:space="preserve"> "</w:t>
      </w:r>
      <w:r w:rsidRPr="00EA6AB5">
        <w:rPr>
          <w:rStyle w:val="Emphasis"/>
        </w:rPr>
        <w:t>first island chain</w:t>
      </w:r>
      <w:r w:rsidRPr="00EA6AB5">
        <w:rPr>
          <w:sz w:val="16"/>
        </w:rPr>
        <w:t xml:space="preserve">," the first line of archipelagos off the east Asian continental coastline. </w:t>
      </w:r>
      <w:r w:rsidRPr="00EA6AB5">
        <w:rPr>
          <w:rStyle w:val="StyleUnderline"/>
        </w:rPr>
        <w:t>In order for China to challenge American dominance in the Pacific</w:t>
      </w:r>
      <w:r w:rsidRPr="00EA6AB5">
        <w:rPr>
          <w:sz w:val="16"/>
        </w:rPr>
        <w:t xml:space="preserve">, </w:t>
      </w:r>
      <w:r w:rsidRPr="00EA6AB5">
        <w:rPr>
          <w:rStyle w:val="StyleUnderline"/>
        </w:rPr>
        <w:t>it would need to break through that chain</w:t>
      </w:r>
      <w:r w:rsidRPr="00EA6AB5">
        <w:rPr>
          <w:sz w:val="16"/>
        </w:rPr>
        <w:t xml:space="preserve">, </w:t>
      </w:r>
      <w:r w:rsidRPr="00EA6AB5">
        <w:rPr>
          <w:rStyle w:val="StyleUnderline"/>
        </w:rPr>
        <w:t>which is composed of American allies</w:t>
      </w:r>
      <w:r w:rsidRPr="00EA6AB5">
        <w:rPr>
          <w:sz w:val="16"/>
        </w:rPr>
        <w:t xml:space="preserve">. For China, </w:t>
      </w:r>
      <w:r w:rsidRPr="00EA6AB5">
        <w:rPr>
          <w:rStyle w:val="Emphasis"/>
        </w:rPr>
        <w:t>Taiwan</w:t>
      </w:r>
      <w:r w:rsidRPr="00EA6AB5">
        <w:rPr>
          <w:rStyle w:val="StyleUnderline"/>
        </w:rPr>
        <w:t xml:space="preserve"> is the spot where it can break through</w:t>
      </w:r>
      <w:r w:rsidRPr="00EA6AB5">
        <w:rPr>
          <w:sz w:val="16"/>
        </w:rPr>
        <w:t xml:space="preserve">. So </w:t>
      </w:r>
      <w:r w:rsidRPr="00EA6AB5">
        <w:rPr>
          <w:rStyle w:val="StyleUnderline"/>
        </w:rPr>
        <w:t xml:space="preserve">if the U.S. is concerned about </w:t>
      </w:r>
      <w:r w:rsidRPr="00EA6AB5">
        <w:rPr>
          <w:rStyle w:val="Emphasis"/>
        </w:rPr>
        <w:t>Chinese ambitions</w:t>
      </w:r>
      <w:r w:rsidRPr="00EA6AB5">
        <w:rPr>
          <w:sz w:val="16"/>
        </w:rPr>
        <w:t xml:space="preserve">, </w:t>
      </w:r>
      <w:r w:rsidRPr="00693D5B">
        <w:rPr>
          <w:rStyle w:val="StyleUnderline"/>
        </w:rPr>
        <w:t xml:space="preserve">or about the </w:t>
      </w:r>
      <w:r w:rsidRPr="00693D5B">
        <w:rPr>
          <w:rStyle w:val="Emphasis"/>
        </w:rPr>
        <w:t>world order</w:t>
      </w:r>
      <w:r w:rsidRPr="00EA6AB5">
        <w:rPr>
          <w:sz w:val="16"/>
        </w:rPr>
        <w:t xml:space="preserve"> </w:t>
      </w:r>
      <w:r w:rsidRPr="00693D5B">
        <w:rPr>
          <w:rStyle w:val="StyleUnderline"/>
        </w:rPr>
        <w:t>that has brought</w:t>
      </w:r>
      <w:r w:rsidRPr="00EA6AB5">
        <w:rPr>
          <w:sz w:val="16"/>
        </w:rPr>
        <w:t xml:space="preserve"> so much </w:t>
      </w:r>
      <w:r w:rsidRPr="00693D5B">
        <w:rPr>
          <w:rStyle w:val="Emphasis"/>
        </w:rPr>
        <w:t>global prosperity</w:t>
      </w:r>
      <w:r w:rsidRPr="00EA6AB5">
        <w:rPr>
          <w:sz w:val="16"/>
        </w:rPr>
        <w:t xml:space="preserve">, </w:t>
      </w:r>
      <w:r w:rsidRPr="00EA6AB5">
        <w:rPr>
          <w:rStyle w:val="StyleUnderline"/>
        </w:rPr>
        <w:t xml:space="preserve">it must be willing to </w:t>
      </w:r>
      <w:r w:rsidRPr="008C34D7">
        <w:rPr>
          <w:rStyle w:val="Emphasis"/>
        </w:rPr>
        <w:t>defend Taiwan</w:t>
      </w:r>
      <w:r w:rsidRPr="00EA6AB5">
        <w:rPr>
          <w:sz w:val="16"/>
        </w:rPr>
        <w:t>, hoping that day never comes.</w:t>
      </w:r>
      <w:r>
        <w:rPr>
          <w:sz w:val="16"/>
        </w:rPr>
        <w:t xml:space="preserve"> </w:t>
      </w:r>
      <w:r w:rsidRPr="008C34D7">
        <w:rPr>
          <w:rStyle w:val="StyleUnderline"/>
        </w:rPr>
        <w:t xml:space="preserve">China is banking on an </w:t>
      </w:r>
      <w:r w:rsidRPr="008C34D7">
        <w:rPr>
          <w:rStyle w:val="Emphasis"/>
        </w:rPr>
        <w:t>asymmetry</w:t>
      </w:r>
      <w:r w:rsidRPr="008C34D7">
        <w:rPr>
          <w:rStyle w:val="StyleUnderline"/>
        </w:rPr>
        <w:t xml:space="preserve"> of stakes</w:t>
      </w:r>
      <w:r w:rsidRPr="00EA6AB5">
        <w:rPr>
          <w:sz w:val="16"/>
          <w:szCs w:val="16"/>
        </w:rPr>
        <w:t xml:space="preserve">, </w:t>
      </w:r>
      <w:r w:rsidRPr="008C34D7">
        <w:rPr>
          <w:rStyle w:val="StyleUnderline"/>
        </w:rPr>
        <w:t>meaning that</w:t>
      </w:r>
      <w:r w:rsidRPr="00EA6AB5">
        <w:rPr>
          <w:sz w:val="16"/>
          <w:szCs w:val="16"/>
        </w:rPr>
        <w:t xml:space="preserve">, in a conflict over Taiwan, </w:t>
      </w:r>
      <w:r w:rsidRPr="008C34D7">
        <w:rPr>
          <w:rStyle w:val="StyleUnderline"/>
        </w:rPr>
        <w:t>while the U</w:t>
      </w:r>
      <w:r w:rsidRPr="00EA6AB5">
        <w:rPr>
          <w:sz w:val="16"/>
          <w:szCs w:val="16"/>
        </w:rPr>
        <w:t xml:space="preserve">nited </w:t>
      </w:r>
      <w:r w:rsidRPr="008C34D7">
        <w:rPr>
          <w:rStyle w:val="StyleUnderline"/>
        </w:rPr>
        <w:t>S</w:t>
      </w:r>
      <w:r w:rsidRPr="00EA6AB5">
        <w:rPr>
          <w:sz w:val="16"/>
          <w:szCs w:val="16"/>
        </w:rPr>
        <w:t xml:space="preserve">tates may have </w:t>
      </w:r>
      <w:r w:rsidRPr="008C34D7">
        <w:rPr>
          <w:rStyle w:val="StyleUnderline"/>
        </w:rPr>
        <w:t>important interests at stake</w:t>
      </w:r>
      <w:r w:rsidRPr="00EA6AB5">
        <w:rPr>
          <w:sz w:val="16"/>
          <w:szCs w:val="16"/>
        </w:rPr>
        <w:t xml:space="preserve">, </w:t>
      </w:r>
      <w:r w:rsidRPr="008C34D7">
        <w:rPr>
          <w:rStyle w:val="StyleUnderline"/>
        </w:rPr>
        <w:t>they are not as important as the interests that China has at stake</w:t>
      </w:r>
      <w:r w:rsidRPr="00EA6AB5">
        <w:rPr>
          <w:sz w:val="16"/>
          <w:szCs w:val="16"/>
        </w:rPr>
        <w:t>. For Chinese leaders, beyond projecting its power into the Pacific, reunifying Taiwan is about their regime surviving. How can the Communist Party rule with any legitimacy and promote its model of governance when a tiny island can prosper just a few miles away as an independent democracy? The U.S. may be fighting for important interests, but not for the survival and legitimacy of the American government.</w:t>
      </w:r>
      <w:r>
        <w:rPr>
          <w:sz w:val="16"/>
          <w:szCs w:val="16"/>
        </w:rPr>
        <w:t xml:space="preserve"> </w:t>
      </w:r>
      <w:r w:rsidRPr="00EA6AB5">
        <w:rPr>
          <w:rStyle w:val="StyleUnderline"/>
        </w:rPr>
        <w:t xml:space="preserve">Trump can take actions </w:t>
      </w:r>
      <w:r w:rsidRPr="00EA6AB5">
        <w:rPr>
          <w:rStyle w:val="Emphasis"/>
        </w:rPr>
        <w:t>now</w:t>
      </w:r>
      <w:r w:rsidRPr="00EA6AB5">
        <w:rPr>
          <w:rStyle w:val="StyleUnderline"/>
        </w:rPr>
        <w:t xml:space="preserve"> to alter China's thinking</w:t>
      </w:r>
      <w:r w:rsidRPr="00EA6AB5">
        <w:rPr>
          <w:sz w:val="16"/>
        </w:rPr>
        <w:t xml:space="preserve">, </w:t>
      </w:r>
      <w:r w:rsidRPr="00EA6AB5">
        <w:rPr>
          <w:rStyle w:val="StyleUnderline"/>
        </w:rPr>
        <w:t xml:space="preserve">to </w:t>
      </w:r>
      <w:r w:rsidRPr="00EA6AB5">
        <w:rPr>
          <w:rStyle w:val="Emphasis"/>
        </w:rPr>
        <w:t>deter Xi</w:t>
      </w:r>
      <w:r w:rsidRPr="00EA6AB5">
        <w:rPr>
          <w:rStyle w:val="StyleUnderline"/>
        </w:rPr>
        <w:t xml:space="preserve"> and </w:t>
      </w:r>
      <w:r w:rsidRPr="00EA6AB5">
        <w:rPr>
          <w:rStyle w:val="Emphasis"/>
        </w:rPr>
        <w:t>assure</w:t>
      </w:r>
      <w:r w:rsidRPr="00EA6AB5">
        <w:rPr>
          <w:rStyle w:val="StyleUnderline"/>
        </w:rPr>
        <w:t xml:space="preserve"> the Taiwanese</w:t>
      </w:r>
      <w:r w:rsidRPr="00EA6AB5">
        <w:rPr>
          <w:sz w:val="16"/>
        </w:rPr>
        <w:t>. There is no time to waste.</w:t>
      </w:r>
    </w:p>
    <w:p w:rsidR="005E6EFC" w:rsidRDefault="005E6EFC" w:rsidP="005E6EFC"/>
    <w:p w:rsidR="005E6EFC" w:rsidRDefault="005E6EFC" w:rsidP="005E6EFC"/>
    <w:p w:rsidR="005E6EFC" w:rsidRDefault="005E6EFC" w:rsidP="005E6EFC">
      <w:pPr>
        <w:pStyle w:val="Heading2"/>
      </w:pPr>
      <w:r>
        <w:t>Stop the Boats CP</w:t>
      </w:r>
    </w:p>
    <w:p w:rsidR="005E6EFC" w:rsidRPr="00EF1C75" w:rsidRDefault="005E6EFC" w:rsidP="005E6EFC">
      <w:pPr>
        <w:pStyle w:val="Heading3"/>
        <w:rPr>
          <w:rStyle w:val="Style13ptBold"/>
        </w:rPr>
      </w:pPr>
      <w:r>
        <w:t>CP---1NC</w:t>
      </w:r>
    </w:p>
    <w:p w:rsidR="005E6EFC" w:rsidRDefault="005E6EFC" w:rsidP="005E6EFC">
      <w:pPr>
        <w:pStyle w:val="Heading4"/>
      </w:pPr>
      <w:r w:rsidRPr="00EF1C75">
        <w:rPr>
          <w:rStyle w:val="Style13ptBold"/>
        </w:rPr>
        <w:t>Text: The United States federal government should prohibit naval operations within the Taiwan Strait.</w:t>
      </w:r>
    </w:p>
    <w:p w:rsidR="005E6EFC" w:rsidRPr="00E26B3E" w:rsidRDefault="005E6EFC" w:rsidP="005E6EFC"/>
    <w:p w:rsidR="005E6EFC" w:rsidRPr="003F0033" w:rsidRDefault="005E6EFC" w:rsidP="005E6EFC">
      <w:pPr>
        <w:pStyle w:val="Heading4"/>
      </w:pPr>
      <w:r>
        <w:t>US warship operations heighten tensions---only the CP can deescalate tensions</w:t>
      </w:r>
    </w:p>
    <w:p w:rsidR="005E6EFC" w:rsidRDefault="005E6EFC" w:rsidP="005E6EFC">
      <w:r w:rsidRPr="005B7A7D">
        <w:rPr>
          <w:rStyle w:val="Style13ptBold"/>
        </w:rPr>
        <w:t>AFP</w:t>
      </w:r>
      <w:r>
        <w:t xml:space="preserve">, </w:t>
      </w:r>
      <w:proofErr w:type="spellStart"/>
      <w:r>
        <w:t>Agence</w:t>
      </w:r>
      <w:proofErr w:type="spellEnd"/>
      <w:r>
        <w:t xml:space="preserve"> France-Presse, </w:t>
      </w:r>
      <w:r w:rsidRPr="003F0033">
        <w:t>international news agency headquartered in Paris, France</w:t>
      </w:r>
      <w:r>
        <w:t>, 5/23/</w:t>
      </w:r>
      <w:r w:rsidRPr="005B7A7D">
        <w:rPr>
          <w:rStyle w:val="Style13ptBold"/>
        </w:rPr>
        <w:t>19</w:t>
      </w:r>
    </w:p>
    <w:p w:rsidR="005E6EFC" w:rsidRPr="003F0033" w:rsidRDefault="005E6EFC" w:rsidP="005E6EFC">
      <w:r>
        <w:t>(AFP, “</w:t>
      </w:r>
      <w:r w:rsidRPr="003F0033">
        <w:t>China Rebukes US Over Warship Sail-by in Taiwan Strait</w:t>
      </w:r>
      <w:r>
        <w:t xml:space="preserve">”, </w:t>
      </w:r>
      <w:r w:rsidRPr="003F0033">
        <w:t>https://www.voanews.com/east-asia/china-rebukes-us-over-warship-sail-taiwan-strait</w:t>
      </w:r>
      <w:r>
        <w:t>)//GA</w:t>
      </w:r>
    </w:p>
    <w:p w:rsidR="005E6EFC" w:rsidRPr="00363CB2" w:rsidRDefault="005E6EFC" w:rsidP="005E6EFC">
      <w:pPr>
        <w:rPr>
          <w:sz w:val="16"/>
        </w:rPr>
      </w:pPr>
      <w:r w:rsidRPr="009669BC">
        <w:rPr>
          <w:rStyle w:val="StyleUnderline"/>
        </w:rPr>
        <w:t>China</w:t>
      </w:r>
      <w:r w:rsidRPr="00363CB2">
        <w:rPr>
          <w:sz w:val="16"/>
        </w:rPr>
        <w:t xml:space="preserve"> said Thursday it </w:t>
      </w:r>
      <w:r w:rsidRPr="009669BC">
        <w:rPr>
          <w:rStyle w:val="StyleUnderline"/>
        </w:rPr>
        <w:t xml:space="preserve">had </w:t>
      </w:r>
      <w:r w:rsidRPr="00E528B6">
        <w:rPr>
          <w:rStyle w:val="Emphasis"/>
        </w:rPr>
        <w:t>lodged a protest</w:t>
      </w:r>
      <w:r w:rsidRPr="009669BC">
        <w:rPr>
          <w:rStyle w:val="StyleUnderline"/>
        </w:rPr>
        <w:t xml:space="preserve"> with Washington after </w:t>
      </w:r>
      <w:r w:rsidRPr="00E528B6">
        <w:rPr>
          <w:rStyle w:val="Emphasis"/>
        </w:rPr>
        <w:t>two US warships sailed through the Taiwan Strait</w:t>
      </w:r>
      <w:r w:rsidRPr="009669BC">
        <w:rPr>
          <w:rStyle w:val="StyleUnderline"/>
        </w:rPr>
        <w:t xml:space="preserve"> amid rising tensions between the two powers</w:t>
      </w:r>
      <w:r w:rsidRPr="00363CB2">
        <w:rPr>
          <w:sz w:val="16"/>
        </w:rPr>
        <w:t xml:space="preserve">. The US Navy said the </w:t>
      </w:r>
      <w:r w:rsidRPr="00734246">
        <w:rPr>
          <w:rStyle w:val="StyleUnderline"/>
        </w:rPr>
        <w:t>USS Preble</w:t>
      </w:r>
      <w:r w:rsidRPr="00363CB2">
        <w:rPr>
          <w:sz w:val="16"/>
        </w:rPr>
        <w:t xml:space="preserve">, a destroyer, </w:t>
      </w:r>
      <w:r w:rsidRPr="00734246">
        <w:rPr>
          <w:rStyle w:val="StyleUnderline"/>
        </w:rPr>
        <w:t>and USNS Walter S. Diehl, a supply ship, conducted a routine transit "in accordance with international law" on Wednesday</w:t>
      </w:r>
      <w:r w:rsidRPr="00363CB2">
        <w:rPr>
          <w:sz w:val="16"/>
        </w:rPr>
        <w:t xml:space="preserve">. "The </w:t>
      </w:r>
      <w:r w:rsidRPr="00BD50BF">
        <w:rPr>
          <w:rStyle w:val="StyleUnderline"/>
        </w:rPr>
        <w:t>ships' transit through the Taiwan Strait demonstrates the US commitment to a free and open Indo-Pacific</w:t>
      </w:r>
      <w:r w:rsidRPr="00363CB2">
        <w:rPr>
          <w:sz w:val="16"/>
        </w:rPr>
        <w:t xml:space="preserve">," the navy said. "The </w:t>
      </w:r>
      <w:r w:rsidRPr="0092141F">
        <w:rPr>
          <w:rStyle w:val="StyleUnderline"/>
        </w:rPr>
        <w:t>US Navy will continue to fly, sail and operate</w:t>
      </w:r>
      <w:r w:rsidRPr="00363CB2">
        <w:rPr>
          <w:sz w:val="16"/>
        </w:rPr>
        <w:t xml:space="preserve"> anywhere international law allows." </w:t>
      </w:r>
      <w:r w:rsidRPr="0080614A">
        <w:rPr>
          <w:rStyle w:val="StyleUnderline"/>
        </w:rPr>
        <w:t>US warships periodically conduct</w:t>
      </w:r>
      <w:r w:rsidRPr="00363CB2">
        <w:rPr>
          <w:sz w:val="16"/>
        </w:rPr>
        <w:t xml:space="preserve"> "</w:t>
      </w:r>
      <w:r w:rsidRPr="0080614A">
        <w:rPr>
          <w:rStyle w:val="StyleUnderline"/>
        </w:rPr>
        <w:t>freedom of navigation</w:t>
      </w:r>
      <w:r w:rsidRPr="00363CB2">
        <w:rPr>
          <w:sz w:val="16"/>
        </w:rPr>
        <w:t xml:space="preserve">" </w:t>
      </w:r>
      <w:r w:rsidRPr="0080614A">
        <w:rPr>
          <w:rStyle w:val="StyleUnderline"/>
        </w:rPr>
        <w:t xml:space="preserve">exercises in the narrow waterway separating the Chinese mainland and Taiwan, </w:t>
      </w:r>
      <w:r w:rsidRPr="0080614A">
        <w:rPr>
          <w:rStyle w:val="Emphasis"/>
        </w:rPr>
        <w:t>triggering angry responses from Beijing every time</w:t>
      </w:r>
      <w:r w:rsidRPr="00363CB2">
        <w:rPr>
          <w:sz w:val="16"/>
        </w:rPr>
        <w:t xml:space="preserve">. </w:t>
      </w:r>
      <w:r w:rsidRPr="0092141F">
        <w:rPr>
          <w:rStyle w:val="StyleUnderline"/>
        </w:rPr>
        <w:t xml:space="preserve">Beijing views any ships passing through the strait as essentially </w:t>
      </w:r>
      <w:r w:rsidRPr="00B84D7F">
        <w:rPr>
          <w:rStyle w:val="Emphasis"/>
        </w:rPr>
        <w:t>breaching its sovereignty</w:t>
      </w:r>
      <w:r w:rsidRPr="00363CB2">
        <w:rPr>
          <w:sz w:val="16"/>
        </w:rPr>
        <w:t>, while the US and many other nations view the route as international waters open to all. "</w:t>
      </w:r>
      <w:r w:rsidRPr="00814076">
        <w:rPr>
          <w:rStyle w:val="StyleUnderline"/>
        </w:rPr>
        <w:t>We have lodged solemn representations with the US</w:t>
      </w:r>
      <w:r w:rsidRPr="00363CB2">
        <w:rPr>
          <w:sz w:val="16"/>
        </w:rPr>
        <w:t xml:space="preserve">," Chinese foreign ministry spokesman Lu Kang said at a regular press briefing. The </w:t>
      </w:r>
      <w:r w:rsidRPr="005A2A32">
        <w:rPr>
          <w:rStyle w:val="StyleUnderline"/>
        </w:rPr>
        <w:t>sail-by comes on top of tensions between the U</w:t>
      </w:r>
      <w:r w:rsidRPr="00363CB2">
        <w:rPr>
          <w:sz w:val="16"/>
        </w:rPr>
        <w:t xml:space="preserve">nited </w:t>
      </w:r>
      <w:r w:rsidRPr="005A2A32">
        <w:rPr>
          <w:rStyle w:val="StyleUnderline"/>
        </w:rPr>
        <w:t>S</w:t>
      </w:r>
      <w:r w:rsidRPr="00363CB2">
        <w:rPr>
          <w:sz w:val="16"/>
        </w:rPr>
        <w:t xml:space="preserve">tates </w:t>
      </w:r>
      <w:r w:rsidRPr="005A2A32">
        <w:rPr>
          <w:rStyle w:val="StyleUnderline"/>
        </w:rPr>
        <w:t>and China over trade and US efforts to thwart Chinese telecom giant Huawei over security concerns</w:t>
      </w:r>
      <w:r w:rsidRPr="00363CB2">
        <w:rPr>
          <w:sz w:val="16"/>
        </w:rPr>
        <w:t xml:space="preserve">. The transit also comes as the US, Japan, South Korea and Australia kicked off operation "Pacific Vanguard" near Guam, bringing together more than 3,000 sailors from the four countries. </w:t>
      </w:r>
      <w:r w:rsidRPr="00767C8B">
        <w:rPr>
          <w:rStyle w:val="StyleUnderline"/>
        </w:rPr>
        <w:t>Drills will focus on</w:t>
      </w:r>
      <w:r w:rsidRPr="00363CB2">
        <w:rPr>
          <w:sz w:val="16"/>
        </w:rPr>
        <w:t xml:space="preserve"> "</w:t>
      </w:r>
      <w:r w:rsidRPr="00767C8B">
        <w:rPr>
          <w:rStyle w:val="StyleUnderline"/>
        </w:rPr>
        <w:t>live fire exercises, defensive counter-air operations, anti-submarine warfare, and replenishment at sea</w:t>
      </w:r>
      <w:r w:rsidRPr="00363CB2">
        <w:rPr>
          <w:sz w:val="16"/>
        </w:rPr>
        <w:t xml:space="preserve">," the US 7th Fleet said. In April, Beijing said its navy warned off a French warship that had entered the Taiwan Strait and lodged an official complaint with Paris. </w:t>
      </w:r>
      <w:r w:rsidRPr="007E6557">
        <w:rPr>
          <w:rStyle w:val="Emphasis"/>
        </w:rPr>
        <w:t>China sees Taiwan as part of its territory to be reunified</w:t>
      </w:r>
      <w:r w:rsidRPr="00363CB2">
        <w:rPr>
          <w:sz w:val="16"/>
        </w:rPr>
        <w:t xml:space="preserve">, despite the two sides being ruled separately since the end of a civil war on the mainland in 1949. The </w:t>
      </w:r>
      <w:r w:rsidRPr="009013AE">
        <w:rPr>
          <w:rStyle w:val="StyleUnderline"/>
        </w:rPr>
        <w:t>US diplomatically recognizes China over Taiwan, but remains the island's chief military ally and arms supplier</w:t>
      </w:r>
      <w:r w:rsidRPr="00363CB2">
        <w:rPr>
          <w:sz w:val="16"/>
        </w:rPr>
        <w:t xml:space="preserve">. For the Guam naval drills, Australia has contributed two frigates, Japan two destroyers and South Korea one destroyer. The USS Blue Ridge, the 7th Fleet's flagship, will lead the operation from the US side. Home to more than 160,000 people, </w:t>
      </w:r>
      <w:r w:rsidRPr="00363CB2">
        <w:rPr>
          <w:rStyle w:val="StyleUnderline"/>
        </w:rPr>
        <w:t>Guam was at the center of nuclear tensions between Washington and Pyongyang in 2017, with North Korea threatening to hit the US territory with "enveloping fire."</w:t>
      </w:r>
    </w:p>
    <w:p w:rsidR="005E6EFC" w:rsidRDefault="005E6EFC" w:rsidP="005E6EFC"/>
    <w:p w:rsidR="005E6EFC" w:rsidRDefault="005E6EFC" w:rsidP="005E6EFC">
      <w:pPr>
        <w:pStyle w:val="Heading3"/>
      </w:pPr>
      <w:r>
        <w:t>Solvency---2NC</w:t>
      </w:r>
    </w:p>
    <w:p w:rsidR="005E6EFC" w:rsidRPr="0006352B" w:rsidRDefault="005E6EFC" w:rsidP="005E6EFC">
      <w:pPr>
        <w:pStyle w:val="Heading4"/>
      </w:pPr>
      <w:r>
        <w:t>Even if the passages aren’t meant to be hostile, China perceives it so---increases tensions.</w:t>
      </w:r>
    </w:p>
    <w:p w:rsidR="005E6EFC" w:rsidRDefault="005E6EFC" w:rsidP="005E6EFC">
      <w:r w:rsidRPr="000A486C">
        <w:rPr>
          <w:rStyle w:val="Style13ptBold"/>
        </w:rPr>
        <w:t>Ali</w:t>
      </w:r>
      <w:r>
        <w:t>, reporter for Reuters, 4/28/</w:t>
      </w:r>
      <w:r w:rsidRPr="000A486C">
        <w:rPr>
          <w:rStyle w:val="Style13ptBold"/>
        </w:rPr>
        <w:t>19</w:t>
      </w:r>
    </w:p>
    <w:p w:rsidR="005E6EFC" w:rsidRPr="0006352B" w:rsidRDefault="005E6EFC" w:rsidP="005E6EFC">
      <w:r>
        <w:t>(Idrees, “</w:t>
      </w:r>
      <w:r w:rsidRPr="0006352B">
        <w:t>Two U.S. Navy warships sail through strategic Taiwan Strait</w:t>
      </w:r>
      <w:r>
        <w:t xml:space="preserve">”, </w:t>
      </w:r>
      <w:r w:rsidRPr="0006352B">
        <w:t>https://www.reuters.com/article/us-usa-taiwan-china-military/two-us-navy-warships-sail-through-strategic-taiwan-strait-idUSKCN1S5003</w:t>
      </w:r>
      <w:r>
        <w:t>)//GA</w:t>
      </w:r>
    </w:p>
    <w:p w:rsidR="005E6EFC" w:rsidRPr="009B5268" w:rsidRDefault="005E6EFC" w:rsidP="005E6EFC">
      <w:pPr>
        <w:rPr>
          <w:sz w:val="16"/>
        </w:rPr>
      </w:pPr>
      <w:r w:rsidRPr="009B5268">
        <w:rPr>
          <w:sz w:val="16"/>
        </w:rPr>
        <w:t xml:space="preserve">WASHINGTON (Reuters) - The U.S. </w:t>
      </w:r>
      <w:r w:rsidRPr="00024BE6">
        <w:rPr>
          <w:rStyle w:val="StyleUnderline"/>
        </w:rPr>
        <w:t xml:space="preserve">military said it </w:t>
      </w:r>
      <w:r w:rsidRPr="004677C3">
        <w:rPr>
          <w:rStyle w:val="Emphasis"/>
        </w:rPr>
        <w:t>sent two Navy warships through the Taiwan Strait</w:t>
      </w:r>
      <w:r w:rsidRPr="00024BE6">
        <w:rPr>
          <w:rStyle w:val="StyleUnderline"/>
        </w:rPr>
        <w:t xml:space="preserve"> on Sunday as the Pentagon </w:t>
      </w:r>
      <w:r w:rsidRPr="004677C3">
        <w:rPr>
          <w:rStyle w:val="Emphasis"/>
        </w:rPr>
        <w:t>increases the frequency of movement</w:t>
      </w:r>
      <w:r w:rsidRPr="004677C3">
        <w:rPr>
          <w:rStyle w:val="StyleUnderline"/>
        </w:rPr>
        <w:t xml:space="preserve"> through the strategic waterway </w:t>
      </w:r>
      <w:r w:rsidRPr="00024BE6">
        <w:rPr>
          <w:rStyle w:val="StyleUnderline"/>
        </w:rPr>
        <w:t xml:space="preserve">despite </w:t>
      </w:r>
      <w:r w:rsidRPr="004677C3">
        <w:rPr>
          <w:rStyle w:val="Emphasis"/>
        </w:rPr>
        <w:t>opposition from China</w:t>
      </w:r>
      <w:r w:rsidRPr="009B5268">
        <w:rPr>
          <w:sz w:val="16"/>
        </w:rPr>
        <w:t xml:space="preserve">. The </w:t>
      </w:r>
      <w:r w:rsidRPr="0036279B">
        <w:rPr>
          <w:rStyle w:val="Emphasis"/>
        </w:rPr>
        <w:t>voyage risks further raising tensions with China</w:t>
      </w:r>
      <w:r w:rsidRPr="009B5268">
        <w:rPr>
          <w:sz w:val="16"/>
        </w:rPr>
        <w:t xml:space="preserve"> but will likely be viewed by self-ruled Taiwan as a sign of support from the Trump administration amid growing friction between Taipei and Beijing. </w:t>
      </w:r>
      <w:r w:rsidRPr="0039390A">
        <w:rPr>
          <w:rStyle w:val="StyleUnderline"/>
        </w:rPr>
        <w:t>Taiwan is one of a growing number of flashpoints in the U.S.-China relationship</w:t>
      </w:r>
      <w:r w:rsidRPr="009B5268">
        <w:rPr>
          <w:sz w:val="16"/>
        </w:rPr>
        <w:t xml:space="preserve">, which also include a trade war, U.S. sanctions and China’s increasingly muscular military posture in the South China Sea, where the United States also conducts freedom-of-navigation patrols. The two destroyers were identified as the William P. Lawrence and </w:t>
      </w:r>
      <w:proofErr w:type="spellStart"/>
      <w:r w:rsidRPr="009B5268">
        <w:rPr>
          <w:sz w:val="16"/>
        </w:rPr>
        <w:t>Stethem</w:t>
      </w:r>
      <w:proofErr w:type="spellEnd"/>
      <w:r w:rsidRPr="009B5268">
        <w:rPr>
          <w:sz w:val="16"/>
        </w:rPr>
        <w:t xml:space="preserve">. </w:t>
      </w:r>
      <w:r w:rsidRPr="00F72D59">
        <w:rPr>
          <w:rStyle w:val="StyleUnderline"/>
        </w:rPr>
        <w:t>The 112-mile-wide</w:t>
      </w:r>
      <w:r w:rsidRPr="009B5268">
        <w:rPr>
          <w:sz w:val="16"/>
        </w:rPr>
        <w:t xml:space="preserve"> (180-km) </w:t>
      </w:r>
      <w:r w:rsidRPr="00F72D59">
        <w:rPr>
          <w:rStyle w:val="StyleUnderline"/>
        </w:rPr>
        <w:t>Taiwan Strait separates Taiwan from China</w:t>
      </w:r>
      <w:r w:rsidRPr="009B5268">
        <w:rPr>
          <w:sz w:val="16"/>
        </w:rPr>
        <w:t xml:space="preserve">. “The </w:t>
      </w:r>
      <w:r w:rsidRPr="00F72D59">
        <w:rPr>
          <w:rStyle w:val="StyleUnderline"/>
        </w:rPr>
        <w:t>ships’ transit through the Taiwan Strait demonstrates the U.S. commitment to a free and open Indo-Pacific</w:t>
      </w:r>
      <w:r w:rsidRPr="009B5268">
        <w:rPr>
          <w:sz w:val="16"/>
        </w:rPr>
        <w:t>,” Commander Clay Doss, a spokesman for the U.S. Navy’s Seventh Fleet, said in a statement. Doss said there were no unsafe or unprofessional interactions with other countries’ vessels during the transit. Taiwan’s Ministry of Defense said the U.S. ships had sailed north through the strait. “</w:t>
      </w:r>
      <w:r w:rsidRPr="005969FD">
        <w:rPr>
          <w:rStyle w:val="StyleUnderline"/>
        </w:rPr>
        <w:t>U.S. ships freely passing through the Taiwan Strait is part of the mission of carrying out the Indo-Pacific strategy</w:t>
      </w:r>
      <w:r w:rsidRPr="009B5268">
        <w:rPr>
          <w:sz w:val="16"/>
        </w:rPr>
        <w:t xml:space="preserve">,” it said in a statement. Taiwan’s armed forces monitored the transit and nothing out of the ordinary happened, the ministry said. In Beijing, Chinese foreign ministry spokesman </w:t>
      </w:r>
      <w:proofErr w:type="spellStart"/>
      <w:r w:rsidRPr="009B5268">
        <w:rPr>
          <w:sz w:val="16"/>
        </w:rPr>
        <w:t>Geng</w:t>
      </w:r>
      <w:proofErr w:type="spellEnd"/>
      <w:r w:rsidRPr="009B5268">
        <w:rPr>
          <w:sz w:val="16"/>
        </w:rPr>
        <w:t xml:space="preserve"> Shuang said </w:t>
      </w:r>
      <w:r w:rsidRPr="00CE1BF4">
        <w:rPr>
          <w:rStyle w:val="StyleUnderline"/>
        </w:rPr>
        <w:t>China had paid close attention to the sailing and had expressed concern to the U</w:t>
      </w:r>
      <w:r w:rsidRPr="009B5268">
        <w:rPr>
          <w:sz w:val="16"/>
        </w:rPr>
        <w:t xml:space="preserve">nited </w:t>
      </w:r>
      <w:r w:rsidRPr="00CE1BF4">
        <w:rPr>
          <w:rStyle w:val="StyleUnderline"/>
        </w:rPr>
        <w:t>S</w:t>
      </w:r>
      <w:r w:rsidRPr="009B5268">
        <w:rPr>
          <w:sz w:val="16"/>
        </w:rPr>
        <w:t xml:space="preserve">tates. “The </w:t>
      </w:r>
      <w:r w:rsidRPr="008B1D7F">
        <w:rPr>
          <w:rStyle w:val="StyleUnderline"/>
        </w:rPr>
        <w:t>Taiwan issue is the most important and sensitive issue in Sino-U.S. relations</w:t>
      </w:r>
      <w:r w:rsidRPr="009B5268">
        <w:rPr>
          <w:sz w:val="16"/>
        </w:rPr>
        <w:t xml:space="preserve">,” he told a daily news briefing. The United States has no formal ties with Taiwan but is bound by law to help provide the island with the means to defend itself and is its main source of arms. The Pentagon says Washington has sold Taipei more than $15 billion in weaponry since 2010. </w:t>
      </w:r>
      <w:r w:rsidRPr="008B1D7F">
        <w:rPr>
          <w:rStyle w:val="Emphasis"/>
        </w:rPr>
        <w:t>China has been ramping up pressure</w:t>
      </w:r>
      <w:r w:rsidRPr="009B5268">
        <w:rPr>
          <w:sz w:val="16"/>
        </w:rPr>
        <w:t xml:space="preserve"> </w:t>
      </w:r>
      <w:r w:rsidRPr="008B1D7F">
        <w:rPr>
          <w:rStyle w:val="StyleUnderline"/>
        </w:rPr>
        <w:t>to assert its sovereignty over the island</w:t>
      </w:r>
      <w:r w:rsidRPr="009B5268">
        <w:rPr>
          <w:sz w:val="16"/>
        </w:rPr>
        <w:t xml:space="preserve">, which it considers a wayward province of “one China” and sacred Chinese territory. </w:t>
      </w:r>
      <w:r w:rsidRPr="007D2658">
        <w:rPr>
          <w:rStyle w:val="StyleUnderline"/>
        </w:rPr>
        <w:t>It said a recent Taiwan Strait passage</w:t>
      </w:r>
      <w:r w:rsidRPr="009B5268">
        <w:rPr>
          <w:sz w:val="16"/>
        </w:rPr>
        <w:t xml:space="preserve"> by a French warship, first reported by Reuters on Wednesday, </w:t>
      </w:r>
      <w:r w:rsidRPr="007D2658">
        <w:rPr>
          <w:rStyle w:val="StyleUnderline"/>
        </w:rPr>
        <w:t>was illegal</w:t>
      </w:r>
      <w:r w:rsidRPr="009B5268">
        <w:rPr>
          <w:sz w:val="16"/>
        </w:rPr>
        <w:t xml:space="preserve">. China’s </w:t>
      </w:r>
      <w:proofErr w:type="spellStart"/>
      <w:r w:rsidRPr="009B5268">
        <w:rPr>
          <w:sz w:val="16"/>
        </w:rPr>
        <w:t>Geng</w:t>
      </w:r>
      <w:proofErr w:type="spellEnd"/>
      <w:r w:rsidRPr="009B5268">
        <w:rPr>
          <w:sz w:val="16"/>
        </w:rPr>
        <w:t xml:space="preserve"> told the same briefing in Beijing that China hoped that France could ensure such an incident did not happen again. </w:t>
      </w:r>
      <w:r w:rsidRPr="00D65E2B">
        <w:rPr>
          <w:rStyle w:val="StyleUnderline"/>
        </w:rPr>
        <w:t>Beijing’s concerns about Taiwan are likely to factor into Chinese defense spending this year, following a stern New Year’s speech from President Xi</w:t>
      </w:r>
      <w:r w:rsidRPr="009B5268">
        <w:rPr>
          <w:sz w:val="16"/>
        </w:rPr>
        <w:t xml:space="preserve"> Jinping, threatening to attack Taiwan should </w:t>
      </w:r>
      <w:r w:rsidRPr="004A33E5">
        <w:rPr>
          <w:rStyle w:val="StyleUnderline"/>
        </w:rPr>
        <w:t>it not accept Chinese rule</w:t>
      </w:r>
      <w:r w:rsidRPr="009B5268">
        <w:rPr>
          <w:sz w:val="16"/>
        </w:rPr>
        <w:t xml:space="preserve">. Last month, Beijing unveiled a target of 7.5 percent rise in defense spending for 2019, a slower rate than last year but still outpacing its economic growth target. </w:t>
      </w:r>
      <w:r w:rsidRPr="009B5268">
        <w:rPr>
          <w:rStyle w:val="Emphasis"/>
        </w:rPr>
        <w:t>China has repeatedly sent military aircraft and ships to circle Taiwan on exercises in the past few years</w:t>
      </w:r>
      <w:r w:rsidRPr="009B5268">
        <w:rPr>
          <w:sz w:val="16"/>
        </w:rPr>
        <w:t xml:space="preserve"> and worked to isolate it internationally, whittling down its few remaining diplomatic allies.</w:t>
      </w:r>
    </w:p>
    <w:p w:rsidR="005E6EFC" w:rsidRPr="00CA04C2" w:rsidRDefault="005E6EFC" w:rsidP="005E6EFC"/>
    <w:p w:rsidR="005E6EFC" w:rsidRDefault="005E6EFC" w:rsidP="005E6EFC">
      <w:pPr>
        <w:pStyle w:val="Heading4"/>
      </w:pPr>
      <w:r>
        <w:t>AND, new operations will further increase tensions.</w:t>
      </w:r>
    </w:p>
    <w:p w:rsidR="005E6EFC" w:rsidRDefault="005E6EFC" w:rsidP="005E6EFC">
      <w:r w:rsidRPr="009E4A8B">
        <w:rPr>
          <w:rStyle w:val="Style13ptBold"/>
        </w:rPr>
        <w:t>Ali and Stewart</w:t>
      </w:r>
      <w:r>
        <w:t>, both are reporters for Reuters, 10/20/</w:t>
      </w:r>
      <w:r w:rsidRPr="009E4A8B">
        <w:rPr>
          <w:rStyle w:val="Style13ptBold"/>
        </w:rPr>
        <w:t>18</w:t>
      </w:r>
    </w:p>
    <w:p w:rsidR="005E6EFC" w:rsidRDefault="005E6EFC" w:rsidP="005E6EFC">
      <w:r>
        <w:t>(Idrees and Phil, “</w:t>
      </w:r>
      <w:r w:rsidRPr="002B3D7B">
        <w:t>Exclusive: U.S. weighs new warship passage through Taiwan Strait</w:t>
      </w:r>
      <w:r>
        <w:t xml:space="preserve">”, </w:t>
      </w:r>
      <w:r w:rsidRPr="002B3D7B">
        <w:t>https://www.reuters.com/article/us-usa-china-taiwan-exclusive/exclusive-u-s-weighs-new-warship-passage-through-taiwan-strait-idUSKCN1MU04F</w:t>
      </w:r>
      <w:r>
        <w:t>)//GA</w:t>
      </w:r>
    </w:p>
    <w:p w:rsidR="005E6EFC" w:rsidRPr="00A17A6E" w:rsidRDefault="005E6EFC" w:rsidP="005E6EFC">
      <w:pPr>
        <w:rPr>
          <w:sz w:val="16"/>
        </w:rPr>
      </w:pPr>
      <w:r w:rsidRPr="00A17A6E">
        <w:rPr>
          <w:sz w:val="16"/>
        </w:rPr>
        <w:t xml:space="preserve">The </w:t>
      </w:r>
      <w:r w:rsidRPr="004E5CB2">
        <w:rPr>
          <w:rStyle w:val="StyleUnderline"/>
        </w:rPr>
        <w:t>U</w:t>
      </w:r>
      <w:r w:rsidRPr="00A17A6E">
        <w:rPr>
          <w:sz w:val="16"/>
        </w:rPr>
        <w:t xml:space="preserve">nited </w:t>
      </w:r>
      <w:r w:rsidRPr="004E5CB2">
        <w:rPr>
          <w:rStyle w:val="StyleUnderline"/>
        </w:rPr>
        <w:t>S</w:t>
      </w:r>
      <w:r w:rsidRPr="00A17A6E">
        <w:rPr>
          <w:sz w:val="16"/>
        </w:rPr>
        <w:t xml:space="preserve">tates </w:t>
      </w:r>
      <w:r w:rsidRPr="004E5CB2">
        <w:rPr>
          <w:rStyle w:val="StyleUnderline"/>
        </w:rPr>
        <w:t xml:space="preserve">is considering a </w:t>
      </w:r>
      <w:r w:rsidRPr="000E01A1">
        <w:rPr>
          <w:rStyle w:val="Emphasis"/>
        </w:rPr>
        <w:t>new operation to send warships through the Taiwan Strait</w:t>
      </w:r>
      <w:r w:rsidRPr="00A17A6E">
        <w:rPr>
          <w:sz w:val="16"/>
        </w:rPr>
        <w:t xml:space="preserve">, U.S. officials tell Reuters, </w:t>
      </w:r>
      <w:r w:rsidRPr="000E01A1">
        <w:rPr>
          <w:rStyle w:val="StyleUnderline"/>
        </w:rPr>
        <w:t xml:space="preserve">a mission aimed at ensuring free passage through the strategic waterway but which </w:t>
      </w:r>
      <w:r w:rsidRPr="00763D7A">
        <w:rPr>
          <w:rStyle w:val="Emphasis"/>
        </w:rPr>
        <w:t>risks heightening tensions with China</w:t>
      </w:r>
      <w:r w:rsidRPr="00A17A6E">
        <w:rPr>
          <w:sz w:val="16"/>
        </w:rPr>
        <w:t xml:space="preserve">. The </w:t>
      </w:r>
      <w:r w:rsidRPr="00684E27">
        <w:rPr>
          <w:rStyle w:val="StyleUnderline"/>
        </w:rPr>
        <w:t>U.S. Navy conducted a similar mission in the strait’s international waters in July and any repeat would be seen in self-ruled Taiwan as a fresh expression of support by</w:t>
      </w:r>
      <w:r w:rsidRPr="00A17A6E">
        <w:rPr>
          <w:sz w:val="16"/>
        </w:rPr>
        <w:t xml:space="preserve"> President Donald </w:t>
      </w:r>
      <w:r w:rsidRPr="00684E27">
        <w:rPr>
          <w:rStyle w:val="StyleUnderline"/>
        </w:rPr>
        <w:t>Trump’s government</w:t>
      </w:r>
      <w:r w:rsidRPr="00A17A6E">
        <w:rPr>
          <w:sz w:val="16"/>
        </w:rPr>
        <w:t xml:space="preserve">. The U.S. military declined comment and U.S. officials who discussed the deliberations, which have not been previously reported, did so on condition of anonymity. They did not discuss the potential timing for any fresh passage through the strait. </w:t>
      </w:r>
      <w:r w:rsidRPr="00100D94">
        <w:rPr>
          <w:rStyle w:val="StyleUnderline"/>
        </w:rPr>
        <w:t>China views Taiwan as a wayward province and has been ramping up pressure to assert its sovereignty over the island</w:t>
      </w:r>
      <w:r w:rsidRPr="00A17A6E">
        <w:rPr>
          <w:sz w:val="16"/>
        </w:rPr>
        <w:t xml:space="preserve">. </w:t>
      </w:r>
      <w:r w:rsidRPr="00EA5E33">
        <w:rPr>
          <w:rStyle w:val="Emphasis"/>
        </w:rPr>
        <w:t>It raised concerns over U.S. policy toward Taiwan in talks this week with</w:t>
      </w:r>
      <w:r w:rsidRPr="00A17A6E">
        <w:rPr>
          <w:sz w:val="16"/>
        </w:rPr>
        <w:t xml:space="preserve"> U.S. Defense Secretary Jim </w:t>
      </w:r>
      <w:r w:rsidRPr="00EA5E33">
        <w:rPr>
          <w:rStyle w:val="Emphasis"/>
        </w:rPr>
        <w:t>Mattis</w:t>
      </w:r>
      <w:r w:rsidRPr="00A17A6E">
        <w:rPr>
          <w:sz w:val="16"/>
        </w:rPr>
        <w:t xml:space="preserve"> in Singapore. Even as Washington mulls ordering a fresh passage through the strait, it has been trying to explain to Beijing that its policies toward Taiwan are unchanged. Mattis delivered that message to China’s Defense Minister Wei </w:t>
      </w:r>
      <w:proofErr w:type="spellStart"/>
      <w:r w:rsidRPr="00A17A6E">
        <w:rPr>
          <w:sz w:val="16"/>
        </w:rPr>
        <w:t>Fenghe</w:t>
      </w:r>
      <w:proofErr w:type="spellEnd"/>
      <w:r w:rsidRPr="00A17A6E">
        <w:rPr>
          <w:sz w:val="16"/>
        </w:rPr>
        <w:t xml:space="preserve"> personally on Thursday, on the sidelines of an Asian security forum. “Minister </w:t>
      </w:r>
      <w:r w:rsidRPr="00EA5E33">
        <w:rPr>
          <w:rStyle w:val="StyleUnderline"/>
        </w:rPr>
        <w:t xml:space="preserve">Wei raised Taiwan and concerns about our policy. The Secretary reassured </w:t>
      </w:r>
      <w:r w:rsidRPr="00A17A6E">
        <w:rPr>
          <w:sz w:val="16"/>
        </w:rPr>
        <w:t xml:space="preserve">Minister </w:t>
      </w:r>
      <w:r w:rsidRPr="00EA5E33">
        <w:rPr>
          <w:rStyle w:val="StyleUnderline"/>
        </w:rPr>
        <w:t>Wei that we haven’t changed our Taiwan policy, our one China policy</w:t>
      </w:r>
      <w:r w:rsidRPr="00A17A6E">
        <w:rPr>
          <w:sz w:val="16"/>
        </w:rPr>
        <w:t xml:space="preserve">,” said Randall </w:t>
      </w:r>
      <w:proofErr w:type="spellStart"/>
      <w:r w:rsidRPr="00A17A6E">
        <w:rPr>
          <w:sz w:val="16"/>
        </w:rPr>
        <w:t>Schriver</w:t>
      </w:r>
      <w:proofErr w:type="spellEnd"/>
      <w:r w:rsidRPr="00A17A6E">
        <w:rPr>
          <w:sz w:val="16"/>
        </w:rPr>
        <w:t xml:space="preserve">, a U.S. assistant secretary of defense who helps guide Pentagon policy in Asia. “So it was, I think, a familiar exchange.” </w:t>
      </w:r>
      <w:r w:rsidRPr="00FC6002">
        <w:rPr>
          <w:rStyle w:val="StyleUnderline"/>
        </w:rPr>
        <w:t>Washington has no formal ties with Taiwan but is bound by law to help it defend itself and is the island’s main source of arms</w:t>
      </w:r>
      <w:r w:rsidRPr="00A17A6E">
        <w:rPr>
          <w:sz w:val="16"/>
        </w:rPr>
        <w:t xml:space="preserve">. The Pentagon says Washington has sold Taiwan more than $15 billion in weaponry since 2010. US-China flashpoints Taiwan is only one of a growing number of flashpoints in the U.S.-China relationship, which also include a bitter trade war, U.S. sanctions and China’s increasingly muscular military posture in the South China Sea. Mattis told Wei on Thursday that the world’s two largest economies needed to deepen high-level military ties so as to navigate tension and rein in the risk of inadvertent conflict. </w:t>
      </w:r>
      <w:r w:rsidRPr="009A4DA2">
        <w:rPr>
          <w:rStyle w:val="Emphasis"/>
        </w:rPr>
        <w:t>Some current</w:t>
      </w:r>
      <w:r w:rsidRPr="00A17A6E">
        <w:rPr>
          <w:sz w:val="16"/>
        </w:rPr>
        <w:t xml:space="preserve"> and former </w:t>
      </w:r>
      <w:r w:rsidRPr="009A4DA2">
        <w:rPr>
          <w:rStyle w:val="Emphasis"/>
        </w:rPr>
        <w:t>U.S. officials say U.S. warship passages in the Taiwan Strait are still too infrequent</w:t>
      </w:r>
      <w:r w:rsidRPr="00A17A6E">
        <w:rPr>
          <w:sz w:val="16"/>
        </w:rPr>
        <w:t xml:space="preserve">, and note that a U.S. aircraft carrier hasn’t transited the Taiwan Strait since 2007, during the administration of George W. Bush. When the last two U.S. warships, both destroyers, sailed through the Taiwan Strait in July, </w:t>
      </w:r>
      <w:r w:rsidRPr="008E7895">
        <w:rPr>
          <w:rStyle w:val="StyleUnderline"/>
        </w:rPr>
        <w:t>it was the first such operation in about a year.</w:t>
      </w:r>
      <w:r w:rsidRPr="00A17A6E">
        <w:rPr>
          <w:sz w:val="16"/>
        </w:rPr>
        <w:t xml:space="preserve"> </w:t>
      </w:r>
      <w:r w:rsidRPr="009A4DA2">
        <w:rPr>
          <w:rStyle w:val="Emphasis"/>
        </w:rPr>
        <w:t>Beijing</w:t>
      </w:r>
      <w:r w:rsidRPr="00A17A6E">
        <w:rPr>
          <w:sz w:val="16"/>
        </w:rPr>
        <w:t xml:space="preserve">, which has never renounced the use of force to bring Taiwan under its control, </w:t>
      </w:r>
      <w:r w:rsidRPr="009A4DA2">
        <w:rPr>
          <w:rStyle w:val="Emphasis"/>
        </w:rPr>
        <w:t>responded to the July passage with a warning to the United States to avoid jeopardizing “peace and stability” in the strategic waterway</w:t>
      </w:r>
      <w:r w:rsidRPr="00A17A6E">
        <w:rPr>
          <w:sz w:val="16"/>
        </w:rPr>
        <w:t xml:space="preserve">. </w:t>
      </w:r>
      <w:r w:rsidRPr="00A0546E">
        <w:rPr>
          <w:rStyle w:val="StyleUnderline"/>
        </w:rPr>
        <w:t>It has also viewed U.S. overtures towards Taiwan with alarm</w:t>
      </w:r>
      <w:r w:rsidRPr="00A17A6E">
        <w:rPr>
          <w:sz w:val="16"/>
        </w:rPr>
        <w:t xml:space="preserve">, including its unveiling a new de facto embassy in Taiwan and passage of the Taiwan Travel Act, which encourages U.S. officials to visit the island. </w:t>
      </w:r>
      <w:r w:rsidRPr="00A17A6E">
        <w:rPr>
          <w:rStyle w:val="StyleUnderline"/>
        </w:rPr>
        <w:t>Military experts say the balance of power between Taiwan and China has shifted decisively in China’s favor in recent years</w:t>
      </w:r>
      <w:r w:rsidRPr="00A17A6E">
        <w:rPr>
          <w:sz w:val="16"/>
        </w:rPr>
        <w:t>, and China could easily overwhelm the island unless U.S. forces came quickly to Taiwan’s aid.</w:t>
      </w:r>
    </w:p>
    <w:p w:rsidR="005E6EFC" w:rsidRDefault="005E6EFC" w:rsidP="005E6EFC"/>
    <w:p w:rsidR="003D0C61" w:rsidRDefault="003D0C61" w:rsidP="003D0C61">
      <w:pPr>
        <w:pStyle w:val="Heading2"/>
      </w:pPr>
      <w:r>
        <w:t>Strategic Clarity CP</w:t>
      </w:r>
    </w:p>
    <w:p w:rsidR="003D0C61" w:rsidRDefault="003D0C61" w:rsidP="003D0C61">
      <w:pPr>
        <w:pStyle w:val="Heading3"/>
      </w:pPr>
      <w:r>
        <w:t>CP---1NC</w:t>
      </w:r>
    </w:p>
    <w:p w:rsidR="003D0C61" w:rsidRDefault="003D0C61" w:rsidP="003D0C61">
      <w:pPr>
        <w:pStyle w:val="Heading4"/>
      </w:pPr>
      <w:r>
        <w:t>Text: The United States federal government should</w:t>
      </w:r>
    </w:p>
    <w:p w:rsidR="003D0C61" w:rsidRPr="00E9035E" w:rsidRDefault="003D0C61" w:rsidP="003D0C61"/>
    <w:p w:rsidR="003D0C61" w:rsidRDefault="003D0C61" w:rsidP="003D0C61">
      <w:pPr>
        <w:pStyle w:val="Heading4"/>
      </w:pPr>
      <w:r>
        <w:t>CP is the best policy for deterring Chinese aggression---unclarity makes everything worse.</w:t>
      </w:r>
    </w:p>
    <w:p w:rsidR="00C56B69" w:rsidRPr="00C56B69" w:rsidRDefault="00C56B69" w:rsidP="00C56B69"/>
    <w:p w:rsidR="003D0C61" w:rsidRDefault="003D0C61" w:rsidP="003D0C61">
      <w:r w:rsidRPr="006977FD">
        <w:rPr>
          <w:rStyle w:val="Style13ptBold"/>
        </w:rPr>
        <w:t>Bosco</w:t>
      </w:r>
      <w:r>
        <w:t xml:space="preserve">, </w:t>
      </w:r>
      <w:r w:rsidRPr="00164CD5">
        <w:t>former China country director in the office of the secretary of defense, 2005-2006</w:t>
      </w:r>
      <w:r>
        <w:t xml:space="preserve">, </w:t>
      </w:r>
      <w:r w:rsidRPr="00164CD5">
        <w:t>graduated cum laude from Harvard College, where he majored in government and international relations. He earned his law degree at Harvard Law School and his master of laws degree in international law at Georgetown</w:t>
      </w:r>
      <w:r>
        <w:t>, former US Navy communications officer in the Western Pacific, 6/14/</w:t>
      </w:r>
      <w:r w:rsidRPr="006977FD">
        <w:rPr>
          <w:rStyle w:val="Style13ptBold"/>
        </w:rPr>
        <w:t>17</w:t>
      </w:r>
    </w:p>
    <w:p w:rsidR="003D0C61" w:rsidRDefault="003D0C61" w:rsidP="003D0C61">
      <w:r>
        <w:t>(Joseph, “</w:t>
      </w:r>
      <w:r w:rsidRPr="00164CD5">
        <w:t>Time to End US Strategic Ambiguity on Taiwan</w:t>
      </w:r>
      <w:r>
        <w:t xml:space="preserve">”, </w:t>
      </w:r>
      <w:r w:rsidRPr="00164CD5">
        <w:t>https://thediplomat.com/2017/06/time-to-end-us-strategic-ambiguity-on-taiwan/</w:t>
      </w:r>
      <w:r>
        <w:t>)//GA</w:t>
      </w:r>
    </w:p>
    <w:p w:rsidR="003D0C61" w:rsidRPr="003E0BFA" w:rsidRDefault="003D0C61" w:rsidP="003D0C61">
      <w:pPr>
        <w:rPr>
          <w:sz w:val="16"/>
        </w:rPr>
      </w:pPr>
      <w:r w:rsidRPr="003E0BFA">
        <w:rPr>
          <w:sz w:val="16"/>
        </w:rPr>
        <w:t xml:space="preserve">At their meeting at Mar-a-Lago, U.S. President Donald </w:t>
      </w:r>
      <w:r w:rsidRPr="009B42EF">
        <w:rPr>
          <w:rStyle w:val="StyleUnderline"/>
        </w:rPr>
        <w:t>Trump and</w:t>
      </w:r>
      <w:r w:rsidRPr="003E0BFA">
        <w:rPr>
          <w:sz w:val="16"/>
        </w:rPr>
        <w:t xml:space="preserve"> Chinese leader </w:t>
      </w:r>
      <w:r w:rsidRPr="009B42EF">
        <w:rPr>
          <w:rStyle w:val="StyleUnderline"/>
        </w:rPr>
        <w:t>Xi</w:t>
      </w:r>
      <w:r w:rsidRPr="003E0BFA">
        <w:rPr>
          <w:sz w:val="16"/>
        </w:rPr>
        <w:t xml:space="preserve"> Jinping </w:t>
      </w:r>
      <w:r w:rsidRPr="009B42EF">
        <w:rPr>
          <w:rStyle w:val="StyleUnderline"/>
        </w:rPr>
        <w:t>supposedly became new best friends</w:t>
      </w:r>
      <w:r w:rsidRPr="003E0BFA">
        <w:rPr>
          <w:sz w:val="16"/>
        </w:rPr>
        <w:t xml:space="preserve">. As a result, Trump said he would not, for now, declare China a currency manipulator and impose new trade sanctions, as he had promised to do during the campaign. In exchange for this forbearance, Beijing would presumably use its unique leverage to pressure North Korea to end the nuclear and ballistic missile programs China has supported and enabled for over two decades. Shortly after their meeting, </w:t>
      </w:r>
      <w:r w:rsidRPr="00C215A3">
        <w:rPr>
          <w:rStyle w:val="StyleUnderline"/>
        </w:rPr>
        <w:t xml:space="preserve">Trump seemed to throw in a further concession, </w:t>
      </w:r>
      <w:r w:rsidRPr="00C215A3">
        <w:rPr>
          <w:rStyle w:val="Emphasis"/>
        </w:rPr>
        <w:t>this one on Taiwan</w:t>
      </w:r>
      <w:r w:rsidRPr="003E0BFA">
        <w:rPr>
          <w:sz w:val="16"/>
        </w:rPr>
        <w:t xml:space="preserve">. </w:t>
      </w:r>
      <w:r w:rsidRPr="009E2268">
        <w:rPr>
          <w:rStyle w:val="StyleUnderline"/>
        </w:rPr>
        <w:t>He said he would</w:t>
      </w:r>
      <w:r w:rsidRPr="003E0BFA">
        <w:rPr>
          <w:sz w:val="16"/>
        </w:rPr>
        <w:t xml:space="preserve"> have to </w:t>
      </w:r>
      <w:r w:rsidRPr="009E2268">
        <w:rPr>
          <w:rStyle w:val="StyleUnderline"/>
        </w:rPr>
        <w:t>check with Xi before having another phone conversation with</w:t>
      </w:r>
      <w:r w:rsidRPr="003E0BFA">
        <w:rPr>
          <w:sz w:val="16"/>
        </w:rPr>
        <w:t xml:space="preserve"> Taiwan’s president, </w:t>
      </w:r>
      <w:r w:rsidRPr="009E2268">
        <w:rPr>
          <w:rStyle w:val="StyleUnderline"/>
        </w:rPr>
        <w:t>Tsai</w:t>
      </w:r>
      <w:r w:rsidRPr="003E0BFA">
        <w:rPr>
          <w:sz w:val="16"/>
        </w:rPr>
        <w:t xml:space="preserve"> Ing-wen — </w:t>
      </w:r>
      <w:r w:rsidRPr="009E2268">
        <w:rPr>
          <w:rStyle w:val="StyleUnderline"/>
        </w:rPr>
        <w:t>after his unprecedented first one had angered Beijing</w:t>
      </w:r>
      <w:r w:rsidRPr="003E0BFA">
        <w:rPr>
          <w:sz w:val="16"/>
        </w:rPr>
        <w:t xml:space="preserve"> and confounded China experts. Trump thus linked North Korea and Taiwan, two East Asian flashpoints that threaten to ignite U.S.-China conflict. Regarding the third potential crisis-generator — China’s aggressive actions in the South China Sea — nothing was said publicly by either capital during or after the Florida meeting. China’s militarization of its artificial islands continued apace. Trump was uncharacteristically silent on the subject, but his actions spoke louder than words. He unleashed the U.S. Navy to conduct full-fledged freedom of navigation operations to challenge China’s illegal territorial claims, a contrast to the Obama administration’s watered-down innocent passages. </w:t>
      </w:r>
      <w:r w:rsidRPr="000126C3">
        <w:rPr>
          <w:rStyle w:val="Emphasis"/>
        </w:rPr>
        <w:t>Now it is time for the president also to address two other matters long-neglected by his predecessors, both affecting the security of Taiwan</w:t>
      </w:r>
      <w:r w:rsidRPr="003E0BFA">
        <w:rPr>
          <w:sz w:val="16"/>
        </w:rPr>
        <w:t xml:space="preserve">. </w:t>
      </w:r>
      <w:r w:rsidRPr="006F009E">
        <w:rPr>
          <w:rStyle w:val="StyleUnderline"/>
        </w:rPr>
        <w:t>The first is the question of arms sales to Taiwan</w:t>
      </w:r>
      <w:r w:rsidRPr="003E0BFA">
        <w:rPr>
          <w:sz w:val="16"/>
        </w:rPr>
        <w:t xml:space="preserve">, administration action mandated by the Taiwan Relations Act (TRA) of 1979. Passage of the TRA by veto-proof margins reflected congressional anger at the Carter administration’s severing diplomatic relations with Taipei in favor of Beijing and termination of the U.S.-Taiwan Mutual Defense Treaty. Ever since, </w:t>
      </w:r>
      <w:r w:rsidRPr="00E669D5">
        <w:rPr>
          <w:rStyle w:val="StyleUnderline"/>
        </w:rPr>
        <w:t>Congress has pushed successive administrations to fulfill U.S. legal obligations to sell Taiwan the weapons it needs to defend itself against Chinese aggression.</w:t>
      </w:r>
      <w:r w:rsidRPr="003E0BFA">
        <w:rPr>
          <w:sz w:val="16"/>
        </w:rPr>
        <w:t xml:space="preserve"> The </w:t>
      </w:r>
      <w:r w:rsidRPr="00E669D5">
        <w:rPr>
          <w:rStyle w:val="StyleUnderline"/>
        </w:rPr>
        <w:t>executive</w:t>
      </w:r>
      <w:r w:rsidRPr="003E0BFA">
        <w:rPr>
          <w:sz w:val="16"/>
        </w:rPr>
        <w:t xml:space="preserve"> branch </w:t>
      </w:r>
      <w:r w:rsidRPr="00E669D5">
        <w:rPr>
          <w:rStyle w:val="StyleUnderline"/>
        </w:rPr>
        <w:t>has often demurred, delayed, and denied Taiwan’s requests</w:t>
      </w:r>
      <w:r w:rsidRPr="003E0BFA">
        <w:rPr>
          <w:sz w:val="16"/>
        </w:rPr>
        <w:t xml:space="preserve">, sometimes for good reason, such as inadequate strategic planning, technical proficiency, or committed funding. But every sale, no matter how large or how advanced the weaponry involved, inevitably meets with fierce opposition from the People’s Republic, threatening to jeopardize the entire U.S.-China relationship. And </w:t>
      </w:r>
      <w:r w:rsidRPr="00E669D5">
        <w:rPr>
          <w:rStyle w:val="StyleUnderline"/>
        </w:rPr>
        <w:t>Washington, ever-sensitive to Beijing’s moods, has been on the defensive about Taiwan’s defensive arms</w:t>
      </w:r>
      <w:r w:rsidRPr="003E0BFA">
        <w:rPr>
          <w:sz w:val="16"/>
        </w:rPr>
        <w:t xml:space="preserve">. That was particularly true of the </w:t>
      </w:r>
      <w:r w:rsidRPr="00E669D5">
        <w:rPr>
          <w:rStyle w:val="StyleUnderline"/>
        </w:rPr>
        <w:t>Obama</w:t>
      </w:r>
      <w:r w:rsidRPr="003E0BFA">
        <w:rPr>
          <w:sz w:val="16"/>
        </w:rPr>
        <w:t xml:space="preserve"> administration, which </w:t>
      </w:r>
      <w:r w:rsidRPr="00E669D5">
        <w:rPr>
          <w:rStyle w:val="StyleUnderline"/>
        </w:rPr>
        <w:t>shelved a package of essential arms that had long been pending</w:t>
      </w:r>
      <w:r w:rsidRPr="003E0BFA">
        <w:rPr>
          <w:sz w:val="16"/>
        </w:rPr>
        <w:t xml:space="preserve">. Now the Trump team is reported to be putting together an even more robust arms deal but is delaying its announcement for fear of interrupting China’s promised help with North Korea. The problem is that despite its rhetoric, </w:t>
      </w:r>
      <w:r w:rsidRPr="00014CCC">
        <w:rPr>
          <w:rStyle w:val="StyleUnderline"/>
        </w:rPr>
        <w:t>Beijing</w:t>
      </w:r>
      <w:r w:rsidRPr="003E0BFA">
        <w:rPr>
          <w:sz w:val="16"/>
        </w:rPr>
        <w:t xml:space="preserve">, again, </w:t>
      </w:r>
      <w:r w:rsidRPr="00014CCC">
        <w:rPr>
          <w:rStyle w:val="StyleUnderline"/>
        </w:rPr>
        <w:t>is not delivering, and Pyongyang knows it still has China’s indulgence to move ahead with its weapons programs</w:t>
      </w:r>
      <w:r w:rsidRPr="003E0BFA">
        <w:rPr>
          <w:sz w:val="16"/>
        </w:rPr>
        <w:t xml:space="preserve">. </w:t>
      </w:r>
      <w:r w:rsidRPr="00F934C4">
        <w:rPr>
          <w:rStyle w:val="Emphasis"/>
        </w:rPr>
        <w:t>Trump should</w:t>
      </w:r>
      <w:r w:rsidRPr="003E0BFA">
        <w:rPr>
          <w:sz w:val="16"/>
        </w:rPr>
        <w:t xml:space="preserve"> show China that he cannot be strung along and </w:t>
      </w:r>
      <w:r w:rsidRPr="00F934C4">
        <w:rPr>
          <w:rStyle w:val="Emphasis"/>
        </w:rPr>
        <w:t>approve the Taiwan arms sale expeditiously</w:t>
      </w:r>
      <w:r w:rsidRPr="003E0BFA">
        <w:rPr>
          <w:sz w:val="16"/>
        </w:rPr>
        <w:t xml:space="preserve">. While he is at it, </w:t>
      </w:r>
      <w:r w:rsidRPr="00E02EDB">
        <w:rPr>
          <w:rStyle w:val="StyleUnderline"/>
        </w:rPr>
        <w:t xml:space="preserve">the president should correct a decades-long mistake in U.S. policy: the </w:t>
      </w:r>
      <w:r w:rsidRPr="001447F0">
        <w:rPr>
          <w:rStyle w:val="Emphasis"/>
        </w:rPr>
        <w:t>unwillingness to state forthrightly that America will defend its</w:t>
      </w:r>
      <w:r w:rsidRPr="003E0BFA">
        <w:rPr>
          <w:sz w:val="16"/>
        </w:rPr>
        <w:t xml:space="preserve"> </w:t>
      </w:r>
      <w:proofErr w:type="spellStart"/>
      <w:r w:rsidRPr="003E0BFA">
        <w:rPr>
          <w:sz w:val="16"/>
        </w:rPr>
        <w:t xml:space="preserve">democratic </w:t>
      </w:r>
      <w:r w:rsidRPr="001447F0">
        <w:rPr>
          <w:rStyle w:val="Emphasis"/>
        </w:rPr>
        <w:t>ally</w:t>
      </w:r>
      <w:proofErr w:type="spellEnd"/>
      <w:r w:rsidRPr="001447F0">
        <w:rPr>
          <w:rStyle w:val="Emphasis"/>
        </w:rPr>
        <w:t xml:space="preserve"> against</w:t>
      </w:r>
      <w:r w:rsidRPr="003E0BFA">
        <w:rPr>
          <w:sz w:val="16"/>
        </w:rPr>
        <w:t xml:space="preserve"> any aggressive moves by </w:t>
      </w:r>
      <w:r w:rsidRPr="001447F0">
        <w:rPr>
          <w:rStyle w:val="Emphasis"/>
        </w:rPr>
        <w:t>China</w:t>
      </w:r>
      <w:r w:rsidRPr="003E0BFA">
        <w:rPr>
          <w:sz w:val="16"/>
        </w:rPr>
        <w:t xml:space="preserve">. </w:t>
      </w:r>
      <w:r w:rsidRPr="00F95C3A">
        <w:rPr>
          <w:rStyle w:val="StyleUnderline"/>
        </w:rPr>
        <w:t>That means abandoning</w:t>
      </w:r>
      <w:r w:rsidRPr="003E0BFA">
        <w:rPr>
          <w:sz w:val="16"/>
        </w:rPr>
        <w:t xml:space="preserve"> the outdated doctrine of </w:t>
      </w:r>
      <w:r w:rsidRPr="00F95C3A">
        <w:rPr>
          <w:rStyle w:val="StyleUnderline"/>
        </w:rPr>
        <w:t>strategic ambiguity, which states that we might or might not defend Taiwan “depending on the circumstances.”</w:t>
      </w:r>
      <w:r w:rsidRPr="003E0BFA">
        <w:rPr>
          <w:sz w:val="16"/>
        </w:rPr>
        <w:t xml:space="preserve"> Since 1995, when the official equivocation was explicitly declared by the State Department as a cautionary amber light, China has read it instead as an inviting green light to build up its surface and underwater fleets and ballistic missile arsenal to create “the circumstances” that would keep the United States away from a cross-strait conflict. The Chinese deterrent strategy, known as anti-access and area denial, shows signs of working: </w:t>
      </w:r>
      <w:r w:rsidRPr="005D1F9B">
        <w:rPr>
          <w:rStyle w:val="StyleUnderline"/>
        </w:rPr>
        <w:t>if Washington is reluctant to do all it can to help Taiwan defend itself, why should Beijing expect that the U</w:t>
      </w:r>
      <w:r w:rsidRPr="003E0BFA">
        <w:rPr>
          <w:sz w:val="16"/>
        </w:rPr>
        <w:t xml:space="preserve">nited </w:t>
      </w:r>
      <w:r w:rsidRPr="005D1F9B">
        <w:rPr>
          <w:rStyle w:val="StyleUnderline"/>
        </w:rPr>
        <w:t>S</w:t>
      </w:r>
      <w:r w:rsidRPr="003E0BFA">
        <w:rPr>
          <w:sz w:val="16"/>
        </w:rPr>
        <w:t xml:space="preserve">tates </w:t>
      </w:r>
      <w:r w:rsidRPr="005D1F9B">
        <w:rPr>
          <w:rStyle w:val="StyleUnderline"/>
        </w:rPr>
        <w:t>will itself step directly into the fray?</w:t>
      </w:r>
      <w:r w:rsidRPr="003E0BFA">
        <w:rPr>
          <w:sz w:val="16"/>
        </w:rPr>
        <w:t xml:space="preserve"> </w:t>
      </w:r>
      <w:r w:rsidRPr="005D1F9B">
        <w:rPr>
          <w:rStyle w:val="Emphasis"/>
        </w:rPr>
        <w:t>Only a straightforward declaration by the U.S. president will convince China of that commitment</w:t>
      </w:r>
      <w:r w:rsidRPr="003E0BFA">
        <w:rPr>
          <w:sz w:val="16"/>
        </w:rPr>
        <w:t xml:space="preserve">. Donald </w:t>
      </w:r>
      <w:r w:rsidRPr="003E0BFA">
        <w:rPr>
          <w:rStyle w:val="StyleUnderline"/>
        </w:rPr>
        <w:t>Trump is the one best positioned to provide China, Taiwan, the region, and the world with the strategic clarity that this Asian flashpoint requires</w:t>
      </w:r>
      <w:r w:rsidRPr="003E0BFA">
        <w:rPr>
          <w:sz w:val="16"/>
        </w:rPr>
        <w:t>.</w:t>
      </w:r>
    </w:p>
    <w:p w:rsidR="003D0C61" w:rsidRDefault="003D0C61" w:rsidP="003D0C61"/>
    <w:p w:rsidR="003D0C61" w:rsidRDefault="003D0C61" w:rsidP="003D0C61">
      <w:pPr>
        <w:pStyle w:val="Heading4"/>
      </w:pPr>
      <w:r>
        <w:t xml:space="preserve">Level of perceived commitment is key---only the CP can disincentivize </w:t>
      </w:r>
      <w:proofErr w:type="spellStart"/>
      <w:r>
        <w:t>miscalaculation</w:t>
      </w:r>
      <w:proofErr w:type="spellEnd"/>
      <w:r>
        <w:t xml:space="preserve"> by clarifying US position.</w:t>
      </w:r>
    </w:p>
    <w:p w:rsidR="00C56B69" w:rsidRPr="00C56B69" w:rsidRDefault="00C56B69" w:rsidP="00C56B69"/>
    <w:p w:rsidR="003D0C61" w:rsidRDefault="003D0C61" w:rsidP="003D0C61">
      <w:r w:rsidRPr="007E63CE">
        <w:rPr>
          <w:rStyle w:val="Style13ptBold"/>
        </w:rPr>
        <w:t>Metz</w:t>
      </w:r>
      <w:r>
        <w:t xml:space="preserve">, </w:t>
      </w:r>
      <w:r w:rsidRPr="00E84A7A">
        <w:t>American author and Senior Research Professor of National Security Affairs at the U.S. Army War College Strategic Studies Institute where he specializes in insurgency and counterinsurgency, American defense policy, strategic theory, the African security environment, and future warfare</w:t>
      </w:r>
      <w:r>
        <w:t>, 2/8/</w:t>
      </w:r>
      <w:r w:rsidRPr="007E63CE">
        <w:rPr>
          <w:rStyle w:val="Style13ptBold"/>
        </w:rPr>
        <w:t>19</w:t>
      </w:r>
    </w:p>
    <w:p w:rsidR="003D0C61" w:rsidRDefault="003D0C61" w:rsidP="003D0C61">
      <w:r>
        <w:t>(Steven, “</w:t>
      </w:r>
      <w:r w:rsidRPr="00E84A7A">
        <w:t>How Committed Is the U.S. to Fending Off a War Over Taiwan?</w:t>
      </w:r>
      <w:r>
        <w:t xml:space="preserve">”, </w:t>
      </w:r>
      <w:r w:rsidRPr="00E84A7A">
        <w:t>https://www.worldpoliticsreview.com/articles/27395/how-committed-is-the-u-s-to-fending-off-a-war-over-taiwan</w:t>
      </w:r>
      <w:r>
        <w:t>)//GA</w:t>
      </w:r>
    </w:p>
    <w:p w:rsidR="003D0C61" w:rsidRDefault="003D0C61" w:rsidP="003D0C61">
      <w:pPr>
        <w:rPr>
          <w:sz w:val="16"/>
        </w:rPr>
      </w:pPr>
      <w:r w:rsidRPr="0008557B">
        <w:rPr>
          <w:rStyle w:val="StyleUnderline"/>
        </w:rPr>
        <w:t xml:space="preserve">China and </w:t>
      </w:r>
      <w:r w:rsidRPr="004B7F6D">
        <w:rPr>
          <w:rStyle w:val="StyleUnderline"/>
        </w:rPr>
        <w:t>Taiwan marked the Lunar New Year holiday</w:t>
      </w:r>
      <w:r w:rsidRPr="00BF75C4">
        <w:rPr>
          <w:sz w:val="16"/>
        </w:rPr>
        <w:t xml:space="preserve"> this week </w:t>
      </w:r>
      <w:r w:rsidRPr="004B7F6D">
        <w:rPr>
          <w:rStyle w:val="StyleUnderline"/>
        </w:rPr>
        <w:t>with</w:t>
      </w:r>
      <w:r w:rsidRPr="00BF75C4">
        <w:rPr>
          <w:sz w:val="16"/>
        </w:rPr>
        <w:t xml:space="preserve"> dueling </w:t>
      </w:r>
      <w:r w:rsidRPr="004B7F6D">
        <w:rPr>
          <w:rStyle w:val="StyleUnderline"/>
        </w:rPr>
        <w:t>propaganda videos showcasing their</w:t>
      </w:r>
      <w:r w:rsidRPr="0008557B">
        <w:rPr>
          <w:rStyle w:val="StyleUnderline"/>
        </w:rPr>
        <w:t xml:space="preserve"> respective military might</w:t>
      </w:r>
      <w:r w:rsidRPr="00BF75C4">
        <w:rPr>
          <w:sz w:val="16"/>
        </w:rPr>
        <w:t xml:space="preserve">, released on social media. It was the latest sign that North Korea may no longer be the world’s most volatile hotspot, the nation most likely to unleash a major crisis that could spiral out of control. Now </w:t>
      </w:r>
      <w:r w:rsidRPr="00163919">
        <w:rPr>
          <w:rStyle w:val="Emphasis"/>
        </w:rPr>
        <w:t>that dubious distinction may be shifting to Taiwan</w:t>
      </w:r>
      <w:r w:rsidRPr="00BF75C4">
        <w:rPr>
          <w:sz w:val="16"/>
        </w:rPr>
        <w:t xml:space="preserve">. The </w:t>
      </w:r>
      <w:r w:rsidRPr="00D41875">
        <w:rPr>
          <w:rStyle w:val="StyleUnderline"/>
        </w:rPr>
        <w:t>root of the problem is</w:t>
      </w:r>
      <w:r w:rsidRPr="00BF75C4">
        <w:rPr>
          <w:sz w:val="16"/>
        </w:rPr>
        <w:t xml:space="preserve">, of course, </w:t>
      </w:r>
      <w:r w:rsidRPr="00D41875">
        <w:rPr>
          <w:rStyle w:val="StyleUnderline"/>
        </w:rPr>
        <w:t>that China considers Taiwan an inextricable part of its territory ripped away in 1949</w:t>
      </w:r>
      <w:r w:rsidRPr="00BF75C4">
        <w:rPr>
          <w:sz w:val="16"/>
        </w:rPr>
        <w:t xml:space="preserve"> when the government of the Republic of China, facing military defeat against communist forces on the mainland, moved to the island. Beijing always saw this as temporary—something to be rectified when it had the power to do so. Now that time is at hand. Massive </w:t>
      </w:r>
      <w:r w:rsidRPr="00F03A3C">
        <w:rPr>
          <w:rStyle w:val="StyleUnderline"/>
        </w:rPr>
        <w:t>economic growth has given China a degree of influence and resilience that it never had before</w:t>
      </w:r>
      <w:r w:rsidRPr="00BF75C4">
        <w:rPr>
          <w:sz w:val="16"/>
        </w:rPr>
        <w:t xml:space="preserve">. Its </w:t>
      </w:r>
      <w:r w:rsidRPr="00F03A3C">
        <w:rPr>
          <w:rStyle w:val="StyleUnderline"/>
        </w:rPr>
        <w:t>military capabilities have grown extensively</w:t>
      </w:r>
      <w:r w:rsidRPr="00BF75C4">
        <w:rPr>
          <w:sz w:val="16"/>
        </w:rPr>
        <w:t xml:space="preserve">. And while America has long been committed to Taiwan’s separation from China, the </w:t>
      </w:r>
      <w:r w:rsidRPr="00FE1E92">
        <w:rPr>
          <w:rStyle w:val="Emphasis"/>
        </w:rPr>
        <w:t>willingness and ability</w:t>
      </w:r>
      <w:r w:rsidRPr="00917AC9">
        <w:rPr>
          <w:rStyle w:val="StyleUnderline"/>
        </w:rPr>
        <w:t xml:space="preserve"> of the United States to back Taipei with force </w:t>
      </w:r>
      <w:r w:rsidRPr="00917AC9">
        <w:rPr>
          <w:rStyle w:val="Emphasis"/>
        </w:rPr>
        <w:t>seems shakier than ever</w:t>
      </w:r>
      <w:r w:rsidRPr="00BF75C4">
        <w:rPr>
          <w:sz w:val="16"/>
        </w:rPr>
        <w:t xml:space="preserve">. </w:t>
      </w:r>
      <w:r w:rsidRPr="00816001">
        <w:rPr>
          <w:rStyle w:val="StyleUnderline"/>
        </w:rPr>
        <w:t>For strategists in Beijing</w:t>
      </w:r>
      <w:r w:rsidRPr="00BF75C4">
        <w:rPr>
          <w:sz w:val="16"/>
        </w:rPr>
        <w:t xml:space="preserve">, </w:t>
      </w:r>
      <w:r w:rsidRPr="00FE1E92">
        <w:rPr>
          <w:rStyle w:val="Emphasis"/>
        </w:rPr>
        <w:t>imposing reunification on Taiwan probably appears more feasible</w:t>
      </w:r>
      <w:r w:rsidRPr="009352D6">
        <w:rPr>
          <w:rStyle w:val="StyleUnderline"/>
        </w:rPr>
        <w:t xml:space="preserve"> than at any time since 1949</w:t>
      </w:r>
      <w:r w:rsidRPr="00BF75C4">
        <w:rPr>
          <w:sz w:val="16"/>
        </w:rPr>
        <w:t xml:space="preserve">. What is making the situation particularly dangerous now is China’s mounting internal problems, especially a slowing economy. Its short-term economic prospects, at least, are troubling. This matters because the Chinese Communist Party sustains its rule in part by buying off internal dissatisfaction. The </w:t>
      </w:r>
      <w:r w:rsidRPr="009A54C7">
        <w:rPr>
          <w:rStyle w:val="StyleUnderline"/>
        </w:rPr>
        <w:t>Chinese people tolerate authoritarianism in exchange for stability and prosperity. But if economic imbalances and problems mount, the Communist Party may have a harder time fending off political opposition</w:t>
      </w:r>
      <w:r w:rsidRPr="00BF75C4">
        <w:rPr>
          <w:sz w:val="16"/>
        </w:rPr>
        <w:t xml:space="preserve">. As often happens in authoritarian political systems, economic frustration could turn into dissent. Undoubtedly, this would lead the regime in Beijing to ramp up its system of internal security, which is already the most effective on earth. Authoritarian regimes facing internal opposition have always tried to ease political pressure through distraction, specifically by becoming more externally aggressive or exaggerating security threats, whether foreign or internal. </w:t>
      </w:r>
      <w:r w:rsidRPr="006A7373">
        <w:rPr>
          <w:rStyle w:val="StyleUnderline"/>
        </w:rPr>
        <w:t>If China experiences a deep and long-term economic slowdown, it is not hard to imagine the government taking a more bellicose approach to Taiwan</w:t>
      </w:r>
      <w:r w:rsidRPr="00BF75C4">
        <w:rPr>
          <w:sz w:val="16"/>
        </w:rPr>
        <w:t xml:space="preserve">. There are already ominous signs of that. Last month, an editorial in </w:t>
      </w:r>
      <w:r w:rsidRPr="00AF74DB">
        <w:rPr>
          <w:rStyle w:val="Emphasis"/>
        </w:rPr>
        <w:t>China’s official military newspaper stated that “war preparations” should be a top priority for the year</w:t>
      </w:r>
      <w:r w:rsidRPr="00BF75C4">
        <w:rPr>
          <w:sz w:val="16"/>
        </w:rPr>
        <w:t xml:space="preserve">. The next day, President Xi Jinping reiterated China’s longstanding position that it reserves the right to use force against Taiwan if it considers it necessary. This may foreshadow a coming crisis. </w:t>
      </w:r>
      <w:r w:rsidRPr="00DF7E15">
        <w:rPr>
          <w:rStyle w:val="StyleUnderline"/>
        </w:rPr>
        <w:t>What is not clear at this point is how the United States would</w:t>
      </w:r>
      <w:r w:rsidRPr="00BF75C4">
        <w:rPr>
          <w:sz w:val="16"/>
        </w:rPr>
        <w:t xml:space="preserve">, or should, </w:t>
      </w:r>
      <w:r w:rsidRPr="00DF7E15">
        <w:rPr>
          <w:rStyle w:val="StyleUnderline"/>
        </w:rPr>
        <w:t>respond if China attempts to compel reunification with Taiwan</w:t>
      </w:r>
      <w:r w:rsidRPr="00BF75C4">
        <w:rPr>
          <w:sz w:val="16"/>
        </w:rPr>
        <w:t xml:space="preserve">. President Donald </w:t>
      </w:r>
      <w:r w:rsidRPr="00224D65">
        <w:rPr>
          <w:rStyle w:val="StyleUnderline"/>
        </w:rPr>
        <w:t>Trump seems more committed to the defense of Taiwan than his predecessors, having approved arms sales to Taipei at a much faster rate</w:t>
      </w:r>
      <w:r w:rsidRPr="00BF75C4">
        <w:rPr>
          <w:sz w:val="16"/>
        </w:rPr>
        <w:t xml:space="preserve">. And in December he signed the pro-Taiwan Asia Reassurance Initiative Act into law, which aims to counter China’s military influence in the region and boost U.S. support for allies like Taiwan, including arms sales. The </w:t>
      </w:r>
      <w:r w:rsidRPr="003D3416">
        <w:rPr>
          <w:rStyle w:val="Emphasis"/>
        </w:rPr>
        <w:t>key for the United States is lowering the chances of China believing it can impose reunification by force</w:t>
      </w:r>
      <w:r w:rsidRPr="00BF75C4">
        <w:rPr>
          <w:sz w:val="16"/>
        </w:rPr>
        <w:t xml:space="preserve">. But would Trump use military force to defend Taiwan? Even without large-scale U.S. involvement, </w:t>
      </w:r>
      <w:r w:rsidRPr="009350C3">
        <w:rPr>
          <w:rStyle w:val="StyleUnderline"/>
        </w:rPr>
        <w:t>China might not be able to conquer Taiwan outright</w:t>
      </w:r>
      <w:r w:rsidRPr="00BF75C4">
        <w:rPr>
          <w:sz w:val="16"/>
        </w:rPr>
        <w:t xml:space="preserve">. Conventional military invasions across bodies of water are extremely difficult. And time would not be on Beijing’s side since any invasion would be disruptive, even catastrophic, for both the global economy and China, which depends on exports of manufactured goods and imports of energy and raw materials to sustain its economy. The </w:t>
      </w:r>
      <w:r w:rsidRPr="00944E70">
        <w:rPr>
          <w:rStyle w:val="StyleUnderline"/>
        </w:rPr>
        <w:t>United States might respond to a Chinese invasion of Taiwan with long-range military strikes plus standoff air defense, anti-ship, space and cyber operations</w:t>
      </w:r>
      <w:r w:rsidRPr="00BF75C4">
        <w:rPr>
          <w:sz w:val="16"/>
        </w:rPr>
        <w:t xml:space="preserve">. But </w:t>
      </w:r>
      <w:r w:rsidRPr="00944E70">
        <w:rPr>
          <w:rStyle w:val="Emphasis"/>
        </w:rPr>
        <w:t>“might” is the operative word</w:t>
      </w:r>
      <w:r w:rsidRPr="00BF75C4">
        <w:rPr>
          <w:sz w:val="16"/>
        </w:rPr>
        <w:t xml:space="preserve">. U.S. involvement would entail massive risk. There is the potential that Americans might simply accept the conquest of Taiwan. Things would be even more difficult for Washington if China opted for the sort of “gray zone” aggression that Russia has used to weaken Ukraine—avoiding an outright military invasion and relying on other destabilizing methods that combine political, economic, military and technological interference to avoid provoking a devastating response from the United States. This would be particularly tricky for Washington if China were able to replicate what Russia did in Ukraine and find local allies or proxies. The key for the United States, then, is lowering the chances of China believing it can impose reunification by force. Since the 1970s, </w:t>
      </w:r>
      <w:r w:rsidRPr="00C10719">
        <w:rPr>
          <w:rStyle w:val="StyleUnderline"/>
        </w:rPr>
        <w:t>U.S. policy toward Taiwan has been based on a deliberate strategic ambiguity as part of the so-called One China policy</w:t>
      </w:r>
      <w:r w:rsidRPr="00BF75C4">
        <w:rPr>
          <w:sz w:val="16"/>
        </w:rPr>
        <w:t xml:space="preserve">. Washington opposed reunification by force but did not treat Taiwan as a sovereign, independent nation. It indicated that it would oppose a Chinese invasion of Taiwan but never made clear precisely what it would do in response to one. The idea was to complicate Beijing’s strategic calculation by making it guess what the United States would do. </w:t>
      </w:r>
      <w:r w:rsidRPr="003A5357">
        <w:rPr>
          <w:rStyle w:val="StyleUnderline"/>
        </w:rPr>
        <w:t xml:space="preserve">Ambiguity made sense when China was economically and militarily weak, but </w:t>
      </w:r>
      <w:r w:rsidRPr="003A5357">
        <w:rPr>
          <w:rStyle w:val="Emphasis"/>
        </w:rPr>
        <w:t>now that is increasingly dangerous</w:t>
      </w:r>
      <w:r w:rsidRPr="00BF75C4">
        <w:rPr>
          <w:sz w:val="16"/>
        </w:rPr>
        <w:t xml:space="preserve">. </w:t>
      </w:r>
      <w:r w:rsidRPr="003A5357">
        <w:rPr>
          <w:rStyle w:val="Emphasis"/>
        </w:rPr>
        <w:t>To minimize the chances of miscalculation, Beijing must understand the military, economic and political costs of aggression against Taiwan</w:t>
      </w:r>
      <w:r w:rsidRPr="00BF75C4">
        <w:rPr>
          <w:sz w:val="16"/>
        </w:rPr>
        <w:t xml:space="preserve">, </w:t>
      </w:r>
      <w:r w:rsidRPr="00377D7F">
        <w:rPr>
          <w:rStyle w:val="StyleUnderline"/>
        </w:rPr>
        <w:t>including the possibility that the United States might strike China indirectly or asymmetrically</w:t>
      </w:r>
      <w:r w:rsidRPr="00BF75C4">
        <w:rPr>
          <w:sz w:val="16"/>
        </w:rPr>
        <w:t xml:space="preserve">. To make that happen, the </w:t>
      </w:r>
      <w:r w:rsidRPr="00272114">
        <w:rPr>
          <w:rStyle w:val="StyleUnderline"/>
        </w:rPr>
        <w:t>Trump</w:t>
      </w:r>
      <w:r w:rsidRPr="00BF75C4">
        <w:rPr>
          <w:sz w:val="16"/>
        </w:rPr>
        <w:t xml:space="preserve"> administration </w:t>
      </w:r>
      <w:r w:rsidRPr="00272114">
        <w:rPr>
          <w:rStyle w:val="StyleUnderline"/>
        </w:rPr>
        <w:t>should work closely with Congress to reinforce America’s support for Taiwan’s continued autonomy</w:t>
      </w:r>
      <w:r w:rsidRPr="00BF75C4">
        <w:rPr>
          <w:sz w:val="16"/>
        </w:rPr>
        <w:t xml:space="preserve">. </w:t>
      </w:r>
      <w:r w:rsidRPr="006E0AF5">
        <w:rPr>
          <w:rStyle w:val="StyleUnderline"/>
        </w:rPr>
        <w:t>Trump should specify what Chinese actions against Taiwan the United States considers unacceptable, and what it would do in response to them</w:t>
      </w:r>
      <w:r w:rsidRPr="00BF75C4">
        <w:rPr>
          <w:sz w:val="16"/>
        </w:rPr>
        <w:t xml:space="preserve">. There is no guarantee this will work. There may be a crisis or conflict over Taiwan no matter what the United States does. But </w:t>
      </w:r>
      <w:r w:rsidRPr="00BF75C4">
        <w:rPr>
          <w:rStyle w:val="StyleUnderline"/>
        </w:rPr>
        <w:t>it is incumbent on American leaders to diminish the chances of miscalculation</w:t>
      </w:r>
      <w:r w:rsidRPr="00BF75C4">
        <w:rPr>
          <w:sz w:val="16"/>
        </w:rPr>
        <w:t xml:space="preserve">. </w:t>
      </w:r>
      <w:r w:rsidRPr="00BF75C4">
        <w:rPr>
          <w:rStyle w:val="StyleUnderline"/>
        </w:rPr>
        <w:t xml:space="preserve">This requires firming up the U.S. commitment to Taiwan, in order to </w:t>
      </w:r>
      <w:r w:rsidRPr="00BF75C4">
        <w:rPr>
          <w:rStyle w:val="Emphasis"/>
        </w:rPr>
        <w:t>transform strategic ambiguity into clarity</w:t>
      </w:r>
      <w:r w:rsidRPr="00BF75C4">
        <w:rPr>
          <w:sz w:val="16"/>
        </w:rPr>
        <w:t>.</w:t>
      </w:r>
    </w:p>
    <w:p w:rsidR="003D0C61" w:rsidRDefault="00027E95" w:rsidP="00027E95">
      <w:pPr>
        <w:pStyle w:val="Heading3"/>
      </w:pPr>
      <w:r>
        <w:t xml:space="preserve">2NC Solvency </w:t>
      </w:r>
    </w:p>
    <w:p w:rsidR="00027E95" w:rsidRPr="00027E95" w:rsidRDefault="00027E95" w:rsidP="00027E95"/>
    <w:p w:rsidR="003D0C61" w:rsidRDefault="003D0C61" w:rsidP="003D0C61">
      <w:pPr>
        <w:pStyle w:val="Heading4"/>
      </w:pPr>
      <w:r>
        <w:t>The CP is the best way to avoid war over Taiwan---China will see the writing on the wall.</w:t>
      </w:r>
    </w:p>
    <w:p w:rsidR="00C56B69" w:rsidRPr="00C56B69" w:rsidRDefault="00C56B69" w:rsidP="00C56B69"/>
    <w:p w:rsidR="003D0C61" w:rsidRDefault="003D0C61" w:rsidP="003D0C61">
      <w:r w:rsidRPr="00805C38">
        <w:rPr>
          <w:rStyle w:val="Style13ptBold"/>
        </w:rPr>
        <w:t>Cole</w:t>
      </w:r>
      <w:r>
        <w:t xml:space="preserve">, </w:t>
      </w:r>
      <w:r w:rsidRPr="00D901B0">
        <w:t xml:space="preserve">editor in chief of Taiwan Sentinel as well as a Taipei-based Senior Fellow with the China Policy Institute/Taiwan Studies </w:t>
      </w:r>
      <w:proofErr w:type="spellStart"/>
      <w:r w:rsidRPr="00D901B0">
        <w:t>Programme</w:t>
      </w:r>
      <w:proofErr w:type="spellEnd"/>
      <w:r w:rsidRPr="00D901B0">
        <w:t xml:space="preserve"> at the University of Nottingham, UK and associate researcher with the French Centre for Research on Contemporary China (CEFC)</w:t>
      </w:r>
      <w:r>
        <w:t>, h</w:t>
      </w:r>
      <w:r w:rsidRPr="00D901B0">
        <w:t>e is a former analyst at the Canadian Security Intelligence Service (CSIS) in Ottawa and has a Master’s Degree in War Studies from the Royal Military College of Canada</w:t>
      </w:r>
      <w:r>
        <w:t>, 7/6/</w:t>
      </w:r>
      <w:r w:rsidRPr="00805C38">
        <w:rPr>
          <w:rStyle w:val="Style13ptBold"/>
        </w:rPr>
        <w:t>12</w:t>
      </w:r>
    </w:p>
    <w:p w:rsidR="003D0C61" w:rsidRDefault="003D0C61" w:rsidP="003D0C61">
      <w:r>
        <w:t>(J. Michael, “</w:t>
      </w:r>
      <w:r w:rsidRPr="00D901B0">
        <w:t>Time To End U.S. 'Ambiguity' on Taiwan</w:t>
      </w:r>
      <w:r>
        <w:t xml:space="preserve">”, </w:t>
      </w:r>
      <w:r w:rsidRPr="00D901B0">
        <w:t>https://thediplomat.com/2012/07/time-to-end-u-s-ambiguity-on-taiwan/</w:t>
      </w:r>
      <w:r>
        <w:t>)//GA</w:t>
      </w:r>
    </w:p>
    <w:p w:rsidR="003D0C61" w:rsidRDefault="003D0C61" w:rsidP="003D0C61">
      <w:pPr>
        <w:rPr>
          <w:sz w:val="16"/>
        </w:rPr>
      </w:pPr>
      <w:r w:rsidRPr="007B2FFB">
        <w:rPr>
          <w:sz w:val="16"/>
        </w:rPr>
        <w:t xml:space="preserve">The </w:t>
      </w:r>
      <w:r w:rsidRPr="001A4FDD">
        <w:rPr>
          <w:rStyle w:val="StyleUnderline"/>
        </w:rPr>
        <w:t>question</w:t>
      </w:r>
      <w:r w:rsidRPr="007B2FFB">
        <w:rPr>
          <w:sz w:val="16"/>
        </w:rPr>
        <w:t xml:space="preserve">, therefore, </w:t>
      </w:r>
      <w:r w:rsidRPr="001A4FDD">
        <w:rPr>
          <w:rStyle w:val="StyleUnderline"/>
        </w:rPr>
        <w:t>is what Beijing will do when it realizes that growing economic interaction will not translate into support for unification</w:t>
      </w:r>
      <w:r w:rsidRPr="007B2FFB">
        <w:rPr>
          <w:sz w:val="16"/>
        </w:rPr>
        <w:t xml:space="preserve">. Coercion, or </w:t>
      </w:r>
      <w:r w:rsidRPr="001A4FDD">
        <w:rPr>
          <w:rStyle w:val="Emphasis"/>
        </w:rPr>
        <w:t>use of force</w:t>
      </w:r>
      <w:r w:rsidRPr="007B2FFB">
        <w:rPr>
          <w:sz w:val="16"/>
        </w:rPr>
        <w:t xml:space="preserve">, </w:t>
      </w:r>
      <w:r w:rsidRPr="001A4FDD">
        <w:rPr>
          <w:rStyle w:val="Emphasis"/>
        </w:rPr>
        <w:t>could then become more appealing to the C</w:t>
      </w:r>
      <w:r w:rsidRPr="007B2FFB">
        <w:rPr>
          <w:sz w:val="16"/>
        </w:rPr>
        <w:t xml:space="preserve">hinese </w:t>
      </w:r>
      <w:r w:rsidRPr="001A4FDD">
        <w:rPr>
          <w:rStyle w:val="Emphasis"/>
        </w:rPr>
        <w:t>C</w:t>
      </w:r>
      <w:r w:rsidRPr="007B2FFB">
        <w:rPr>
          <w:sz w:val="16"/>
        </w:rPr>
        <w:t xml:space="preserve">ommunist </w:t>
      </w:r>
      <w:r w:rsidRPr="001A4FDD">
        <w:rPr>
          <w:rStyle w:val="Emphasis"/>
        </w:rPr>
        <w:t>P</w:t>
      </w:r>
      <w:r w:rsidRPr="007B2FFB">
        <w:rPr>
          <w:sz w:val="16"/>
        </w:rPr>
        <w:t xml:space="preserve">arty, </w:t>
      </w:r>
      <w:r w:rsidRPr="0089602E">
        <w:rPr>
          <w:rStyle w:val="StyleUnderline"/>
        </w:rPr>
        <w:t>especially if it believes it can do so at a relatively low cost</w:t>
      </w:r>
      <w:r w:rsidRPr="007B2FFB">
        <w:rPr>
          <w:sz w:val="16"/>
        </w:rPr>
        <w:t xml:space="preserve"> — in other words, if it is convinced that the U.S. will not intervene. A lot of publicity has surrounded the ongoing U.S. strategic “pivot” to Asia, which for the most part many would argue was prompted by developments in the South China Sea and calls by some of the claimants, principally the Philippines and Vietnam, for U.S. assistance in countering a resurgent China. Publicly, </w:t>
      </w:r>
      <w:r w:rsidRPr="00F65B65">
        <w:rPr>
          <w:rStyle w:val="StyleUnderline"/>
        </w:rPr>
        <w:t>while Washington has re-emphasized its engagement with allies in the region</w:t>
      </w:r>
      <w:r w:rsidRPr="007B2FFB">
        <w:rPr>
          <w:sz w:val="16"/>
        </w:rPr>
        <w:t xml:space="preserve">, from Japan to Australia, </w:t>
      </w:r>
      <w:r w:rsidRPr="00F65B65">
        <w:rPr>
          <w:rStyle w:val="StyleUnderline"/>
        </w:rPr>
        <w:t>in most instances Washington has omitted mentioning Taiwan as a regional partner</w:t>
      </w:r>
      <w:r w:rsidRPr="007B2FFB">
        <w:rPr>
          <w:sz w:val="16"/>
        </w:rPr>
        <w:t xml:space="preserve">. This was ostensibly to avoid undermining warming ties between Taipei and Beijing. A </w:t>
      </w:r>
      <w:r w:rsidRPr="00205203">
        <w:rPr>
          <w:rStyle w:val="StyleUnderline"/>
        </w:rPr>
        <w:t>number of factors</w:t>
      </w:r>
      <w:r w:rsidRPr="007B2FFB">
        <w:rPr>
          <w:sz w:val="16"/>
        </w:rPr>
        <w:t xml:space="preserve">, however, </w:t>
      </w:r>
      <w:r w:rsidRPr="00205203">
        <w:rPr>
          <w:rStyle w:val="StyleUnderline"/>
        </w:rPr>
        <w:t>cast serious doubts on the wisdom of excluding Taiwan from the “pivot.”</w:t>
      </w:r>
      <w:r w:rsidRPr="007B2FFB">
        <w:rPr>
          <w:sz w:val="16"/>
        </w:rPr>
        <w:t xml:space="preserve"> Among them is the fact that </w:t>
      </w:r>
      <w:r w:rsidRPr="00205203">
        <w:rPr>
          <w:rStyle w:val="StyleUnderline"/>
        </w:rPr>
        <w:t>Beijing may be using the S</w:t>
      </w:r>
      <w:r w:rsidRPr="007B2FFB">
        <w:rPr>
          <w:sz w:val="16"/>
        </w:rPr>
        <w:t xml:space="preserve">outh </w:t>
      </w:r>
      <w:r w:rsidRPr="00205203">
        <w:rPr>
          <w:rStyle w:val="StyleUnderline"/>
        </w:rPr>
        <w:t>C</w:t>
      </w:r>
      <w:r w:rsidRPr="007B2FFB">
        <w:rPr>
          <w:sz w:val="16"/>
        </w:rPr>
        <w:t xml:space="preserve">hina </w:t>
      </w:r>
      <w:r w:rsidRPr="00205203">
        <w:rPr>
          <w:rStyle w:val="StyleUnderline"/>
        </w:rPr>
        <w:t>S</w:t>
      </w:r>
      <w:r w:rsidRPr="007B2FFB">
        <w:rPr>
          <w:sz w:val="16"/>
        </w:rPr>
        <w:t xml:space="preserve">ea </w:t>
      </w:r>
      <w:r w:rsidRPr="00205203">
        <w:rPr>
          <w:rStyle w:val="StyleUnderline"/>
        </w:rPr>
        <w:t>disputes</w:t>
      </w:r>
      <w:r w:rsidRPr="007B2FFB">
        <w:rPr>
          <w:sz w:val="16"/>
        </w:rPr>
        <w:t xml:space="preserve">, which it can wage at relatively low cost by relying mostly on maritime surveillance ships and fishing vessels, </w:t>
      </w:r>
      <w:r w:rsidRPr="00205203">
        <w:rPr>
          <w:rStyle w:val="StyleUnderline"/>
        </w:rPr>
        <w:t>as a distraction or a sideshow</w:t>
      </w:r>
      <w:r w:rsidRPr="007B2FFB">
        <w:rPr>
          <w:sz w:val="16"/>
        </w:rPr>
        <w:t xml:space="preserve">, </w:t>
      </w:r>
      <w:r w:rsidRPr="00205203">
        <w:rPr>
          <w:rStyle w:val="StyleUnderline"/>
        </w:rPr>
        <w:t>while continuing to build up its military forces facing Taiwan</w:t>
      </w:r>
      <w:r w:rsidRPr="007B2FFB">
        <w:rPr>
          <w:sz w:val="16"/>
        </w:rPr>
        <w:t xml:space="preserve">. Were </w:t>
      </w:r>
      <w:r w:rsidRPr="00CF1FEE">
        <w:rPr>
          <w:rStyle w:val="Emphasis"/>
        </w:rPr>
        <w:t>the U.S.</w:t>
      </w:r>
      <w:r w:rsidRPr="007B2FFB">
        <w:rPr>
          <w:sz w:val="16"/>
        </w:rPr>
        <w:t xml:space="preserve"> to reorient its military predominantly for the purposes of addressing a South China Sea contingency (e.g. by favoring deployments in Southeast Asia or as far south as Australia), it </w:t>
      </w:r>
      <w:r w:rsidRPr="00CF1FEE">
        <w:rPr>
          <w:rStyle w:val="Emphasis"/>
        </w:rPr>
        <w:t>could find itself unprepared, if not unable, to deal with an attack on Taiwan</w:t>
      </w:r>
      <w:r w:rsidRPr="007B2FFB">
        <w:rPr>
          <w:sz w:val="16"/>
        </w:rPr>
        <w:t xml:space="preserve">. Through its belligerence in the South China Sea — an area whose importance is only secondary to its goal of unification with Taiwan — China has also repeatedly and unapologetically displayed its fixation on “history,” often at the expense of international law or multilateral approaches to conflict resolution. While this intransigence bodes ill for the possibility of resolving sovereignty disputes in the South China Sea, </w:t>
      </w:r>
      <w:r w:rsidRPr="00BA3A38">
        <w:rPr>
          <w:rStyle w:val="StyleUnderline"/>
        </w:rPr>
        <w:t>it portends even more ominously for China’s approach to political negotiations with Taiwan, which in turn could make the military option more likely at some point in the future</w:t>
      </w:r>
      <w:r w:rsidRPr="007B2FFB">
        <w:rPr>
          <w:sz w:val="16"/>
        </w:rPr>
        <w:t xml:space="preserve">. The </w:t>
      </w:r>
      <w:r w:rsidRPr="00BA3A38">
        <w:rPr>
          <w:rStyle w:val="Emphasis"/>
        </w:rPr>
        <w:t>best way to avoid war over Taiwan</w:t>
      </w:r>
      <w:r w:rsidRPr="007B2FFB">
        <w:rPr>
          <w:sz w:val="16"/>
        </w:rPr>
        <w:t xml:space="preserve"> and to ensure that U.S. forces are not wrong-footed should such a scenario unfold, therefore, </w:t>
      </w:r>
      <w:r w:rsidRPr="00BA3A38">
        <w:rPr>
          <w:rStyle w:val="Emphasis"/>
        </w:rPr>
        <w:t>is for Washington to put an end to its strategic ambiguity and to clearly state that it will defend Taiwan should China threaten force against it</w:t>
      </w:r>
      <w:r w:rsidRPr="007B2FFB">
        <w:rPr>
          <w:sz w:val="16"/>
        </w:rPr>
        <w:t xml:space="preserve">. By doing so, </w:t>
      </w:r>
      <w:r w:rsidRPr="00BA3A38">
        <w:rPr>
          <w:rStyle w:val="StyleUnderline"/>
        </w:rPr>
        <w:t>the U.S. would not only ensure that Beijing does not miscalculate by believing it can use the military option on the cheap</w:t>
      </w:r>
      <w:r w:rsidRPr="007B2FFB">
        <w:rPr>
          <w:sz w:val="16"/>
        </w:rPr>
        <w:t xml:space="preserve"> — thereby </w:t>
      </w:r>
      <w:r w:rsidRPr="00BA3A38">
        <w:rPr>
          <w:rStyle w:val="Emphasis"/>
        </w:rPr>
        <w:t>lowering the probability of armed conflict</w:t>
      </w:r>
      <w:r w:rsidRPr="007B2FFB">
        <w:rPr>
          <w:sz w:val="16"/>
        </w:rPr>
        <w:t xml:space="preserve"> — </w:t>
      </w:r>
      <w:r w:rsidRPr="00BA3A38">
        <w:rPr>
          <w:rStyle w:val="StyleUnderline"/>
        </w:rPr>
        <w:t>it would also provide Taipei with the backing it needs to negotiate with Beijing</w:t>
      </w:r>
      <w:r w:rsidRPr="007B2FFB">
        <w:rPr>
          <w:sz w:val="16"/>
        </w:rPr>
        <w:t xml:space="preserve"> as an equal rather than a weaker party coerced into making political concessions against the wishes of its population. The responsibility does not lie with the U.S. alone, however. </w:t>
      </w:r>
      <w:r w:rsidRPr="00CC22C6">
        <w:rPr>
          <w:rStyle w:val="StyleUnderline"/>
        </w:rPr>
        <w:t>Taiwan must also demonstrate that it is committed to defending itself and to assuming its role as an ally of the U.S. in Asia</w:t>
      </w:r>
      <w:r w:rsidRPr="007B2FFB">
        <w:rPr>
          <w:sz w:val="16"/>
        </w:rPr>
        <w:t xml:space="preserve">. Among other things, this calls for meeting the goal of allocating at least 3 percent of GDP for the national defense budget and making sure that an ongoing program to create an all-volunteer military by 2015 is handled properly and given sufficient funding, which for the moment remains in doubt. U.S.-Taiwan military cooperation, though generally kept away from public view, remains healthy, but much more can be done at the political level to signal that the relationship is durable and mutually beneficial. In other words, </w:t>
      </w:r>
      <w:r w:rsidRPr="00FF438C">
        <w:rPr>
          <w:rStyle w:val="StyleUnderline"/>
        </w:rPr>
        <w:t>Taiwan may also have to abandon the ambiguous language the Ma administration has used in recent years to facilitate rapprochement with China</w:t>
      </w:r>
      <w:r w:rsidRPr="007B2FFB">
        <w:rPr>
          <w:sz w:val="16"/>
        </w:rPr>
        <w:t xml:space="preserve">. Simply stated: </w:t>
      </w:r>
      <w:r w:rsidRPr="00FF438C">
        <w:rPr>
          <w:rStyle w:val="Emphasis"/>
        </w:rPr>
        <w:t>The usefulness of ambiguity has passed.</w:t>
      </w:r>
      <w:r w:rsidRPr="007B2FFB">
        <w:rPr>
          <w:sz w:val="16"/>
        </w:rPr>
        <w:t xml:space="preserve"> While the Obama administration, breaking the precedent set by previous administrations, took a conciliatory approach to China when it entered office, it has since realized that </w:t>
      </w:r>
      <w:r w:rsidRPr="007B2FFB">
        <w:rPr>
          <w:rStyle w:val="StyleUnderline"/>
        </w:rPr>
        <w:t>Beijing does not intend to play by the rules and remains, despite wishes to the contrary, an irresponsible stakeholder on several important issues</w:t>
      </w:r>
      <w:r w:rsidRPr="007B2FFB">
        <w:rPr>
          <w:sz w:val="16"/>
        </w:rPr>
        <w:t>.</w:t>
      </w:r>
    </w:p>
    <w:p w:rsidR="003D0C61" w:rsidRDefault="003D0C61" w:rsidP="003D0C61"/>
    <w:p w:rsidR="00027E95" w:rsidRDefault="00027E95" w:rsidP="00027E95">
      <w:pPr>
        <w:pStyle w:val="Heading4"/>
      </w:pPr>
      <w:r>
        <w:t>The CP is the best option---clarifies US position, which avoids miscalculation.</w:t>
      </w:r>
    </w:p>
    <w:p w:rsidR="00C56B69" w:rsidRPr="00C56B69" w:rsidRDefault="00C56B69" w:rsidP="00C56B69"/>
    <w:p w:rsidR="00027E95" w:rsidRDefault="00027E95" w:rsidP="00027E95">
      <w:r w:rsidRPr="003F02B3">
        <w:rPr>
          <w:rStyle w:val="Style13ptBold"/>
        </w:rPr>
        <w:t>Cole</w:t>
      </w:r>
      <w:r>
        <w:t xml:space="preserve">, </w:t>
      </w:r>
      <w:r w:rsidRPr="00B30270">
        <w:t>senior non-resident fellow for the China Policy Institute at the University of Nottingham, UK</w:t>
      </w:r>
      <w:r>
        <w:t>, 8/11/</w:t>
      </w:r>
      <w:r w:rsidRPr="003F02B3">
        <w:rPr>
          <w:rStyle w:val="Style13ptBold"/>
        </w:rPr>
        <w:t>18</w:t>
      </w:r>
    </w:p>
    <w:p w:rsidR="00027E95" w:rsidRPr="00B30270" w:rsidRDefault="00027E95" w:rsidP="00027E95">
      <w:r>
        <w:t>(J. Michael, “</w:t>
      </w:r>
      <w:r w:rsidRPr="00B30270">
        <w:t>Conflict in the Taiwan Strait Is No Mere ‘Family Struggle’—It’s Part of Something Much Greater.</w:t>
      </w:r>
      <w:r>
        <w:t xml:space="preserve">”, </w:t>
      </w:r>
      <w:r w:rsidRPr="00B30270">
        <w:t>https://www.yahoo.com/news/conflict-taiwan-strait-no-mere-031900184.html</w:t>
      </w:r>
      <w:r>
        <w:t>)//GA</w:t>
      </w:r>
    </w:p>
    <w:p w:rsidR="00027E95" w:rsidRPr="00C56B69" w:rsidRDefault="00027E95" w:rsidP="00027E95">
      <w:pPr>
        <w:rPr>
          <w:sz w:val="14"/>
        </w:rPr>
      </w:pPr>
      <w:r w:rsidRPr="00C56B69">
        <w:rPr>
          <w:sz w:val="14"/>
        </w:rPr>
        <w:t xml:space="preserve">The fact of the matter is, </w:t>
      </w:r>
      <w:r w:rsidRPr="00381A16">
        <w:rPr>
          <w:rStyle w:val="StyleUnderline"/>
        </w:rPr>
        <w:t>use of force in the Taiwan Strait</w:t>
      </w:r>
      <w:r w:rsidRPr="00C56B69">
        <w:rPr>
          <w:sz w:val="14"/>
        </w:rPr>
        <w:t xml:space="preserve">, possibly drawing in the United States and costing tens of thousands of lives, </w:t>
      </w:r>
      <w:r w:rsidRPr="00381A16">
        <w:rPr>
          <w:rStyle w:val="StyleUnderline"/>
        </w:rPr>
        <w:t>would signify a failure by all</w:t>
      </w:r>
      <w:r w:rsidRPr="00C56B69">
        <w:rPr>
          <w:sz w:val="14"/>
        </w:rPr>
        <w:t xml:space="preserve">. </w:t>
      </w:r>
      <w:r w:rsidRPr="00381A16">
        <w:rPr>
          <w:rStyle w:val="Emphasis"/>
        </w:rPr>
        <w:t>The</w:t>
      </w:r>
      <w:r w:rsidRPr="00C56B69">
        <w:rPr>
          <w:sz w:val="14"/>
        </w:rPr>
        <w:t xml:space="preserve">y </w:t>
      </w:r>
      <w:r w:rsidRPr="00381A16">
        <w:rPr>
          <w:rStyle w:val="Emphasis"/>
        </w:rPr>
        <w:t>key is to never reach this point</w:t>
      </w:r>
      <w:r w:rsidRPr="00C56B69">
        <w:rPr>
          <w:sz w:val="14"/>
        </w:rPr>
        <w:t xml:space="preserve">. And </w:t>
      </w:r>
      <w:r w:rsidRPr="00784C82">
        <w:rPr>
          <w:rStyle w:val="StyleUnderline"/>
        </w:rPr>
        <w:t>the best way to reduce the risks of such a scenario coming to pass is to bolster Taiwan’s deterrence</w:t>
      </w:r>
      <w:r w:rsidRPr="00C56B69">
        <w:rPr>
          <w:sz w:val="14"/>
        </w:rPr>
        <w:t xml:space="preserve">. </w:t>
      </w:r>
      <w:r w:rsidRPr="00D27AC6">
        <w:rPr>
          <w:rStyle w:val="Emphasis"/>
        </w:rPr>
        <w:t>Reducing that deterrent</w:t>
      </w:r>
      <w:r w:rsidRPr="00D27AC6">
        <w:rPr>
          <w:rStyle w:val="StyleUnderline"/>
        </w:rPr>
        <w:t xml:space="preserve">, by “abandoning” Taiwan or explicitly stating that the United States would not come to its assistance should it be attacked by the China, </w:t>
      </w:r>
      <w:r w:rsidRPr="00D27AC6">
        <w:rPr>
          <w:rStyle w:val="Emphasis"/>
        </w:rPr>
        <w:t>is an invitation for the CCP to conclude that it can quickly achieve its objectives</w:t>
      </w:r>
      <w:r w:rsidRPr="00C56B69">
        <w:rPr>
          <w:sz w:val="14"/>
        </w:rPr>
        <w:t xml:space="preserve">, at minimum cost, </w:t>
      </w:r>
      <w:r w:rsidRPr="00D27AC6">
        <w:rPr>
          <w:rStyle w:val="Emphasis"/>
        </w:rPr>
        <w:t>through use of force</w:t>
      </w:r>
      <w:r w:rsidRPr="00C56B69">
        <w:rPr>
          <w:sz w:val="14"/>
        </w:rPr>
        <w:t xml:space="preserve">. Thus, I and others have argued that </w:t>
      </w:r>
      <w:r w:rsidRPr="003A0F94">
        <w:rPr>
          <w:rStyle w:val="Emphasis"/>
        </w:rPr>
        <w:t>Washington’s “strategic ambiguity” in the Taiwan Strait has outlived its utility, and that a clearer stance on what kind of action would trigger a U.S. military response is now necessary to avoid Chinese miscalculation and military adventurism</w:t>
      </w:r>
      <w:r w:rsidRPr="00C56B69">
        <w:rPr>
          <w:sz w:val="14"/>
        </w:rPr>
        <w:t xml:space="preserve">. </w:t>
      </w:r>
      <w:r w:rsidRPr="003A0F94">
        <w:rPr>
          <w:rStyle w:val="StyleUnderline"/>
        </w:rPr>
        <w:t>Goldstein and I agree that some “red line” needs to be drawn somewhere</w:t>
      </w:r>
      <w:r w:rsidRPr="00C56B69">
        <w:rPr>
          <w:sz w:val="14"/>
        </w:rPr>
        <w:t xml:space="preserve">. We part when he posits that this line ought not to be drawn in the Taiwan Strait. I would argue that this is the best place to draw it. </w:t>
      </w:r>
      <w:r w:rsidRPr="003A0F94">
        <w:rPr>
          <w:rStyle w:val="StyleUnderline"/>
        </w:rPr>
        <w:t>Yes, this would be “escalatory,” and yes there would be risks involved</w:t>
      </w:r>
      <w:r w:rsidRPr="00C56B69">
        <w:rPr>
          <w:sz w:val="14"/>
        </w:rPr>
        <w:t xml:space="preserve">. But </w:t>
      </w:r>
      <w:r w:rsidRPr="003A0F94">
        <w:rPr>
          <w:rStyle w:val="StyleUnderline"/>
        </w:rPr>
        <w:t>the geopolitics of a rising revisionist power with territorial ambitions will always give rise to risk—avoidance cannot be the prescribed response</w:t>
      </w:r>
      <w:r w:rsidRPr="00C56B69">
        <w:rPr>
          <w:sz w:val="14"/>
        </w:rPr>
        <w:t xml:space="preserve"> (Goldstein’s reference to Chinese use of nuclear weapons oddly fails to take into account the overwhelming, and utterly ruinous for the instigator, nuclear retaliation by the United States should Beijing use such weapons). Lastly, as he did in his book, </w:t>
      </w:r>
      <w:r w:rsidRPr="003A0F94">
        <w:rPr>
          <w:rStyle w:val="StyleUnderline"/>
        </w:rPr>
        <w:t>Goldstein maintains that the best approach to resolving the Taiwan “issue” would be via “de-escalation spirals.”</w:t>
      </w:r>
      <w:r w:rsidRPr="00C56B69">
        <w:rPr>
          <w:sz w:val="14"/>
        </w:rPr>
        <w:t xml:space="preserve"> He rightly points out that a “peace process is, almost by definition, imperfect, as it necessarily involves compromises.” What he does not seem to recognize is the fact that most, if not all, of the necessary compromises would have to be made by the Taiwanese side, chief among them the loss of the de </w:t>
      </w:r>
      <w:proofErr w:type="spellStart"/>
      <w:r w:rsidRPr="00C56B69">
        <w:rPr>
          <w:sz w:val="14"/>
        </w:rPr>
        <w:t>factoindependence</w:t>
      </w:r>
      <w:proofErr w:type="spellEnd"/>
      <w:r w:rsidRPr="00C56B69">
        <w:rPr>
          <w:sz w:val="14"/>
        </w:rPr>
        <w:t xml:space="preserve"> they have enjoyed. He then proposes that the “one country, two systems” formula, an “impressively pragmatic framework,” would be the best mechanism by which to achieve some sort of balance. </w:t>
      </w:r>
      <w:r w:rsidRPr="00E7358E">
        <w:rPr>
          <w:rStyle w:val="StyleUnderline"/>
        </w:rPr>
        <w:t xml:space="preserve">This is where Goldstein enters the realm of </w:t>
      </w:r>
      <w:r w:rsidRPr="00E7358E">
        <w:rPr>
          <w:rStyle w:val="Emphasis"/>
        </w:rPr>
        <w:t>fantasy or amnesia—I don’t know which</w:t>
      </w:r>
      <w:r w:rsidRPr="00C56B69">
        <w:rPr>
          <w:sz w:val="14"/>
        </w:rPr>
        <w:t xml:space="preserve">. The </w:t>
      </w:r>
      <w:r w:rsidRPr="00D4094A">
        <w:rPr>
          <w:rStyle w:val="StyleUnderline"/>
        </w:rPr>
        <w:t>Hong Kong experience has made it very clear that the formula was a smokescreen, and that the political system that has existed in the Special Administrative Region is rapidly coming under the control of the central government in Beijing</w:t>
      </w:r>
      <w:r w:rsidRPr="00C56B69">
        <w:rPr>
          <w:sz w:val="14"/>
        </w:rPr>
        <w:t xml:space="preserve">. For a while the world believed that Beijing meant it when it committed to respecting the way of life and system of Hong Kong; in reality, </w:t>
      </w:r>
      <w:r w:rsidRPr="0008071E">
        <w:rPr>
          <w:rStyle w:val="StyleUnderline"/>
        </w:rPr>
        <w:t>it never masked its real intentions to control it fully, as residents of the SAR are now realizing, what with the threatened ban on “separatist” political parties</w:t>
      </w:r>
      <w:r w:rsidRPr="00C56B69">
        <w:rPr>
          <w:sz w:val="14"/>
        </w:rPr>
        <w:t xml:space="preserve">, the jailing of young pro-democracy activists, loss of control of immigration and a marked erosion of press freedoms, to name just a few of the more salient recent developments. To argue that this formula is “impressively pragmatic” or that it is suited for Taiwan is naive at best, and more likely disingenuous. It rests on a fantasy, on the failed notion that an increasingly paranoid CCP under Xi Jinping would willingly relinquish power and countenance the existence, within the PRC, of a political system at variance with the CCP worldview. That is why </w:t>
      </w:r>
      <w:r w:rsidRPr="000777A1">
        <w:rPr>
          <w:rStyle w:val="StyleUnderline"/>
        </w:rPr>
        <w:t>the idea of a negotiated settlement</w:t>
      </w:r>
      <w:r w:rsidRPr="00C56B69">
        <w:rPr>
          <w:sz w:val="14"/>
        </w:rPr>
        <w:t xml:space="preserve">, as he proposes, </w:t>
      </w:r>
      <w:r w:rsidRPr="000777A1">
        <w:rPr>
          <w:rStyle w:val="StyleUnderline"/>
        </w:rPr>
        <w:t>is such a remote possibility: on Taiwan, Beijing will not genuinely negotiate—it would conquer, vanquish, pacify, and then move on</w:t>
      </w:r>
      <w:r w:rsidRPr="00C56B69">
        <w:rPr>
          <w:sz w:val="14"/>
        </w:rPr>
        <w:t xml:space="preserve">. If the Hong Kong debacle isn’t enough, developments across China, the manner in which dissidents, activists, lawyers, Christians, Buddhists, homosexuals, journalists, academics, Muslims and others have been treated, should be enough to disabuse any Taiwanese of the notion that their way of life under “one country, two systems” would be vouchsafed. Goldstein’s papering over this litany of ills and neglect of the CCP’s terrible track record on human rights is simply astonishing. </w:t>
      </w:r>
      <w:r w:rsidRPr="00DD5A6A">
        <w:rPr>
          <w:rStyle w:val="StyleUnderline"/>
        </w:rPr>
        <w:t>No party in his right mind would dream of negotiating with a regime that has now proven itself capable of turning an entire region into a virtual</w:t>
      </w:r>
      <w:r w:rsidRPr="00C56B69">
        <w:rPr>
          <w:sz w:val="14"/>
        </w:rPr>
        <w:t xml:space="preserve"> (and quite Orwellian) </w:t>
      </w:r>
      <w:r w:rsidRPr="00DD5A6A">
        <w:rPr>
          <w:rStyle w:val="StyleUnderline"/>
        </w:rPr>
        <w:t>concentration camp, which is what Xinjiang is rapidly turning into, according to several reputable accounts</w:t>
      </w:r>
      <w:r w:rsidRPr="00C56B69">
        <w:rPr>
          <w:sz w:val="14"/>
        </w:rPr>
        <w:t xml:space="preserve">. I have no doubt that Goldstein is making his case with the United States’ best interests at heart and that he means well. I also have great respect for his accomplishments as an analyst of the Chinese military and have turned to him in the past for insights. Unfortunately, </w:t>
      </w:r>
      <w:r w:rsidRPr="00E0105A">
        <w:rPr>
          <w:rStyle w:val="Emphasis"/>
        </w:rPr>
        <w:t>I do not think that the U.S. interest is best served by ignoring</w:t>
      </w:r>
      <w:r w:rsidRPr="00C56B69">
        <w:rPr>
          <w:sz w:val="14"/>
        </w:rPr>
        <w:t xml:space="preserve">, as he does, </w:t>
      </w:r>
      <w:r w:rsidRPr="00E0105A">
        <w:rPr>
          <w:rStyle w:val="Emphasis"/>
        </w:rPr>
        <w:t>the true nature of the CCP, or by downplaying the importance of defending allied democracies</w:t>
      </w:r>
      <w:r w:rsidRPr="00C56B69">
        <w:rPr>
          <w:sz w:val="14"/>
        </w:rPr>
        <w:t xml:space="preserve">. Whether he likes it or not, </w:t>
      </w:r>
      <w:r w:rsidRPr="00E0105A">
        <w:rPr>
          <w:rStyle w:val="StyleUnderline"/>
        </w:rPr>
        <w:t>Taiwan is in the frontline of an ongoing battle</w:t>
      </w:r>
      <w:r w:rsidRPr="00C56B69">
        <w:rPr>
          <w:sz w:val="14"/>
        </w:rPr>
        <w:t>—and it is heating up—</w:t>
      </w:r>
      <w:r w:rsidRPr="00E0105A">
        <w:rPr>
          <w:rStyle w:val="StyleUnderline"/>
        </w:rPr>
        <w:t>to determine the kind of world we and our children will live in for years to come.</w:t>
      </w:r>
    </w:p>
    <w:p w:rsidR="00027E95" w:rsidRDefault="00027E95" w:rsidP="00027E95"/>
    <w:p w:rsidR="00027E95" w:rsidRDefault="00027E95" w:rsidP="00027E95">
      <w:pPr>
        <w:pStyle w:val="Heading4"/>
      </w:pPr>
      <w:r>
        <w:t>The CP is the best way to resolve perception differences that make miscalculation inevitable.</w:t>
      </w:r>
    </w:p>
    <w:p w:rsidR="00C56B69" w:rsidRPr="00C56B69" w:rsidRDefault="00C56B69" w:rsidP="00C56B69"/>
    <w:p w:rsidR="00027E95" w:rsidRDefault="00027E95" w:rsidP="00027E95">
      <w:r w:rsidRPr="003F02B3">
        <w:rPr>
          <w:rStyle w:val="Style13ptBold"/>
        </w:rPr>
        <w:t>Cole</w:t>
      </w:r>
      <w:r>
        <w:t xml:space="preserve">, </w:t>
      </w:r>
      <w:r w:rsidRPr="00B30270">
        <w:t>senior non-resident fellow for the China Policy Institute at the University of Nottingham, UK</w:t>
      </w:r>
      <w:r>
        <w:t>, 8/29/</w:t>
      </w:r>
      <w:r w:rsidRPr="003F02B3">
        <w:rPr>
          <w:rStyle w:val="Style13ptBold"/>
        </w:rPr>
        <w:t>1</w:t>
      </w:r>
      <w:r>
        <w:rPr>
          <w:rStyle w:val="Style13ptBold"/>
        </w:rPr>
        <w:t>6</w:t>
      </w:r>
    </w:p>
    <w:p w:rsidR="00027E95" w:rsidRDefault="00027E95" w:rsidP="00027E95">
      <w:r>
        <w:t>(J. Michael, “</w:t>
      </w:r>
      <w:r w:rsidRPr="00B30270">
        <w:t>Conflict in the Taiwan Strait Is No Mere ‘Family Struggle’—It’s Part of Something Much Greater.</w:t>
      </w:r>
      <w:r>
        <w:t xml:space="preserve">”, </w:t>
      </w:r>
      <w:r w:rsidRPr="00B30270">
        <w:t>https://www.yahoo.com/news/conflict-taiwan-strait-no-mere-031900184.html</w:t>
      </w:r>
      <w:r>
        <w:t>)//GA</w:t>
      </w:r>
    </w:p>
    <w:p w:rsidR="00027E95" w:rsidRDefault="00027E95" w:rsidP="00027E95">
      <w:pPr>
        <w:rPr>
          <w:sz w:val="16"/>
        </w:rPr>
      </w:pPr>
      <w:r w:rsidRPr="009923C3">
        <w:rPr>
          <w:sz w:val="16"/>
        </w:rPr>
        <w:t xml:space="preserve">Since </w:t>
      </w:r>
      <w:r w:rsidRPr="00134855">
        <w:rPr>
          <w:rStyle w:val="StyleUnderline"/>
        </w:rPr>
        <w:t>there is no reason to believe that</w:t>
      </w:r>
      <w:r w:rsidRPr="009923C3">
        <w:rPr>
          <w:sz w:val="16"/>
        </w:rPr>
        <w:t xml:space="preserve"> either </w:t>
      </w:r>
      <w:r w:rsidRPr="00134855">
        <w:rPr>
          <w:rStyle w:val="StyleUnderline"/>
        </w:rPr>
        <w:t>President Trump</w:t>
      </w:r>
      <w:r w:rsidRPr="009923C3">
        <w:rPr>
          <w:sz w:val="16"/>
        </w:rPr>
        <w:t xml:space="preserve"> nor President Clinton </w:t>
      </w:r>
      <w:r w:rsidRPr="00134855">
        <w:rPr>
          <w:rStyle w:val="StyleUnderline"/>
        </w:rPr>
        <w:t>intends</w:t>
      </w:r>
      <w:r w:rsidRPr="009923C3">
        <w:rPr>
          <w:sz w:val="16"/>
        </w:rPr>
        <w:t xml:space="preserve"> (or would have the ability) </w:t>
      </w:r>
      <w:r w:rsidRPr="00134855">
        <w:rPr>
          <w:rStyle w:val="StyleUnderline"/>
        </w:rPr>
        <w:t>to undermine that delicate balance, whatever change occurs in Washington’s relationship with the two Asian neighbors will by necessity have to be qualitative rather than fundamental</w:t>
      </w:r>
      <w:r w:rsidRPr="009923C3">
        <w:rPr>
          <w:sz w:val="16"/>
        </w:rPr>
        <w:t xml:space="preserve">. A fundamental shift—e.g., the abandonment of Taiwan or full containment of China—would undo that stability by either allowing the unification of Taiwan against the will of its people or sparking major hostilities in the Taiwan Strait. Those are two scenarios that very few people in Washington want to see become a reality, if only because of the wider repercussions that either of those two contingencies would have on the region and the world. Assumption One is therefore that </w:t>
      </w:r>
      <w:r w:rsidRPr="00372389">
        <w:rPr>
          <w:rStyle w:val="StyleUnderline"/>
        </w:rPr>
        <w:t xml:space="preserve">the future U.S. president and </w:t>
      </w:r>
      <w:r w:rsidRPr="009923C3">
        <w:rPr>
          <w:sz w:val="16"/>
        </w:rPr>
        <w:t xml:space="preserve">his/her </w:t>
      </w:r>
      <w:r w:rsidRPr="00372389">
        <w:rPr>
          <w:rStyle w:val="StyleUnderline"/>
        </w:rPr>
        <w:t>advisers will want the continuation of stability in the Taiwan Strait, as it is in the United States’ national interest</w:t>
      </w:r>
      <w:r w:rsidRPr="009923C3">
        <w:rPr>
          <w:sz w:val="16"/>
        </w:rPr>
        <w:t xml:space="preserve">—any U.S. president’s first and foremost consideration—that such a state of affairs be maintained. The second assumption is that </w:t>
      </w:r>
      <w:r w:rsidRPr="006D532E">
        <w:rPr>
          <w:rStyle w:val="StyleUnderline"/>
        </w:rPr>
        <w:t>China’s recent behavior</w:t>
      </w:r>
      <w:r w:rsidRPr="009923C3">
        <w:rPr>
          <w:sz w:val="16"/>
        </w:rPr>
        <w:t xml:space="preserve">, both domestically and within its immediate region, </w:t>
      </w:r>
      <w:r w:rsidRPr="006D532E">
        <w:rPr>
          <w:rStyle w:val="StyleUnderline"/>
        </w:rPr>
        <w:t>has attuned both the Republican and the Democratic parties to the destabilizing potential of Chinese assertiveness</w:t>
      </w:r>
      <w:r w:rsidRPr="009923C3">
        <w:rPr>
          <w:sz w:val="16"/>
        </w:rPr>
        <w:t xml:space="preserve">. Thus, given the ramifications for Washington’s allies, </w:t>
      </w:r>
      <w:r w:rsidRPr="00FB6E6A">
        <w:rPr>
          <w:rStyle w:val="StyleUnderline"/>
        </w:rPr>
        <w:t>it is highly unlikely</w:t>
      </w:r>
      <w:r w:rsidRPr="009923C3">
        <w:rPr>
          <w:sz w:val="16"/>
        </w:rPr>
        <w:t xml:space="preserve"> (regardless of what they may say now) </w:t>
      </w:r>
      <w:r w:rsidRPr="00FB6E6A">
        <w:rPr>
          <w:rStyle w:val="StyleUnderline"/>
        </w:rPr>
        <w:t>that either candidate would adopt policies that include the abandonment of U.S. allies to their fate</w:t>
      </w:r>
      <w:r w:rsidRPr="009923C3">
        <w:rPr>
          <w:sz w:val="16"/>
        </w:rPr>
        <w:t xml:space="preserve">. Whether they want to or not, </w:t>
      </w:r>
      <w:r w:rsidRPr="00A46101">
        <w:rPr>
          <w:rStyle w:val="Emphasis"/>
        </w:rPr>
        <w:t>the United States is back in Asia and here to stay</w:t>
      </w:r>
      <w:r w:rsidRPr="009923C3">
        <w:rPr>
          <w:sz w:val="16"/>
        </w:rPr>
        <w:t xml:space="preserve">, for the same reasons that aliment the first assumption: the desire for stability. On Taiwan specifically, Assumption Two implies that </w:t>
      </w:r>
      <w:r w:rsidRPr="00671E53">
        <w:rPr>
          <w:rStyle w:val="StyleUnderline"/>
        </w:rPr>
        <w:t>Washington will be prepared to provide to Taiwan assistance such as is necessary to ensure continued stability in the Taiwan Strait</w:t>
      </w:r>
      <w:r w:rsidRPr="009923C3">
        <w:rPr>
          <w:sz w:val="16"/>
        </w:rPr>
        <w:t xml:space="preserve">. And that will only occur if Taiwan has the wherewithal to respond to and counter Beijing’s continued—and ostensibly intensifying—efforts to isolate it internationally while undermining its democratic institutions. </w:t>
      </w:r>
      <w:r w:rsidRPr="00600E66">
        <w:rPr>
          <w:rStyle w:val="StyleUnderline"/>
        </w:rPr>
        <w:t>Such assistance will come in various forms. Although there is a military component to the U.S. policy on Taiwan under the Taiwan Relations Act and Six Assurances, it is highly unlikely any future U.S. president would choose to rock the boat by markedly increasing American military assistance for Taiwan</w:t>
      </w:r>
      <w:r w:rsidRPr="009923C3">
        <w:rPr>
          <w:sz w:val="16"/>
        </w:rPr>
        <w:t xml:space="preserve">, either through the deployment of active military personnel on Taiwanese soil or the sale of U.S. defense articles that would suddenly alter the balance of power in the Taiwan Strait (e.g., F-35s or THAAD anti–ballistic missile systems). Instead, a President Clinton or Trump will likely continue to release arms packages that, while disappointing to some, have more political than defensive value. The </w:t>
      </w:r>
      <w:r w:rsidRPr="00214AC0">
        <w:rPr>
          <w:rStyle w:val="StyleUnderline"/>
        </w:rPr>
        <w:t>future U.S. president should also green-light further U.S. technical assistance for indigenous defense programs initiated by Taiwan</w:t>
      </w:r>
      <w:r w:rsidRPr="009923C3">
        <w:rPr>
          <w:sz w:val="16"/>
        </w:rPr>
        <w:t xml:space="preserve"> (e.g., submarines) and would also be advised to refrain from punishing Taiwan for deploying, within reason, “counterforce” or “offensive” weapons systems that have a deterrent value against the People’s Liberation Army (PLA). Reluctance to cross Beijing’s “red lines” on arms sales should not prevent a deepening of U.S. assistance in other areas. The future U.S. president should therefore increase joint training opportunities for Taiwanese military and law enforcement personnel (e.g., Urban Shield), as well as civilian search-and-rescue teams. Existing military training programs for Taiwanese personnel in the United States should continue and while other areas of cooperation (e.g., inviting Taiwan to participate in/observe RIMPAC) should be explored. More American cadets should be involved in exchange and language programs with Taiwan through the Fulbright program or others, and those should be appropriately funded via the Department of Defense. Intelligence sharing—human and electronic—should continue and be increased as appropriate, including the bolstering of information that contributes to Taiwan’s situational awareness. </w:t>
      </w:r>
      <w:r w:rsidRPr="009923C3">
        <w:rPr>
          <w:rStyle w:val="Emphasis"/>
        </w:rPr>
        <w:t>To reduce the risks of miscalculation and adventurism, the future U.S. president would also be advised to move away from strategic ambiguity on Taiwan and reinforce the notion that any unwarranted move by the PLA against Taiwan would not be countenanced and would immediately prompt a response from the international community. Rather than provoke China, drawing lines in the sea would help reduce the risks of war by increasing the costs of any move in that direction</w:t>
      </w:r>
      <w:r w:rsidRPr="009923C3">
        <w:rPr>
          <w:sz w:val="16"/>
        </w:rPr>
        <w:t xml:space="preserve">. </w:t>
      </w:r>
      <w:r w:rsidRPr="009923C3">
        <w:rPr>
          <w:rStyle w:val="Emphasis"/>
        </w:rPr>
        <w:t>Nothing would be more dangerous at this point than for Beijing to convince</w:t>
      </w:r>
      <w:r w:rsidRPr="009923C3">
        <w:rPr>
          <w:sz w:val="16"/>
        </w:rPr>
        <w:t xml:space="preserve"> itself, out of hubris or frustration, </w:t>
      </w:r>
      <w:r w:rsidRPr="009923C3">
        <w:rPr>
          <w:rStyle w:val="Emphasis"/>
        </w:rPr>
        <w:t>that it can quickly resolve the Taiwan “question” by resorting to force</w:t>
      </w:r>
      <w:r w:rsidRPr="009923C3">
        <w:rPr>
          <w:sz w:val="16"/>
        </w:rPr>
        <w:t>.</w:t>
      </w:r>
    </w:p>
    <w:p w:rsidR="003D0C61" w:rsidRPr="002C16E4" w:rsidRDefault="003D0C61" w:rsidP="003D0C61"/>
    <w:p w:rsidR="003D0C61" w:rsidRPr="00A67CC2" w:rsidRDefault="003D0C61" w:rsidP="003D0C61"/>
    <w:p w:rsidR="003D0C61" w:rsidRPr="00996CA8" w:rsidRDefault="003D0C61" w:rsidP="003D0C61"/>
    <w:p w:rsidR="003D0C61" w:rsidRDefault="003D0C61" w:rsidP="003D0C61">
      <w:pPr>
        <w:pStyle w:val="Heading1"/>
      </w:pPr>
      <w:r>
        <w:t>Other CPs</w:t>
      </w:r>
    </w:p>
    <w:p w:rsidR="00BD12E5" w:rsidRDefault="00BD12E5" w:rsidP="00BD12E5">
      <w:pPr>
        <w:pStyle w:val="Heading2"/>
      </w:pPr>
      <w:r>
        <w:t xml:space="preserve">Agent CP </w:t>
      </w:r>
    </w:p>
    <w:p w:rsidR="00BD12E5" w:rsidRDefault="00BD12E5" w:rsidP="00BD12E5"/>
    <w:p w:rsidR="00BD12E5" w:rsidRDefault="00BD12E5" w:rsidP="00BD12E5">
      <w:pPr>
        <w:pStyle w:val="Heading3"/>
      </w:pPr>
      <w:r>
        <w:t>China Perceives Branches the Same</w:t>
      </w:r>
    </w:p>
    <w:p w:rsidR="00BD12E5" w:rsidRPr="009470B5" w:rsidRDefault="00BD12E5" w:rsidP="00BD12E5"/>
    <w:p w:rsidR="00BD12E5" w:rsidRPr="003423E0" w:rsidRDefault="00BD12E5" w:rsidP="00BD12E5">
      <w:pPr>
        <w:pStyle w:val="Heading4"/>
      </w:pPr>
      <w:r>
        <w:t>China doesn’t perceive any difference between Congress and the Executive on Taiwan.</w:t>
      </w:r>
    </w:p>
    <w:p w:rsidR="00BD12E5" w:rsidRDefault="00BD12E5" w:rsidP="00BD12E5">
      <w:r w:rsidRPr="00087A0B">
        <w:rPr>
          <w:rStyle w:val="Style13ptBold"/>
        </w:rPr>
        <w:t>Panda</w:t>
      </w:r>
      <w:r>
        <w:t xml:space="preserve">, </w:t>
      </w:r>
      <w:r w:rsidRPr="003423E0">
        <w:t>senior editor at The Diplomat, where he writes on international security, diplomacy and economics in the Asia-Pacific region</w:t>
      </w:r>
      <w:r>
        <w:t>, 6/30/</w:t>
      </w:r>
      <w:r w:rsidRPr="00087A0B">
        <w:rPr>
          <w:rStyle w:val="Style13ptBold"/>
        </w:rPr>
        <w:t>17</w:t>
      </w:r>
    </w:p>
    <w:p w:rsidR="00BD12E5" w:rsidRDefault="00BD12E5" w:rsidP="00BD12E5">
      <w:r>
        <w:t>(Ankit, “</w:t>
      </w:r>
      <w:r w:rsidRPr="003423E0">
        <w:t>US arms sales to Taiwan only a matter of time, but bound to leave Taipei uneasy</w:t>
      </w:r>
      <w:r>
        <w:t xml:space="preserve">”, </w:t>
      </w:r>
      <w:r w:rsidRPr="003423E0">
        <w:t>https://www.scmp.com/news/china/diplomacy-defence/article/2100685/comment-us-arms-sales-taiwan-were-only-matter-time</w:t>
      </w:r>
      <w:r>
        <w:t>)//GA</w:t>
      </w:r>
    </w:p>
    <w:p w:rsidR="00BD12E5" w:rsidRPr="008D0363" w:rsidRDefault="00BD12E5" w:rsidP="00BD12E5">
      <w:pPr>
        <w:rPr>
          <w:sz w:val="16"/>
        </w:rPr>
      </w:pPr>
      <w:r w:rsidRPr="008D0363">
        <w:rPr>
          <w:sz w:val="16"/>
        </w:rPr>
        <w:t xml:space="preserve">Coinciding with news of the package clearance becoming public, </w:t>
      </w:r>
      <w:r w:rsidRPr="00981283">
        <w:rPr>
          <w:rStyle w:val="StyleUnderline"/>
        </w:rPr>
        <w:t>the US Senate Arms Services Committee approved a measure that would allow US Navy vessels to make port calls to Kaohsiung and other Taiwanese</w:t>
      </w:r>
      <w:r w:rsidRPr="008D0363">
        <w:rPr>
          <w:sz w:val="16"/>
        </w:rPr>
        <w:t xml:space="preserve"> </w:t>
      </w:r>
      <w:r w:rsidRPr="00981283">
        <w:rPr>
          <w:rStyle w:val="StyleUnderline"/>
        </w:rPr>
        <w:t>ports</w:t>
      </w:r>
      <w:r w:rsidRPr="008D0363">
        <w:rPr>
          <w:sz w:val="16"/>
        </w:rPr>
        <w:t xml:space="preserve">. Though the measure would need wider congressional approval, </w:t>
      </w:r>
      <w:r w:rsidRPr="008D0363">
        <w:rPr>
          <w:rStyle w:val="StyleUnderline"/>
        </w:rPr>
        <w:t>it also marks a show of support in the United States for Taiwan</w:t>
      </w:r>
      <w:r w:rsidRPr="008D0363">
        <w:rPr>
          <w:sz w:val="16"/>
        </w:rPr>
        <w:t xml:space="preserve">. </w:t>
      </w:r>
      <w:r w:rsidRPr="008D0363">
        <w:rPr>
          <w:rStyle w:val="Emphasis"/>
        </w:rPr>
        <w:t xml:space="preserve">Beijing will pay little attention to the fact that the arms sale </w:t>
      </w:r>
      <w:r w:rsidRPr="008D0363">
        <w:rPr>
          <w:sz w:val="16"/>
        </w:rPr>
        <w:t xml:space="preserve">and the measure allowing the port calls </w:t>
      </w:r>
      <w:r w:rsidRPr="008D0363">
        <w:rPr>
          <w:rStyle w:val="Emphasis"/>
        </w:rPr>
        <w:t>originated in different branches of the US government</w:t>
      </w:r>
      <w:r w:rsidRPr="008D0363">
        <w:rPr>
          <w:sz w:val="16"/>
        </w:rPr>
        <w:t xml:space="preserve">. As with all US military sales to other countries, </w:t>
      </w:r>
      <w:r w:rsidRPr="008D0363">
        <w:rPr>
          <w:rStyle w:val="StyleUnderline"/>
        </w:rPr>
        <w:t>the package must first receive approval from the US Congress – an obstacle that is likely to be easily surmountable given widespread legislative support for the Taiwan Relations Act</w:t>
      </w:r>
      <w:r w:rsidRPr="008D0363">
        <w:rPr>
          <w:sz w:val="16"/>
        </w:rPr>
        <w:t>.</w:t>
      </w:r>
    </w:p>
    <w:p w:rsidR="00BD12E5" w:rsidRDefault="00BD12E5" w:rsidP="00BD12E5"/>
    <w:p w:rsidR="00BD12E5" w:rsidRDefault="00BD12E5" w:rsidP="00BD12E5">
      <w:pPr>
        <w:pStyle w:val="Heading2"/>
      </w:pPr>
      <w:r>
        <w:t>Gross Agreed Framework CP</w:t>
      </w:r>
    </w:p>
    <w:p w:rsidR="00BD12E5" w:rsidRPr="00BD12E5" w:rsidRDefault="00BD12E5" w:rsidP="00BD12E5">
      <w:pPr>
        <w:pStyle w:val="Heading3"/>
      </w:pPr>
      <w:r>
        <w:t>1NC CP Shell</w:t>
      </w:r>
    </w:p>
    <w:p w:rsidR="00BD12E5" w:rsidRPr="006B1FF0" w:rsidRDefault="00BD12E5" w:rsidP="00BD12E5"/>
    <w:p w:rsidR="00BD12E5" w:rsidRPr="006B1FF0" w:rsidRDefault="00BD12E5" w:rsidP="0003035D">
      <w:pPr>
        <w:pStyle w:val="Heading4"/>
      </w:pPr>
      <w:r w:rsidRPr="006B1FF0">
        <w:rPr>
          <w:shd w:val="clear" w:color="auto" w:fill="FFFFFF"/>
        </w:rPr>
        <w:t>Text: The United States should establish a policy maintaining significant missile defense military presence in Northeast Asia until China significantly reduces its military assets currently threatening Taiwan. The USFG should lift the Budget Control Act caps on defense spending.</w:t>
      </w:r>
    </w:p>
    <w:p w:rsidR="00BD12E5" w:rsidRPr="006B1FF0" w:rsidRDefault="00BD12E5" w:rsidP="00BD12E5">
      <w:pPr>
        <w:pStyle w:val="Tag2"/>
      </w:pPr>
    </w:p>
    <w:p w:rsidR="00BD12E5" w:rsidRDefault="00BD12E5" w:rsidP="0003035D">
      <w:pPr>
        <w:pStyle w:val="Heading4"/>
      </w:pPr>
      <w:r w:rsidRPr="006B1FF0">
        <w:t xml:space="preserve">China will trade </w:t>
      </w:r>
      <w:r w:rsidRPr="006B1FF0">
        <w:rPr>
          <w:i/>
        </w:rPr>
        <w:t>significant reductions</w:t>
      </w:r>
      <w:r w:rsidRPr="006B1FF0">
        <w:t xml:space="preserve"> in military presence – but </w:t>
      </w:r>
      <w:r w:rsidRPr="006B1FF0">
        <w:rPr>
          <w:u w:val="single"/>
        </w:rPr>
        <w:t>not without leverage</w:t>
      </w:r>
      <w:r w:rsidRPr="006B1FF0">
        <w:t xml:space="preserve"> – the counterplan locks in regional stability, leads to a political solution without reunification, and </w:t>
      </w:r>
      <w:r w:rsidRPr="006B1FF0">
        <w:rPr>
          <w:u w:val="single"/>
        </w:rPr>
        <w:t>avoids nuclear war</w:t>
      </w:r>
      <w:r w:rsidRPr="006B1FF0">
        <w:t xml:space="preserve"> over Taiwan</w:t>
      </w:r>
    </w:p>
    <w:p w:rsidR="0003035D" w:rsidRPr="0003035D" w:rsidRDefault="0003035D" w:rsidP="0003035D"/>
    <w:p w:rsidR="00BD12E5" w:rsidRPr="006B1FF0" w:rsidRDefault="00BD12E5" w:rsidP="00BD12E5">
      <w:r w:rsidRPr="006B1FF0">
        <w:rPr>
          <w:rStyle w:val="Style13ptBold"/>
        </w:rPr>
        <w:t>Gross</w:t>
      </w:r>
      <w:r w:rsidRPr="006B1FF0">
        <w:t xml:space="preserve">, senior associate of Pacific Forum CSIS, a non-profit research institute affiliated with the Center for Strategic and International Studies, former director of legislative affairs at the National Security Council in the White House, former counselor of the U.S. Arms Control and Disarmament Agency, </w:t>
      </w:r>
      <w:r w:rsidRPr="006B1FF0">
        <w:rPr>
          <w:rStyle w:val="Style13ptBold"/>
        </w:rPr>
        <w:t>2012</w:t>
      </w:r>
    </w:p>
    <w:p w:rsidR="00BD12E5" w:rsidRPr="006B1FF0" w:rsidRDefault="00BD12E5" w:rsidP="00BD12E5">
      <w:r w:rsidRPr="006B1FF0">
        <w:t xml:space="preserve">(Donald, </w:t>
      </w:r>
      <w:r w:rsidRPr="006B1FF0">
        <w:rPr>
          <w:i/>
        </w:rPr>
        <w:t>The China Fallacy</w:t>
      </w:r>
      <w:r w:rsidRPr="006B1FF0">
        <w:t>, p.161-162)</w:t>
      </w:r>
    </w:p>
    <w:p w:rsidR="00BD12E5" w:rsidRPr="006B1FF0" w:rsidRDefault="00BD12E5" w:rsidP="00BD12E5">
      <w:r w:rsidRPr="006B1FF0">
        <w:rPr>
          <w:rStyle w:val="StyleUnderline"/>
        </w:rPr>
        <w:t>If China were to permanently eliminate the missiles facing Taiwan</w:t>
      </w:r>
      <w:r w:rsidRPr="006B1FF0">
        <w:t xml:space="preserve">, </w:t>
      </w:r>
      <w:r w:rsidRPr="006B1FF0">
        <w:rPr>
          <w:rStyle w:val="StyleUnderline"/>
        </w:rPr>
        <w:t>while significantly and verifiably reducing and redeploying the air and naval forces currently threatening the island</w:t>
      </w:r>
      <w:r w:rsidRPr="006B1FF0">
        <w:t xml:space="preserve">, </w:t>
      </w:r>
      <w:r w:rsidRPr="006B1FF0">
        <w:rPr>
          <w:rStyle w:val="StyleUnderline"/>
        </w:rPr>
        <w:t>Taiwan's security would be markedly improved</w:t>
      </w:r>
      <w:r w:rsidRPr="006B1FF0">
        <w:t xml:space="preserve">. </w:t>
      </w:r>
      <w:r w:rsidRPr="006B1FF0">
        <w:rPr>
          <w:rStyle w:val="StyleUnderline"/>
        </w:rPr>
        <w:t xml:space="preserve">This outcome can be achieved through </w:t>
      </w:r>
      <w:r w:rsidRPr="006B1FF0">
        <w:rPr>
          <w:rStyle w:val="Emphasis"/>
        </w:rPr>
        <w:t>mutual threat reduction measures</w:t>
      </w:r>
      <w:r w:rsidRPr="006B1FF0">
        <w:rPr>
          <w:rStyle w:val="StyleUnderline"/>
        </w:rPr>
        <w:t xml:space="preserve"> that </w:t>
      </w:r>
      <w:r w:rsidRPr="006B1FF0">
        <w:rPr>
          <w:rStyle w:val="Emphasis"/>
        </w:rPr>
        <w:t>reduce</w:t>
      </w:r>
      <w:r w:rsidRPr="006B1FF0">
        <w:t xml:space="preserve">, eliminate and redeploy </w:t>
      </w:r>
      <w:r w:rsidRPr="006B1FF0">
        <w:rPr>
          <w:rStyle w:val="StyleUnderline"/>
        </w:rPr>
        <w:t>advanced weapons and military equipment that</w:t>
      </w:r>
      <w:r w:rsidRPr="006B1FF0">
        <w:t xml:space="preserve"> either </w:t>
      </w:r>
      <w:r w:rsidRPr="006B1FF0">
        <w:rPr>
          <w:rStyle w:val="StyleUnderline"/>
        </w:rPr>
        <w:t>Taiwan or China could employ in the event of conflict</w:t>
      </w:r>
      <w:r w:rsidRPr="006B1FF0">
        <w:t xml:space="preserve">. </w:t>
      </w:r>
      <w:r w:rsidRPr="006B1FF0">
        <w:rPr>
          <w:rStyle w:val="StyleUnderline"/>
        </w:rPr>
        <w:t>Such measures would make it far more difficult for either side to threaten or intimidate the other for political purposes</w:t>
      </w:r>
      <w:r w:rsidRPr="006B1FF0">
        <w:t xml:space="preserve">, </w:t>
      </w:r>
      <w:r w:rsidRPr="006B1FF0">
        <w:rPr>
          <w:rStyle w:val="StyleUnderline"/>
        </w:rPr>
        <w:t>in addition to significantly lowering their capacity to wreak destruction during an actual war</w:t>
      </w:r>
      <w:r w:rsidRPr="006B1FF0">
        <w:t>.</w:t>
      </w:r>
      <w:r w:rsidR="0003035D">
        <w:t xml:space="preserve"> </w:t>
      </w:r>
      <w:r w:rsidRPr="006B1FF0">
        <w:rPr>
          <w:rStyle w:val="StyleUnderline"/>
        </w:rPr>
        <w:t>Because Taiwan is</w:t>
      </w:r>
      <w:r w:rsidRPr="006B1FF0">
        <w:t xml:space="preserve"> now </w:t>
      </w:r>
      <w:r w:rsidRPr="006B1FF0">
        <w:rPr>
          <w:rStyle w:val="StyleUnderline"/>
        </w:rPr>
        <w:t>militarily inferior to China with regard to missiles</w:t>
      </w:r>
      <w:r w:rsidRPr="006B1FF0">
        <w:t xml:space="preserve">, </w:t>
      </w:r>
      <w:r w:rsidRPr="006B1FF0">
        <w:rPr>
          <w:rStyle w:val="StyleUnderline"/>
        </w:rPr>
        <w:t>naval vessels and air force assets</w:t>
      </w:r>
      <w:r w:rsidRPr="006B1FF0">
        <w:t xml:space="preserve">, </w:t>
      </w:r>
      <w:r w:rsidRPr="006B1FF0">
        <w:rPr>
          <w:rStyle w:val="StyleUnderline"/>
        </w:rPr>
        <w:t xml:space="preserve">it </w:t>
      </w:r>
      <w:r w:rsidRPr="006B1FF0">
        <w:rPr>
          <w:rStyle w:val="Emphasis"/>
        </w:rPr>
        <w:t>lacks the diplomatic leverage</w:t>
      </w:r>
      <w:r w:rsidRPr="006B1FF0">
        <w:rPr>
          <w:rStyle w:val="StyleUnderline"/>
        </w:rPr>
        <w:t xml:space="preserve"> to eliminate the security threat that China poses</w:t>
      </w:r>
      <w:r w:rsidRPr="006B1FF0">
        <w:t>. Short of agreeing to reunification—which is currently opposed by a majority of Taiwan's citizens—</w:t>
      </w:r>
      <w:r w:rsidRPr="006B1FF0">
        <w:rPr>
          <w:rStyle w:val="StyleUnderline"/>
        </w:rPr>
        <w:t xml:space="preserve">there are no measures Taiwan can offer as </w:t>
      </w:r>
      <w:r w:rsidRPr="006B1FF0">
        <w:rPr>
          <w:rStyle w:val="Emphasis"/>
        </w:rPr>
        <w:t>a sufficient quid pro quo to secure significant Chinese arms reductions</w:t>
      </w:r>
      <w:r w:rsidRPr="006B1FF0">
        <w:t xml:space="preserve">. And, </w:t>
      </w:r>
      <w:r w:rsidRPr="006B1FF0">
        <w:rPr>
          <w:rStyle w:val="StyleUnderline"/>
        </w:rPr>
        <w:t>without reciprocal security measures</w:t>
      </w:r>
      <w:r w:rsidRPr="006B1FF0">
        <w:t xml:space="preserve">, </w:t>
      </w:r>
      <w:r w:rsidRPr="006B1FF0">
        <w:rPr>
          <w:rStyle w:val="StyleUnderline"/>
        </w:rPr>
        <w:t xml:space="preserve">China </w:t>
      </w:r>
      <w:r w:rsidRPr="006B1FF0">
        <w:rPr>
          <w:rStyle w:val="Emphasis"/>
        </w:rPr>
        <w:t>refuses to engage in</w:t>
      </w:r>
      <w:r w:rsidRPr="006B1FF0">
        <w:t xml:space="preserve"> what it considers </w:t>
      </w:r>
      <w:r w:rsidRPr="006B1FF0">
        <w:rPr>
          <w:rStyle w:val="Emphasis"/>
        </w:rPr>
        <w:t>“unilateral disarmament.”</w:t>
      </w:r>
      <w:r w:rsidR="0003035D">
        <w:t xml:space="preserve"> </w:t>
      </w:r>
      <w:r w:rsidRPr="006B1FF0">
        <w:t xml:space="preserve">By contrast, </w:t>
      </w:r>
      <w:r w:rsidRPr="006B1FF0">
        <w:rPr>
          <w:rStyle w:val="StyleUnderline"/>
        </w:rPr>
        <w:t xml:space="preserve">the U.S. is </w:t>
      </w:r>
      <w:r w:rsidRPr="006B1FF0">
        <w:rPr>
          <w:rStyle w:val="Emphasis"/>
        </w:rPr>
        <w:t>capable of securing a drastic reduction in China's military threat to Taiwan</w:t>
      </w:r>
      <w:r w:rsidRPr="006B1FF0">
        <w:rPr>
          <w:rStyle w:val="StyleUnderline"/>
        </w:rPr>
        <w:t xml:space="preserve"> by offering </w:t>
      </w:r>
      <w:r w:rsidRPr="006B1FF0">
        <w:rPr>
          <w:rStyle w:val="Emphasis"/>
        </w:rPr>
        <w:t>reciprocal military measures</w:t>
      </w:r>
      <w:r w:rsidRPr="006B1FF0">
        <w:rPr>
          <w:rStyle w:val="StyleUnderline"/>
        </w:rPr>
        <w:t xml:space="preserve"> that would lead to </w:t>
      </w:r>
      <w:r w:rsidRPr="006B1FF0">
        <w:rPr>
          <w:rStyle w:val="Emphasis"/>
        </w:rPr>
        <w:t>far greater stability in the region</w:t>
      </w:r>
      <w:r w:rsidRPr="006B1FF0">
        <w:t xml:space="preserve">, </w:t>
      </w:r>
      <w:r w:rsidRPr="006B1FF0">
        <w:rPr>
          <w:rStyle w:val="StyleUnderline"/>
        </w:rPr>
        <w:t>creating a transformed regional security environment</w:t>
      </w:r>
      <w:r w:rsidRPr="006B1FF0">
        <w:t xml:space="preserve">. </w:t>
      </w:r>
      <w:r w:rsidRPr="006B1FF0">
        <w:rPr>
          <w:rStyle w:val="StyleUnderline"/>
        </w:rPr>
        <w:t>China is highly likely to reduce</w:t>
      </w:r>
      <w:r w:rsidRPr="006B1FF0">
        <w:t xml:space="preserve">, redeploy and eliminate </w:t>
      </w:r>
      <w:r w:rsidRPr="006B1FF0">
        <w:rPr>
          <w:rStyle w:val="StyleUnderline"/>
        </w:rPr>
        <w:t>its missile</w:t>
      </w:r>
      <w:r w:rsidRPr="006B1FF0">
        <w:t xml:space="preserve">, </w:t>
      </w:r>
      <w:r w:rsidRPr="006B1FF0">
        <w:rPr>
          <w:rStyle w:val="StyleUnderline"/>
        </w:rPr>
        <w:t>naval and air forces now threatening the island</w:t>
      </w:r>
      <w:r w:rsidRPr="006B1FF0">
        <w:t xml:space="preserve">, </w:t>
      </w:r>
      <w:r w:rsidRPr="006B1FF0">
        <w:rPr>
          <w:rStyle w:val="Emphasis"/>
        </w:rPr>
        <w:t>in exchange for the U.S. pulling back forces</w:t>
      </w:r>
      <w:r w:rsidRPr="006B1FF0">
        <w:t xml:space="preserve"> now engaged in surveillance and patrolling of Chinese territory, </w:t>
      </w:r>
      <w:r w:rsidRPr="006B1FF0">
        <w:rPr>
          <w:rStyle w:val="Emphasis"/>
        </w:rPr>
        <w:t>significantly reducing U.S. military deployments in the Asia Pacific</w:t>
      </w:r>
      <w:r w:rsidRPr="006B1FF0">
        <w:t>, and scaling down major arms sales to Taiwan.</w:t>
      </w:r>
      <w:r w:rsidR="0003035D">
        <w:t xml:space="preserve"> </w:t>
      </w:r>
      <w:r w:rsidRPr="006B1FF0">
        <w:t>It is also important to recall that Taiwan's prior negotiations with China on long-term political issues reflect the profound difficulty the two sides face in reaching an agreement that could truly stabilize their relations for the foreseeable future. Taiwan understandably fears being absorbed by China, knowing full well that Beijing's foremost objective is national reunification at the earliest possible time. A large majority of Taiwan's people reject Beijing's promise to guarantee the island's autonomy and democratic political system through a so-called “one country, two systems” formula. For its part, China worries that Taiwan's Democratic Progressive Party (DPP), though currently out of power, could strongly re-emerge in the future, and once again lead a drive for political independence which effectively thwarts national reunification.</w:t>
      </w:r>
      <w:r w:rsidR="0003035D">
        <w:t xml:space="preserve"> </w:t>
      </w:r>
      <w:r w:rsidRPr="006B1FF0">
        <w:rPr>
          <w:rStyle w:val="StyleUnderline"/>
        </w:rPr>
        <w:t>A Framework Agreement would strengthen the security of Taiwan</w:t>
      </w:r>
      <w:r w:rsidRPr="006B1FF0">
        <w:t xml:space="preserve"> and the preservation of its democratic political system </w:t>
      </w:r>
      <w:r w:rsidRPr="006B1FF0">
        <w:rPr>
          <w:rStyle w:val="StyleUnderline"/>
        </w:rPr>
        <w:t>without requiring it to agree to eventual reunification with China</w:t>
      </w:r>
      <w:r w:rsidRPr="006B1FF0">
        <w:t xml:space="preserve">. </w:t>
      </w:r>
      <w:r w:rsidRPr="006B1FF0">
        <w:rPr>
          <w:rStyle w:val="StyleUnderline"/>
        </w:rPr>
        <w:t>It would be entirely up to the Taiwanese government and people whether to conduct bilateral negotiations on political reunification at some future time</w:t>
      </w:r>
      <w:r w:rsidRPr="006B1FF0">
        <w:t xml:space="preserve">. </w:t>
      </w:r>
      <w:r w:rsidRPr="006B1FF0">
        <w:rPr>
          <w:rStyle w:val="StyleUnderline"/>
        </w:rPr>
        <w:t xml:space="preserve">The two sides would be able to carry out their negotiations in a largely </w:t>
      </w:r>
      <w:r w:rsidRPr="006B1FF0">
        <w:rPr>
          <w:rStyle w:val="Emphasis"/>
        </w:rPr>
        <w:t>non-threatening and stable security environment</w:t>
      </w:r>
      <w:r w:rsidRPr="006B1FF0">
        <w:t xml:space="preserve">, </w:t>
      </w:r>
      <w:r w:rsidRPr="006B1FF0">
        <w:rPr>
          <w:rStyle w:val="StyleUnderline"/>
        </w:rPr>
        <w:t>which would help support</w:t>
      </w:r>
      <w:r w:rsidRPr="006B1FF0">
        <w:t xml:space="preserve">, </w:t>
      </w:r>
      <w:r w:rsidRPr="006B1FF0">
        <w:rPr>
          <w:rStyle w:val="StyleUnderline"/>
        </w:rPr>
        <w:t>in and of itself</w:t>
      </w:r>
      <w:r w:rsidRPr="006B1FF0">
        <w:t xml:space="preserve">, </w:t>
      </w:r>
      <w:r w:rsidRPr="006B1FF0">
        <w:rPr>
          <w:rStyle w:val="Emphasis"/>
        </w:rPr>
        <w:t>a successful agreement on difficult political issues</w:t>
      </w:r>
      <w:r w:rsidRPr="006B1FF0">
        <w:t>.</w:t>
      </w:r>
      <w:r w:rsidR="0003035D">
        <w:t xml:space="preserve"> </w:t>
      </w:r>
      <w:r w:rsidRPr="006B1FF0">
        <w:rPr>
          <w:rStyle w:val="StyleUnderline"/>
        </w:rPr>
        <w:t>Eliminating the Risk of a U.S.-China military conflict</w:t>
      </w:r>
      <w:r w:rsidR="0003035D">
        <w:rPr>
          <w:rStyle w:val="StyleUnderline"/>
        </w:rPr>
        <w:t xml:space="preserve"> </w:t>
      </w:r>
      <w:r w:rsidRPr="006B1FF0">
        <w:rPr>
          <w:rStyle w:val="StyleUnderline"/>
        </w:rPr>
        <w:t>The proposed</w:t>
      </w:r>
      <w:r w:rsidRPr="006B1FF0">
        <w:t xml:space="preserve"> security measures in a </w:t>
      </w:r>
      <w:r w:rsidRPr="006B1FF0">
        <w:rPr>
          <w:rStyle w:val="StyleUnderline"/>
        </w:rPr>
        <w:t>Framework Agreement would end the current military standoff over Taiwan as well as the broader friction arising from aggressive U.S. air and sea surveillance along China's coast</w:t>
      </w:r>
      <w:r w:rsidRPr="006B1FF0">
        <w:t xml:space="preserve">. </w:t>
      </w:r>
      <w:r w:rsidRPr="006B1FF0">
        <w:rPr>
          <w:rStyle w:val="StyleUnderline"/>
        </w:rPr>
        <w:t>Whenever China-Taiwan relations become acrimonious</w:t>
      </w:r>
      <w:r w:rsidRPr="006B1FF0">
        <w:t>—as they typically do when the Taiwanese political party favoring independence is in power or when Chinese leaders play to nationalist public opinion and threaten a future attack on the island—</w:t>
      </w:r>
      <w:r w:rsidRPr="006B1FF0">
        <w:rPr>
          <w:rStyle w:val="StyleUnderline"/>
        </w:rPr>
        <w:t>it greatly heightens the security risks that the U.S. faces in Asia</w:t>
      </w:r>
      <w:r w:rsidRPr="006B1FF0">
        <w:t xml:space="preserve">. </w:t>
      </w:r>
      <w:r w:rsidRPr="006B1FF0">
        <w:rPr>
          <w:rStyle w:val="StyleUnderline"/>
        </w:rPr>
        <w:t>In the event of an imminent or actual attack on Taiwan</w:t>
      </w:r>
      <w:r w:rsidRPr="006B1FF0">
        <w:t xml:space="preserve">, </w:t>
      </w:r>
      <w:r w:rsidRPr="006B1FF0">
        <w:rPr>
          <w:rStyle w:val="StyleUnderline"/>
        </w:rPr>
        <w:t>the U.S. would almost certainly send military forces to the island's aid</w:t>
      </w:r>
      <w:r w:rsidRPr="006B1FF0">
        <w:t xml:space="preserve">, with proponents of intervention </w:t>
      </w:r>
      <w:r w:rsidRPr="006B1FF0">
        <w:rPr>
          <w:rStyle w:val="StyleUnderline"/>
        </w:rPr>
        <w:t>citing U.S. obligations under the Taiwan Relations Act</w:t>
      </w:r>
      <w:r w:rsidRPr="006B1FF0">
        <w:t>. National security strategists would argue that a military response is essential to ensure the credibility of the overall U.S. security posture in Asia, particularly the defense commitments to Japan and South Korea.</w:t>
      </w:r>
      <w:r w:rsidR="0003035D">
        <w:t xml:space="preserve"> </w:t>
      </w:r>
      <w:r w:rsidRPr="006B1FF0">
        <w:rPr>
          <w:rStyle w:val="StyleUnderline"/>
        </w:rPr>
        <w:t>The current standoff over Taiwan effectively puts the U.S. at the mercy of political elements in China and Taiwan that seek to achieve their goals without regard for U.S. interests</w:t>
      </w:r>
      <w:r w:rsidRPr="006B1FF0">
        <w:t xml:space="preserve">. </w:t>
      </w:r>
      <w:r w:rsidRPr="006B1FF0">
        <w:rPr>
          <w:rStyle w:val="StyleUnderline"/>
        </w:rPr>
        <w:t xml:space="preserve">Those interests include both protecting Taiwan and avoiding a war with China that could conceivably </w:t>
      </w:r>
      <w:r w:rsidRPr="006B1FF0">
        <w:rPr>
          <w:rStyle w:val="Emphasis"/>
        </w:rPr>
        <w:t>escalate to a nuclear exchange</w:t>
      </w:r>
      <w:r w:rsidRPr="006B1FF0">
        <w:t xml:space="preserve">. </w:t>
      </w:r>
      <w:r w:rsidRPr="006B1FF0">
        <w:rPr>
          <w:rStyle w:val="StyleUnderline"/>
        </w:rPr>
        <w:t>By realizing a Framework Agreement with China that protects Taiwan's democracy</w:t>
      </w:r>
      <w:r w:rsidRPr="006B1FF0">
        <w:t xml:space="preserve">, </w:t>
      </w:r>
      <w:r w:rsidRPr="006B1FF0">
        <w:rPr>
          <w:rStyle w:val="StyleUnderline"/>
        </w:rPr>
        <w:t xml:space="preserve">stabilizes the region and </w:t>
      </w:r>
      <w:r w:rsidRPr="006B1FF0">
        <w:rPr>
          <w:rStyle w:val="Emphasis"/>
        </w:rPr>
        <w:t>eliminates the risk of a U.S.-China conflict over Taiwan</w:t>
      </w:r>
      <w:r w:rsidRPr="006B1FF0">
        <w:t xml:space="preserve">, </w:t>
      </w:r>
      <w:r w:rsidRPr="006B1FF0">
        <w:rPr>
          <w:rStyle w:val="StyleUnderline"/>
        </w:rPr>
        <w:t>the U.S. would greatly advance its core policy objectives</w:t>
      </w:r>
      <w:r w:rsidRPr="006B1FF0">
        <w:t>.</w:t>
      </w:r>
    </w:p>
    <w:p w:rsidR="00BD12E5" w:rsidRPr="006B1FF0" w:rsidRDefault="00BD12E5" w:rsidP="00BD12E5">
      <w:pPr>
        <w:pStyle w:val="Tag2"/>
      </w:pPr>
    </w:p>
    <w:p w:rsidR="00BD12E5" w:rsidRDefault="00BD12E5" w:rsidP="0003035D">
      <w:pPr>
        <w:pStyle w:val="Heading4"/>
      </w:pPr>
      <w:r w:rsidRPr="006B1FF0">
        <w:t>Maintains deterrence and assurance</w:t>
      </w:r>
    </w:p>
    <w:p w:rsidR="0003035D" w:rsidRPr="0003035D" w:rsidRDefault="0003035D" w:rsidP="0003035D"/>
    <w:p w:rsidR="00BD12E5" w:rsidRPr="006B1FF0" w:rsidRDefault="00BD12E5" w:rsidP="00BD12E5">
      <w:r w:rsidRPr="006B1FF0">
        <w:rPr>
          <w:rStyle w:val="Style13ptBold"/>
        </w:rPr>
        <w:t>Glaser</w:t>
      </w:r>
      <w:r w:rsidRPr="006B1FF0">
        <w:t xml:space="preserve">, professor of political science at George Washington University and international affairs and director of the Elliott School's Institute for Security and Conflict Studies, Spring </w:t>
      </w:r>
      <w:r w:rsidRPr="006B1FF0">
        <w:rPr>
          <w:rStyle w:val="Style13ptBold"/>
        </w:rPr>
        <w:t>2015</w:t>
      </w:r>
    </w:p>
    <w:p w:rsidR="00BD12E5" w:rsidRPr="006B1FF0" w:rsidRDefault="00BD12E5" w:rsidP="00BD12E5">
      <w:r w:rsidRPr="006B1FF0">
        <w:t xml:space="preserve">(Charles L., "A U.S.-China Grand Bargain?" </w:t>
      </w:r>
      <w:r w:rsidRPr="006B1FF0">
        <w:rPr>
          <w:i/>
        </w:rPr>
        <w:t>International Security</w:t>
      </w:r>
      <w:r w:rsidRPr="006B1FF0">
        <w:t xml:space="preserve"> Volume 39, Number 4, Project Muse)</w:t>
      </w:r>
    </w:p>
    <w:p w:rsidR="00BD12E5" w:rsidRPr="0003035D" w:rsidRDefault="00BD12E5" w:rsidP="00BD12E5">
      <w:pPr>
        <w:rPr>
          <w:sz w:val="12"/>
        </w:rPr>
      </w:pPr>
      <w:r w:rsidRPr="006B1FF0">
        <w:rPr>
          <w:rStyle w:val="Emphasis"/>
        </w:rPr>
        <w:t>Insisting on Chinese concessions</w:t>
      </w:r>
      <w:r w:rsidRPr="006B1FF0">
        <w:rPr>
          <w:rStyle w:val="StyleUnderline"/>
        </w:rPr>
        <w:t xml:space="preserve"> would</w:t>
      </w:r>
      <w:r w:rsidRPr="0003035D">
        <w:rPr>
          <w:sz w:val="12"/>
        </w:rPr>
        <w:t xml:space="preserve"> also</w:t>
      </w:r>
      <w:r w:rsidRPr="006B1FF0">
        <w:rPr>
          <w:rStyle w:val="StyleUnderline"/>
        </w:rPr>
        <w:t xml:space="preserve"> </w:t>
      </w:r>
      <w:r w:rsidRPr="006B1FF0">
        <w:rPr>
          <w:rStyle w:val="Emphasis"/>
        </w:rPr>
        <w:t>demonstrate U.S. resolve</w:t>
      </w:r>
      <w:r w:rsidRPr="006B1FF0">
        <w:rPr>
          <w:rStyle w:val="StyleUnderline"/>
        </w:rPr>
        <w:t xml:space="preserve"> to protect American interests</w:t>
      </w:r>
      <w:r w:rsidRPr="0003035D">
        <w:rPr>
          <w:sz w:val="12"/>
        </w:rPr>
        <w:t xml:space="preserve">. </w:t>
      </w:r>
      <w:r w:rsidRPr="006B1FF0">
        <w:rPr>
          <w:rStyle w:val="StyleUnderline"/>
        </w:rPr>
        <w:t>By making it</w:t>
      </w:r>
      <w:r w:rsidRPr="0003035D">
        <w:rPr>
          <w:sz w:val="12"/>
        </w:rPr>
        <w:t xml:space="preserve">s willingness to end its commitment to Taiwan </w:t>
      </w:r>
      <w:r w:rsidRPr="006B1FF0">
        <w:rPr>
          <w:rStyle w:val="Emphasis"/>
        </w:rPr>
        <w:t>contingent on Chinese concessions</w:t>
      </w:r>
      <w:r w:rsidRPr="0003035D">
        <w:rPr>
          <w:sz w:val="12"/>
        </w:rPr>
        <w:t xml:space="preserve">, </w:t>
      </w:r>
      <w:r w:rsidRPr="006B1FF0">
        <w:rPr>
          <w:rStyle w:val="StyleUnderline"/>
        </w:rPr>
        <w:t xml:space="preserve">the </w:t>
      </w:r>
      <w:r w:rsidRPr="006B1FF0">
        <w:rPr>
          <w:rStyle w:val="Emphasis"/>
        </w:rPr>
        <w:t>U</w:t>
      </w:r>
      <w:r w:rsidRPr="0003035D">
        <w:rPr>
          <w:sz w:val="12"/>
        </w:rPr>
        <w:t xml:space="preserve">nited </w:t>
      </w:r>
      <w:r w:rsidRPr="006B1FF0">
        <w:rPr>
          <w:rStyle w:val="Emphasis"/>
        </w:rPr>
        <w:t>S</w:t>
      </w:r>
      <w:r w:rsidRPr="0003035D">
        <w:rPr>
          <w:sz w:val="12"/>
        </w:rPr>
        <w:t xml:space="preserve">tates </w:t>
      </w:r>
      <w:r w:rsidRPr="006B1FF0">
        <w:rPr>
          <w:rStyle w:val="StyleUnderline"/>
        </w:rPr>
        <w:t>would make clear that it is willing to run the risk of</w:t>
      </w:r>
      <w:r w:rsidRPr="0003035D">
        <w:rPr>
          <w:sz w:val="12"/>
        </w:rPr>
        <w:t xml:space="preserve"> </w:t>
      </w:r>
      <w:r w:rsidRPr="006B1FF0">
        <w:rPr>
          <w:rStyle w:val="StyleUnderline"/>
        </w:rPr>
        <w:t>protecting</w:t>
      </w:r>
      <w:r w:rsidRPr="0003035D">
        <w:rPr>
          <w:sz w:val="12"/>
        </w:rPr>
        <w:t xml:space="preserve"> Taiwan and </w:t>
      </w:r>
      <w:r w:rsidRPr="006B1FF0">
        <w:rPr>
          <w:rStyle w:val="StyleUnderline"/>
        </w:rPr>
        <w:t>its allies’ interests</w:t>
      </w:r>
      <w:r w:rsidRPr="0003035D">
        <w:rPr>
          <w:sz w:val="12"/>
        </w:rPr>
        <w:t xml:space="preserve"> in the South China and East China Seas, </w:t>
      </w:r>
      <w:r w:rsidRPr="006B1FF0">
        <w:rPr>
          <w:rStyle w:val="StyleUnderline"/>
        </w:rPr>
        <w:t>if China were uncompromising</w:t>
      </w:r>
      <w:r w:rsidRPr="0003035D">
        <w:rPr>
          <w:sz w:val="12"/>
        </w:rPr>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w:t>
      </w:r>
      <w:r w:rsidRPr="006B1FF0">
        <w:rPr>
          <w:rStyle w:val="StyleUnderline"/>
        </w:rPr>
        <w:t>China’s refusal to accept a</w:t>
      </w:r>
      <w:r w:rsidRPr="0003035D">
        <w:rPr>
          <w:sz w:val="12"/>
        </w:rPr>
        <w:t xml:space="preserve"> [End Page 80] </w:t>
      </w:r>
      <w:r w:rsidRPr="006B1FF0">
        <w:rPr>
          <w:rStyle w:val="StyleUnderline"/>
        </w:rPr>
        <w:t>grand bargain</w:t>
      </w:r>
      <w:r w:rsidRPr="0003035D">
        <w:rPr>
          <w:sz w:val="12"/>
        </w:rPr>
        <w:t xml:space="preserve">, especially one that is so clearly weighted toward its interests (unless China is determined to push the United States out of Northeast Asia), </w:t>
      </w:r>
      <w:r w:rsidRPr="006B1FF0">
        <w:rPr>
          <w:rStyle w:val="StyleUnderline"/>
        </w:rPr>
        <w:t>would indicate more ambitious Chinese aims</w:t>
      </w:r>
      <w:r w:rsidRPr="0003035D">
        <w:rPr>
          <w:sz w:val="12"/>
        </w:rPr>
        <w:t xml:space="preserve">. </w:t>
      </w:r>
      <w:r w:rsidRPr="006B1FF0">
        <w:rPr>
          <w:rStyle w:val="StyleUnderline"/>
        </w:rPr>
        <w:t>Thus</w:t>
      </w:r>
      <w:r w:rsidRPr="0003035D">
        <w:rPr>
          <w:sz w:val="12"/>
        </w:rPr>
        <w:t xml:space="preserve">, </w:t>
      </w:r>
      <w:r w:rsidRPr="006B1FF0">
        <w:rPr>
          <w:rStyle w:val="Emphasis"/>
        </w:rPr>
        <w:t>compared to unilateral concessions</w:t>
      </w:r>
      <w:r w:rsidRPr="0003035D">
        <w:rPr>
          <w:sz w:val="12"/>
        </w:rPr>
        <w:t xml:space="preserve">, </w:t>
      </w:r>
      <w:r w:rsidRPr="006B1FF0">
        <w:rPr>
          <w:rStyle w:val="StyleUnderline"/>
        </w:rPr>
        <w:t xml:space="preserve">insisting on a package deal that included Chinese concessions would </w:t>
      </w:r>
      <w:r w:rsidRPr="006B1FF0">
        <w:rPr>
          <w:rStyle w:val="Emphasis"/>
        </w:rPr>
        <w:t>demonstrate a higher level of U.S. resolve</w:t>
      </w:r>
      <w:r w:rsidRPr="0003035D">
        <w:rPr>
          <w:sz w:val="12"/>
        </w:rPr>
        <w:t xml:space="preserve">. In addition, </w:t>
      </w:r>
      <w:r w:rsidRPr="006B1FF0">
        <w:rPr>
          <w:rStyle w:val="StyleUnderline"/>
        </w:rPr>
        <w:t>resolution of the maritime disputes would directly increase U.S. security by eliminating disputes that</w:t>
      </w:r>
      <w:r w:rsidRPr="0003035D">
        <w:rPr>
          <w:sz w:val="12"/>
        </w:rPr>
        <w:t xml:space="preserve">, via alliance commitments, </w:t>
      </w:r>
      <w:r w:rsidRPr="006B1FF0">
        <w:rPr>
          <w:rStyle w:val="StyleUnderline"/>
        </w:rPr>
        <w:t xml:space="preserve">could draw the </w:t>
      </w:r>
      <w:r w:rsidRPr="006B1FF0">
        <w:rPr>
          <w:rStyle w:val="Emphasis"/>
        </w:rPr>
        <w:t>U</w:t>
      </w:r>
      <w:r w:rsidRPr="0003035D">
        <w:rPr>
          <w:sz w:val="12"/>
        </w:rPr>
        <w:t xml:space="preserve">nited </w:t>
      </w:r>
      <w:r w:rsidRPr="006B1FF0">
        <w:rPr>
          <w:rStyle w:val="Emphasis"/>
        </w:rPr>
        <w:t>S</w:t>
      </w:r>
      <w:r w:rsidRPr="0003035D">
        <w:rPr>
          <w:sz w:val="12"/>
        </w:rPr>
        <w:t xml:space="preserve">tates </w:t>
      </w:r>
      <w:r w:rsidRPr="006B1FF0">
        <w:rPr>
          <w:rStyle w:val="StyleUnderline"/>
        </w:rPr>
        <w:t>into dangerous crises with China</w:t>
      </w:r>
      <w:r w:rsidRPr="0003035D">
        <w:rPr>
          <w:sz w:val="12"/>
        </w:rPr>
        <w:t>.</w:t>
      </w:r>
    </w:p>
    <w:p w:rsidR="00BD12E5" w:rsidRPr="006B1FF0" w:rsidRDefault="00BD12E5" w:rsidP="00BD12E5"/>
    <w:p w:rsidR="00BD12E5" w:rsidRPr="006B1FF0" w:rsidRDefault="00BD12E5" w:rsidP="00BD12E5">
      <w:pPr>
        <w:pStyle w:val="Heading3"/>
      </w:pPr>
      <w:r>
        <w:t>2NC Gross CP</w:t>
      </w:r>
    </w:p>
    <w:p w:rsidR="00BD12E5" w:rsidRPr="006B1FF0" w:rsidRDefault="00BD12E5" w:rsidP="00BD12E5">
      <w:pPr>
        <w:pStyle w:val="Tag2"/>
      </w:pPr>
    </w:p>
    <w:p w:rsidR="00BD12E5" w:rsidRDefault="00BD12E5" w:rsidP="0003035D">
      <w:pPr>
        <w:pStyle w:val="Heading4"/>
      </w:pPr>
      <w:r w:rsidRPr="006B1FF0">
        <w:t xml:space="preserve">CP solves the case, Taiwan, and our </w:t>
      </w:r>
      <w:proofErr w:type="spellStart"/>
      <w:r w:rsidRPr="006B1FF0">
        <w:t>disads</w:t>
      </w:r>
      <w:proofErr w:type="spellEnd"/>
      <w:r w:rsidRPr="006B1FF0">
        <w:t xml:space="preserve"> – BUT the plan and perm link</w:t>
      </w:r>
    </w:p>
    <w:p w:rsidR="0003035D" w:rsidRPr="0003035D" w:rsidRDefault="0003035D" w:rsidP="0003035D"/>
    <w:p w:rsidR="00BD12E5" w:rsidRPr="006B1FF0" w:rsidRDefault="00BD12E5" w:rsidP="00BD12E5">
      <w:r w:rsidRPr="006B1FF0">
        <w:rPr>
          <w:rStyle w:val="Style13ptBold"/>
        </w:rPr>
        <w:t>Glaser</w:t>
      </w:r>
      <w:r w:rsidRPr="006B1FF0">
        <w:t xml:space="preserve">, professor of political science at George Washington University and international affairs and director of the Elliott School's Institute for Security and Conflict Studies, Spring </w:t>
      </w:r>
      <w:r w:rsidRPr="006B1FF0">
        <w:rPr>
          <w:rStyle w:val="Style13ptBold"/>
        </w:rPr>
        <w:t>2015</w:t>
      </w:r>
    </w:p>
    <w:p w:rsidR="00BD12E5" w:rsidRPr="006B1FF0" w:rsidRDefault="00BD12E5" w:rsidP="00BD12E5">
      <w:r w:rsidRPr="006B1FF0">
        <w:t xml:space="preserve">(Charles L., "A U.S.-China Grand Bargain?" </w:t>
      </w:r>
      <w:r w:rsidRPr="006B1FF0">
        <w:rPr>
          <w:i/>
        </w:rPr>
        <w:t>International Security</w:t>
      </w:r>
      <w:r w:rsidRPr="006B1FF0">
        <w:t xml:space="preserve"> Volume 39, Number 4, Project Muse)</w:t>
      </w:r>
    </w:p>
    <w:p w:rsidR="00BD12E5" w:rsidRPr="006B1FF0" w:rsidRDefault="00BD12E5" w:rsidP="00BD12E5">
      <w:pPr>
        <w:rPr>
          <w:rStyle w:val="Emphasis"/>
        </w:rPr>
      </w:pPr>
      <w:r w:rsidRPr="0003035D">
        <w:rPr>
          <w:sz w:val="14"/>
        </w:rPr>
        <w:t xml:space="preserve">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w:t>
      </w:r>
      <w:r w:rsidRPr="006B1FF0">
        <w:rPr>
          <w:rStyle w:val="StyleUnderline"/>
        </w:rPr>
        <w:t>Bargaining theories maintain that the probability of war is greater when there is a larger disparity between the distribution of benefits in the existing territorial status quo and the balance of power</w:t>
      </w:r>
      <w:r w:rsidRPr="0003035D">
        <w:rPr>
          <w:sz w:val="14"/>
        </w:rPr>
        <w:t>.3 Accommodation that reduces this disparity can, under some conditions, reduce the probability of war and increase the declining state’s security.</w:t>
      </w:r>
      <w:r w:rsidR="0003035D" w:rsidRPr="0003035D">
        <w:rPr>
          <w:sz w:val="14"/>
        </w:rPr>
        <w:t xml:space="preserve"> </w:t>
      </w:r>
      <w:r w:rsidRPr="0003035D">
        <w:rPr>
          <w:sz w:val="14"/>
        </w:rPr>
        <w:t xml:space="preserve">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w:t>
      </w:r>
      <w:r w:rsidRPr="006B1FF0">
        <w:rPr>
          <w:rStyle w:val="StyleUnderline"/>
        </w:rPr>
        <w:t>concessions that do not compromise vital U.S. interests may have the potential to greatly diminish growing strains in U.S.-China relations</w:t>
      </w:r>
      <w:r w:rsidRPr="0003035D">
        <w:rPr>
          <w:sz w:val="14"/>
        </w:rPr>
        <w:t xml:space="preserve">, thereby </w:t>
      </w:r>
      <w:r w:rsidRPr="006B1FF0">
        <w:rPr>
          <w:rStyle w:val="StyleUnderline"/>
        </w:rPr>
        <w:t>moderating future military and foreign policy competition between the two powers</w:t>
      </w:r>
      <w:r w:rsidRPr="0003035D">
        <w:rPr>
          <w:sz w:val="14"/>
        </w:rPr>
        <w:t>.</w:t>
      </w:r>
      <w:r w:rsidR="0003035D" w:rsidRPr="0003035D">
        <w:rPr>
          <w:sz w:val="14"/>
        </w:rPr>
        <w:t xml:space="preserve"> </w:t>
      </w:r>
      <w:r w:rsidRPr="0003035D">
        <w:rPr>
          <w:sz w:val="14"/>
        </w:rPr>
        <w:t xml:space="preserve">More concretely, regional dangers dwarf international structural dangers. </w:t>
      </w:r>
      <w:r w:rsidRPr="006B1FF0">
        <w:rPr>
          <w:rStyle w:val="StyleUnderline"/>
        </w:rPr>
        <w:t>Northeast Asia is plagued by territorial and maritime disputes that are straining political relations both within the region and across the Pacific</w:t>
      </w:r>
      <w:r w:rsidRPr="0003035D">
        <w:rPr>
          <w:sz w:val="14"/>
        </w:rPr>
        <w:t xml:space="preserve">. </w:t>
      </w:r>
      <w:r w:rsidRPr="006B1FF0">
        <w:rPr>
          <w:rStyle w:val="Emphasis"/>
        </w:rPr>
        <w:t>Only one of these disputes</w:t>
      </w:r>
      <w:r w:rsidRPr="0003035D">
        <w:rPr>
          <w:sz w:val="14"/>
        </w:rPr>
        <w:t>—</w:t>
      </w:r>
      <w:r w:rsidRPr="006B1FF0">
        <w:rPr>
          <w:rStyle w:val="StyleUnderline"/>
        </w:rPr>
        <w:t>China’s opposition to U.S. involvement in protecting Taiwan</w:t>
      </w:r>
      <w:r w:rsidRPr="0003035D">
        <w:rPr>
          <w:sz w:val="14"/>
        </w:rPr>
        <w:t>—</w:t>
      </w:r>
      <w:r w:rsidRPr="006B1FF0">
        <w:rPr>
          <w:rStyle w:val="StyleUnderline"/>
        </w:rPr>
        <w:t>seems important enough to</w:t>
      </w:r>
      <w:r w:rsidRPr="0003035D">
        <w:rPr>
          <w:sz w:val="14"/>
        </w:rPr>
        <w:t xml:space="preserve"> possibly </w:t>
      </w:r>
      <w:r w:rsidRPr="006B1FF0">
        <w:rPr>
          <w:rStyle w:val="StyleUnderline"/>
        </w:rPr>
        <w:t xml:space="preserve">bring the </w:t>
      </w:r>
      <w:r w:rsidRPr="006B1FF0">
        <w:rPr>
          <w:rStyle w:val="Emphasis"/>
        </w:rPr>
        <w:t>U</w:t>
      </w:r>
      <w:r w:rsidRPr="0003035D">
        <w:rPr>
          <w:sz w:val="14"/>
        </w:rPr>
        <w:t xml:space="preserve">nited </w:t>
      </w:r>
      <w:r w:rsidRPr="006B1FF0">
        <w:rPr>
          <w:rStyle w:val="Emphasis"/>
        </w:rPr>
        <w:t>S</w:t>
      </w:r>
      <w:r w:rsidRPr="0003035D">
        <w:rPr>
          <w:sz w:val="14"/>
        </w:rPr>
        <w:t xml:space="preserve">tates </w:t>
      </w:r>
      <w:r w:rsidRPr="006B1FF0">
        <w:rPr>
          <w:rStyle w:val="StyleUnderline"/>
        </w:rPr>
        <w:t>and China into conflict</w:t>
      </w:r>
      <w:r w:rsidRPr="0003035D">
        <w:rPr>
          <w:sz w:val="14"/>
        </w:rPr>
        <w:t xml:space="preserve">. Even Taiwan, however, is a secondary, albeit not insignificant, U.S. interest. Other lesser disputes are currently roiling China’s relationships with many of its neighbors, but none appear sufficiently significant [End Page 50] that they should derail China’s peaceful rise. Nevertheless, recent events demonstrate that even these seemingly minor disputes—for example, over the status of the Senkaku/Diaoyu Islands—can have an outsized negative impact on U.S.-China relations. Thus, </w:t>
      </w:r>
      <w:r w:rsidRPr="006B1FF0">
        <w:rPr>
          <w:rStyle w:val="StyleUnderline"/>
        </w:rPr>
        <w:t>the question arises whether accommodation on Taiwan</w:t>
      </w:r>
      <w:r w:rsidRPr="0003035D">
        <w:rPr>
          <w:sz w:val="14"/>
        </w:rPr>
        <w:t xml:space="preserve"> and possibly these still less important issues </w:t>
      </w:r>
      <w:r w:rsidRPr="006B1FF0">
        <w:rPr>
          <w:rStyle w:val="StyleUnderline"/>
        </w:rPr>
        <w:t>would help keep China’s rise peaceful</w:t>
      </w:r>
      <w:r w:rsidRPr="0003035D">
        <w:rPr>
          <w:sz w:val="14"/>
        </w:rPr>
        <w:t xml:space="preserve">, </w:t>
      </w:r>
      <w:r w:rsidRPr="006B1FF0">
        <w:rPr>
          <w:rStyle w:val="StyleUnderline"/>
        </w:rPr>
        <w:t xml:space="preserve">while the </w:t>
      </w:r>
      <w:r w:rsidRPr="006B1FF0">
        <w:rPr>
          <w:rStyle w:val="Emphasis"/>
        </w:rPr>
        <w:t>U</w:t>
      </w:r>
      <w:r w:rsidRPr="0003035D">
        <w:rPr>
          <w:sz w:val="14"/>
        </w:rPr>
        <w:t xml:space="preserve">nited </w:t>
      </w:r>
      <w:r w:rsidRPr="006B1FF0">
        <w:rPr>
          <w:rStyle w:val="Emphasis"/>
        </w:rPr>
        <w:t>S</w:t>
      </w:r>
      <w:r w:rsidRPr="0003035D">
        <w:rPr>
          <w:sz w:val="14"/>
        </w:rPr>
        <w:t xml:space="preserve">tates </w:t>
      </w:r>
      <w:r w:rsidRPr="006B1FF0">
        <w:rPr>
          <w:rStyle w:val="StyleUnderline"/>
        </w:rPr>
        <w:t>continued to effectively protect its vital interests in the region</w:t>
      </w:r>
      <w:r w:rsidRPr="0003035D">
        <w:rPr>
          <w:sz w:val="14"/>
        </w:rPr>
        <w:t>.</w:t>
      </w:r>
      <w:r w:rsidR="0003035D" w:rsidRPr="0003035D">
        <w:rPr>
          <w:sz w:val="14"/>
        </w:rPr>
        <w:t xml:space="preserve"> </w:t>
      </w:r>
      <w:r w:rsidRPr="006B1FF0">
        <w:rPr>
          <w:rStyle w:val="StyleUnderline"/>
        </w:rPr>
        <w:t>Accommodation could bring risks of its own</w:t>
      </w:r>
      <w:r w:rsidRPr="0003035D">
        <w:rPr>
          <w:sz w:val="14"/>
        </w:rPr>
        <w:t xml:space="preserve">. For example, </w:t>
      </w:r>
      <w:r w:rsidRPr="006B1FF0">
        <w:rPr>
          <w:rStyle w:val="StyleUnderline"/>
        </w:rPr>
        <w:t xml:space="preserve">it would jeopardize U.S. security if it were to convince China that the </w:t>
      </w:r>
      <w:r w:rsidRPr="006B1FF0">
        <w:rPr>
          <w:rStyle w:val="Emphasis"/>
        </w:rPr>
        <w:t>U</w:t>
      </w:r>
      <w:r w:rsidRPr="0003035D">
        <w:rPr>
          <w:sz w:val="14"/>
        </w:rPr>
        <w:t xml:space="preserve">nited </w:t>
      </w:r>
      <w:r w:rsidRPr="006B1FF0">
        <w:rPr>
          <w:rStyle w:val="Emphasis"/>
        </w:rPr>
        <w:t>S</w:t>
      </w:r>
      <w:r w:rsidRPr="0003035D">
        <w:rPr>
          <w:sz w:val="14"/>
        </w:rPr>
        <w:t xml:space="preserve">tates </w:t>
      </w:r>
      <w:r w:rsidRPr="006B1FF0">
        <w:rPr>
          <w:rStyle w:val="Emphasis"/>
        </w:rPr>
        <w:t>lacked the resolve</w:t>
      </w:r>
      <w:r w:rsidRPr="006B1FF0">
        <w:rPr>
          <w:rStyle w:val="StyleUnderline"/>
        </w:rPr>
        <w:t xml:space="preserve"> to protect its vital national interests</w:t>
      </w:r>
      <w:r w:rsidRPr="0003035D">
        <w:rPr>
          <w:sz w:val="14"/>
        </w:rPr>
        <w:t xml:space="preserve">, </w:t>
      </w:r>
      <w:r w:rsidRPr="006B1FF0">
        <w:rPr>
          <w:rStyle w:val="Emphasis"/>
        </w:rPr>
        <w:t>leading China to adopt a more assertive foreign policy</w:t>
      </w:r>
      <w:r w:rsidRPr="0003035D">
        <w:rPr>
          <w:sz w:val="14"/>
        </w:rPr>
        <w:t xml:space="preserve">. This danger would be especially large if, instead of limited aims, China desired regional hegemony and was determined to force the United States out of East Asia. </w:t>
      </w:r>
      <w:r w:rsidRPr="006B1FF0">
        <w:rPr>
          <w:rStyle w:val="StyleUnderline"/>
        </w:rPr>
        <w:t xml:space="preserve">Accommodation might also raise </w:t>
      </w:r>
      <w:r w:rsidRPr="006B1FF0">
        <w:rPr>
          <w:rStyle w:val="Emphasis"/>
        </w:rPr>
        <w:t>serious concerns among U.S. allies</w:t>
      </w:r>
      <w:r w:rsidRPr="0003035D">
        <w:rPr>
          <w:sz w:val="14"/>
        </w:rPr>
        <w:t>—</w:t>
      </w:r>
      <w:r w:rsidRPr="006B1FF0">
        <w:rPr>
          <w:rStyle w:val="StyleUnderline"/>
        </w:rPr>
        <w:t>most importantly</w:t>
      </w:r>
      <w:r w:rsidRPr="0003035D">
        <w:rPr>
          <w:sz w:val="14"/>
        </w:rPr>
        <w:t xml:space="preserve">, </w:t>
      </w:r>
      <w:r w:rsidRPr="006B1FF0">
        <w:rPr>
          <w:rStyle w:val="StyleUnderline"/>
        </w:rPr>
        <w:t>Japan</w:t>
      </w:r>
      <w:r w:rsidRPr="0003035D">
        <w:rPr>
          <w:sz w:val="14"/>
        </w:rPr>
        <w:t>—</w:t>
      </w:r>
      <w:r w:rsidRPr="006B1FF0">
        <w:rPr>
          <w:rStyle w:val="StyleUnderline"/>
        </w:rPr>
        <w:t>about the reliability of U.S. security guarantees</w:t>
      </w:r>
      <w:r w:rsidRPr="0003035D">
        <w:rPr>
          <w:sz w:val="14"/>
        </w:rPr>
        <w:t xml:space="preserve">, thereby </w:t>
      </w:r>
      <w:r w:rsidRPr="006B1FF0">
        <w:rPr>
          <w:rStyle w:val="Emphasis"/>
        </w:rPr>
        <w:t>undermining alliances</w:t>
      </w:r>
      <w:r w:rsidRPr="0003035D">
        <w:rPr>
          <w:sz w:val="14"/>
        </w:rPr>
        <w:t xml:space="preserve"> that are widely judged to be essential to the security of the United States. Finally, </w:t>
      </w:r>
      <w:r w:rsidRPr="006B1FF0">
        <w:rPr>
          <w:rStyle w:val="StyleUnderline"/>
        </w:rPr>
        <w:t>ending the U</w:t>
      </w:r>
      <w:r w:rsidRPr="0003035D">
        <w:rPr>
          <w:sz w:val="14"/>
        </w:rPr>
        <w:t xml:space="preserve">nited </w:t>
      </w:r>
      <w:r w:rsidRPr="006B1FF0">
        <w:rPr>
          <w:rStyle w:val="StyleUnderline"/>
        </w:rPr>
        <w:t>S</w:t>
      </w:r>
      <w:r w:rsidRPr="0003035D">
        <w:rPr>
          <w:sz w:val="14"/>
        </w:rPr>
        <w:t xml:space="preserve">tates’ </w:t>
      </w:r>
      <w:r w:rsidRPr="006B1FF0">
        <w:rPr>
          <w:rStyle w:val="StyleUnderline"/>
        </w:rPr>
        <w:t xml:space="preserve">commitment to Taiwan could sacrifice important U.S. </w:t>
      </w:r>
      <w:proofErr w:type="spellStart"/>
      <w:r w:rsidRPr="006B1FF0">
        <w:rPr>
          <w:rStyle w:val="StyleUnderline"/>
        </w:rPr>
        <w:t>nonsecurity</w:t>
      </w:r>
      <w:proofErr w:type="spellEnd"/>
      <w:r w:rsidRPr="006B1FF0">
        <w:rPr>
          <w:rStyle w:val="StyleUnderline"/>
        </w:rPr>
        <w:t xml:space="preserve"> interests</w:t>
      </w:r>
      <w:r w:rsidRPr="0003035D">
        <w:rPr>
          <w:sz w:val="14"/>
        </w:rPr>
        <w:t xml:space="preserve">, including support for democracy and individual liberties, </w:t>
      </w:r>
      <w:r w:rsidRPr="006B1FF0">
        <w:rPr>
          <w:rStyle w:val="StyleUnderline"/>
        </w:rPr>
        <w:t xml:space="preserve">with </w:t>
      </w:r>
      <w:r w:rsidRPr="006B1FF0">
        <w:rPr>
          <w:rStyle w:val="Emphasis"/>
        </w:rPr>
        <w:t>no guarantee of benefits in return</w:t>
      </w:r>
      <w:r w:rsidRPr="0003035D">
        <w:rPr>
          <w:sz w:val="14"/>
        </w:rPr>
        <w:t>.</w:t>
      </w:r>
      <w:r w:rsidR="0003035D" w:rsidRPr="0003035D">
        <w:rPr>
          <w:sz w:val="14"/>
        </w:rPr>
        <w:t xml:space="preserve"> </w:t>
      </w:r>
      <w:r w:rsidRPr="006B1FF0">
        <w:rPr>
          <w:rStyle w:val="StyleUnderline"/>
        </w:rPr>
        <w:t>The grand bargain</w:t>
      </w:r>
      <w:r w:rsidRPr="0003035D">
        <w:rPr>
          <w:sz w:val="14"/>
        </w:rPr>
        <w:t xml:space="preserve"> I propose </w:t>
      </w:r>
      <w:r w:rsidRPr="006B1FF0">
        <w:rPr>
          <w:rStyle w:val="StyleUnderline"/>
        </w:rPr>
        <w:t xml:space="preserve">is designed to </w:t>
      </w:r>
      <w:r w:rsidRPr="006B1FF0">
        <w:rPr>
          <w:rStyle w:val="Emphasis"/>
        </w:rPr>
        <w:t>capture the benefits of U.S. accommodation with China</w:t>
      </w:r>
      <w:r w:rsidRPr="0003035D">
        <w:rPr>
          <w:sz w:val="14"/>
        </w:rPr>
        <w:t xml:space="preserve">, </w:t>
      </w:r>
      <w:r w:rsidRPr="006B1FF0">
        <w:rPr>
          <w:rStyle w:val="Emphasis"/>
        </w:rPr>
        <w:t>while reducing its risks</w:t>
      </w:r>
      <w:r w:rsidRPr="0003035D">
        <w:rPr>
          <w:sz w:val="14"/>
        </w:rPr>
        <w:t xml:space="preserve">. </w:t>
      </w:r>
      <w:r w:rsidRPr="006B1FF0">
        <w:rPr>
          <w:rStyle w:val="StyleUnderline"/>
        </w:rPr>
        <w:t>China’s concessions</w:t>
      </w:r>
      <w:r w:rsidRPr="0003035D">
        <w:rPr>
          <w:sz w:val="14"/>
        </w:rPr>
        <w:t xml:space="preserve"> on its territorial and maritime disputes </w:t>
      </w:r>
      <w:r w:rsidRPr="006B1FF0">
        <w:rPr>
          <w:rStyle w:val="StyleUnderline"/>
        </w:rPr>
        <w:t xml:space="preserve">would communicate information to the </w:t>
      </w:r>
      <w:r w:rsidRPr="006B1FF0">
        <w:rPr>
          <w:rStyle w:val="Emphasis"/>
        </w:rPr>
        <w:t>U</w:t>
      </w:r>
      <w:r w:rsidRPr="0003035D">
        <w:rPr>
          <w:sz w:val="14"/>
        </w:rPr>
        <w:t xml:space="preserve">nited </w:t>
      </w:r>
      <w:r w:rsidRPr="006B1FF0">
        <w:rPr>
          <w:rStyle w:val="Emphasis"/>
        </w:rPr>
        <w:t>S</w:t>
      </w:r>
      <w:r w:rsidRPr="0003035D">
        <w:rPr>
          <w:sz w:val="14"/>
        </w:rPr>
        <w:t xml:space="preserve">tates </w:t>
      </w:r>
      <w:r w:rsidRPr="006B1FF0">
        <w:rPr>
          <w:rStyle w:val="StyleUnderline"/>
        </w:rPr>
        <w:t>about the limited extent of its aims</w:t>
      </w:r>
      <w:r w:rsidRPr="0003035D">
        <w:rPr>
          <w:sz w:val="14"/>
        </w:rPr>
        <w:t xml:space="preserve">, thereby </w:t>
      </w:r>
      <w:r w:rsidRPr="006B1FF0">
        <w:rPr>
          <w:rStyle w:val="StyleUnderline"/>
        </w:rPr>
        <w:t xml:space="preserve">reducing Washington’s concern that its own concessions would encourage China to </w:t>
      </w:r>
      <w:r w:rsidRPr="006B1FF0">
        <w:rPr>
          <w:rStyle w:val="Emphasis"/>
        </w:rPr>
        <w:t>push the U</w:t>
      </w:r>
      <w:r w:rsidRPr="0003035D">
        <w:rPr>
          <w:sz w:val="14"/>
        </w:rPr>
        <w:t xml:space="preserve">nited </w:t>
      </w:r>
      <w:r w:rsidRPr="006B1FF0">
        <w:rPr>
          <w:rStyle w:val="Emphasis"/>
        </w:rPr>
        <w:t>S</w:t>
      </w:r>
      <w:r w:rsidRPr="0003035D">
        <w:rPr>
          <w:sz w:val="14"/>
        </w:rPr>
        <w:t xml:space="preserve">tates </w:t>
      </w:r>
      <w:r w:rsidRPr="006B1FF0">
        <w:rPr>
          <w:rStyle w:val="Emphasis"/>
        </w:rPr>
        <w:t>out of East Asia</w:t>
      </w:r>
      <w:r w:rsidRPr="0003035D">
        <w:rPr>
          <w:sz w:val="14"/>
        </w:rPr>
        <w:t xml:space="preserve">. In addition, </w:t>
      </w:r>
      <w:r w:rsidRPr="006B1FF0">
        <w:rPr>
          <w:rStyle w:val="StyleUnderline"/>
        </w:rPr>
        <w:t xml:space="preserve">resolution of these disputes would </w:t>
      </w:r>
      <w:r w:rsidRPr="006B1FF0">
        <w:rPr>
          <w:rStyle w:val="Emphasis"/>
        </w:rPr>
        <w:t>eliminate flash points</w:t>
      </w:r>
      <w:r w:rsidRPr="006B1FF0">
        <w:rPr>
          <w:rStyle w:val="StyleUnderline"/>
        </w:rPr>
        <w:t xml:space="preserve"> that fuel regional military competition and crises that could </w:t>
      </w:r>
      <w:r w:rsidRPr="006B1FF0">
        <w:rPr>
          <w:rStyle w:val="Emphasis"/>
        </w:rPr>
        <w:t>draw the U</w:t>
      </w:r>
      <w:r w:rsidRPr="0003035D">
        <w:rPr>
          <w:sz w:val="14"/>
        </w:rPr>
        <w:t xml:space="preserve">nited </w:t>
      </w:r>
      <w:r w:rsidRPr="006B1FF0">
        <w:rPr>
          <w:rStyle w:val="Emphasis"/>
        </w:rPr>
        <w:t>S</w:t>
      </w:r>
      <w:r w:rsidRPr="0003035D">
        <w:rPr>
          <w:sz w:val="14"/>
        </w:rPr>
        <w:t xml:space="preserve">tates </w:t>
      </w:r>
      <w:r w:rsidRPr="006B1FF0">
        <w:rPr>
          <w:rStyle w:val="Emphasis"/>
        </w:rPr>
        <w:t>into a war.</w:t>
      </w:r>
    </w:p>
    <w:p w:rsidR="00BD12E5" w:rsidRPr="006B1FF0" w:rsidRDefault="00BD12E5" w:rsidP="00BD12E5">
      <w:pPr>
        <w:pStyle w:val="Tag2"/>
        <w:tabs>
          <w:tab w:val="left" w:pos="5040"/>
        </w:tabs>
      </w:pPr>
      <w:r w:rsidRPr="006B1FF0">
        <w:tab/>
      </w:r>
    </w:p>
    <w:p w:rsidR="00BD12E5" w:rsidRPr="0003035D" w:rsidRDefault="0003035D" w:rsidP="0003035D">
      <w:pPr>
        <w:pStyle w:val="Heading3"/>
      </w:pPr>
      <w:r w:rsidRPr="0003035D">
        <w:t>AT: ‘Say No’</w:t>
      </w:r>
    </w:p>
    <w:p w:rsidR="00BD12E5" w:rsidRPr="006B1FF0" w:rsidRDefault="00BD12E5" w:rsidP="00BD12E5"/>
    <w:p w:rsidR="00BD12E5" w:rsidRDefault="00BD12E5" w:rsidP="0003035D">
      <w:pPr>
        <w:pStyle w:val="Heading4"/>
      </w:pPr>
      <w:r w:rsidRPr="006B1FF0">
        <w:t>This is not a consult or condition CP where they say yes or no – the CP is a better policy because we can’t know China’s intentions absolutely – IF THE AFF IS RIGHT about China, they will make concessions – IF THEY DON’T, the aff is wrong about China – their solvency is false and the deterrence DA is guaranteed and outweighs</w:t>
      </w:r>
    </w:p>
    <w:p w:rsidR="0003035D" w:rsidRPr="006B1FF0" w:rsidRDefault="0003035D" w:rsidP="00BD12E5">
      <w:pPr>
        <w:pStyle w:val="Tag2"/>
      </w:pPr>
    </w:p>
    <w:p w:rsidR="00BD12E5" w:rsidRPr="006B1FF0" w:rsidRDefault="00BD12E5" w:rsidP="00BD12E5">
      <w:r w:rsidRPr="006B1FF0">
        <w:rPr>
          <w:rStyle w:val="Style13ptBold"/>
        </w:rPr>
        <w:t>Glaser</w:t>
      </w:r>
      <w:r w:rsidRPr="006B1FF0">
        <w:t xml:space="preserve">, professor of political science at George Washington University and international affairs and director of the Elliott School's Institute for Security and Conflict Studies, Spring </w:t>
      </w:r>
      <w:r w:rsidRPr="006B1FF0">
        <w:rPr>
          <w:rStyle w:val="Style13ptBold"/>
        </w:rPr>
        <w:t>2015</w:t>
      </w:r>
    </w:p>
    <w:p w:rsidR="00BD12E5" w:rsidRPr="006B1FF0" w:rsidRDefault="00BD12E5" w:rsidP="00BD12E5">
      <w:r w:rsidRPr="006B1FF0">
        <w:t xml:space="preserve">(Charles L., "A U.S.-China Grand Bargain?" </w:t>
      </w:r>
      <w:r w:rsidRPr="006B1FF0">
        <w:rPr>
          <w:i/>
        </w:rPr>
        <w:t>International Security</w:t>
      </w:r>
      <w:r w:rsidRPr="006B1FF0">
        <w:t xml:space="preserve"> Volume 39, Number 4, Project Muse)</w:t>
      </w:r>
    </w:p>
    <w:p w:rsidR="00BD12E5" w:rsidRPr="006B1FF0" w:rsidRDefault="00BD12E5" w:rsidP="00BD12E5">
      <w:r w:rsidRPr="006B1FF0">
        <w:rPr>
          <w:rStyle w:val="Emphasis"/>
        </w:rPr>
        <w:t>China’s willingness to reach an agreement</w:t>
      </w:r>
      <w:r w:rsidRPr="006B1FF0">
        <w:rPr>
          <w:rStyle w:val="StyleUnderline"/>
        </w:rPr>
        <w:t xml:space="preserve"> </w:t>
      </w:r>
      <w:r w:rsidRPr="006B1FF0">
        <w:t xml:space="preserve">on the offshore islands and related maritime disputes </w:t>
      </w:r>
      <w:r w:rsidRPr="006B1FF0">
        <w:rPr>
          <w:rStyle w:val="StyleUnderline"/>
        </w:rPr>
        <w:t xml:space="preserve">would provide the </w:t>
      </w:r>
      <w:r w:rsidRPr="006B1FF0">
        <w:rPr>
          <w:rStyle w:val="Emphasis"/>
        </w:rPr>
        <w:t>U</w:t>
      </w:r>
      <w:r w:rsidRPr="006B1FF0">
        <w:t xml:space="preserve">nited </w:t>
      </w:r>
      <w:r w:rsidRPr="006B1FF0">
        <w:rPr>
          <w:rStyle w:val="Emphasis"/>
        </w:rPr>
        <w:t>S</w:t>
      </w:r>
      <w:r w:rsidRPr="006B1FF0">
        <w:t xml:space="preserve">tates </w:t>
      </w:r>
      <w:r w:rsidRPr="006B1FF0">
        <w:rPr>
          <w:rStyle w:val="StyleUnderline"/>
        </w:rPr>
        <w:t>with valuable information</w:t>
      </w:r>
      <w:r w:rsidRPr="006B1FF0">
        <w:t xml:space="preserve">. Most obviously, </w:t>
      </w:r>
      <w:r w:rsidRPr="006B1FF0">
        <w:rPr>
          <w:rStyle w:val="StyleUnderline"/>
        </w:rPr>
        <w:t>it would demonstrate that China’s aims are limited</w:t>
      </w:r>
      <w:r w:rsidRPr="006B1FF0">
        <w:t xml:space="preserve"> (at least for now). Closely related, </w:t>
      </w:r>
      <w:r w:rsidRPr="006B1FF0">
        <w:rPr>
          <w:rStyle w:val="StyleUnderline"/>
        </w:rPr>
        <w:t>it would demonstrate</w:t>
      </w:r>
      <w:r w:rsidRPr="006B1FF0">
        <w:t xml:space="preserve"> a degree of </w:t>
      </w:r>
      <w:r w:rsidRPr="006B1FF0">
        <w:rPr>
          <w:rStyle w:val="StyleUnderline"/>
        </w:rPr>
        <w:t>reasonableness in Chinese foreign policy</w:t>
      </w:r>
      <w:r w:rsidRPr="006B1FF0">
        <w:t xml:space="preserve"> priorities and </w:t>
      </w:r>
      <w:proofErr w:type="spellStart"/>
      <w:r w:rsidRPr="006B1FF0">
        <w:t>decisionmaking</w:t>
      </w:r>
      <w:proofErr w:type="spellEnd"/>
      <w:r w:rsidRPr="006B1FF0">
        <w:t xml:space="preserve">: given that the value of Taiwan dwarfs the value of these maritime disputes, </w:t>
      </w:r>
      <w:r w:rsidRPr="006B1FF0">
        <w:rPr>
          <w:rStyle w:val="Emphasis"/>
        </w:rPr>
        <w:t>Chinese unwillingness to reach this type of bargain</w:t>
      </w:r>
      <w:r w:rsidRPr="006B1FF0">
        <w:rPr>
          <w:rStyle w:val="StyleUnderline"/>
        </w:rPr>
        <w:t xml:space="preserve"> would </w:t>
      </w:r>
      <w:r w:rsidRPr="006B1FF0">
        <w:rPr>
          <w:rStyle w:val="Emphasis"/>
        </w:rPr>
        <w:t>indicate deep inflexibility</w:t>
      </w:r>
      <w:r w:rsidRPr="006B1FF0">
        <w:rPr>
          <w:rStyle w:val="StyleUnderline"/>
        </w:rPr>
        <w:t xml:space="preserve"> in its emerging foreign policy and</w:t>
      </w:r>
      <w:r w:rsidRPr="006B1FF0">
        <w:t xml:space="preserve"> possibly </w:t>
      </w:r>
      <w:r w:rsidRPr="006B1FF0">
        <w:rPr>
          <w:rStyle w:val="Emphasis"/>
        </w:rPr>
        <w:t>overconfidence in its ability to use</w:t>
      </w:r>
      <w:r w:rsidRPr="006B1FF0">
        <w:t xml:space="preserve"> its growing </w:t>
      </w:r>
      <w:r w:rsidRPr="006B1FF0">
        <w:rPr>
          <w:rStyle w:val="Emphasis"/>
        </w:rPr>
        <w:t>power</w:t>
      </w:r>
      <w:r w:rsidRPr="006B1FF0">
        <w:t xml:space="preserve"> </w:t>
      </w:r>
      <w:r w:rsidRPr="006B1FF0">
        <w:rPr>
          <w:rStyle w:val="StyleUnderline"/>
        </w:rPr>
        <w:t>to achieve</w:t>
      </w:r>
      <w:r w:rsidRPr="006B1FF0">
        <w:t xml:space="preserve"> all of </w:t>
      </w:r>
      <w:r w:rsidRPr="006B1FF0">
        <w:rPr>
          <w:rStyle w:val="StyleUnderline"/>
        </w:rPr>
        <w:t>its aims</w:t>
      </w:r>
      <w:r w:rsidRPr="006B1FF0">
        <w:t xml:space="preserve">. China’s claims in these disputes are also weaker than its claims to Taiwan: for example, China did not claim the Senkaku/Diaoyu Islands until 1970, which suggests that it should be able to moderate this claim if the benefits were sufficiently large. In addition, an agreement would provide the United States with insights into the balance of power within China’s foreign policy </w:t>
      </w:r>
      <w:proofErr w:type="spellStart"/>
      <w:r w:rsidRPr="006B1FF0">
        <w:t>decisionmaking</w:t>
      </w:r>
      <w:proofErr w:type="spellEnd"/>
      <w:r w:rsidRPr="006B1FF0">
        <w:t xml:space="preserve">. </w:t>
      </w:r>
      <w:r w:rsidRPr="006B1FF0">
        <w:rPr>
          <w:rStyle w:val="StyleUnderline"/>
        </w:rPr>
        <w:t>If China’s more assertive policies have reflected the growing influence of</w:t>
      </w:r>
      <w:r w:rsidRPr="006B1FF0">
        <w:t xml:space="preserve"> the People’s Liberation Army, </w:t>
      </w:r>
      <w:r w:rsidRPr="006B1FF0">
        <w:rPr>
          <w:rStyle w:val="StyleUnderline"/>
        </w:rPr>
        <w:t>narrow nationalist pressures</w:t>
      </w:r>
      <w:r w:rsidRPr="006B1FF0">
        <w:t xml:space="preserve">, or both, then </w:t>
      </w:r>
      <w:r w:rsidRPr="006B1FF0">
        <w:rPr>
          <w:rStyle w:val="Emphasis"/>
        </w:rPr>
        <w:t>Chinese concessions would demonstrate</w:t>
      </w:r>
      <w:r w:rsidRPr="006B1FF0">
        <w:rPr>
          <w:rStyle w:val="StyleUnderline"/>
        </w:rPr>
        <w:t xml:space="preserve"> that the country’s leaders could control these forces </w:t>
      </w:r>
      <w:r w:rsidRPr="006B1FF0">
        <w:rPr>
          <w:rStyle w:val="Emphasis"/>
        </w:rPr>
        <w:t>when the stakes are sufficiently large</w:t>
      </w:r>
      <w:r w:rsidRPr="006B1FF0">
        <w:rPr>
          <w:rStyle w:val="StyleUnderline"/>
        </w:rPr>
        <w:t>.</w:t>
      </w:r>
      <w:r w:rsidRPr="006B1FF0">
        <w:t xml:space="preserve"> Taken as a whole, this information about China’s goals would make U.S. accommodation over Taiwan less risky.</w:t>
      </w:r>
    </w:p>
    <w:p w:rsidR="00BD12E5" w:rsidRPr="006B1FF0" w:rsidRDefault="00BD12E5" w:rsidP="00BD12E5"/>
    <w:p w:rsidR="00BD12E5" w:rsidRPr="006B1FF0" w:rsidRDefault="00BD12E5" w:rsidP="00BD12E5"/>
    <w:p w:rsidR="00BD12E5" w:rsidRDefault="00BD12E5" w:rsidP="00BD12E5"/>
    <w:p w:rsidR="00BD12E5" w:rsidRDefault="00BD12E5" w:rsidP="00BD12E5"/>
    <w:p w:rsidR="003B17D0" w:rsidRDefault="003B17D0" w:rsidP="003B17D0">
      <w:pPr>
        <w:pStyle w:val="Heading2"/>
      </w:pPr>
      <w:r>
        <w:t>QPQ CP</w:t>
      </w:r>
      <w:r w:rsidR="003E4E23">
        <w:t>/Engagement CP</w:t>
      </w:r>
    </w:p>
    <w:p w:rsidR="003E4E23" w:rsidRDefault="003E4E23" w:rsidP="003E4E23">
      <w:pPr>
        <w:pStyle w:val="Heading3"/>
      </w:pPr>
      <w:r>
        <w:t xml:space="preserve">1NC QPQ CP </w:t>
      </w:r>
    </w:p>
    <w:p w:rsidR="003E4E23" w:rsidRPr="003E4E23" w:rsidRDefault="003E4E23" w:rsidP="003E4E23"/>
    <w:p w:rsidR="003B17D0" w:rsidRDefault="003E4E23" w:rsidP="003E4E23">
      <w:pPr>
        <w:pStyle w:val="Heading4"/>
      </w:pPr>
      <w:r>
        <w:t>Text: The United States federal government should offer to the People’s Republic of China (PRC) that it will restrict its arms sales to the Republic of China (ROC) and provide assurances that it would neither place forces on the island nor provide any new level of defensive assistance to the ROC, if and only if, the PRC agrees to verifiable limits Chinese military production and deployments relevant to the ROC, such as ballistic missiles and strike aircraft and provides credible assurances that it would not use force against the ROC in any conceivable contingency short of an outright Taiwanese declaration of de jure independence or the U.S. placement of forces on the island.</w:t>
      </w:r>
    </w:p>
    <w:p w:rsidR="003E4E23" w:rsidRDefault="003E4E23" w:rsidP="003B17D0"/>
    <w:p w:rsidR="003E4E23" w:rsidRDefault="003E4E23" w:rsidP="003E4E23">
      <w:pPr>
        <w:pStyle w:val="Heading4"/>
      </w:pPr>
      <w:r>
        <w:t>The counterplan solves relations and war</w:t>
      </w:r>
    </w:p>
    <w:p w:rsidR="003B17D0" w:rsidRDefault="003B17D0" w:rsidP="003B17D0"/>
    <w:p w:rsidR="003B17D0" w:rsidRDefault="003B17D0" w:rsidP="003B17D0">
      <w:pPr>
        <w:rPr>
          <w:rStyle w:val="Style13ptBold"/>
        </w:rPr>
      </w:pPr>
      <w:r>
        <w:rPr>
          <w:rStyle w:val="Style13ptBold"/>
        </w:rPr>
        <w:t>Swaine 15</w:t>
      </w:r>
    </w:p>
    <w:p w:rsidR="003B17D0" w:rsidRPr="003E4E23" w:rsidRDefault="003B17D0" w:rsidP="003E4E23">
      <w:r w:rsidRPr="003E4E23">
        <w:t>(Michael,</w:t>
      </w:r>
      <w:r w:rsidR="00B25384">
        <w:t xml:space="preserve"> PhD, AM, Harvard University, Senior fellow at the Carnegie Endowment for International Peace and one of the most prominent American analysts in Chinese security studies. Formerly a senior policy analyst at the RAND Corporation, Swaine is a specialist in Chinese defense and foreign policy, U.S.-China relations, and East Asian international relations.</w:t>
      </w:r>
      <w:r w:rsidRPr="003E4E23">
        <w:t xml:space="preserve"> “Beyond American Predominance in the Western Pacific: The Need for a Stable U.S.-China Balance of Power,” </w:t>
      </w:r>
      <w:proofErr w:type="spellStart"/>
      <w:r w:rsidRPr="003E4E23">
        <w:t>pg</w:t>
      </w:r>
      <w:proofErr w:type="spellEnd"/>
      <w:r w:rsidRPr="003E4E23">
        <w:t xml:space="preserve"> online @ http://carnegieendowment.org/2015/04/20/beyond-american-predominance-in-western-pacific-need-for-stable-u.s.-china-balance-of-power/i7gi //um-</w:t>
      </w:r>
      <w:proofErr w:type="spellStart"/>
      <w:r w:rsidRPr="003E4E23">
        <w:t>ef</w:t>
      </w:r>
      <w:proofErr w:type="spellEnd"/>
      <w:r w:rsidRPr="003E4E23">
        <w:t>)</w:t>
      </w:r>
    </w:p>
    <w:p w:rsidR="003B17D0" w:rsidRPr="00A01D1A" w:rsidRDefault="003B17D0" w:rsidP="003B17D0">
      <w:pPr>
        <w:rPr>
          <w:sz w:val="12"/>
        </w:rPr>
      </w:pPr>
      <w:r w:rsidRPr="00A01D1A">
        <w:rPr>
          <w:sz w:val="12"/>
        </w:rPr>
        <w:t xml:space="preserve">In general, </w:t>
      </w:r>
      <w:r w:rsidRPr="008A5D8C">
        <w:rPr>
          <w:rStyle w:val="Emphasis"/>
        </w:rPr>
        <w:t>true balance-of-power environments can at least potentially increase both risk taking and miscalculation</w:t>
      </w:r>
      <w:r w:rsidRPr="00A01D1A">
        <w:rPr>
          <w:sz w:val="12"/>
        </w:rPr>
        <w:t xml:space="preserve">, </w:t>
      </w:r>
      <w:r w:rsidRPr="008A5D8C">
        <w:rPr>
          <w:rStyle w:val="StyleUnderline"/>
        </w:rPr>
        <w:t>especially if one or both sides conclude that they must confirm or consolidate a perceived increase—or compensate for a perceived decline—in leverage by acting more aggressively to test the resolve of the other side,</w:t>
      </w:r>
      <w:r w:rsidRPr="00A01D1A">
        <w:rPr>
          <w:sz w:val="12"/>
        </w:rPr>
        <w:t xml:space="preserve"> advance specific interests, or manage a serious political-military crisis. </w:t>
      </w:r>
      <w:r w:rsidRPr="008A5D8C">
        <w:rPr>
          <w:rStyle w:val="StyleUnderline"/>
        </w:rPr>
        <w:t xml:space="preserve">Avoiding or effectively controlling such situations will require not only a variety of crisis management mechanisms and </w:t>
      </w:r>
      <w:r w:rsidRPr="00A01D1A">
        <w:rPr>
          <w:sz w:val="12"/>
        </w:rPr>
        <w:t>confidence-building mechanisms (</w:t>
      </w:r>
      <w:r w:rsidRPr="008A5D8C">
        <w:rPr>
          <w:rStyle w:val="StyleUnderline"/>
        </w:rPr>
        <w:t>CBMs) beyond what have been developed thus far in Asia, but also high levels of mutual strategic reassurance and restraint</w:t>
      </w:r>
      <w:r w:rsidRPr="00A01D1A">
        <w:rPr>
          <w:sz w:val="12"/>
        </w:rPr>
        <w:t xml:space="preserve">, involving substantive and verifiable limits on each side’s freedom of action or ability to prevail militarily along China’s sensitive maritime periphery, as well as the maintenance of deterrent and shaping capabilities in those areas that count most. </w:t>
      </w:r>
      <w:r w:rsidRPr="008A5D8C">
        <w:rPr>
          <w:rStyle w:val="StyleUnderline"/>
        </w:rPr>
        <w:t>Many knowledgeable observers have offered a variety of recommendations designed to reduce mistrust and enhance cooperation between Washington and Beijing,</w:t>
      </w:r>
      <w:r w:rsidRPr="00A01D1A">
        <w:rPr>
          <w:sz w:val="12"/>
        </w:rPr>
        <w:t xml:space="preserve"> involving everything from caps on U.S. and Chinese defense spending to mutual, limited concessions or understandings regarding Taiwan and maritime disputes, and clearer, more calibrated bottom-line statements on alliance commitments and core interests.3 While </w:t>
      </w:r>
      <w:r w:rsidRPr="008A5D8C">
        <w:rPr>
          <w:rStyle w:val="StyleUnderline"/>
        </w:rPr>
        <w:t xml:space="preserve">many of these initiatives </w:t>
      </w:r>
      <w:r w:rsidRPr="00A01D1A">
        <w:rPr>
          <w:sz w:val="12"/>
        </w:rPr>
        <w:t xml:space="preserve">make eminent sense, they </w:t>
      </w:r>
      <w:r w:rsidRPr="008A5D8C">
        <w:rPr>
          <w:rStyle w:val="StyleUnderline"/>
        </w:rPr>
        <w:t>generally fail to address both the underlying problem of clashing assumptions and beliefs about the requirements for continued order and prosperity in Asia</w:t>
      </w:r>
      <w:r w:rsidRPr="00A01D1A">
        <w:rPr>
          <w:sz w:val="12"/>
        </w:rPr>
        <w:t xml:space="preserve"> </w:t>
      </w:r>
      <w:r w:rsidRPr="009D0E25">
        <w:rPr>
          <w:rStyle w:val="StyleUnderline"/>
        </w:rPr>
        <w:t>and the basic threat perceptions generated by inaccurate historical analogies about China’s past and domestic nationalist views and pressures.</w:t>
      </w:r>
      <w:r w:rsidRPr="00A01D1A">
        <w:rPr>
          <w:sz w:val="12"/>
        </w:rPr>
        <w:t xml:space="preserve"> Moreover, </w:t>
      </w:r>
      <w:r w:rsidRPr="009D0E25">
        <w:rPr>
          <w:rStyle w:val="StyleUnderline"/>
        </w:rPr>
        <w:t>almost no observers offer recommendations designed to significantly alter the power structure in volatile areas along China’s maritime periphery</w:t>
      </w:r>
      <w:r w:rsidRPr="00A01D1A">
        <w:rPr>
          <w:sz w:val="12"/>
        </w:rPr>
        <w:t xml:space="preserve">, </w:t>
      </w:r>
      <w:r w:rsidRPr="009D0E25">
        <w:rPr>
          <w:rStyle w:val="StyleUnderline"/>
        </w:rPr>
        <w:t xml:space="preserve">such as </w:t>
      </w:r>
      <w:r w:rsidRPr="00A01D1A">
        <w:rPr>
          <w:sz w:val="12"/>
        </w:rPr>
        <w:t xml:space="preserve">on the Korean Peninsula and </w:t>
      </w:r>
      <w:r w:rsidRPr="009D0E25">
        <w:rPr>
          <w:rStyle w:val="Emphasis"/>
        </w:rPr>
        <w:t>in and around Taiwan</w:t>
      </w:r>
      <w:r w:rsidRPr="00A01D1A">
        <w:rPr>
          <w:sz w:val="12"/>
        </w:rPr>
        <w:t xml:space="preserve">, </w:t>
      </w:r>
      <w:r w:rsidRPr="009D0E25">
        <w:rPr>
          <w:rStyle w:val="StyleUnderline"/>
        </w:rPr>
        <w:t>in ways that could significantly defuse those areas as sources of conflict over the long term</w:t>
      </w:r>
      <w:r w:rsidRPr="00A01D1A">
        <w:rPr>
          <w:sz w:val="12"/>
        </w:rPr>
        <w:t xml:space="preserve">. In order to minimize the potential instabilities inherent in a roughly equal balance-of-power environment, </w:t>
      </w:r>
      <w:r w:rsidRPr="009D0E25">
        <w:rPr>
          <w:rStyle w:val="Emphasis"/>
        </w:rPr>
        <w:t>specific actions must be taken to reduce the volatility of the most likely sources of future U.S.-China crises and the propensity to test each side’s resolve, and to enhance the opportunities for meaningful cooperation over the long term</w:t>
      </w:r>
      <w:r w:rsidRPr="00A01D1A">
        <w:rPr>
          <w:sz w:val="12"/>
        </w:rPr>
        <w:t xml:space="preserve">. In particular, </w:t>
      </w:r>
      <w:r w:rsidRPr="009D0E25">
        <w:rPr>
          <w:rStyle w:val="StyleUnderline"/>
        </w:rPr>
        <w:t>Washington and Beijing will need to reach reliable understandings regarding the future long-term status of</w:t>
      </w:r>
      <w:r w:rsidRPr="00A01D1A">
        <w:rPr>
          <w:sz w:val="12"/>
        </w:rPr>
        <w:t xml:space="preserve"> the Korean Peninsula, </w:t>
      </w:r>
      <w:r w:rsidRPr="009D0E25">
        <w:rPr>
          <w:rStyle w:val="StyleUnderline"/>
        </w:rPr>
        <w:t>Taiwan,</w:t>
      </w:r>
      <w:r w:rsidRPr="00A01D1A">
        <w:rPr>
          <w:sz w:val="12"/>
        </w:rPr>
        <w:t xml:space="preserve"> the management of maritime territorial disputes, and the scope and function of U.S. (and other foreign) military activities within the first island chain—or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In the case of Korea, this implies the emergence of a unified, nonaligned (or loosely aligned) peninsula free from foreign military forces.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9D0E25">
        <w:rPr>
          <w:rStyle w:val="StyleUnderline"/>
        </w:rPr>
        <w:t>In the case of Taiwan, any credible neutralization of the cross-strait issue as a threat to either side’s interests would require, as a first step, a U.S.-China understanding regarding</w:t>
      </w:r>
      <w:r w:rsidRPr="00A01D1A">
        <w:rPr>
          <w:sz w:val="12"/>
        </w:rPr>
        <w:t xml:space="preserve"> </w:t>
      </w:r>
      <w:r w:rsidRPr="009D0E25">
        <w:rPr>
          <w:rStyle w:val="Emphasis"/>
        </w:rPr>
        <w:t>restrictions on U.S. arms sales in return for certain types of verifiable limits on Chinese military production and deployments relevant to the island, such as ballistic missiles and strike aircraft</w:t>
      </w:r>
      <w:r w:rsidRPr="00A01D1A">
        <w:rPr>
          <w:sz w:val="12"/>
        </w:rPr>
        <w:t xml:space="preserve">. </w:t>
      </w:r>
      <w:r w:rsidRPr="009D0E25">
        <w:rPr>
          <w:rStyle w:val="Emphasis"/>
        </w:rPr>
        <w:t>Beijing would also likely need to provide credible assurances that it would not use force against Taiwan in any conceivable contingency short of an outright Taiwanese declaration of de jure independence or the U.S. placement of forces on the island</w:t>
      </w:r>
      <w:r w:rsidRPr="00A01D1A">
        <w:rPr>
          <w:sz w:val="12"/>
        </w:rPr>
        <w:t xml:space="preserve">. </w:t>
      </w:r>
      <w:r w:rsidRPr="009D0E25">
        <w:rPr>
          <w:rStyle w:val="StyleUnderline"/>
        </w:rPr>
        <w:t>In the past, Beijing has resisted providing assurances regarding any non-use of force toward the island, viewing such an assurance as a limit on Chinese sovereignty over Taiwan</w:t>
      </w:r>
      <w:r w:rsidRPr="00A01D1A">
        <w:rPr>
          <w:sz w:val="12"/>
        </w:rPr>
        <w:t xml:space="preserve">. </w:t>
      </w:r>
      <w:r w:rsidRPr="009D0E25">
        <w:rPr>
          <w:rStyle w:val="StyleUnderline"/>
        </w:rPr>
        <w:t>However, as in the case of Korea, Beijing would likely view such a conditional limitation on its right to employ force as acceptable if viewed as a requirement for the creation of an overall stable balance of power in the Western Pacific</w:t>
      </w:r>
      <w:r w:rsidRPr="00A01D1A">
        <w:rPr>
          <w:sz w:val="12"/>
        </w:rPr>
        <w:t xml:space="preserve">; </w:t>
      </w:r>
      <w:r w:rsidRPr="00A01D1A">
        <w:rPr>
          <w:rStyle w:val="StyleUnderline"/>
        </w:rPr>
        <w:t>Chinese leaders might also regard it as a step toward the eventual unification of the island with the mainland</w:t>
      </w:r>
      <w:r w:rsidRPr="00A01D1A">
        <w:rPr>
          <w:sz w:val="12"/>
        </w:rPr>
        <w:t xml:space="preserve">. </w:t>
      </w:r>
      <w:r w:rsidRPr="00A01D1A">
        <w:rPr>
          <w:rStyle w:val="StyleUnderline"/>
        </w:rPr>
        <w:t>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w:t>
      </w:r>
      <w:r w:rsidRPr="00A01D1A">
        <w:rPr>
          <w:sz w:val="12"/>
        </w:rPr>
        <w:t xml:space="preserve">. For its part, </w:t>
      </w:r>
      <w:r w:rsidRPr="00A01D1A">
        <w:rPr>
          <w:rStyle w:val="Emphasis"/>
        </w:rPr>
        <w:t>the United States would likely need to provide assurances to China that it would neither place forces on the island nor provide any new level of defense assistance to Taipei, as long as Beijing abides by its own assurances</w:t>
      </w:r>
      <w:r w:rsidRPr="00A01D1A">
        <w:rPr>
          <w:sz w:val="12"/>
        </w:rPr>
        <w:t xml:space="preserve">.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noncoercive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open ocean.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w:t>
      </w:r>
      <w:r w:rsidRPr="00A01D1A">
        <w:rPr>
          <w:rStyle w:val="StyleUnderline"/>
        </w:rPr>
        <w:t>these sorts of changes will present major implications for U.S. allies and friends in the region. Japan in particular would play a major role</w:t>
      </w:r>
      <w:r w:rsidRPr="00A01D1A">
        <w:rPr>
          <w:sz w:val="12"/>
        </w:rPr>
        <w:t xml:space="preserve"> in any effort to create a stable U.S.-China balance of power in the Western Pacific. In order for Tokyo to provide Seoul with the kind of assurances identified above, and </w:t>
      </w:r>
      <w:r w:rsidRPr="00A01D1A">
        <w:rPr>
          <w:rStyle w:val="StyleUnderline"/>
        </w:rPr>
        <w:t>to accept the above adjustments in the U.S.</w:t>
      </w:r>
      <w:r w:rsidRPr="00A01D1A">
        <w:rPr>
          <w:sz w:val="12"/>
        </w:rPr>
        <w:t xml:space="preserve"> force posture and </w:t>
      </w:r>
      <w:r w:rsidRPr="00A01D1A">
        <w:rPr>
          <w:rStyle w:val="StyleUnderline"/>
        </w:rPr>
        <w:t>stance toward Taiwan, certain clear understandings with Washington and Beijing would be necessary</w:t>
      </w:r>
      <w:r w:rsidRPr="00A01D1A">
        <w:rPr>
          <w:sz w:val="12"/>
        </w:rPr>
        <w:t xml:space="preserve">.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For China, acceptance of a strengthened but still limited U.S.-Japan alliance, a unified, largely nonaligned Korean Peninsula, verifiable limits on Chinese capabilities vis-à-vis Taiwan, and the other elements of the stable balance-of-power structure mentioned above would require a clear willingness to forgo those more ambitious security objectives toward which some Chinese might aspire, either now or in the future. These include, most notably, the clear ability to establish control over the waters and airspace along China’s maritime periphery and a Sino-centric Asian economic and political order that largely excludes the United States. This will likely require, in turn, that Beijing make concerted, public efforts to reject and invalidate among the Chinese citizenry those more extreme interpretations of Chinese nationalism that call for China to dominate Asia and to employ aggressive or violent means to resolve various sovereignty and other disputes with its neighbors. Although not mainstream at present, such notions nonetheless could become more popular and influential as China’s power grows (and if Washington responds to such growth by seeking to sustain its past predominance), and would in turn represent a clear threat to regional stability. </w:t>
      </w:r>
      <w:r w:rsidRPr="00A01D1A">
        <w:rPr>
          <w:rStyle w:val="StyleUnderline"/>
        </w:rPr>
        <w:t>The benefits for China of these accommodations would be an enhanced level of security via a reduced U.S. threat to vital Chinese interests and the avoidance of a costly and likely increasingly dangerous security competition</w:t>
      </w:r>
      <w:r w:rsidRPr="00A01D1A">
        <w:rPr>
          <w:sz w:val="12"/>
        </w:rPr>
        <w:t xml:space="preserve">. These new circumstances would also allow China to concentrate even more than at present on establishing a stable and prosperous domestic environment. OBSTACLES TO ESTABLISHING A STABLE BALANCE IN ASIA </w:t>
      </w:r>
      <w:r w:rsidRPr="00A01D1A">
        <w:rPr>
          <w:rStyle w:val="StyleUnderline"/>
        </w:rPr>
        <w:t>Several obstacles stand in the way of Washington and Beijing undertaking such a substantial change</w:t>
      </w:r>
      <w:r w:rsidRPr="00A01D1A">
        <w:rPr>
          <w:sz w:val="12"/>
        </w:rPr>
        <w:t xml:space="preserve"> in perceptions and practices, force deployments, and power relations in the Western Pacific. On the U.S. side, first and foremost is the general refusal of most if not all U.S. decisionmakers and officials to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decisionmakers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Second, and closely related to the prior point, </w:t>
      </w:r>
      <w:r w:rsidRPr="00A01D1A">
        <w:rPr>
          <w:rStyle w:val="StyleUnderline"/>
        </w:rPr>
        <w:t>U.S. decisionmakers are extremely loath to contemplate significant adjustments in the current status of</w:t>
      </w:r>
      <w:r w:rsidRPr="00A01D1A">
        <w:rPr>
          <w:sz w:val="12"/>
        </w:rPr>
        <w:t xml:space="preserve"> the Korean Peninsula and </w:t>
      </w:r>
      <w:r w:rsidRPr="00A01D1A">
        <w:rPr>
          <w:rStyle w:val="StyleUnderline"/>
        </w:rPr>
        <w:t>Taiwan.</w:t>
      </w:r>
      <w:r w:rsidRPr="00A01D1A">
        <w:rPr>
          <w:sz w:val="12"/>
        </w:rPr>
        <w:t xml:space="preserve">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w:t>
      </w:r>
      <w:r w:rsidRPr="00A01D1A">
        <w:rPr>
          <w:rStyle w:val="StyleUnderline"/>
        </w:rPr>
        <w:t>, Japan might react to such movement by questioning Washington’s basic security commitment to Tokyo, which could result in a break in the U.S.-Japan alliance and/or Japanese acquisition of nuclear arms</w:t>
      </w:r>
      <w:r w:rsidRPr="00A01D1A">
        <w:rPr>
          <w:sz w:val="12"/>
        </w:rPr>
        <w:t xml:space="preserve">. </w:t>
      </w:r>
      <w:r w:rsidRPr="00A01D1A">
        <w:rPr>
          <w:rStyle w:val="StyleUnderline"/>
        </w:rPr>
        <w:t>These concerns are</w:t>
      </w:r>
      <w:r w:rsidRPr="00A01D1A">
        <w:rPr>
          <w:sz w:val="12"/>
        </w:rPr>
        <w:t xml:space="preserve"> real, if </w:t>
      </w:r>
      <w:r w:rsidRPr="00A01D1A">
        <w:rPr>
          <w:rStyle w:val="Emphasis"/>
        </w:rPr>
        <w:t>no doubt exaggerated by some in Tokyo or Taipei in order to justify maintenance of the existing U.S. relationship</w:t>
      </w:r>
      <w:r w:rsidRPr="00A01D1A">
        <w:rPr>
          <w:sz w:val="12"/>
        </w:rPr>
        <w:t xml:space="preserve">, </w:t>
      </w:r>
      <w:r w:rsidRPr="00A01D1A">
        <w:rPr>
          <w:rStyle w:val="StyleUnderline"/>
        </w:rPr>
        <w:t>and</w:t>
      </w:r>
      <w:r w:rsidRPr="00A01D1A">
        <w:rPr>
          <w:sz w:val="12"/>
        </w:rPr>
        <w:t xml:space="preserve"> in some cases </w:t>
      </w:r>
      <w:r w:rsidRPr="00A01D1A">
        <w:rPr>
          <w:rStyle w:val="StyleUnderline"/>
        </w:rPr>
        <w:t>to avoid undertaking costly defense improvements of their own</w:t>
      </w:r>
      <w:r w:rsidRPr="00A01D1A">
        <w:rPr>
          <w:sz w:val="12"/>
        </w:rPr>
        <w:t xml:space="preserve">. On the Chinese side, perhaps the most significant obstacle to undertaking a transition toward a stable balance of power in Asia derives from the insecurities and weaknesses of the Chinese government, both domestically and abroad. China’s leaders rely, for their legitimacy and support, not only on continued economic success and rising living standards, but also on a form of nationalism that prizes the ability of the regime to correct past injustices meted out by “imperialist” powers during China’s so-called “century of humiliation” and to stand up to current slights, both real and imagined. Thus, their policies often capitalize on the resentments felt by many Chinese citizens toward the supposedly arrogant West and Japan. This viewpoint makes the Chinese leadership hesitant to quell the more extreme forms of nationalism described above and deeply suspicious of the United States and its allies. It also makes it more receptive to the notion that a rising yet still underdeveloped and relatively weak China must continue to conceal its military capabilities while developing its overall capacities to the maximum extent possible. In other words, the Chinese regime is both excessively vulnerable to ultranationalist pressures and disinclined to contemplate self-imposed limitations on its sovereign rights (for example, with regard to Taiwan) and its political, economic, and military abilities, especially in Asia. While this does not translate into a drive for predominance, it does make Beijing less willing to accept the kind of mutual restraints necessary to achieve a stable balance of power in the Western Pacific. </w:t>
      </w:r>
      <w:r w:rsidRPr="00AA60CA">
        <w:rPr>
          <w:rStyle w:val="StyleUnderline"/>
        </w:rPr>
        <w:t xml:space="preserve">NO GRAND BARGAIN, BUT A CLEAR UNDERSTANDING AND </w:t>
      </w:r>
      <w:r w:rsidRPr="00AA60CA">
        <w:rPr>
          <w:rStyle w:val="Emphasis"/>
        </w:rPr>
        <w:t>A STAGED PROCESS ARE REQUIRED</w:t>
      </w:r>
      <w:r>
        <w:rPr>
          <w:rStyle w:val="StyleUnderline"/>
        </w:rPr>
        <w:t xml:space="preserve"> </w:t>
      </w:r>
      <w:r w:rsidRPr="00A01D1A">
        <w:rPr>
          <w:sz w:val="12"/>
        </w:rPr>
        <w:t xml:space="preserve">These obstacles clearly indicate that </w:t>
      </w:r>
      <w:r w:rsidRPr="00AA60CA">
        <w:rPr>
          <w:rStyle w:val="Emphasis"/>
        </w:rPr>
        <w:t>Washington and Beijing are not about to undertake, much less reach, a formal grand-bargain-type of agreement to establish a new regional security environment anytime soon</w:t>
      </w:r>
      <w:r w:rsidRPr="00A01D1A">
        <w:rPr>
          <w:sz w:val="12"/>
        </w:rPr>
        <w:t>.4 S</w:t>
      </w:r>
      <w:r w:rsidRPr="00AA60CA">
        <w:rPr>
          <w:rStyle w:val="StyleUnderline"/>
        </w:rPr>
        <w:t xml:space="preserve">uch a fundamental shift in policies and approaches can only occur </w:t>
      </w:r>
      <w:r w:rsidRPr="003E4E23">
        <w:rPr>
          <w:rStyle w:val="Emphasis"/>
        </w:rPr>
        <w:t>gradually, in stages</w:t>
      </w:r>
      <w:r w:rsidRPr="00AA60CA">
        <w:rPr>
          <w:rStyle w:val="StyleUnderline"/>
        </w:rPr>
        <w:t>, and over an extended period of time</w:t>
      </w:r>
      <w:r w:rsidRPr="00A01D1A">
        <w:rPr>
          <w:sz w:val="12"/>
        </w:rPr>
        <w:t xml:space="preserve">.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w:t>
      </w:r>
      <w:r w:rsidRPr="00AA60CA">
        <w:rPr>
          <w:rStyle w:val="StyleUnderline"/>
        </w:rPr>
        <w:t>Such an examination and acceptance must initially occur domestically, then among allies and protectorates, and finally via a bilateral U.S.-China strategic dialogue</w:t>
      </w:r>
      <w:r w:rsidRPr="00A01D1A">
        <w:rPr>
          <w:sz w:val="12"/>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AA60CA">
        <w:rPr>
          <w:rStyle w:val="StyleUnderline"/>
        </w:rPr>
        <w:t>If such understandings can be reached</w:t>
      </w:r>
      <w:r w:rsidRPr="00A01D1A">
        <w:rPr>
          <w:sz w:val="12"/>
        </w:rPr>
        <w:t xml:space="preserve"> regarding the overall need for strategic adjustment, </w:t>
      </w:r>
      <w:r w:rsidRPr="00AA60CA">
        <w:rPr>
          <w:rStyle w:val="StyleUnderline"/>
        </w:rPr>
        <w:t>then the specific concessions to minimize potential instabilities and arrangements for meaningful cooperation, involving</w:t>
      </w:r>
      <w:r w:rsidRPr="00A01D1A">
        <w:rPr>
          <w:sz w:val="12"/>
        </w:rPr>
        <w:t xml:space="preserve"> Korea, </w:t>
      </w:r>
      <w:r w:rsidRPr="00AA60CA">
        <w:rPr>
          <w:rStyle w:val="StyleUnderline"/>
        </w:rPr>
        <w:t>Taiwan</w:t>
      </w:r>
      <w:r w:rsidRPr="00A01D1A">
        <w:rPr>
          <w:sz w:val="12"/>
        </w:rPr>
        <w:t xml:space="preserve">, and maritime issues within the first island chain, </w:t>
      </w:r>
      <w:r w:rsidRPr="00AA60CA">
        <w:rPr>
          <w:rStyle w:val="StyleUnderline"/>
        </w:rPr>
        <w:t>will become much more possible</w:t>
      </w:r>
      <w:r w:rsidRPr="00A01D1A">
        <w:rPr>
          <w:sz w:val="12"/>
        </w:rPr>
        <w:t xml:space="preserve">. In particular,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 While difficult to envision at present, such a shift in Chinese policy is certainly possible, given the obvious incentives to do so. While South Korea might also resist movement toward a nonaligned status in a post-unification environment, the obvious benefits that would result from a stable balance of power, if presented properly, could very likely overcome such resistance. </w:t>
      </w:r>
      <w:r w:rsidRPr="00AA60CA">
        <w:rPr>
          <w:rStyle w:val="StyleUnderline"/>
        </w:rPr>
        <w:t xml:space="preserve">Regarding Taiwan, if both U.S. and Chinese leaders can convince Taipei of the benefits of the kind of mutual assurances and restraints necessary to neutralize the cross-strait issue, </w:t>
      </w:r>
      <w:r w:rsidRPr="00AA60CA">
        <w:rPr>
          <w:rStyle w:val="Emphasis"/>
        </w:rPr>
        <w:t>none of which require the U.S. abandonment of the island</w:t>
      </w:r>
      <w:r w:rsidRPr="00AA60CA">
        <w:rPr>
          <w:rStyle w:val="StyleUnderline"/>
        </w:rPr>
        <w:t>,</w:t>
      </w:r>
      <w:r w:rsidRPr="00A01D1A">
        <w:rPr>
          <w:sz w:val="12"/>
        </w:rPr>
        <w:t xml:space="preserve"> </w:t>
      </w:r>
      <w:r w:rsidRPr="00AA60CA">
        <w:rPr>
          <w:rStyle w:val="Emphasis"/>
        </w:rPr>
        <w:t>these possible adverse outcomes of the proposed or ongoing shift, including any resort to nuclear weapons, would almost certainly be avoided</w:t>
      </w:r>
      <w:r w:rsidRPr="00A01D1A">
        <w:rPr>
          <w:sz w:val="12"/>
        </w:rPr>
        <w:t>.</w:t>
      </w:r>
    </w:p>
    <w:p w:rsidR="003B17D0" w:rsidRPr="003B17D0" w:rsidRDefault="003B17D0" w:rsidP="003B17D0"/>
    <w:p w:rsidR="003E4E23" w:rsidRDefault="003E4E23" w:rsidP="003E4E23">
      <w:pPr>
        <w:pStyle w:val="Heading3"/>
      </w:pPr>
      <w:r>
        <w:t xml:space="preserve">2NC Solvency </w:t>
      </w:r>
    </w:p>
    <w:p w:rsidR="003E4E23" w:rsidRDefault="003E4E23" w:rsidP="003E4E23"/>
    <w:p w:rsidR="003E4E23" w:rsidRDefault="003E4E23" w:rsidP="003E4E23">
      <w:pPr>
        <w:pStyle w:val="Heading4"/>
      </w:pPr>
      <w:r>
        <w:t>China says yes and Taiwan stands-down from military development</w:t>
      </w:r>
    </w:p>
    <w:p w:rsidR="003E4E23" w:rsidRPr="003E4E23" w:rsidRDefault="003E4E23" w:rsidP="003E4E23"/>
    <w:p w:rsidR="003E4E23" w:rsidRDefault="003E4E23" w:rsidP="003E4E23">
      <w:pPr>
        <w:rPr>
          <w:rStyle w:val="Style13ptBold"/>
        </w:rPr>
      </w:pPr>
      <w:r>
        <w:rPr>
          <w:rStyle w:val="Style13ptBold"/>
        </w:rPr>
        <w:t>Bush 13</w:t>
      </w:r>
    </w:p>
    <w:p w:rsidR="003E4E23" w:rsidRPr="003E4E23" w:rsidRDefault="003E4E23" w:rsidP="003E4E23">
      <w:r w:rsidRPr="003E4E23">
        <w:t xml:space="preserve">(Richard, Ph.D. (1978), M.Phil. (1975), M.A. (1973), Columbia University, Dir for Center for East Asian Studies @ Brookings, Uncharted Strait: The Future of China-Taiwan Relations, </w:t>
      </w:r>
      <w:proofErr w:type="spellStart"/>
      <w:r w:rsidRPr="003E4E23">
        <w:t>pg</w:t>
      </w:r>
      <w:proofErr w:type="spellEnd"/>
      <w:r w:rsidRPr="003E4E23">
        <w:t xml:space="preserve"> 237-9//um-</w:t>
      </w:r>
      <w:proofErr w:type="spellStart"/>
      <w:r w:rsidRPr="003E4E23">
        <w:t>ef</w:t>
      </w:r>
      <w:proofErr w:type="spellEnd"/>
      <w:r w:rsidRPr="003E4E23">
        <w:t>)</w:t>
      </w:r>
    </w:p>
    <w:p w:rsidR="003E4E23" w:rsidRPr="00213E56" w:rsidRDefault="003E4E23" w:rsidP="003E4E23">
      <w:pPr>
        <w:rPr>
          <w:sz w:val="12"/>
        </w:rPr>
      </w:pPr>
      <w:r w:rsidRPr="00213E56">
        <w:rPr>
          <w:sz w:val="12"/>
        </w:rPr>
        <w:t xml:space="preserve">Third is </w:t>
      </w:r>
      <w:r w:rsidRPr="008C6B8D">
        <w:rPr>
          <w:rStyle w:val="Emphasis"/>
        </w:rPr>
        <w:t>the possibility of a cross-Strait peace accord</w:t>
      </w:r>
      <w:r w:rsidRPr="00213E56">
        <w:rPr>
          <w:sz w:val="12"/>
        </w:rPr>
        <w:t xml:space="preserve">. </w:t>
      </w:r>
      <w:r w:rsidRPr="008C6B8D">
        <w:rPr>
          <w:rStyle w:val="StyleUnderline"/>
        </w:rPr>
        <w:t>Washington and Taipei should understand that even if an accord would be difficult to negotiate</w:t>
      </w:r>
      <w:r w:rsidRPr="00213E56">
        <w:rPr>
          <w:sz w:val="12"/>
        </w:rPr>
        <w:t xml:space="preserve"> and seems unlikely now, </w:t>
      </w:r>
      <w:r w:rsidRPr="008C6B8D">
        <w:rPr>
          <w:rStyle w:val="Emphasis"/>
        </w:rPr>
        <w:t>it is not out of the question</w:t>
      </w:r>
      <w:r w:rsidRPr="00213E56">
        <w:rPr>
          <w:sz w:val="12"/>
        </w:rPr>
        <w:t xml:space="preserve">. </w:t>
      </w:r>
      <w:r w:rsidRPr="008C6B8D">
        <w:rPr>
          <w:rStyle w:val="Emphasis"/>
        </w:rPr>
        <w:t>Taiwan may decide that an accord is in its interest</w:t>
      </w:r>
      <w:r w:rsidRPr="00213E56">
        <w:rPr>
          <w:sz w:val="12"/>
        </w:rPr>
        <w:t xml:space="preserve">. </w:t>
      </w:r>
      <w:r w:rsidRPr="008C6B8D">
        <w:rPr>
          <w:rStyle w:val="StyleUnderline"/>
        </w:rPr>
        <w:t>If that is the case, the two capitals should assume that at some point Beijing would raise the issue of U.S. arms sales to and security cooperation with Taipe</w:t>
      </w:r>
      <w:r w:rsidRPr="00213E56">
        <w:rPr>
          <w:sz w:val="12"/>
        </w:rPr>
        <w:t xml:space="preserve">i. That PRC scholar Sun </w:t>
      </w:r>
      <w:proofErr w:type="spellStart"/>
      <w:r w:rsidRPr="00213E56">
        <w:rPr>
          <w:sz w:val="12"/>
        </w:rPr>
        <w:t>Zhe</w:t>
      </w:r>
      <w:proofErr w:type="spellEnd"/>
      <w:r w:rsidRPr="00213E56">
        <w:rPr>
          <w:sz w:val="12"/>
        </w:rPr>
        <w:t xml:space="preserve"> suggested that </w:t>
      </w:r>
      <w:r w:rsidRPr="008C6B8D">
        <w:rPr>
          <w:rStyle w:val="StyleUnderline"/>
        </w:rPr>
        <w:t>even the discussion of</w:t>
      </w:r>
      <w:r w:rsidRPr="00213E56">
        <w:rPr>
          <w:sz w:val="12"/>
        </w:rPr>
        <w:t xml:space="preserve"> </w:t>
      </w:r>
      <w:r w:rsidRPr="008C6B8D">
        <w:rPr>
          <w:rStyle w:val="StyleUnderline"/>
        </w:rPr>
        <w:t>confidence-building measures would require a credible declaration from Taiwan concerning this issue indicates that it would certainly be on the agenda for a peace accord</w:t>
      </w:r>
      <w:r w:rsidRPr="00213E56">
        <w:rPr>
          <w:sz w:val="12"/>
        </w:rPr>
        <w:t xml:space="preserve">. 63 To be sure, </w:t>
      </w:r>
      <w:r w:rsidRPr="008C6B8D">
        <w:rPr>
          <w:rStyle w:val="Emphasis"/>
        </w:rPr>
        <w:t xml:space="preserve">a PRC effort to limit Taiwan’s acquisition of capabilities without restraining its own would likely make a draft agreement politically unacceptable on the </w:t>
      </w:r>
      <w:proofErr w:type="spellStart"/>
      <w:r w:rsidRPr="008C6B8D">
        <w:rPr>
          <w:rStyle w:val="Emphasis"/>
        </w:rPr>
        <w:t>island</w:t>
      </w:r>
      <w:r w:rsidRPr="00213E56">
        <w:rPr>
          <w:sz w:val="12"/>
        </w:rPr>
        <w:t>.Yet</w:t>
      </w:r>
      <w:proofErr w:type="spellEnd"/>
      <w:r w:rsidRPr="00213E56">
        <w:rPr>
          <w:sz w:val="12"/>
        </w:rPr>
        <w:t xml:space="preserve">, given the possibility of cross-Strait security negotiations, Taipei and Washington should be prepared to discuss privately the many implications for their defense relationship. Finally, </w:t>
      </w:r>
      <w:r w:rsidRPr="008C6B8D">
        <w:rPr>
          <w:rStyle w:val="StyleUnderline"/>
        </w:rPr>
        <w:t>there have been some proposals that the United States should rethink its arms sales policy altogether, either to promote positive relations with China or to demilitarize what is deemed to be a political dispute</w:t>
      </w:r>
      <w:r w:rsidRPr="00213E56">
        <w:rPr>
          <w:sz w:val="12"/>
        </w:rPr>
        <w:t xml:space="preserve">. </w:t>
      </w:r>
      <w:r w:rsidRPr="008C6B8D">
        <w:rPr>
          <w:rStyle w:val="StyleUnderline"/>
        </w:rPr>
        <w:t>The most extensive recommendation comes from Michael Swaine</w:t>
      </w:r>
      <w:r w:rsidRPr="00213E56">
        <w:rPr>
          <w:sz w:val="12"/>
        </w:rPr>
        <w:t xml:space="preserve"> of the Carnegie Endowment for International Peace. Essentially, </w:t>
      </w:r>
      <w:r w:rsidRPr="008C6B8D">
        <w:rPr>
          <w:rStyle w:val="StyleUnderline"/>
        </w:rPr>
        <w:t xml:space="preserve">he believes that the United States is losing a race over China concerning Taiwan’s </w:t>
      </w:r>
      <w:proofErr w:type="spellStart"/>
      <w:r w:rsidRPr="008C6B8D">
        <w:rPr>
          <w:rStyle w:val="StyleUnderline"/>
        </w:rPr>
        <w:t>security</w:t>
      </w:r>
      <w:r w:rsidRPr="00213E56">
        <w:rPr>
          <w:sz w:val="12"/>
        </w:rPr>
        <w:t>.</w:t>
      </w:r>
      <w:r w:rsidRPr="008C6B8D">
        <w:rPr>
          <w:rStyle w:val="StyleUnderline"/>
        </w:rPr>
        <w:t>As</w:t>
      </w:r>
      <w:proofErr w:type="spellEnd"/>
      <w:r w:rsidRPr="008C6B8D">
        <w:rPr>
          <w:rStyle w:val="StyleUnderline"/>
        </w:rPr>
        <w:t xml:space="preserve"> the PLA has built capabilities relevant to a Taiwan </w:t>
      </w:r>
      <w:proofErr w:type="spellStart"/>
      <w:r w:rsidRPr="008C6B8D">
        <w:rPr>
          <w:rStyle w:val="StyleUnderline"/>
        </w:rPr>
        <w:t>conflict,Washington</w:t>
      </w:r>
      <w:proofErr w:type="spellEnd"/>
      <w:r w:rsidRPr="008C6B8D">
        <w:rPr>
          <w:rStyle w:val="StyleUnderline"/>
        </w:rPr>
        <w:t xml:space="preserve"> has responded so far by providing Taipei with some advanced systems, urged restraint on the PRC, and intensified surveillance activities and naval and air deployments against China</w:t>
      </w:r>
      <w:r w:rsidRPr="00213E56">
        <w:rPr>
          <w:sz w:val="12"/>
        </w:rPr>
        <w:t xml:space="preserve">. The race could be suspended if there were sufficient domestic consensus in Taiwan to reach a political understanding with Beijing, but Swaine believes that is unlikely. Rather, </w:t>
      </w:r>
      <w:r w:rsidRPr="008C6B8D">
        <w:rPr>
          <w:rStyle w:val="Emphasis"/>
        </w:rPr>
        <w:t>he argues, the relative shift in the balance of resources and power between the United States and the PRC will place Washington at a growing disadvantage</w:t>
      </w:r>
      <w:r w:rsidRPr="00213E56">
        <w:rPr>
          <w:sz w:val="12"/>
        </w:rPr>
        <w:t xml:space="preserve">, </w:t>
      </w:r>
      <w:r w:rsidRPr="008C6B8D">
        <w:rPr>
          <w:rStyle w:val="Emphasis"/>
        </w:rPr>
        <w:t>and it will be less able to resist opposition to future arms sales</w:t>
      </w:r>
      <w:r w:rsidRPr="00213E56">
        <w:rPr>
          <w:sz w:val="12"/>
        </w:rPr>
        <w:t xml:space="preserve">. </w:t>
      </w:r>
      <w:r w:rsidRPr="008C6B8D">
        <w:rPr>
          <w:rStyle w:val="Emphasis"/>
        </w:rPr>
        <w:t>Deterrence as it has existed will weaken, and Taiwan will become an even more toxic issue in U.S.- China relations</w:t>
      </w:r>
      <w:r w:rsidRPr="00213E56">
        <w:rPr>
          <w:sz w:val="12"/>
        </w:rPr>
        <w:t xml:space="preserve">. 64 In order to stabilize cross-Strait security relations, Swaine proposes a U.S.-China understanding: </w:t>
      </w:r>
      <w:r w:rsidRPr="00213E56">
        <w:rPr>
          <w:rStyle w:val="StyleUnderline"/>
        </w:rPr>
        <w:t xml:space="preserve">Washington policymakers should consider negotiating directly with Beijing, </w:t>
      </w:r>
      <w:r w:rsidRPr="00213E56">
        <w:rPr>
          <w:sz w:val="12"/>
        </w:rPr>
        <w:t xml:space="preserve">in consultation with Taipei, </w:t>
      </w:r>
      <w:r w:rsidRPr="00213E56">
        <w:rPr>
          <w:rStyle w:val="Emphasis"/>
        </w:rPr>
        <w:t>a set of mutual assurances regarding PLA force levels and deployments on the one hand, and major U.S. arms sales and defense assistance to Taiwan on the other hand, that are linked to the opening of a cross-Strait political dialogue</w:t>
      </w:r>
      <w:r w:rsidRPr="00213E56">
        <w:rPr>
          <w:sz w:val="12"/>
        </w:rPr>
        <w:t>. 65</w:t>
      </w:r>
    </w:p>
    <w:p w:rsidR="007B400A" w:rsidRDefault="007B400A" w:rsidP="007B400A">
      <w:pPr>
        <w:pStyle w:val="Heading4"/>
      </w:pPr>
      <w:r>
        <w:t xml:space="preserve">Negotiating a peace agreement solves – even if they don’t conclude the agreement, builds-in areas for cooperation that diffuse tensions and reduce the risk of war </w:t>
      </w:r>
    </w:p>
    <w:p w:rsidR="007B400A" w:rsidRPr="00A60A6A" w:rsidRDefault="007B400A" w:rsidP="007B400A"/>
    <w:p w:rsidR="007B400A" w:rsidRPr="006A086F" w:rsidRDefault="007B400A" w:rsidP="007B400A">
      <w:pPr>
        <w:rPr>
          <w:rStyle w:val="Style13ptBold"/>
        </w:rPr>
      </w:pPr>
      <w:r>
        <w:rPr>
          <w:rStyle w:val="Style13ptBold"/>
        </w:rPr>
        <w:t>Saunders et al ‘9</w:t>
      </w:r>
    </w:p>
    <w:p w:rsidR="007B400A" w:rsidRPr="00C41620" w:rsidRDefault="007B400A" w:rsidP="007B400A">
      <w:pPr>
        <w:rPr>
          <w:b/>
          <w:bCs/>
          <w:sz w:val="18"/>
          <w:szCs w:val="18"/>
        </w:rPr>
      </w:pPr>
      <w:r w:rsidRPr="006A086F">
        <w:rPr>
          <w:rStyle w:val="Style13ptBold"/>
          <w:sz w:val="18"/>
          <w:szCs w:val="18"/>
        </w:rPr>
        <w:t>(Phillip C. Saunders is Senior Research Fellow at the Institute for National Strategic Studies at the National Defense University. Scott L. Kastner is Assistant Professor in the Department of Government and Politics at the University of Maryland, College Park, and was China Security Fellow at the Institute for National Strategic Studies from 2007 to 2008, “Bridge over Troubled Water?,” International Security, Vol. 33, No. 4 (Spring 2009), pp. 87–114 //</w:t>
      </w:r>
      <w:r>
        <w:rPr>
          <w:rStyle w:val="Style13ptBold"/>
          <w:sz w:val="18"/>
          <w:szCs w:val="18"/>
        </w:rPr>
        <w:t>um</w:t>
      </w:r>
      <w:r w:rsidRPr="006A086F">
        <w:rPr>
          <w:rStyle w:val="Style13ptBold"/>
          <w:sz w:val="18"/>
          <w:szCs w:val="18"/>
        </w:rPr>
        <w:t>-</w:t>
      </w:r>
      <w:proofErr w:type="spellStart"/>
      <w:r w:rsidRPr="006A086F">
        <w:rPr>
          <w:rStyle w:val="Style13ptBold"/>
          <w:sz w:val="18"/>
          <w:szCs w:val="18"/>
        </w:rPr>
        <w:t>ef</w:t>
      </w:r>
      <w:proofErr w:type="spellEnd"/>
      <w:r w:rsidRPr="006A086F">
        <w:rPr>
          <w:rStyle w:val="Style13ptBold"/>
          <w:sz w:val="18"/>
          <w:szCs w:val="18"/>
        </w:rPr>
        <w:t>)</w:t>
      </w:r>
    </w:p>
    <w:p w:rsidR="007B400A" w:rsidRPr="00A8170C" w:rsidRDefault="007B400A" w:rsidP="007B400A">
      <w:pPr>
        <w:rPr>
          <w:sz w:val="10"/>
        </w:rPr>
      </w:pPr>
      <w:r w:rsidRPr="00A60A6A">
        <w:rPr>
          <w:sz w:val="10"/>
        </w:rPr>
        <w:t xml:space="preserve">Collectively, these positions suggest </w:t>
      </w:r>
      <w:r w:rsidRPr="007B400A">
        <w:rPr>
          <w:rStyle w:val="StyleUnderline"/>
        </w:rPr>
        <w:t>that China and Taiwan may be prepared to defer the issue of Taiwan’s status for resolution at some point in the future. Both sides have expressed the desire to improve relations, expand cross-strait contacts, and negotiate a peace agreement between Taipei and Beijing</w:t>
      </w:r>
      <w:r w:rsidRPr="007B400A">
        <w:rPr>
          <w:sz w:val="10"/>
        </w:rPr>
        <w:t xml:space="preserve">. These goals were articulated in the joint press communiqué issued following KMT Chairman Lien Chan’s April 2005 meeting with Chinese President Hu Jintao.7 Hu Jintao reiterated China’s willingness to negotiate a peace agreement with Taiwan in his statements at the October 2007 17th Party Congress: “On the basis of the one-China principle, let us discuss a formal end to the state of hostility between the two sides, reach a peace agreement, construct a framework for peaceful development of cross-straits relations, and thus usher in a new phase of peaceful development.”8 Both candidates in Taiwan’s 2008 presidential election called for negotiation of a peace agreement with Beijing, and President Ma repeated the call in his inaugural address.9 Upon assuming </w:t>
      </w:r>
      <w:proofErr w:type="spellStart"/>
      <w:r w:rsidRPr="007B400A">
        <w:rPr>
          <w:sz w:val="10"/>
        </w:rPr>
        <w:t>ofªce</w:t>
      </w:r>
      <w:proofErr w:type="spellEnd"/>
      <w:r w:rsidRPr="007B400A">
        <w:rPr>
          <w:sz w:val="10"/>
        </w:rPr>
        <w:t xml:space="preserve">, Ma moved quickly to restart dialogue between </w:t>
      </w:r>
      <w:r w:rsidRPr="007B400A">
        <w:rPr>
          <w:rStyle w:val="StyleUnderline"/>
        </w:rPr>
        <w:t xml:space="preserve">Taiwan’s Straits Exchange Foundation (SEF) and the PRC’s Association for Relations Across the Taiwan Straits (ARATS), the </w:t>
      </w:r>
      <w:proofErr w:type="spellStart"/>
      <w:r w:rsidRPr="007B400A">
        <w:rPr>
          <w:rStyle w:val="StyleUnderline"/>
        </w:rPr>
        <w:t>semiofªcial</w:t>
      </w:r>
      <w:proofErr w:type="spellEnd"/>
      <w:r w:rsidRPr="007B400A">
        <w:rPr>
          <w:rStyle w:val="StyleUnderline"/>
        </w:rPr>
        <w:t xml:space="preserve"> bodies that previously served as vehicles for cross-strait dialogue</w:t>
      </w:r>
      <w:r w:rsidRPr="007B400A">
        <w:rPr>
          <w:sz w:val="10"/>
        </w:rPr>
        <w:t xml:space="preserve">.10 </w:t>
      </w:r>
      <w:r w:rsidRPr="007B400A">
        <w:rPr>
          <w:rStyle w:val="Emphasis"/>
        </w:rPr>
        <w:t xml:space="preserve">Expressions of interest in negotiating a peace agreement highlight the opportunity for </w:t>
      </w:r>
      <w:proofErr w:type="spellStart"/>
      <w:r w:rsidRPr="007B400A">
        <w:rPr>
          <w:rStyle w:val="Emphasis"/>
        </w:rPr>
        <w:t>signiªcant</w:t>
      </w:r>
      <w:proofErr w:type="spellEnd"/>
      <w:r w:rsidRPr="007B400A">
        <w:rPr>
          <w:rStyle w:val="Emphasis"/>
        </w:rPr>
        <w:t xml:space="preserve"> improvement in cross-strait relations</w:t>
      </w:r>
      <w:r w:rsidRPr="007B400A">
        <w:rPr>
          <w:sz w:val="10"/>
        </w:rPr>
        <w:t xml:space="preserve">, </w:t>
      </w:r>
      <w:r w:rsidRPr="007B400A">
        <w:rPr>
          <w:rStyle w:val="Emphasis"/>
        </w:rPr>
        <w:t xml:space="preserve">which would greatly reduce tensions and decrease the likelihood of war. </w:t>
      </w:r>
      <w:proofErr w:type="spellStart"/>
      <w:r w:rsidRPr="007B400A">
        <w:rPr>
          <w:sz w:val="10"/>
        </w:rPr>
        <w:t>Signiªcant</w:t>
      </w:r>
      <w:proofErr w:type="spellEnd"/>
      <w:r w:rsidRPr="007B400A">
        <w:rPr>
          <w:sz w:val="10"/>
        </w:rPr>
        <w:t xml:space="preserve"> obstacles to a peace agreement remain, of course. </w:t>
      </w:r>
      <w:r w:rsidRPr="007B400A">
        <w:rPr>
          <w:rStyle w:val="StyleUnderline"/>
        </w:rPr>
        <w:t xml:space="preserve">Recent discussions in the PRC and Taiwan revealed considerable skepticism among </w:t>
      </w:r>
      <w:proofErr w:type="spellStart"/>
      <w:r w:rsidRPr="007B400A">
        <w:rPr>
          <w:rStyle w:val="StyleUnderline"/>
        </w:rPr>
        <w:t>ofªcials</w:t>
      </w:r>
      <w:proofErr w:type="spellEnd"/>
      <w:r w:rsidRPr="007B400A">
        <w:rPr>
          <w:rStyle w:val="StyleUnderline"/>
        </w:rPr>
        <w:t xml:space="preserve"> and analysts about the likelihood of an agreement</w:t>
      </w:r>
      <w:r w:rsidRPr="007B400A">
        <w:rPr>
          <w:sz w:val="10"/>
        </w:rPr>
        <w:t xml:space="preserve"> in the immediate term.11 Leaders have expressed similar sentiments in the past, with little results. Yet the policies articulated by President Ma suggest that a </w:t>
      </w:r>
      <w:proofErr w:type="spellStart"/>
      <w:r w:rsidRPr="007B400A">
        <w:rPr>
          <w:sz w:val="10"/>
        </w:rPr>
        <w:t>signiªcant</w:t>
      </w:r>
      <w:proofErr w:type="spellEnd"/>
      <w:r w:rsidRPr="007B400A">
        <w:rPr>
          <w:sz w:val="10"/>
        </w:rPr>
        <w:t xml:space="preserve"> relaxation in cross-strait tensions is possible, which could make progress on a peace agreement more feasible. </w:t>
      </w:r>
      <w:r w:rsidRPr="007B400A">
        <w:rPr>
          <w:rStyle w:val="StyleUnderline"/>
        </w:rPr>
        <w:t>The resumed SEF-ARATS negotiations have already yielded significant agreements on direct transportation and cargo links, tourism, and food safety. Understanding what a cross-strait peace agreement might look like is helpful in envisioning future possibilities and in analyzing the obstacles to an agreement and the political calculations and actions of both sides</w:t>
      </w:r>
      <w:r w:rsidRPr="007B400A">
        <w:rPr>
          <w:sz w:val="10"/>
        </w:rPr>
        <w:t xml:space="preserve">. This article represents an initial step to lay out potential parameters of a cross-strait agreement, and to consider whether and how an agreement could be effective in reducing the potential for armed </w:t>
      </w:r>
      <w:proofErr w:type="spellStart"/>
      <w:r w:rsidRPr="007B400A">
        <w:rPr>
          <w:sz w:val="10"/>
        </w:rPr>
        <w:t>conºict</w:t>
      </w:r>
      <w:proofErr w:type="spellEnd"/>
      <w:r w:rsidRPr="007B400A">
        <w:rPr>
          <w:sz w:val="10"/>
        </w:rPr>
        <w:t xml:space="preserve"> in the Taiwan Strait.12 </w:t>
      </w:r>
      <w:r w:rsidRPr="007B400A">
        <w:rPr>
          <w:rStyle w:val="StyleUnderline"/>
        </w:rPr>
        <w:t>The primary rationale for pursuing a peace agreement is to help stabilize the situation across the Taiwan Strait—to reduce the likelihood of a cross-strait military confrontation</w:t>
      </w:r>
      <w:r w:rsidRPr="007B400A">
        <w:rPr>
          <w:sz w:val="10"/>
        </w:rPr>
        <w:t xml:space="preserve">. Such a </w:t>
      </w:r>
      <w:proofErr w:type="spellStart"/>
      <w:r w:rsidRPr="007B400A">
        <w:rPr>
          <w:sz w:val="10"/>
        </w:rPr>
        <w:t>conºict</w:t>
      </w:r>
      <w:proofErr w:type="spellEnd"/>
      <w:r w:rsidRPr="007B400A">
        <w:rPr>
          <w:sz w:val="10"/>
        </w:rPr>
        <w:t xml:space="preserve"> would impose heavy costs on both sides. For China, these costs include the potential for a military </w:t>
      </w:r>
      <w:proofErr w:type="spellStart"/>
      <w:r w:rsidRPr="007B400A">
        <w:rPr>
          <w:sz w:val="10"/>
        </w:rPr>
        <w:t>conºict</w:t>
      </w:r>
      <w:proofErr w:type="spellEnd"/>
      <w:r w:rsidRPr="007B400A">
        <w:rPr>
          <w:sz w:val="10"/>
        </w:rPr>
        <w:t xml:space="preserve"> with the United States. The use of force against Taiwan would also undo more than a decade of PRC efforts to reassure neighbors that a stronger China does not threaten their security.28 For Taiwan, a military </w:t>
      </w:r>
      <w:proofErr w:type="spellStart"/>
      <w:r w:rsidRPr="007B400A">
        <w:rPr>
          <w:sz w:val="10"/>
        </w:rPr>
        <w:t>conºict</w:t>
      </w:r>
      <w:proofErr w:type="spellEnd"/>
      <w:r w:rsidRPr="007B400A">
        <w:rPr>
          <w:sz w:val="10"/>
        </w:rPr>
        <w:t xml:space="preserve"> would likely leave the island devastated and would potentially cut off economic relations with its most important trading partner. Whether a peace agreement can be effective in reducing the likelihood of such a confrontation is not obvious. Leaders on one or both sides might view the costs of violating the terms of an agreement as minimal, limiting its impact. Alternatively, future trends in the PRC and Taiwan could undercut an agreement’s effectiveness over the long term, even if leaders originally viewed defection as costly.29 If the PRC’s economic and military capabilities continue to grow rapidly, the use of military force to “resolve” Taiwan’s status might look more appealing to Beijing. Even if both sides do abide by the terms of an agreement, assessing the extent to which the agreement itself acted as a causal force driving such behavior would prove </w:t>
      </w:r>
      <w:proofErr w:type="spellStart"/>
      <w:r w:rsidRPr="007B400A">
        <w:rPr>
          <w:sz w:val="10"/>
        </w:rPr>
        <w:t>difªcult</w:t>
      </w:r>
      <w:proofErr w:type="spellEnd"/>
      <w:r w:rsidRPr="007B400A">
        <w:rPr>
          <w:sz w:val="10"/>
        </w:rPr>
        <w:t xml:space="preserve">. </w:t>
      </w:r>
      <w:r w:rsidRPr="007B400A">
        <w:rPr>
          <w:rStyle w:val="StyleUnderline"/>
        </w:rPr>
        <w:t>PRC officials might sign a peace agreement with Taiwan precisely because they have no intention of attacking Taiwan absent a declaration of independence</w:t>
      </w:r>
      <w:r w:rsidRPr="007B400A">
        <w:rPr>
          <w:sz w:val="10"/>
        </w:rPr>
        <w:t xml:space="preserve">. </w:t>
      </w:r>
      <w:r w:rsidRPr="007B400A">
        <w:rPr>
          <w:rStyle w:val="StyleUnderline"/>
        </w:rPr>
        <w:t>In such a scenario, the peace agreement would reflect peaceful PRC intentions and have little or no independent effect</w:t>
      </w:r>
      <w:r w:rsidRPr="007B400A">
        <w:rPr>
          <w:sz w:val="10"/>
        </w:rPr>
        <w:t xml:space="preserve">.30 Another consideration is that </w:t>
      </w:r>
      <w:r w:rsidRPr="007B400A">
        <w:rPr>
          <w:rStyle w:val="Emphasis"/>
        </w:rPr>
        <w:t>significant relaxation in cross-strait tensions may be possible without an explicit peace agreement</w:t>
      </w:r>
      <w:r w:rsidRPr="007B400A">
        <w:rPr>
          <w:sz w:val="10"/>
        </w:rPr>
        <w:t xml:space="preserve">. </w:t>
      </w:r>
      <w:r w:rsidRPr="007B400A">
        <w:rPr>
          <w:rStyle w:val="StyleUnderline"/>
        </w:rPr>
        <w:t>Some forms of increased cooperation and cross-strait contacts can take place even without an agreement</w:t>
      </w:r>
      <w:r w:rsidRPr="007B400A">
        <w:rPr>
          <w:sz w:val="10"/>
        </w:rPr>
        <w:t xml:space="preserve">. Although a peace agreement would not end the risk of war across the Taiwan Strait, such </w:t>
      </w:r>
      <w:r w:rsidRPr="007B400A">
        <w:rPr>
          <w:rStyle w:val="StyleUnderline"/>
        </w:rPr>
        <w:t>an agreement would likely be more effective than mutual restraint</w:t>
      </w:r>
      <w:r w:rsidRPr="007B400A">
        <w:rPr>
          <w:sz w:val="10"/>
        </w:rPr>
        <w:t xml:space="preserve">. </w:t>
      </w:r>
      <w:r w:rsidRPr="007B400A">
        <w:rPr>
          <w:rStyle w:val="Emphasis"/>
        </w:rPr>
        <w:t xml:space="preserve">An explicit peace agreement could produce additional </w:t>
      </w:r>
      <w:proofErr w:type="spellStart"/>
      <w:r w:rsidRPr="007B400A">
        <w:rPr>
          <w:rStyle w:val="Emphasis"/>
        </w:rPr>
        <w:t>beneªts</w:t>
      </w:r>
      <w:proofErr w:type="spellEnd"/>
      <w:r w:rsidRPr="007B400A">
        <w:rPr>
          <w:rStyle w:val="Emphasis"/>
        </w:rPr>
        <w:t xml:space="preserve"> that help to sustain cooperation, include mechanisms that make it harder for either side to walk away, and be more durable over time and across changes in political leadership</w:t>
      </w:r>
      <w:r w:rsidRPr="007B400A">
        <w:rPr>
          <w:sz w:val="10"/>
        </w:rPr>
        <w:t xml:space="preserve">. </w:t>
      </w:r>
      <w:r w:rsidRPr="007B400A">
        <w:rPr>
          <w:rStyle w:val="StyleUnderline"/>
        </w:rPr>
        <w:t>A peace agreement could reduce the likelihood of a cross-strait military con- º</w:t>
      </w:r>
      <w:proofErr w:type="spellStart"/>
      <w:r w:rsidRPr="007B400A">
        <w:rPr>
          <w:rStyle w:val="StyleUnderline"/>
        </w:rPr>
        <w:t>ict</w:t>
      </w:r>
      <w:proofErr w:type="spellEnd"/>
      <w:r w:rsidRPr="007B400A">
        <w:rPr>
          <w:rStyle w:val="StyleUnderline"/>
        </w:rPr>
        <w:t xml:space="preserve"> via several concrete mechanisms</w:t>
      </w:r>
      <w:r w:rsidRPr="007B400A">
        <w:rPr>
          <w:sz w:val="10"/>
        </w:rPr>
        <w:t xml:space="preserve">. First, </w:t>
      </w:r>
      <w:r w:rsidRPr="007B400A">
        <w:rPr>
          <w:rStyle w:val="StyleUnderline"/>
        </w:rPr>
        <w:t>formalizing an agreement could generate audience costs that increase the penalty associated with belligerent behavior by China or revisionist behavior on sovereignty issues by Taiwan</w:t>
      </w:r>
      <w:r w:rsidRPr="007B400A">
        <w:rPr>
          <w:sz w:val="10"/>
        </w:rPr>
        <w:t>. Second</w:t>
      </w:r>
      <w:r w:rsidRPr="007B400A">
        <w:rPr>
          <w:rStyle w:val="Emphasis"/>
        </w:rPr>
        <w:t>, a highly formalized agreement could create domestic institutional constraints on leaders seeking to violate its terms</w:t>
      </w:r>
      <w:r w:rsidRPr="007B400A">
        <w:rPr>
          <w:sz w:val="10"/>
        </w:rPr>
        <w:t xml:space="preserve">. Third, </w:t>
      </w:r>
      <w:r w:rsidRPr="007B400A">
        <w:rPr>
          <w:rStyle w:val="StyleUnderline"/>
        </w:rPr>
        <w:t xml:space="preserve">an agreement could reduce uncertainty by creating benchmarks for acceptable behavior and by facilitating the credible signaling of intentions and resolve. Finally, an agreement might produce or facilitate cross-strait cooperation that provides valuable </w:t>
      </w:r>
      <w:proofErr w:type="spellStart"/>
      <w:r w:rsidRPr="007B400A">
        <w:rPr>
          <w:rStyle w:val="StyleUnderline"/>
        </w:rPr>
        <w:t>beneªts</w:t>
      </w:r>
      <w:proofErr w:type="spellEnd"/>
      <w:r w:rsidRPr="007B400A">
        <w:rPr>
          <w:rStyle w:val="StyleUnderline"/>
        </w:rPr>
        <w:t xml:space="preserve"> to actors on both sides and reduces the likelihood of war</w:t>
      </w:r>
      <w:r w:rsidRPr="007B400A">
        <w:rPr>
          <w:sz w:val="10"/>
        </w:rPr>
        <w:t>. This last effect might foster a new dynamic in relations, where small initial reductions in the probability of war give rise to processes that have</w:t>
      </w:r>
    </w:p>
    <w:p w:rsidR="007B400A" w:rsidRDefault="007B400A" w:rsidP="007B400A"/>
    <w:p w:rsidR="003E4E23" w:rsidRDefault="003E4E23" w:rsidP="003E4E23"/>
    <w:p w:rsidR="003B17D0" w:rsidRPr="00B55AD5" w:rsidRDefault="003B17D0" w:rsidP="00B55AD5"/>
    <w:p w:rsidR="00BD12E5" w:rsidRDefault="00BD12E5" w:rsidP="00BD12E5">
      <w:pPr>
        <w:pStyle w:val="Heading2"/>
      </w:pPr>
      <w:r>
        <w:t xml:space="preserve">Taiwan FTA CP </w:t>
      </w:r>
    </w:p>
    <w:p w:rsidR="00BD12E5" w:rsidRDefault="00BD12E5" w:rsidP="00BD12E5"/>
    <w:p w:rsidR="00BD12E5" w:rsidRDefault="00BD12E5" w:rsidP="00BD12E5">
      <w:pPr>
        <w:pStyle w:val="Heading3"/>
      </w:pPr>
      <w:r>
        <w:t>CP---1NC</w:t>
      </w:r>
    </w:p>
    <w:p w:rsidR="00BD12E5" w:rsidRDefault="00BD12E5" w:rsidP="00BD12E5">
      <w:pPr>
        <w:pStyle w:val="Heading4"/>
      </w:pPr>
    </w:p>
    <w:p w:rsidR="00BD12E5" w:rsidRDefault="00BD12E5" w:rsidP="00BD12E5">
      <w:pPr>
        <w:pStyle w:val="Heading4"/>
      </w:pPr>
      <w:r>
        <w:t>Text: The United States federal government should push for a free trade agreement with Taiwan.</w:t>
      </w:r>
    </w:p>
    <w:p w:rsidR="00BD12E5" w:rsidRPr="0028582C" w:rsidRDefault="00BD12E5" w:rsidP="00BD12E5"/>
    <w:p w:rsidR="00BD12E5" w:rsidRDefault="00BD12E5" w:rsidP="00BD12E5">
      <w:pPr>
        <w:pStyle w:val="Heading4"/>
      </w:pPr>
      <w:r>
        <w:t>Taiwan-US FTA solves cross-Strait instability---ensures prosperity for the region.</w:t>
      </w:r>
    </w:p>
    <w:p w:rsidR="00BD12E5" w:rsidRPr="007E6BBB" w:rsidRDefault="00BD12E5" w:rsidP="00BD12E5"/>
    <w:p w:rsidR="00BD12E5" w:rsidRPr="00E85C1D" w:rsidRDefault="00BD12E5" w:rsidP="00BD12E5">
      <w:proofErr w:type="spellStart"/>
      <w:r w:rsidRPr="00CB6DB0">
        <w:rPr>
          <w:rStyle w:val="Style13ptBold"/>
        </w:rPr>
        <w:t>Blumental</w:t>
      </w:r>
      <w:proofErr w:type="spellEnd"/>
      <w:r w:rsidRPr="00CB6DB0">
        <w:rPr>
          <w:rStyle w:val="Style13ptBold"/>
        </w:rPr>
        <w:t xml:space="preserve"> and Mazza</w:t>
      </w:r>
      <w:r>
        <w:t xml:space="preserve">, </w:t>
      </w:r>
      <w:r w:rsidRPr="00E85C1D">
        <w:t>Dan Blumenthal is the director of Asian Studies at the American Enterprise Institute, where he focuses on East</w:t>
      </w:r>
      <w:r>
        <w:t xml:space="preserve"> </w:t>
      </w:r>
      <w:r w:rsidRPr="00E85C1D">
        <w:t>Asian security issues and Sino-American relations.</w:t>
      </w:r>
      <w:r>
        <w:t xml:space="preserve"> </w:t>
      </w:r>
      <w:r w:rsidRPr="00E85C1D">
        <w:t>Mr. Blumenthal has both served in and advised the U.S. government on China issues</w:t>
      </w:r>
      <w:r>
        <w:t xml:space="preserve"> </w:t>
      </w:r>
      <w:r w:rsidRPr="00E85C1D">
        <w:t>for over a decade</w:t>
      </w:r>
      <w:r>
        <w:t>.</w:t>
      </w:r>
      <w:r w:rsidRPr="00E85C1D">
        <w:t xml:space="preserve"> From 2001 to 2004, he served as senior director for China, Taiwan, and Mongolia at the Department of Defense. Additionally,</w:t>
      </w:r>
      <w:r>
        <w:t xml:space="preserve"> </w:t>
      </w:r>
      <w:r w:rsidRPr="00E85C1D">
        <w:t>he served as a commissioner on the congressionally-mandated U.S.-China Economic and Security Review Commission since 2006-2012, and held the position</w:t>
      </w:r>
      <w:r>
        <w:t xml:space="preserve"> </w:t>
      </w:r>
      <w:r w:rsidRPr="00E85C1D">
        <w:t>of vic</w:t>
      </w:r>
      <w:r>
        <w:t>e</w:t>
      </w:r>
      <w:r w:rsidRPr="00E85C1D">
        <w:t xml:space="preserve"> chairma</w:t>
      </w:r>
      <w:r>
        <w:t>n</w:t>
      </w:r>
      <w:r w:rsidRPr="00E85C1D">
        <w:t xml:space="preserve"> in</w:t>
      </w:r>
      <w:r>
        <w:t xml:space="preserve"> </w:t>
      </w:r>
      <w:r w:rsidRPr="00E85C1D">
        <w:t>2007</w:t>
      </w:r>
      <w:r>
        <w:t xml:space="preserve">, </w:t>
      </w:r>
      <w:r w:rsidRPr="00E85C1D">
        <w:t>Michael Mazza is a visiting fellow in foreign and defense policy studies at the American Enterprise Institute (AEI), where he analyzes U.S . defense policy in the Asia-Pacific region, Chinese military modernization, cross–Taiwan Strait relations, Korean Peninsula security, and U.S. strategy in Southeast Asia. Mr. Mazza has contributed to numerous AEI studies on Asian security issues. He was recognized as a 2010-2011 Foreign Policy Initiative Future Leader</w:t>
      </w:r>
      <w:r>
        <w:t>, 2/14/</w:t>
      </w:r>
      <w:r w:rsidRPr="00CB6DB0">
        <w:rPr>
          <w:rStyle w:val="Style13ptBold"/>
        </w:rPr>
        <w:t>19</w:t>
      </w:r>
    </w:p>
    <w:p w:rsidR="00BD12E5" w:rsidRPr="00E85C1D" w:rsidRDefault="00BD12E5" w:rsidP="00BD12E5">
      <w:r>
        <w:t>(Daniel and Michael, “</w:t>
      </w:r>
      <w:r w:rsidRPr="001A2382">
        <w:t>A Golden Opportunity for a U.S.-Taiwan Free Trade Agreement</w:t>
      </w:r>
      <w:r>
        <w:t xml:space="preserve">”, </w:t>
      </w:r>
      <w:r w:rsidRPr="001A2382">
        <w:t>http://www.aei.org/wp-content/uploads/2019/02/US_TW_Trade_Blumenthal_Mazza_P2049_021419.pdf</w:t>
      </w:r>
      <w:r>
        <w:t>)//GA</w:t>
      </w:r>
    </w:p>
    <w:p w:rsidR="00BD12E5" w:rsidRPr="00DB61CB" w:rsidRDefault="00BD12E5" w:rsidP="00BD12E5">
      <w:pPr>
        <w:rPr>
          <w:sz w:val="16"/>
        </w:rPr>
      </w:pPr>
      <w:r w:rsidRPr="00DB61CB">
        <w:rPr>
          <w:sz w:val="16"/>
        </w:rPr>
        <w:t xml:space="preserve">Year after year, </w:t>
      </w:r>
      <w:r w:rsidRPr="00C47ACD">
        <w:rPr>
          <w:rStyle w:val="Emphasis"/>
        </w:rPr>
        <w:t>Taiwan is a top-14 trading partner for the United States</w:t>
      </w:r>
      <w:r w:rsidRPr="00DB61CB">
        <w:rPr>
          <w:sz w:val="16"/>
        </w:rPr>
        <w:t xml:space="preserve">. </w:t>
      </w:r>
      <w:r w:rsidRPr="00C47ACD">
        <w:rPr>
          <w:rStyle w:val="StyleUnderline"/>
        </w:rPr>
        <w:t>Taiwan was America’s seventh largest agriculture export market</w:t>
      </w:r>
      <w:r w:rsidRPr="00DB61CB">
        <w:rPr>
          <w:sz w:val="16"/>
        </w:rPr>
        <w:t xml:space="preserve"> in 2016 ($3.2 billion) </w:t>
      </w:r>
      <w:r w:rsidRPr="00C47ACD">
        <w:rPr>
          <w:rStyle w:val="StyleUnderline"/>
        </w:rPr>
        <w:t>and is also an important market for U.S.</w:t>
      </w:r>
      <w:r>
        <w:rPr>
          <w:rStyle w:val="StyleUnderline"/>
        </w:rPr>
        <w:t xml:space="preserve"> </w:t>
      </w:r>
      <w:r w:rsidRPr="00C47ACD">
        <w:rPr>
          <w:rStyle w:val="StyleUnderline"/>
        </w:rPr>
        <w:t>machinery</w:t>
      </w:r>
      <w:r w:rsidRPr="00DB61CB">
        <w:rPr>
          <w:sz w:val="16"/>
        </w:rPr>
        <w:t xml:space="preserve"> ($5.4 billion), </w:t>
      </w:r>
      <w:r w:rsidRPr="00794666">
        <w:rPr>
          <w:rStyle w:val="StyleUnderline"/>
        </w:rPr>
        <w:t>electrical machinery</w:t>
      </w:r>
      <w:r w:rsidRPr="00DB61CB">
        <w:rPr>
          <w:sz w:val="16"/>
        </w:rPr>
        <w:t xml:space="preserve"> ($5.2 billion), </w:t>
      </w:r>
      <w:r w:rsidRPr="00794666">
        <w:rPr>
          <w:rStyle w:val="StyleUnderline"/>
        </w:rPr>
        <w:t>aircraft</w:t>
      </w:r>
      <w:r w:rsidRPr="00DB61CB">
        <w:rPr>
          <w:sz w:val="16"/>
        </w:rPr>
        <w:t xml:space="preserve"> ($3.2 billion), </w:t>
      </w:r>
      <w:r w:rsidRPr="00794666">
        <w:rPr>
          <w:rStyle w:val="StyleUnderline"/>
        </w:rPr>
        <w:t>and optical and medical instruments</w:t>
      </w:r>
      <w:r w:rsidRPr="00DB61CB">
        <w:rPr>
          <w:sz w:val="16"/>
        </w:rPr>
        <w:t xml:space="preserve"> ($1.8 billion).3It occupies a key node in the global supply chain, including for important American tech companies like Apple and Micron. The Taiwan Semiconductor Manufacturing Company, LTD (</w:t>
      </w:r>
      <w:r w:rsidRPr="00590D6D">
        <w:rPr>
          <w:rStyle w:val="StyleUnderline"/>
        </w:rPr>
        <w:t>TSMC</w:t>
      </w:r>
      <w:r w:rsidRPr="00DB61CB">
        <w:rPr>
          <w:sz w:val="16"/>
        </w:rPr>
        <w:t xml:space="preserve">) </w:t>
      </w:r>
      <w:r w:rsidRPr="00590D6D">
        <w:rPr>
          <w:rStyle w:val="StyleUnderline"/>
        </w:rPr>
        <w:t>supplies chips to companies such as Qualcomm, Nvidia, and Advanced Micro Devices</w:t>
      </w:r>
      <w:r w:rsidRPr="00DB61CB">
        <w:rPr>
          <w:sz w:val="16"/>
        </w:rPr>
        <w:t xml:space="preserve">. Without Taiwan’s semiconductor and information and communication technology (ICT) industries, </w:t>
      </w:r>
      <w:r w:rsidRPr="00590D6D">
        <w:rPr>
          <w:rStyle w:val="StyleUnderline"/>
        </w:rPr>
        <w:t>many of the world’s most ubiquitous consumer electronics would not exist or</w:t>
      </w:r>
      <w:r w:rsidRPr="00DB61CB">
        <w:rPr>
          <w:sz w:val="16"/>
        </w:rPr>
        <w:t xml:space="preserve">, perhaps, </w:t>
      </w:r>
      <w:r w:rsidRPr="00590D6D">
        <w:rPr>
          <w:rStyle w:val="StyleUnderline"/>
        </w:rPr>
        <w:t>would rely on China’s</w:t>
      </w:r>
      <w:r w:rsidRPr="00DB61CB">
        <w:rPr>
          <w:sz w:val="16"/>
        </w:rPr>
        <w:t xml:space="preserve"> (People’s Republic of China, PRC) </w:t>
      </w:r>
      <w:r w:rsidRPr="00590D6D">
        <w:rPr>
          <w:rStyle w:val="StyleUnderline"/>
        </w:rPr>
        <w:t>industry to the detriment of the United States</w:t>
      </w:r>
      <w:r w:rsidRPr="00DB61CB">
        <w:rPr>
          <w:sz w:val="16"/>
        </w:rPr>
        <w:t>. Even so, when it comes to Pompeo’s second definition of “open”—particularly his emphasis on “fair and reciprocal trade” and “open investment environments”—</w:t>
      </w:r>
      <w:r w:rsidRPr="001E0ED1">
        <w:rPr>
          <w:rStyle w:val="Emphasis"/>
        </w:rPr>
        <w:t>Taiwan is not the regional leader it could be</w:t>
      </w:r>
      <w:r w:rsidRPr="00DB61CB">
        <w:rPr>
          <w:sz w:val="16"/>
        </w:rPr>
        <w:t xml:space="preserve">. To be sure, </w:t>
      </w:r>
      <w:r w:rsidRPr="001E0ED1">
        <w:rPr>
          <w:rStyle w:val="StyleUnderline"/>
        </w:rPr>
        <w:t>Taiwan is more open than other large, important Asian economies like China, Vietnam, Indonesia, India, and the Philippines</w:t>
      </w:r>
      <w:r w:rsidRPr="00DB61CB">
        <w:rPr>
          <w:sz w:val="16"/>
        </w:rPr>
        <w:t xml:space="preserve">. In some ways, it is arguably more open than Japan and South Korea. But </w:t>
      </w:r>
      <w:r w:rsidRPr="006B55F4">
        <w:rPr>
          <w:rStyle w:val="StyleUnderline"/>
        </w:rPr>
        <w:t xml:space="preserve">given its precarious position vis-à-vis China and its relative diplomatic isolation, it behooves Taiwan to outpace the rest of the pack, due both to the economic benefits that would accrue to the island and to the </w:t>
      </w:r>
      <w:r w:rsidRPr="00123215">
        <w:rPr>
          <w:rStyle w:val="Emphasis"/>
        </w:rPr>
        <w:t>positive diplomatic and security implications that would accompany Taiwan’s embrace of regional leadership on economic issues</w:t>
      </w:r>
      <w:r w:rsidRPr="00DB61CB">
        <w:rPr>
          <w:sz w:val="16"/>
        </w:rPr>
        <w:t xml:space="preserve">. Taiwan should seek to set the gold standard in economic openness, as well as in the legal, regulatory, and standards frameworks that will govern emerging technologies and industries such as 5G, the internet of things (IOT), artificial intelligence (AI), and the future industries to be built upon them. </w:t>
      </w:r>
      <w:r w:rsidRPr="00E32D4C">
        <w:rPr>
          <w:rStyle w:val="StyleUnderline"/>
        </w:rPr>
        <w:t>A high-standards FTA with Taiwan</w:t>
      </w:r>
      <w:r w:rsidRPr="00DB61CB">
        <w:rPr>
          <w:sz w:val="16"/>
        </w:rPr>
        <w:t xml:space="preserve">, moreover, </w:t>
      </w:r>
      <w:r w:rsidRPr="00E32D4C">
        <w:rPr>
          <w:rStyle w:val="StyleUnderline"/>
        </w:rPr>
        <w:t>would provide a model for Southeast Asian countries that want to develop their own high-tech economies</w:t>
      </w:r>
      <w:r w:rsidRPr="00DB61CB">
        <w:rPr>
          <w:sz w:val="16"/>
        </w:rPr>
        <w:t xml:space="preserve">. The </w:t>
      </w:r>
      <w:r w:rsidRPr="003B3C84">
        <w:rPr>
          <w:rStyle w:val="StyleUnderline"/>
        </w:rPr>
        <w:t>United States should make clear that it sees a U.S.- Taiwan FTA as a roadmap for deepening economic ties with Southeast Asian states and providing them a path towards greater prosperity</w:t>
      </w:r>
      <w:r w:rsidRPr="00DB61CB">
        <w:rPr>
          <w:sz w:val="16"/>
        </w:rPr>
        <w:t xml:space="preserve">. The United States, meanwhile, should seek to abet Taiwan in such an effort. </w:t>
      </w:r>
      <w:r w:rsidRPr="00F63EA0">
        <w:rPr>
          <w:rStyle w:val="StyleUnderline"/>
        </w:rPr>
        <w:t>Deteriorating stability in the Taiwan Strait</w:t>
      </w:r>
      <w:r w:rsidRPr="00DB61CB">
        <w:rPr>
          <w:sz w:val="16"/>
        </w:rPr>
        <w:t xml:space="preserve">, due largely to a dangerous combination of hostility and inflexibility from Beijing, </w:t>
      </w:r>
      <w:r w:rsidRPr="00F63EA0">
        <w:rPr>
          <w:rStyle w:val="StyleUnderline"/>
        </w:rPr>
        <w:t>threatens to upend regional peace if balance is not restored</w:t>
      </w:r>
      <w:r w:rsidRPr="00DB61CB">
        <w:rPr>
          <w:sz w:val="16"/>
        </w:rPr>
        <w:t xml:space="preserve">. </w:t>
      </w:r>
      <w:r w:rsidRPr="00204C3C">
        <w:rPr>
          <w:rStyle w:val="Emphasis"/>
        </w:rPr>
        <w:t>Closer U.S.-Taiwan ties across the board, including in the economic relationship, would contribute to righting that imbalance, dissuading Beijing from further unsettling actions, and ensuring that this crucial neck of the Indo-Pacific woods remains free</w:t>
      </w:r>
      <w:r w:rsidRPr="00DB61CB">
        <w:rPr>
          <w:sz w:val="16"/>
        </w:rPr>
        <w:t xml:space="preserve">. The </w:t>
      </w:r>
      <w:r w:rsidRPr="00BE115E">
        <w:rPr>
          <w:rStyle w:val="StyleUnderline"/>
        </w:rPr>
        <w:t xml:space="preserve">U.S. has a vital interest in cross-strait stability, and that can </w:t>
      </w:r>
      <w:r w:rsidRPr="007F7FE6">
        <w:rPr>
          <w:rStyle w:val="Emphasis"/>
        </w:rPr>
        <w:t>only be assured if the people of Taiwan believe they will not be overwhelmed economically by Beijing</w:t>
      </w:r>
      <w:r w:rsidRPr="00DB61CB">
        <w:rPr>
          <w:sz w:val="16"/>
        </w:rPr>
        <w:t xml:space="preserve">. An </w:t>
      </w:r>
      <w:r w:rsidRPr="0085435E">
        <w:rPr>
          <w:rStyle w:val="StyleUnderline"/>
        </w:rPr>
        <w:t>FTA with the United States would signal that Taiwan has many economic options, and open the door for other countries to follow suit</w:t>
      </w:r>
      <w:r w:rsidRPr="00DB61CB">
        <w:rPr>
          <w:sz w:val="16"/>
        </w:rPr>
        <w:t xml:space="preserve">. Taiwan’s current and future political leaders would find that an FTA allowed them to engage with Beijing, and with the broader international community, from a position of greater strength. Moreover, closer bilateral coordination on issues at the nexus of economics and national security could counter specific threats to both countries and to regional order. </w:t>
      </w:r>
      <w:r w:rsidRPr="00AF6E18">
        <w:rPr>
          <w:rStyle w:val="StyleUnderline"/>
        </w:rPr>
        <w:t>Bloomberg’s recent exposé on the Chinese  government’s  successful  tampering  with hardware to enable  cyber  espionage  against  end-users,  including  the  U.S.  military, highlighted the dangers posed by China’s prominent position in global technology supply chains</w:t>
      </w:r>
      <w:r w:rsidRPr="00DB61CB">
        <w:rPr>
          <w:sz w:val="16"/>
        </w:rPr>
        <w:t xml:space="preserve">.4 Chinese attempts  to  set  industrial standards  for  5G  and  otherwise  monopolize  the  next  generation  of  mobile  technology  likewise pose a challenge to the United States, and its allies and partners, on both economic and national security  grounds.  </w:t>
      </w:r>
      <w:r w:rsidRPr="00DB61CB">
        <w:rPr>
          <w:rStyle w:val="StyleUnderline"/>
        </w:rPr>
        <w:t>Taiwan may understand these issues better  than  any  other  U.S.  partner, and thus tackling them together is in the interests of both</w:t>
      </w:r>
      <w:r w:rsidRPr="00DB61CB">
        <w:rPr>
          <w:sz w:val="16"/>
        </w:rPr>
        <w:t>.</w:t>
      </w:r>
    </w:p>
    <w:p w:rsidR="00BD12E5" w:rsidRDefault="00BD12E5" w:rsidP="00BD12E5"/>
    <w:p w:rsidR="00BD12E5" w:rsidRDefault="00BD12E5" w:rsidP="00BD12E5">
      <w:pPr>
        <w:pStyle w:val="Heading3"/>
      </w:pPr>
      <w:r>
        <w:t>Solvency---2NC</w:t>
      </w:r>
    </w:p>
    <w:p w:rsidR="00BD12E5" w:rsidRDefault="00BD12E5" w:rsidP="00BD12E5">
      <w:pPr>
        <w:pStyle w:val="Heading4"/>
      </w:pPr>
      <w:r>
        <w:t>FTA is key to preserving peace and ensuring relative power equity.</w:t>
      </w:r>
    </w:p>
    <w:p w:rsidR="00BD12E5" w:rsidRDefault="00BD12E5" w:rsidP="00BD12E5">
      <w:r w:rsidRPr="001C28F0">
        <w:rPr>
          <w:rStyle w:val="Style13ptBold"/>
        </w:rPr>
        <w:t>Paal</w:t>
      </w:r>
      <w:r>
        <w:t xml:space="preserve">, </w:t>
      </w:r>
      <w:r w:rsidRPr="0093505D">
        <w:t>previously served as vice chairman of JPMorgan Chase International and as unofficial U.S. representative to Taiwan as director of the American Institute in Taiwan</w:t>
      </w:r>
      <w:r>
        <w:t>, 1/31/</w:t>
      </w:r>
      <w:r w:rsidRPr="001C28F0">
        <w:rPr>
          <w:rStyle w:val="Style13ptBold"/>
        </w:rPr>
        <w:t>19</w:t>
      </w:r>
    </w:p>
    <w:p w:rsidR="00BD12E5" w:rsidRDefault="00BD12E5" w:rsidP="00BD12E5">
      <w:r>
        <w:t>(Douglas, “</w:t>
      </w:r>
      <w:r w:rsidRPr="0093505D">
        <w:t>America’s Future in a Dynamic Asia</w:t>
      </w:r>
      <w:r>
        <w:t xml:space="preserve">”, </w:t>
      </w:r>
      <w:r w:rsidRPr="0093505D">
        <w:t>https://carnegieendowment.org/2019/01/31/america-s-future-in-dynamic-asia-pub-78222</w:t>
      </w:r>
      <w:r>
        <w:t>)//GA</w:t>
      </w:r>
    </w:p>
    <w:p w:rsidR="00BD12E5" w:rsidRDefault="00BD12E5" w:rsidP="00BD12E5">
      <w:pPr>
        <w:rPr>
          <w:sz w:val="16"/>
        </w:rPr>
      </w:pPr>
      <w:r w:rsidRPr="00191E90">
        <w:rPr>
          <w:sz w:val="16"/>
        </w:rPr>
        <w:t xml:space="preserve">Third, </w:t>
      </w:r>
      <w:r w:rsidRPr="00663516">
        <w:rPr>
          <w:rStyle w:val="StyleUnderline"/>
        </w:rPr>
        <w:t>it would be a mistake to conclude at this point that China is actually critically weak at home</w:t>
      </w:r>
      <w:r w:rsidRPr="00191E90">
        <w:rPr>
          <w:sz w:val="16"/>
        </w:rPr>
        <w:t xml:space="preserve">, </w:t>
      </w:r>
      <w:r w:rsidRPr="00663516">
        <w:rPr>
          <w:rStyle w:val="StyleUnderline"/>
        </w:rPr>
        <w:t>hiding its fundamental fragility behind a façade of authoritarianism and military modernization, as some in the Trump administration reportedly argue</w:t>
      </w:r>
      <w:r w:rsidRPr="00191E90">
        <w:rPr>
          <w:sz w:val="16"/>
        </w:rPr>
        <w:t xml:space="preserve">.97 The </w:t>
      </w:r>
      <w:r w:rsidRPr="00663516">
        <w:rPr>
          <w:rStyle w:val="Emphasis"/>
        </w:rPr>
        <w:t>Chinese threat should be taken seriously</w:t>
      </w:r>
      <w:r w:rsidRPr="00191E90">
        <w:rPr>
          <w:sz w:val="16"/>
        </w:rPr>
        <w:t xml:space="preserve"> and not provoked cavalierly. </w:t>
      </w:r>
      <w:r w:rsidRPr="00663516">
        <w:rPr>
          <w:rStyle w:val="StyleUnderline"/>
        </w:rPr>
        <w:t>China has weaknesses, but over the past forty years Beijing has displayed surprising resilience</w:t>
      </w:r>
      <w:r w:rsidRPr="00191E90">
        <w:rPr>
          <w:sz w:val="16"/>
        </w:rPr>
        <w:t xml:space="preserve">. No Chinese leader would survive politically by failing to respond forcefully to perceived humiliation over issues regarding Taiwan’s ultimate sovereignty. </w:t>
      </w:r>
      <w:r w:rsidRPr="003D388A">
        <w:rPr>
          <w:rStyle w:val="StyleUnderline"/>
        </w:rPr>
        <w:t>The stakes on this issue are very high</w:t>
      </w:r>
      <w:r w:rsidRPr="00191E90">
        <w:rPr>
          <w:sz w:val="16"/>
        </w:rPr>
        <w:t xml:space="preserve">. An earlier tendency by the U.S. government to underestimate opponents in North Korea and Vietnam, when the United States was much stronger in relative terms, should give Washington pause today. Fourth, </w:t>
      </w:r>
      <w:r w:rsidRPr="003D388A">
        <w:rPr>
          <w:rStyle w:val="StyleUnderline"/>
        </w:rPr>
        <w:t xml:space="preserve">there may be </w:t>
      </w:r>
      <w:r w:rsidRPr="003D388A">
        <w:rPr>
          <w:rStyle w:val="Emphasis"/>
        </w:rPr>
        <w:t xml:space="preserve">no better option </w:t>
      </w:r>
      <w:r w:rsidRPr="003D388A">
        <w:rPr>
          <w:rStyle w:val="StyleUnderline"/>
        </w:rPr>
        <w:t xml:space="preserve">for the United States with respect to Taiwan </w:t>
      </w:r>
      <w:r w:rsidRPr="003D388A">
        <w:rPr>
          <w:rStyle w:val="Emphasis"/>
        </w:rPr>
        <w:t>than buying time to forestall a conflict</w:t>
      </w:r>
      <w:r w:rsidRPr="00191E90">
        <w:rPr>
          <w:sz w:val="16"/>
        </w:rPr>
        <w:t xml:space="preserve">. </w:t>
      </w:r>
      <w:r w:rsidRPr="00C73817">
        <w:rPr>
          <w:rStyle w:val="StyleUnderline"/>
        </w:rPr>
        <w:t>This will seem a deeply unsatisfactory prospect to Americans who like neatly delivered solutions</w:t>
      </w:r>
      <w:r w:rsidRPr="00191E90">
        <w:rPr>
          <w:sz w:val="16"/>
        </w:rPr>
        <w:t xml:space="preserve">. Still, </w:t>
      </w:r>
      <w:r w:rsidRPr="00DA0008">
        <w:rPr>
          <w:rStyle w:val="StyleUnderline"/>
        </w:rPr>
        <w:t>this insight encourages Washington to counsel China and Taiwan to exhibit restraint, avoid zero-sum options that force unnecessary choices, and preferably work to establish a climate of reduced tensions</w:t>
      </w:r>
      <w:r w:rsidRPr="00191E90">
        <w:rPr>
          <w:sz w:val="16"/>
        </w:rPr>
        <w:t xml:space="preserve"> by encouraging the two sides to meet each other’s concerns. That is what neighbors with different interests but unchanging geographic constraints need to do. The direction in which China is headed offers no political appeal to the people of Taiwan, who enjoy civil rights, political freedoms, and effective national autonomy. The </w:t>
      </w:r>
      <w:r w:rsidRPr="00185237">
        <w:rPr>
          <w:rStyle w:val="StyleUnderline"/>
        </w:rPr>
        <w:t>erosion of Hong Kong’s autonomy in recent years, after reunification with the mainland, underscores these concerns</w:t>
      </w:r>
      <w:r w:rsidRPr="00191E90">
        <w:rPr>
          <w:sz w:val="16"/>
        </w:rPr>
        <w:t xml:space="preserve">. Moreover, China’s current combination of authoritarianism, economic modernization, and globalization is deeply contradictory. </w:t>
      </w:r>
      <w:r w:rsidRPr="00F56B31">
        <w:rPr>
          <w:rStyle w:val="StyleUnderline"/>
        </w:rPr>
        <w:t>Something has to give as China tries to be open and closed simultaneously</w:t>
      </w:r>
      <w:r w:rsidRPr="00191E90">
        <w:rPr>
          <w:sz w:val="16"/>
        </w:rPr>
        <w:t xml:space="preserve">. That is preferably a matter for the people of China to decide for themselves over time, not under the counterproductive pressure of outside parties. </w:t>
      </w:r>
      <w:r w:rsidRPr="00935EED">
        <w:rPr>
          <w:rStyle w:val="Emphasis"/>
        </w:rPr>
        <w:t>The United States should maneuver for time by helping strengthen Taiwan’s economi</w:t>
      </w:r>
      <w:r w:rsidRPr="00191E90">
        <w:rPr>
          <w:sz w:val="16"/>
        </w:rPr>
        <w:t xml:space="preserve">c and military </w:t>
      </w:r>
      <w:r w:rsidRPr="00935EED">
        <w:rPr>
          <w:rStyle w:val="Emphasis"/>
        </w:rPr>
        <w:t>fundamentals while promoting the constructive values and norms</w:t>
      </w:r>
      <w:r w:rsidRPr="00191E90">
        <w:rPr>
          <w:sz w:val="16"/>
        </w:rPr>
        <w:t xml:space="preserve"> </w:t>
      </w:r>
      <w:r w:rsidRPr="00935EED">
        <w:rPr>
          <w:rStyle w:val="StyleUnderline"/>
        </w:rPr>
        <w:t>that the island illustrates and sidestepping unnecessary conflict</w:t>
      </w:r>
      <w:r w:rsidRPr="00191E90">
        <w:rPr>
          <w:sz w:val="16"/>
        </w:rPr>
        <w:t xml:space="preserve">. This </w:t>
      </w:r>
      <w:r w:rsidRPr="00935EED">
        <w:rPr>
          <w:rStyle w:val="Emphasis"/>
        </w:rPr>
        <w:t>strategy offers at least a hope that Taiwan and mainland China can work out their differences</w:t>
      </w:r>
      <w:r w:rsidRPr="00191E90">
        <w:rPr>
          <w:sz w:val="16"/>
        </w:rPr>
        <w:t xml:space="preserve"> if and when the gap between their political systems narrows. In the meantime, </w:t>
      </w:r>
      <w:r w:rsidRPr="00935EED">
        <w:rPr>
          <w:rStyle w:val="StyleUnderline"/>
        </w:rPr>
        <w:t>a free trade agreement between Taiwan and the United States would be a good starting point to boost Taiwan’s economy and provide some international space that China would deny it</w:t>
      </w:r>
      <w:r w:rsidRPr="00191E90">
        <w:rPr>
          <w:sz w:val="16"/>
        </w:rPr>
        <w:t xml:space="preserve">. If Washington were to retreat from previous understandings with Beijing (the Three Joint Communiqués) on how to manage Taiwan-related issues, </w:t>
      </w:r>
      <w:r w:rsidRPr="00191E90">
        <w:rPr>
          <w:rStyle w:val="StyleUnderline"/>
        </w:rPr>
        <w:t>that would not help and would very likely directly damage Taiwan’s interests</w:t>
      </w:r>
      <w:r w:rsidRPr="00191E90">
        <w:rPr>
          <w:sz w:val="16"/>
        </w:rPr>
        <w:t xml:space="preserve">. When U.S.-China tensions rise, Taiwan usually feels pressure from the mainland, and Taipei, therefore, </w:t>
      </w:r>
      <w:r w:rsidRPr="00191E90">
        <w:rPr>
          <w:rStyle w:val="StyleUnderline"/>
        </w:rPr>
        <w:t>should not want to inject itself into the larger powers’ bilateral disputes and draw greater attention from Beijing</w:t>
      </w:r>
      <w:r w:rsidRPr="00191E90">
        <w:rPr>
          <w:sz w:val="16"/>
        </w:rPr>
        <w:t>.</w:t>
      </w:r>
    </w:p>
    <w:p w:rsidR="00BD12E5" w:rsidRDefault="00BD12E5" w:rsidP="00BD12E5"/>
    <w:p w:rsidR="00BD12E5" w:rsidRDefault="00BD12E5" w:rsidP="00BD12E5">
      <w:pPr>
        <w:pStyle w:val="Heading4"/>
      </w:pPr>
      <w:r>
        <w:t>The CP reintegrates Taiwan into the international fold.</w:t>
      </w:r>
    </w:p>
    <w:p w:rsidR="00BD12E5" w:rsidRDefault="00BD12E5" w:rsidP="00BD12E5">
      <w:r w:rsidRPr="00473EB2">
        <w:rPr>
          <w:rStyle w:val="Style13ptBold"/>
        </w:rPr>
        <w:t>Cole</w:t>
      </w:r>
      <w:r>
        <w:t xml:space="preserve">, </w:t>
      </w:r>
      <w:r w:rsidRPr="00D901B0">
        <w:t xml:space="preserve">editor in chief of Taiwan Sentinel as well as a Taipei-based Senior Fellow with the China Policy Institute/Taiwan Studies </w:t>
      </w:r>
      <w:proofErr w:type="spellStart"/>
      <w:r w:rsidRPr="00D901B0">
        <w:t>Programme</w:t>
      </w:r>
      <w:proofErr w:type="spellEnd"/>
      <w:r w:rsidRPr="00D901B0">
        <w:t xml:space="preserve"> at the University of Nottingham, UK and associate researcher with the French Centre for Research on Contemporary China (CEFC)</w:t>
      </w:r>
      <w:r>
        <w:t>, h</w:t>
      </w:r>
      <w:r w:rsidRPr="00D901B0">
        <w:t>e is a former analyst at the Canadian Security Intelligence Service (CSIS) in Ottawa and has a Master’s Degree in War Studies from the Royal Military College of Canada</w:t>
      </w:r>
      <w:r>
        <w:t>, 7/14/</w:t>
      </w:r>
      <w:r w:rsidRPr="00473EB2">
        <w:rPr>
          <w:rStyle w:val="Style13ptBold"/>
        </w:rPr>
        <w:t>17</w:t>
      </w:r>
    </w:p>
    <w:p w:rsidR="00BD12E5" w:rsidRDefault="00BD12E5" w:rsidP="00BD12E5">
      <w:r>
        <w:t>(J. Michael, “</w:t>
      </w:r>
      <w:r w:rsidRPr="00473EB2">
        <w:t>The World Is Deserting Taiwan. How Should the U.S. Respond?</w:t>
      </w:r>
      <w:r>
        <w:t xml:space="preserve">”, </w:t>
      </w:r>
      <w:r w:rsidRPr="00473EB2">
        <w:t>http://www.chinafile.com/conversation/world-deserting-taiwan-how-should-us-respond</w:t>
      </w:r>
      <w:r>
        <w:t>)//GA</w:t>
      </w:r>
    </w:p>
    <w:p w:rsidR="00BD12E5" w:rsidRDefault="00BD12E5" w:rsidP="00BD12E5">
      <w:pPr>
        <w:rPr>
          <w:sz w:val="16"/>
        </w:rPr>
      </w:pPr>
      <w:r w:rsidRPr="001C6244">
        <w:rPr>
          <w:rStyle w:val="StyleUnderline"/>
        </w:rPr>
        <w:t>There are plenty of things the United States could do</w:t>
      </w:r>
      <w:r w:rsidRPr="00A661AD">
        <w:rPr>
          <w:sz w:val="16"/>
        </w:rPr>
        <w:t xml:space="preserve">, and ought to do, </w:t>
      </w:r>
      <w:r w:rsidRPr="001C6244">
        <w:rPr>
          <w:rStyle w:val="StyleUnderline"/>
        </w:rPr>
        <w:t>to prevent further isolation of Taiwan</w:t>
      </w:r>
      <w:r w:rsidRPr="00A661AD">
        <w:rPr>
          <w:sz w:val="16"/>
        </w:rPr>
        <w:t xml:space="preserve">. Although </w:t>
      </w:r>
      <w:r w:rsidRPr="00582FBD">
        <w:rPr>
          <w:rStyle w:val="StyleUnderline"/>
        </w:rPr>
        <w:t>Washington</w:t>
      </w:r>
      <w:r w:rsidRPr="00A661AD">
        <w:rPr>
          <w:sz w:val="16"/>
        </w:rPr>
        <w:t xml:space="preserve"> has no right to tell other sovereign states how to act on what they believe to be in their national (often economic) interest—such as, in Panama’s case, establishing diplomatic relations with China—it </w:t>
      </w:r>
      <w:r w:rsidRPr="00582FBD">
        <w:rPr>
          <w:rStyle w:val="StyleUnderline"/>
        </w:rPr>
        <w:t>could certainly do more to counterbalance Beijing’s efforts to narrow democratic Taiwan’s international space</w:t>
      </w:r>
      <w:r w:rsidRPr="00A661AD">
        <w:rPr>
          <w:sz w:val="16"/>
        </w:rPr>
        <w:t xml:space="preserve">. </w:t>
      </w:r>
      <w:r w:rsidRPr="002B4B1F">
        <w:rPr>
          <w:rStyle w:val="StyleUnderline"/>
        </w:rPr>
        <w:t xml:space="preserve">Renewed leadership as part of a coalition of likeminded democracies to ensure </w:t>
      </w:r>
      <w:r w:rsidRPr="002B4B1F">
        <w:rPr>
          <w:rStyle w:val="Emphasis"/>
        </w:rPr>
        <w:t>Taiwan secures participation at multilateral forums</w:t>
      </w:r>
      <w:r w:rsidRPr="00A661AD">
        <w:rPr>
          <w:sz w:val="16"/>
        </w:rPr>
        <w:t xml:space="preserve"> (a battleground where Beijing has scored several successes in the past year) </w:t>
      </w:r>
      <w:r w:rsidRPr="00BE5A4D">
        <w:rPr>
          <w:rStyle w:val="StyleUnderline"/>
        </w:rPr>
        <w:t xml:space="preserve">would not only be principled but is also </w:t>
      </w:r>
      <w:r w:rsidRPr="00BE5A4D">
        <w:rPr>
          <w:rStyle w:val="Emphasis"/>
        </w:rPr>
        <w:t>essential to global security</w:t>
      </w:r>
      <w:r w:rsidRPr="00BE5A4D">
        <w:rPr>
          <w:rStyle w:val="StyleUnderline"/>
        </w:rPr>
        <w:t xml:space="preserve"> and therefore very much in everyone’s interest</w:t>
      </w:r>
      <w:r w:rsidRPr="00A661AD">
        <w:rPr>
          <w:sz w:val="16"/>
        </w:rPr>
        <w:t xml:space="preserve">. As China continues to whittle away at Taiwan’s visibility, </w:t>
      </w:r>
      <w:r w:rsidRPr="001D05F7">
        <w:rPr>
          <w:rStyle w:val="StyleUnderline"/>
        </w:rPr>
        <w:t>the United States</w:t>
      </w:r>
      <w:r w:rsidRPr="00A661AD">
        <w:rPr>
          <w:sz w:val="16"/>
        </w:rPr>
        <w:t xml:space="preserve"> and its democratic allies </w:t>
      </w:r>
      <w:r w:rsidRPr="001D05F7">
        <w:rPr>
          <w:rStyle w:val="StyleUnderline"/>
        </w:rPr>
        <w:t>should increase the frequency and level of exchanges with Taiwan</w:t>
      </w:r>
      <w:r w:rsidRPr="00A661AD">
        <w:rPr>
          <w:sz w:val="16"/>
        </w:rPr>
        <w:t xml:space="preserve"> (at the official and unofficial level) </w:t>
      </w:r>
      <w:r w:rsidRPr="00AB3B74">
        <w:rPr>
          <w:rStyle w:val="StyleUnderline"/>
        </w:rPr>
        <w:t>to demonstrate their commitment to the democratic nation</w:t>
      </w:r>
      <w:r w:rsidRPr="00A661AD">
        <w:rPr>
          <w:sz w:val="16"/>
        </w:rPr>
        <w:t xml:space="preserve">, whose continued existence as a sovereign entity serves both as a source of emulation for other states and a stabilizing force in the region: the </w:t>
      </w:r>
      <w:r w:rsidRPr="00C31913">
        <w:rPr>
          <w:rStyle w:val="StyleUnderline"/>
        </w:rPr>
        <w:t>abandonment of Taiwan</w:t>
      </w:r>
      <w:r w:rsidRPr="00A661AD">
        <w:rPr>
          <w:sz w:val="16"/>
        </w:rPr>
        <w:t xml:space="preserve">, and subsequent annexation by China, </w:t>
      </w:r>
      <w:r w:rsidRPr="00C31913">
        <w:rPr>
          <w:rStyle w:val="StyleUnderline"/>
        </w:rPr>
        <w:t>would embolden revisionist forces in Beijing and likely prompt rearmament from Taiwan’s neighbor Japan</w:t>
      </w:r>
      <w:r w:rsidRPr="00A661AD">
        <w:rPr>
          <w:sz w:val="16"/>
        </w:rPr>
        <w:t xml:space="preserve">. Serious </w:t>
      </w:r>
      <w:r w:rsidRPr="00A661AD">
        <w:rPr>
          <w:rStyle w:val="Emphasis"/>
        </w:rPr>
        <w:t>negotiations on a U.S.-Taiwan free-trade agreement</w:t>
      </w:r>
      <w:r w:rsidRPr="00B8401E">
        <w:rPr>
          <w:rStyle w:val="StyleUnderline"/>
        </w:rPr>
        <w:t xml:space="preserve"> would mitigate Taiwan’s economic jitters, benefit various American businesses, and</w:t>
      </w:r>
      <w:r w:rsidRPr="00A661AD">
        <w:rPr>
          <w:sz w:val="16"/>
        </w:rPr>
        <w:t xml:space="preserve"> conceivably </w:t>
      </w:r>
      <w:r w:rsidRPr="00B8401E">
        <w:rPr>
          <w:rStyle w:val="StyleUnderline"/>
        </w:rPr>
        <w:t>prompt other major economies to consider similar agreements</w:t>
      </w:r>
      <w:r w:rsidRPr="00A661AD">
        <w:rPr>
          <w:sz w:val="16"/>
        </w:rPr>
        <w:t xml:space="preserve">. Renewed commitment to the Taiwan Relations Act and the Six Assurances, as well as stronger, bipartisan signaling from Congress of American support for Taiwan, would also go a long way in assuaging fears of abandonment in Taipei and limit the psychological damage accruing from the loss of international space. Regarding Taiwan’s relationship with China, the loss of Panama, and possibly that of a handful more in the lead-up to the Chinese Communist Party’s 19th Party Congress later this year, exemplifies Beijing’s determination to punish Taiwan for the choices it has arrived at democratically. The </w:t>
      </w:r>
      <w:r w:rsidRPr="00A57F7F">
        <w:rPr>
          <w:rStyle w:val="StyleUnderline"/>
        </w:rPr>
        <w:t>rigidity that undergirds such decisions highlights both a policy failure on Beijing’s part</w:t>
      </w:r>
      <w:r w:rsidRPr="00A661AD">
        <w:rPr>
          <w:sz w:val="16"/>
        </w:rPr>
        <w:t xml:space="preserve">, which is at a loss as to how to handle a consolidating Taiwanese nationalism, and suggests a future of greater instability resulting from that inability to adapt to and accept reality. Although Beijing blames the current impasse on the Tsai Ing-wen administration and will do everything in its power to undermine it, </w:t>
      </w:r>
      <w:r w:rsidRPr="00D86C3A">
        <w:rPr>
          <w:rStyle w:val="StyleUnderline"/>
        </w:rPr>
        <w:t>subsequent administrations in Taiwan will now also be propelled and constrained by the liberal-democratic forces that are now fully entrenched in Taiwanese society</w:t>
      </w:r>
      <w:r w:rsidRPr="00A661AD">
        <w:rPr>
          <w:sz w:val="16"/>
        </w:rPr>
        <w:t xml:space="preserve">. At some point, </w:t>
      </w:r>
      <w:r w:rsidRPr="00D86C3A">
        <w:rPr>
          <w:rStyle w:val="StyleUnderline"/>
        </w:rPr>
        <w:t>Beijing</w:t>
      </w:r>
      <w:r w:rsidRPr="00A661AD">
        <w:rPr>
          <w:sz w:val="16"/>
        </w:rPr>
        <w:t xml:space="preserve"> and the international community </w:t>
      </w:r>
      <w:r w:rsidRPr="00D86C3A">
        <w:rPr>
          <w:rStyle w:val="StyleUnderline"/>
        </w:rPr>
        <w:t xml:space="preserve">will need to acknowledge that a stubborn effort to turn Taiwan into something that goes against its nature will only contribute to </w:t>
      </w:r>
      <w:r w:rsidRPr="00D86C3A">
        <w:rPr>
          <w:rStyle w:val="Emphasis"/>
        </w:rPr>
        <w:t>greater instability within the region</w:t>
      </w:r>
      <w:r w:rsidRPr="00A661AD">
        <w:rPr>
          <w:sz w:val="16"/>
        </w:rPr>
        <w:t xml:space="preserve">. </w:t>
      </w:r>
      <w:r w:rsidRPr="00F720C0">
        <w:rPr>
          <w:rStyle w:val="StyleUnderline"/>
        </w:rPr>
        <w:t>A final role for the United States</w:t>
      </w:r>
      <w:r w:rsidRPr="00A661AD">
        <w:rPr>
          <w:sz w:val="16"/>
        </w:rPr>
        <w:t xml:space="preserve">, therefore, </w:t>
      </w:r>
      <w:r w:rsidRPr="00F720C0">
        <w:rPr>
          <w:rStyle w:val="StyleUnderline"/>
        </w:rPr>
        <w:t xml:space="preserve">will be to make it clear that intransigence—a </w:t>
      </w:r>
      <w:r w:rsidRPr="00023782">
        <w:rPr>
          <w:rStyle w:val="Emphasis"/>
        </w:rPr>
        <w:t>fixation on annexing Taiwan against its will</w:t>
      </w:r>
      <w:r w:rsidRPr="00A661AD">
        <w:rPr>
          <w:sz w:val="16"/>
        </w:rPr>
        <w:t xml:space="preserve">—is the main source of instability, </w:t>
      </w:r>
      <w:r w:rsidRPr="00F720C0">
        <w:rPr>
          <w:rStyle w:val="StyleUnderline"/>
        </w:rPr>
        <w:t>not a people’s right to self-determination or elected leaders who make policy decisions based on those imperatives</w:t>
      </w:r>
      <w:r w:rsidRPr="00A661AD">
        <w:rPr>
          <w:sz w:val="16"/>
        </w:rPr>
        <w:t>.</w:t>
      </w:r>
    </w:p>
    <w:p w:rsidR="00BD12E5" w:rsidRDefault="00BD12E5" w:rsidP="00BD12E5">
      <w:pPr>
        <w:rPr>
          <w:sz w:val="16"/>
        </w:rPr>
      </w:pPr>
    </w:p>
    <w:p w:rsidR="00BD12E5" w:rsidRDefault="00BD12E5" w:rsidP="00BD12E5">
      <w:pPr>
        <w:pStyle w:val="Heading3"/>
      </w:pPr>
      <w:r>
        <w:t>Solvency --- War</w:t>
      </w:r>
    </w:p>
    <w:p w:rsidR="00BD12E5" w:rsidRDefault="00BD12E5" w:rsidP="00BD12E5">
      <w:pPr>
        <w:pStyle w:val="Heading4"/>
      </w:pPr>
      <w:r>
        <w:t xml:space="preserve">Solves peace---reduces overreliance on the mainland, which </w:t>
      </w:r>
      <w:proofErr w:type="spellStart"/>
      <w:r>
        <w:t>disourages</w:t>
      </w:r>
      <w:proofErr w:type="spellEnd"/>
      <w:r>
        <w:t xml:space="preserve"> Chinese aggression.</w:t>
      </w:r>
    </w:p>
    <w:p w:rsidR="00BD12E5" w:rsidRPr="00B6613D" w:rsidRDefault="00BD12E5" w:rsidP="00BD12E5"/>
    <w:p w:rsidR="00BD12E5" w:rsidRDefault="00BD12E5" w:rsidP="00BD12E5">
      <w:proofErr w:type="spellStart"/>
      <w:r w:rsidRPr="00274A77">
        <w:rPr>
          <w:rStyle w:val="Style13ptBold"/>
        </w:rPr>
        <w:t>Su</w:t>
      </w:r>
      <w:proofErr w:type="spellEnd"/>
      <w:r>
        <w:t>, reporter for the Epoch Times, 4/12/</w:t>
      </w:r>
      <w:r w:rsidRPr="00274A77">
        <w:rPr>
          <w:rStyle w:val="Style13ptBold"/>
        </w:rPr>
        <w:t>19</w:t>
      </w:r>
    </w:p>
    <w:p w:rsidR="00BD12E5" w:rsidRDefault="00BD12E5" w:rsidP="00BD12E5">
      <w:r>
        <w:t>(Daniel, “</w:t>
      </w:r>
      <w:r w:rsidRPr="00853671">
        <w:t>Taiwan Urges US to Sign New Trade Deal</w:t>
      </w:r>
      <w:r>
        <w:t xml:space="preserve">”, </w:t>
      </w:r>
      <w:r w:rsidRPr="00853671">
        <w:t>https://www.theepochtimes.com/taiwan-urges-us-to-sign-new-trade-deal_2875039.html</w:t>
      </w:r>
      <w:r>
        <w:t>)//GA</w:t>
      </w:r>
    </w:p>
    <w:p w:rsidR="00BD12E5" w:rsidRDefault="00BD12E5" w:rsidP="00BD12E5">
      <w:pPr>
        <w:rPr>
          <w:sz w:val="16"/>
        </w:rPr>
      </w:pPr>
      <w:r w:rsidRPr="00DA1B47">
        <w:rPr>
          <w:sz w:val="16"/>
        </w:rPr>
        <w:t>UNION CITY, Calif.—</w:t>
      </w:r>
      <w:r w:rsidRPr="00E41543">
        <w:rPr>
          <w:rStyle w:val="StyleUnderline"/>
        </w:rPr>
        <w:t xml:space="preserve">Taiwanese trade official </w:t>
      </w:r>
      <w:r w:rsidRPr="00E41543">
        <w:rPr>
          <w:rStyle w:val="Emphasis"/>
        </w:rPr>
        <w:t>Chuang</w:t>
      </w:r>
      <w:r w:rsidRPr="00E41543">
        <w:rPr>
          <w:rStyle w:val="StyleUnderline"/>
        </w:rPr>
        <w:t xml:space="preserve"> Suo-Hang </w:t>
      </w:r>
      <w:r w:rsidRPr="00E41543">
        <w:rPr>
          <w:rStyle w:val="Emphasis"/>
        </w:rPr>
        <w:t>called for a new trade agreement between the United States and Taiwan</w:t>
      </w:r>
      <w:r w:rsidRPr="00DA1B47">
        <w:rPr>
          <w:sz w:val="16"/>
        </w:rPr>
        <w:t xml:space="preserve"> in a speech at a banquet on March 30. The banquet took place while James Francis Moriarty, chairman of the American Institute in Taiwan (AIT), was visiting California. The AIT is the de facto embassy of the United States in Taiwan. </w:t>
      </w:r>
      <w:r w:rsidRPr="00855A46">
        <w:rPr>
          <w:rStyle w:val="StyleUnderline"/>
        </w:rPr>
        <w:t>Moriarty’s visit to California was an important part of a series of events celebrating the 40th anniversary of the Taiwan Relations Act, which was signed into law in April 1979</w:t>
      </w:r>
      <w:r w:rsidRPr="00DA1B47">
        <w:rPr>
          <w:sz w:val="16"/>
        </w:rPr>
        <w:t>. “</w:t>
      </w:r>
      <w:r w:rsidRPr="00855A46">
        <w:rPr>
          <w:rStyle w:val="Emphasis"/>
        </w:rPr>
        <w:t>Economic stability is national security; economic stability is regional security</w:t>
      </w:r>
      <w:r w:rsidRPr="00DA1B47">
        <w:rPr>
          <w:sz w:val="16"/>
        </w:rPr>
        <w:t xml:space="preserve">,” said Chuang, who is vice chairman of the Taiwan External Trade Development Council (TAITRA), in his March 30 speech at the annual banquet held by the San Francisco Bay Area Taiwanese Chamber of Commerce (SFBATCC). </w:t>
      </w:r>
      <w:r w:rsidRPr="00855A46">
        <w:rPr>
          <w:rStyle w:val="StyleUnderline"/>
        </w:rPr>
        <w:t>Chuang said that the Taiwanese government encourages Taiwanese businesses to invest and to create jobs in the United States, and an agreement to secure closer bilateral trading relations will serve the best interests of both countries</w:t>
      </w:r>
      <w:r w:rsidRPr="00DA1B47">
        <w:rPr>
          <w:sz w:val="16"/>
        </w:rPr>
        <w:t>. “</w:t>
      </w:r>
      <w:r w:rsidRPr="00855A46">
        <w:rPr>
          <w:rStyle w:val="Emphasis"/>
        </w:rPr>
        <w:t>Stability in the Taiwan Strait is essential to the goal of peace in the Indo-Pacific region</w:t>
      </w:r>
      <w:r w:rsidRPr="00DA1B47">
        <w:rPr>
          <w:sz w:val="16"/>
        </w:rPr>
        <w:t xml:space="preserve">,” Moriarty said at the banquet. He said that </w:t>
      </w:r>
      <w:r w:rsidRPr="007644A6">
        <w:rPr>
          <w:rStyle w:val="StyleUnderline"/>
        </w:rPr>
        <w:t>a trade agreement could be accomplished through Trade and Investment Framework Agreement</w:t>
      </w:r>
      <w:r w:rsidRPr="00DA1B47">
        <w:rPr>
          <w:sz w:val="16"/>
        </w:rPr>
        <w:t xml:space="preserve"> (TIFA) </w:t>
      </w:r>
      <w:r w:rsidRPr="007644A6">
        <w:rPr>
          <w:rStyle w:val="StyleUnderline"/>
        </w:rPr>
        <w:t>negotiations by both sides</w:t>
      </w:r>
      <w:r w:rsidRPr="00DA1B47">
        <w:rPr>
          <w:sz w:val="16"/>
        </w:rPr>
        <w:t>. TIFA is a program managed by the Office of the United States Trade Representative. “</w:t>
      </w:r>
      <w:r w:rsidRPr="0041050F">
        <w:rPr>
          <w:rStyle w:val="StyleUnderline"/>
        </w:rPr>
        <w:t>There is no better time to celebrate the U.S. and Taiwan relationship than now, because this year marks the 40th anniversary of passage of</w:t>
      </w:r>
      <w:r w:rsidRPr="00DA1B47">
        <w:rPr>
          <w:sz w:val="16"/>
        </w:rPr>
        <w:t xml:space="preserve"> [</w:t>
      </w:r>
      <w:r w:rsidRPr="0041050F">
        <w:rPr>
          <w:rStyle w:val="StyleUnderline"/>
        </w:rPr>
        <w:t>the</w:t>
      </w:r>
      <w:r w:rsidRPr="00DA1B47">
        <w:rPr>
          <w:sz w:val="16"/>
        </w:rPr>
        <w:t xml:space="preserve">] </w:t>
      </w:r>
      <w:r w:rsidRPr="0041050F">
        <w:rPr>
          <w:rStyle w:val="StyleUnderline"/>
        </w:rPr>
        <w:t>Taiwan Relations Act</w:t>
      </w:r>
      <w:r w:rsidRPr="00DA1B47">
        <w:rPr>
          <w:sz w:val="16"/>
        </w:rPr>
        <w:t xml:space="preserve">,” said Joseph Ma, director-general of the San Francisco Taipei Economic and Cultural Office, at the banquet. Ma said </w:t>
      </w:r>
      <w:r w:rsidRPr="00D021A8">
        <w:rPr>
          <w:rStyle w:val="StyleUnderline"/>
        </w:rPr>
        <w:t>the Taiwan Relations Act has not only secured the relations between the United States and Taiwan, but also “</w:t>
      </w:r>
      <w:r w:rsidRPr="00D021A8">
        <w:rPr>
          <w:rStyle w:val="Emphasis"/>
        </w:rPr>
        <w:t>functioned as a cornerstone in maintaining peace and stability of the Indo-Pacific region</w:t>
      </w:r>
      <w:r w:rsidRPr="00D021A8">
        <w:rPr>
          <w:rStyle w:val="StyleUnderline"/>
        </w:rPr>
        <w:t>.”</w:t>
      </w:r>
      <w:r w:rsidRPr="00DA1B47">
        <w:rPr>
          <w:sz w:val="16"/>
        </w:rPr>
        <w:t xml:space="preserve"> More than 400 Taiwanese business and community leaders from California attended the SFBATCC’s annual event. Defending Democracy Moriarty’s visit to California took place about two weeks after the United States and Taiwan launched a joint platform called the Indo-Pacific Democratic Governance Consultation. The </w:t>
      </w:r>
      <w:r w:rsidRPr="00F0721A">
        <w:rPr>
          <w:rStyle w:val="StyleUnderline"/>
        </w:rPr>
        <w:t>new platform aims to defend the common values of freedom, democracy, and human rights shared by the democratic countries in the region</w:t>
      </w:r>
      <w:r w:rsidRPr="00DA1B47">
        <w:rPr>
          <w:sz w:val="16"/>
        </w:rPr>
        <w:t xml:space="preserve">. The Indo-Pacific region generally covers India, the United States, and major Asian democracies in the region, especially Japan and Australia. Since China became the world’s second largest economy by GDP in 2010, </w:t>
      </w:r>
      <w:r w:rsidRPr="00F0721A">
        <w:rPr>
          <w:rStyle w:val="StyleUnderline"/>
        </w:rPr>
        <w:t>Asian countries surrounding China have increasingly expressed concerns about China’s economic growth without a political system of checks and balances</w:t>
      </w:r>
      <w:r w:rsidRPr="00DA1B47">
        <w:rPr>
          <w:sz w:val="16"/>
        </w:rPr>
        <w:t xml:space="preserve">. China started opening its doors to the world in 1979. Beijing’s regime invited investments from the Western world to go to China, mostly because China’s 30-year practice of a centrally planned socialist economy had come to the edge of collapse. In the 40 years since China opened up to the West, </w:t>
      </w:r>
      <w:r w:rsidRPr="00F0721A">
        <w:rPr>
          <w:rStyle w:val="StyleUnderline"/>
        </w:rPr>
        <w:t>the world’s democratic nations have granted China many advantages when it came to trade and investment, hoping China would eventually change for the better</w:t>
      </w:r>
      <w:r w:rsidRPr="00DA1B47">
        <w:rPr>
          <w:sz w:val="16"/>
        </w:rPr>
        <w:t xml:space="preserve">. Widespread wishful thinking about changing China with investment from the West included the hope that making China a WTO member would change the regime. “We’ll be able to export products [to China] without exporting jobs,” said President Bill Clinton on March 9, 2000, in a speech on the China [WTO] Trade Bill at the Johns Hopkins University. In the same speech, </w:t>
      </w:r>
      <w:r w:rsidRPr="009955EB">
        <w:rPr>
          <w:rStyle w:val="StyleUnderline"/>
        </w:rPr>
        <w:t>Clinton</w:t>
      </w:r>
      <w:r w:rsidRPr="00DA1B47">
        <w:rPr>
          <w:sz w:val="16"/>
        </w:rPr>
        <w:t xml:space="preserve"> also </w:t>
      </w:r>
      <w:r w:rsidRPr="009955EB">
        <w:rPr>
          <w:rStyle w:val="StyleUnderline"/>
        </w:rPr>
        <w:t>predicted that letting China join the WTO would bring peace and security to Asia and greater prosperity to the United States</w:t>
      </w:r>
      <w:r w:rsidRPr="00DA1B47">
        <w:rPr>
          <w:sz w:val="16"/>
        </w:rPr>
        <w:t xml:space="preserve">. Clinton’s predictions were not unusual, but represented the optimistic views of many think tanks at that time in the West. In 2015, China superseded Canada and became the largest trading partner of the United States. The U.S. trade deficit to China exceeded $400 billion in 2018, based on statistics from the U.S. Census Bureau. </w:t>
      </w:r>
      <w:proofErr w:type="spellStart"/>
      <w:r w:rsidRPr="00DA1B47">
        <w:rPr>
          <w:sz w:val="16"/>
        </w:rPr>
        <w:t>Marketwatch</w:t>
      </w:r>
      <w:proofErr w:type="spellEnd"/>
      <w:r w:rsidRPr="00DA1B47">
        <w:rPr>
          <w:sz w:val="16"/>
        </w:rPr>
        <w:t xml:space="preserve"> published a report in May 2018 titled “China really is to blame for millions of lost U.S. manufacturing jobs, new study finds.” The report stated that there were “some 6 million lost jobs from 1999 to 2010—one-third of all U.S. manufacturing employment.” </w:t>
      </w:r>
      <w:r w:rsidRPr="001D6D59">
        <w:rPr>
          <w:rStyle w:val="Emphasis"/>
        </w:rPr>
        <w:t>China is Taiwan’s largest trading partner</w:t>
      </w:r>
      <w:r w:rsidRPr="00DA1B47">
        <w:rPr>
          <w:sz w:val="16"/>
        </w:rPr>
        <w:t xml:space="preserve">. </w:t>
      </w:r>
      <w:r w:rsidRPr="001D6D59">
        <w:rPr>
          <w:rStyle w:val="StyleUnderline"/>
        </w:rPr>
        <w:t>Many people in Taiwanese society have felt a clear and present economic and security threat from the Chinese regime</w:t>
      </w:r>
      <w:r w:rsidRPr="00DA1B47">
        <w:rPr>
          <w:sz w:val="16"/>
        </w:rPr>
        <w:t xml:space="preserve">. In June 2013, </w:t>
      </w:r>
      <w:r w:rsidRPr="001D6D59">
        <w:rPr>
          <w:rStyle w:val="StyleUnderline"/>
        </w:rPr>
        <w:t>Taiwan’s government signed the Cross-Strait Service Trade Agreement</w:t>
      </w:r>
      <w:r w:rsidRPr="00DA1B47">
        <w:rPr>
          <w:sz w:val="16"/>
        </w:rPr>
        <w:t xml:space="preserve"> (CSSTA) </w:t>
      </w:r>
      <w:r w:rsidRPr="001D6D59">
        <w:rPr>
          <w:rStyle w:val="StyleUnderline"/>
        </w:rPr>
        <w:t>with China</w:t>
      </w:r>
      <w:r w:rsidRPr="00DA1B47">
        <w:rPr>
          <w:sz w:val="16"/>
        </w:rPr>
        <w:t xml:space="preserve">. The agreement was criticized by some of Taiwan’s society leaders, who said it was “the last guinea pig” on trading with China. The agreement provoked the Sunflower Movement, in which students protested against the CSSTA by occupying Taiwan’s congress for 24 days from March 18 to April 10, 2014. As a result, the agreement has been shelved ever since. </w:t>
      </w:r>
      <w:r w:rsidRPr="001D6D59">
        <w:rPr>
          <w:rStyle w:val="StyleUnderline"/>
        </w:rPr>
        <w:t>As China’s economic power rose from being the tenth largest in the world</w:t>
      </w:r>
      <w:r w:rsidRPr="00DA1B47">
        <w:rPr>
          <w:sz w:val="16"/>
        </w:rPr>
        <w:t xml:space="preserve"> by GDP in 1979 </w:t>
      </w:r>
      <w:r w:rsidRPr="001D6D59">
        <w:rPr>
          <w:rStyle w:val="StyleUnderline"/>
        </w:rPr>
        <w:t>to being the second largest</w:t>
      </w:r>
      <w:r w:rsidRPr="00DA1B47">
        <w:rPr>
          <w:sz w:val="16"/>
        </w:rPr>
        <w:t xml:space="preserve"> in 2010, </w:t>
      </w:r>
      <w:r w:rsidRPr="001D6D59">
        <w:rPr>
          <w:rStyle w:val="StyleUnderline"/>
        </w:rPr>
        <w:t>the kinds of changes expected by the West and Taiwan have seemed to be out of reach</w:t>
      </w:r>
      <w:r w:rsidRPr="00DA1B47">
        <w:rPr>
          <w:sz w:val="16"/>
        </w:rPr>
        <w:t xml:space="preserve">. Taiwan’s cyber security department revealed that some </w:t>
      </w:r>
      <w:r w:rsidRPr="00B45B81">
        <w:rPr>
          <w:rStyle w:val="Emphasis"/>
        </w:rPr>
        <w:t>20 to 40 million cyberattacks came from China in 2017</w:t>
      </w:r>
      <w:r w:rsidRPr="00DA1B47">
        <w:rPr>
          <w:sz w:val="16"/>
        </w:rPr>
        <w:t xml:space="preserve">, and 360 of these attacks succeeded. China’s saber-rattling antics against its democratic neighbor Taiwan reached an unprecedented level on March 31, when two Chinese fighter jets intentionally crossed a maritime border separating China and Taiwan. </w:t>
      </w:r>
      <w:r w:rsidRPr="006D428E">
        <w:rPr>
          <w:rStyle w:val="StyleUnderline"/>
        </w:rPr>
        <w:t>China’s economic growth has enabled the communist regime’s power to reach far beyond Taiwan and countries directly bordering China</w:t>
      </w:r>
      <w:r w:rsidRPr="00DA1B47">
        <w:rPr>
          <w:sz w:val="16"/>
        </w:rPr>
        <w:t>. Stanford University recently published a report summarizing China’s penetration into American media, universities, think tanks, politics, and other parts of American civil society. The 200-page report, titled “Chinese Influence and American Interests,” states in its afterword: “</w:t>
      </w:r>
      <w:r w:rsidRPr="006D428E">
        <w:rPr>
          <w:rStyle w:val="StyleUnderline"/>
        </w:rPr>
        <w:t>Once largely a form of economic competition, China’s recent turn to military and political rivalry with the United States has changed the whole equation of the bilateral relationship</w:t>
      </w:r>
      <w:r w:rsidRPr="00DA1B47">
        <w:rPr>
          <w:sz w:val="16"/>
        </w:rPr>
        <w:t xml:space="preserve">.” While a democratic China is currently beyond reach, Taiwan and the Western world have common interests in building stability and defending their shared values in the Pacific region. “We have shown the world that </w:t>
      </w:r>
      <w:r w:rsidRPr="00CF5E52">
        <w:rPr>
          <w:rStyle w:val="StyleUnderline"/>
        </w:rPr>
        <w:t>democracy is a better path for any country</w:t>
      </w:r>
      <w:r w:rsidRPr="00DA1B47">
        <w:rPr>
          <w:sz w:val="16"/>
        </w:rPr>
        <w:t>,” Chuang said at the annual SFBATCC event. “</w:t>
      </w:r>
      <w:r w:rsidRPr="00CF5E52">
        <w:rPr>
          <w:rStyle w:val="Emphasis"/>
        </w:rPr>
        <w:t>We have never given up our pursuit</w:t>
      </w:r>
      <w:r w:rsidRPr="00DA1B47">
        <w:rPr>
          <w:sz w:val="16"/>
        </w:rPr>
        <w:t xml:space="preserve"> [</w:t>
      </w:r>
      <w:r w:rsidRPr="00CF5E52">
        <w:rPr>
          <w:rStyle w:val="Emphasis"/>
        </w:rPr>
        <w:t>of</w:t>
      </w:r>
      <w:r w:rsidRPr="00DA1B47">
        <w:rPr>
          <w:sz w:val="16"/>
        </w:rPr>
        <w:t xml:space="preserve">] </w:t>
      </w:r>
      <w:r w:rsidRPr="00CF5E52">
        <w:rPr>
          <w:rStyle w:val="Emphasis"/>
        </w:rPr>
        <w:t>freedom and democracy, and we never will</w:t>
      </w:r>
      <w:r w:rsidRPr="00DA1B47">
        <w:rPr>
          <w:sz w:val="16"/>
        </w:rPr>
        <w:t xml:space="preserve">.” Chuang Encourages Agreement Chuang also said in his speech that Taiwanese businesses support 322,000 jobs in the United States, and that the </w:t>
      </w:r>
      <w:r w:rsidRPr="00426006">
        <w:rPr>
          <w:rStyle w:val="StyleUnderline"/>
        </w:rPr>
        <w:t>Trump administration’s corporate tax cut</w:t>
      </w:r>
      <w:r w:rsidRPr="00DA1B47">
        <w:rPr>
          <w:sz w:val="16"/>
        </w:rPr>
        <w:t xml:space="preserve"> from 35 percent to 21 percent “</w:t>
      </w:r>
      <w:r w:rsidRPr="00426006">
        <w:rPr>
          <w:rStyle w:val="StyleUnderline"/>
        </w:rPr>
        <w:t>has made the U.S. an irresistible investment destination for Taiwanese business</w:t>
      </w:r>
      <w:r w:rsidRPr="00DA1B47">
        <w:rPr>
          <w:sz w:val="16"/>
        </w:rPr>
        <w:t xml:space="preserve">.” Chuang said that </w:t>
      </w:r>
      <w:r w:rsidRPr="00DA1B47">
        <w:rPr>
          <w:rStyle w:val="Emphasis"/>
        </w:rPr>
        <w:t>Taiwan wants to be a responsible trading partner, following fair, free, and reciprocal trade principles</w:t>
      </w:r>
      <w:r w:rsidRPr="00DA1B47">
        <w:rPr>
          <w:sz w:val="16"/>
        </w:rPr>
        <w:t>. “</w:t>
      </w:r>
      <w:r w:rsidRPr="00DA1B47">
        <w:rPr>
          <w:rStyle w:val="Emphasis"/>
        </w:rPr>
        <w:t>Let’s go forward with our united strength. Let’s sign a BTA</w:t>
      </w:r>
      <w:r w:rsidRPr="00DA1B47">
        <w:rPr>
          <w:sz w:val="16"/>
        </w:rPr>
        <w:t xml:space="preserve"> [bilateral trade agreement]. </w:t>
      </w:r>
      <w:r w:rsidRPr="00DA1B47">
        <w:rPr>
          <w:rStyle w:val="Emphasis"/>
        </w:rPr>
        <w:t>Let’s connect</w:t>
      </w:r>
      <w:r w:rsidRPr="00DA1B47">
        <w:rPr>
          <w:sz w:val="16"/>
        </w:rPr>
        <w:t xml:space="preserve"> [</w:t>
      </w:r>
      <w:r w:rsidRPr="00DA1B47">
        <w:rPr>
          <w:rStyle w:val="Emphasis"/>
        </w:rPr>
        <w:t>the</w:t>
      </w:r>
      <w:r w:rsidRPr="00DA1B47">
        <w:rPr>
          <w:sz w:val="16"/>
        </w:rPr>
        <w:t xml:space="preserve">] </w:t>
      </w:r>
      <w:r w:rsidRPr="00DA1B47">
        <w:rPr>
          <w:rStyle w:val="Emphasis"/>
        </w:rPr>
        <w:t>U.S.A. and upgrade Taiwan</w:t>
      </w:r>
      <w:r w:rsidRPr="00DA1B47">
        <w:rPr>
          <w:sz w:val="16"/>
        </w:rPr>
        <w:t>,” he said.</w:t>
      </w:r>
    </w:p>
    <w:p w:rsidR="00BD12E5" w:rsidRDefault="00BD12E5" w:rsidP="00BD12E5">
      <w:pPr>
        <w:pStyle w:val="Heading4"/>
        <w:rPr>
          <w:rFonts w:cs="Times New Roman"/>
        </w:rPr>
      </w:pPr>
      <w:r w:rsidRPr="00523788">
        <w:rPr>
          <w:rFonts w:cs="Times New Roman"/>
        </w:rPr>
        <w:t>Committing to Taiwan alleviates fears about decreasing arms sales and stops risky behavior</w:t>
      </w:r>
    </w:p>
    <w:p w:rsidR="00BD12E5" w:rsidRPr="006D4010" w:rsidRDefault="00BD12E5" w:rsidP="00BD12E5"/>
    <w:p w:rsidR="00BD12E5" w:rsidRDefault="00BD12E5" w:rsidP="00BD12E5">
      <w:pPr>
        <w:rPr>
          <w:rStyle w:val="Style13ptBold"/>
        </w:rPr>
      </w:pPr>
      <w:proofErr w:type="spellStart"/>
      <w:r w:rsidRPr="00523788">
        <w:rPr>
          <w:rStyle w:val="Style13ptBold"/>
        </w:rPr>
        <w:t>Kok</w:t>
      </w:r>
      <w:proofErr w:type="spellEnd"/>
      <w:r w:rsidRPr="00523788">
        <w:rPr>
          <w:rStyle w:val="Style13ptBold"/>
        </w:rPr>
        <w:t xml:space="preserve"> and Firestein ’13 </w:t>
      </w:r>
    </w:p>
    <w:p w:rsidR="00BD12E5" w:rsidRPr="00523788" w:rsidRDefault="00BD12E5" w:rsidP="00BD12E5">
      <w:r w:rsidRPr="00523788">
        <w:t>(</w:t>
      </w:r>
      <w:proofErr w:type="spellStart"/>
      <w:r w:rsidRPr="00523788">
        <w:t>Piin</w:t>
      </w:r>
      <w:proofErr w:type="spellEnd"/>
      <w:r w:rsidRPr="00523788">
        <w:t xml:space="preserve">-Fen </w:t>
      </w:r>
      <w:proofErr w:type="spellStart"/>
      <w:r w:rsidRPr="00523788">
        <w:t>Kok</w:t>
      </w:r>
      <w:proofErr w:type="spellEnd"/>
      <w:r w:rsidRPr="00523788">
        <w:t xml:space="preserve">, director of the China, East Asia and United States program at the </w:t>
      </w:r>
      <w:proofErr w:type="spellStart"/>
      <w:r w:rsidRPr="00523788">
        <w:t>EastWest</w:t>
      </w:r>
      <w:proofErr w:type="spellEnd"/>
      <w:r w:rsidRPr="00523788">
        <w:t xml:space="preserve"> Institute, and David J. Firestein, the Perot Fellow and </w:t>
      </w:r>
      <w:proofErr w:type="spellStart"/>
      <w:r w:rsidRPr="00523788">
        <w:t>EastWest</w:t>
      </w:r>
      <w:proofErr w:type="spellEnd"/>
      <w:r w:rsidRPr="00523788">
        <w:t xml:space="preserve"> Institute's Vice President for the Strategic Trust-Building Initiative and Track 2 Diplomacy, 3-13, “Threading The Needle: Proposals for U.S. and Chinese Actions on Arms Sales to Taiwan,” p. 50, </w:t>
      </w:r>
      <w:hyperlink r:id="rId61" w:history="1">
        <w:r w:rsidRPr="0058490F">
          <w:rPr>
            <w:rStyle w:val="Hyperlink"/>
          </w:rPr>
          <w:t>http://www.eastwest.ngo/sites/default/files/TAS%20Final%20%2528ISSUU%20VERSION%209_17_2013%2529.pdf</w:t>
        </w:r>
      </w:hyperlink>
      <w:r w:rsidRPr="00523788">
        <w:t>)</w:t>
      </w:r>
    </w:p>
    <w:p w:rsidR="00BD12E5" w:rsidRPr="00FB7581" w:rsidRDefault="00BD12E5" w:rsidP="00BD12E5">
      <w:pPr>
        <w:rPr>
          <w:sz w:val="14"/>
        </w:rPr>
      </w:pPr>
      <w:r w:rsidRPr="006D4010">
        <w:rPr>
          <w:sz w:val="14"/>
        </w:rPr>
        <w:t xml:space="preserve">5. </w:t>
      </w:r>
      <w:r w:rsidRPr="006D4010">
        <w:rPr>
          <w:rStyle w:val="StyleUnderline"/>
        </w:rPr>
        <w:t xml:space="preserve">The </w:t>
      </w:r>
      <w:r w:rsidRPr="006D4010">
        <w:rPr>
          <w:rStyle w:val="Emphasis"/>
        </w:rPr>
        <w:t>U</w:t>
      </w:r>
      <w:r w:rsidRPr="006D4010">
        <w:rPr>
          <w:sz w:val="14"/>
        </w:rPr>
        <w:t xml:space="preserve">nited </w:t>
      </w:r>
      <w:r w:rsidRPr="006D4010">
        <w:rPr>
          <w:rStyle w:val="Emphasis"/>
        </w:rPr>
        <w:t>S</w:t>
      </w:r>
      <w:r w:rsidRPr="006D4010">
        <w:rPr>
          <w:sz w:val="14"/>
        </w:rPr>
        <w:t xml:space="preserve">tates </w:t>
      </w:r>
      <w:r w:rsidRPr="006D4010">
        <w:rPr>
          <w:rStyle w:val="StyleUnderline"/>
        </w:rPr>
        <w:t>should signal its continued unwavering commitment to preserving and promoting extensive, close and friendly commercial, cultural and other relations with Taiwan, including by enhancing senior-level exchanges with Taiwan</w:t>
      </w:r>
      <w:r w:rsidRPr="006D4010">
        <w:rPr>
          <w:sz w:val="14"/>
        </w:rPr>
        <w:t xml:space="preserve"> within the constraints of the United States’ one-China policy. </w:t>
      </w:r>
      <w:r w:rsidRPr="006D4010">
        <w:rPr>
          <w:rStyle w:val="StyleUnderline"/>
        </w:rPr>
        <w:t xml:space="preserve">These actions would reassure Taiwan that any incremental modifications of U.S. policy </w:t>
      </w:r>
      <w:r w:rsidRPr="006D4010">
        <w:rPr>
          <w:sz w:val="14"/>
        </w:rPr>
        <w:t xml:space="preserve">on arms sales, such as that proposed in Rec - </w:t>
      </w:r>
      <w:proofErr w:type="spellStart"/>
      <w:r w:rsidRPr="006D4010">
        <w:rPr>
          <w:sz w:val="14"/>
        </w:rPr>
        <w:t>ommendation</w:t>
      </w:r>
      <w:proofErr w:type="spellEnd"/>
      <w:r w:rsidRPr="006D4010">
        <w:rPr>
          <w:sz w:val="14"/>
        </w:rPr>
        <w:t xml:space="preserve"> 4, </w:t>
      </w:r>
      <w:r w:rsidRPr="006D4010">
        <w:rPr>
          <w:rStyle w:val="StyleUnderline"/>
        </w:rPr>
        <w:t>do not constitute a weakening of U.S. commitment to its relationship with Taiwan. Such reassurances would also have a stabilizing factor, as they would dissuade Taiwan’s leaders from undertaking potentially drastic measures to ensure Taiwan’s own security, which may then be construed</w:t>
      </w:r>
      <w:r w:rsidRPr="006D4010">
        <w:rPr>
          <w:sz w:val="14"/>
        </w:rPr>
        <w:t xml:space="preserve">, right or wrongly, </w:t>
      </w:r>
      <w:r w:rsidRPr="006D4010">
        <w:rPr>
          <w:rStyle w:val="StyleUnderline"/>
        </w:rPr>
        <w:t>by the mainland as attempts to contravene the one-China policy</w:t>
      </w:r>
      <w:r w:rsidRPr="006D4010">
        <w:rPr>
          <w:sz w:val="14"/>
        </w:rPr>
        <w:t>.</w:t>
      </w:r>
    </w:p>
    <w:p w:rsidR="00BD12E5" w:rsidRPr="00B6613D" w:rsidRDefault="00BD12E5" w:rsidP="00BD12E5">
      <w:pPr>
        <w:rPr>
          <w:sz w:val="16"/>
        </w:rPr>
      </w:pPr>
    </w:p>
    <w:p w:rsidR="00BD12E5" w:rsidRDefault="00BD12E5" w:rsidP="00BD12E5">
      <w:pPr>
        <w:pStyle w:val="Heading4"/>
      </w:pPr>
      <w:r>
        <w:t>FTA helps Taiwan decrease economic reliance on China---AND, allows ASEAN nations to conclude trade deals, further helping Taiwan.</w:t>
      </w:r>
    </w:p>
    <w:p w:rsidR="00BD12E5" w:rsidRPr="00B6613D" w:rsidRDefault="00BD12E5" w:rsidP="00BD12E5"/>
    <w:p w:rsidR="00BD12E5" w:rsidRDefault="00BD12E5" w:rsidP="00BD12E5">
      <w:r w:rsidRPr="00074AAB">
        <w:rPr>
          <w:rStyle w:val="Style13ptBold"/>
        </w:rPr>
        <w:t>Cooke</w:t>
      </w:r>
      <w:r>
        <w:t xml:space="preserve">, </w:t>
      </w:r>
      <w:r w:rsidRPr="00FF7E1E">
        <w:t>Ph.D.</w:t>
      </w:r>
      <w:r>
        <w:t xml:space="preserve">, </w:t>
      </w:r>
      <w:r w:rsidRPr="00FF7E1E">
        <w:t>Founder and Chairman of GC3 Strategy, an international market development consultancy targeting ‘green energy/technology’ opportunities in Greater China</w:t>
      </w:r>
      <w:r>
        <w:t xml:space="preserve">, </w:t>
      </w:r>
      <w:r w:rsidRPr="00FF7E1E">
        <w:t>served as Director for Asian Corporate Partnership at the World Economic Forum and is a career member of the U.S. Senior Foreign Commercial Service</w:t>
      </w:r>
      <w:r>
        <w:t>, 5/27/0</w:t>
      </w:r>
      <w:r w:rsidRPr="00074AAB">
        <w:rPr>
          <w:rStyle w:val="Style13ptBold"/>
        </w:rPr>
        <w:t>9</w:t>
      </w:r>
    </w:p>
    <w:p w:rsidR="00BD12E5" w:rsidRDefault="00BD12E5" w:rsidP="00BD12E5">
      <w:r>
        <w:t>(Terry, “</w:t>
      </w:r>
      <w:r w:rsidRPr="00FF7E1E">
        <w:t>Cross-Strait Matrix: The Economic Cooperation Framework Agreement</w:t>
      </w:r>
      <w:r>
        <w:t xml:space="preserve">”, </w:t>
      </w:r>
      <w:r w:rsidRPr="00FF7E1E">
        <w:t>https://jamestown.org/program/cross-strait-matrix-the-economic-cooperation-framework-agreement/</w:t>
      </w:r>
      <w:r>
        <w:t>)//GA</w:t>
      </w:r>
    </w:p>
    <w:p w:rsidR="00BD12E5" w:rsidRDefault="00BD12E5" w:rsidP="00BD12E5">
      <w:pPr>
        <w:rPr>
          <w:sz w:val="16"/>
        </w:rPr>
      </w:pPr>
      <w:r w:rsidRPr="00581B8A">
        <w:rPr>
          <w:sz w:val="16"/>
        </w:rPr>
        <w:t xml:space="preserve">Likewise, </w:t>
      </w:r>
      <w:r w:rsidRPr="004437E4">
        <w:rPr>
          <w:rStyle w:val="StyleUnderline"/>
        </w:rPr>
        <w:t>the United States has been careful to keep the focus of the discussion about</w:t>
      </w:r>
      <w:r w:rsidRPr="00581B8A">
        <w:rPr>
          <w:sz w:val="16"/>
        </w:rPr>
        <w:t xml:space="preserve"> ECFA’s </w:t>
      </w:r>
      <w:r w:rsidRPr="004437E4">
        <w:rPr>
          <w:rStyle w:val="StyleUnderline"/>
        </w:rPr>
        <w:t>benefits to the direct bilateral pay-off for Taiwan and China and not to countenance wishful thinking in Taiwan that an ECFA with China would open a ‘backdoor’ to concluding a FTA with the United States</w:t>
      </w:r>
      <w:r w:rsidRPr="00581B8A">
        <w:rPr>
          <w:sz w:val="16"/>
        </w:rPr>
        <w:t xml:space="preserve">.  In the waning years of the Bush Administration, </w:t>
      </w:r>
      <w:r w:rsidRPr="004C5DC5">
        <w:rPr>
          <w:rStyle w:val="Emphasis"/>
        </w:rPr>
        <w:t>Taiwan pushed actively for entry into FTA negotiations with the United States</w:t>
      </w:r>
      <w:r w:rsidRPr="00581B8A">
        <w:rPr>
          <w:sz w:val="16"/>
        </w:rPr>
        <w:t xml:space="preserve">. </w:t>
      </w:r>
      <w:r w:rsidRPr="004C5DC5">
        <w:rPr>
          <w:rStyle w:val="Emphasis"/>
        </w:rPr>
        <w:t>Taiwan’s strategic focus on a FTA with the United States was designed to offset the marginalization continually forced upon it by Beijing</w:t>
      </w:r>
      <w:r w:rsidRPr="00581B8A">
        <w:rPr>
          <w:sz w:val="16"/>
        </w:rPr>
        <w:t xml:space="preserve"> </w:t>
      </w:r>
      <w:r w:rsidRPr="004C5DC5">
        <w:rPr>
          <w:rStyle w:val="StyleUnderline"/>
        </w:rPr>
        <w:t>as China completed a flurry of trade deals with ASEAN and other trade partners excluding Taiwan</w:t>
      </w:r>
      <w:r w:rsidRPr="00581B8A">
        <w:rPr>
          <w:sz w:val="16"/>
        </w:rPr>
        <w:t xml:space="preserve">.  </w:t>
      </w:r>
      <w:r w:rsidRPr="004C5DC5">
        <w:rPr>
          <w:rStyle w:val="StyleUnderline"/>
        </w:rPr>
        <w:t>In Taipei’s thinking, a trade deal with the United States would not only bring some direct benefits to its robust trading relationship with the United States, it would more importantly provide cover for ASEAN and other potential trade agreements to strike their own deals openly with Taiwan</w:t>
      </w:r>
      <w:r w:rsidRPr="00581B8A">
        <w:rPr>
          <w:sz w:val="16"/>
        </w:rPr>
        <w:t xml:space="preserve">.  From the U.S. standpoint, however, existing obstacles must first be removed for there to be any possibility of entering into negotiations for a U.S.-Taiwan FTA.  First, the United States has long required thresholds of progress by Taiwan in the existing U.S.-Taiwan Trade and Investment Framework (TIFA) talks as a precondition to considering a possible U.S.-Taiwan FTA.  Those thresholds have not yet been met with respect to certain intellectual property right protections and various sector-specific issues.  More fundamentally, </w:t>
      </w:r>
      <w:r w:rsidRPr="00581B8A">
        <w:rPr>
          <w:rStyle w:val="StyleUnderline"/>
        </w:rPr>
        <w:t>the global economic crisis</w:t>
      </w:r>
      <w:r w:rsidRPr="00581B8A">
        <w:rPr>
          <w:sz w:val="16"/>
        </w:rPr>
        <w:t xml:space="preserve"> and the transition in the United States to a new Democratic administration in the executive branch </w:t>
      </w:r>
      <w:r w:rsidRPr="00581B8A">
        <w:rPr>
          <w:rStyle w:val="StyleUnderline"/>
        </w:rPr>
        <w:t>have added new uncertainties to the FTA roadmap for Taiwan</w:t>
      </w:r>
      <w:r w:rsidRPr="00581B8A">
        <w:rPr>
          <w:sz w:val="16"/>
        </w:rPr>
        <w:t xml:space="preserve">.  Politically, President Barack Obama does not yet have fast-track trade negotiating authority from Congress. Economically, the global downturn has prompted closer scrutiny by the U.S. government of all such trade deals.  </w:t>
      </w:r>
    </w:p>
    <w:p w:rsidR="00BD12E5" w:rsidRPr="00C16425" w:rsidRDefault="00BD12E5" w:rsidP="00BD12E5"/>
    <w:p w:rsidR="00BD12E5" w:rsidRDefault="00BD12E5">
      <w:pPr>
        <w:rPr>
          <w:rFonts w:asciiTheme="minorHAnsi" w:hAnsiTheme="minorHAnsi" w:cstheme="minorBidi"/>
        </w:rPr>
      </w:pPr>
    </w:p>
    <w:sectPr w:rsidR="00BD12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164A" w:rsidRDefault="009E164A" w:rsidP="00EF1C75">
      <w:pPr>
        <w:spacing w:after="0" w:line="240" w:lineRule="auto"/>
      </w:pPr>
      <w:r>
        <w:separator/>
      </w:r>
    </w:p>
  </w:endnote>
  <w:endnote w:type="continuationSeparator" w:id="0">
    <w:p w:rsidR="009E164A" w:rsidRDefault="009E164A" w:rsidP="00EF1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164A" w:rsidRDefault="009E164A" w:rsidP="00EF1C75">
      <w:pPr>
        <w:spacing w:after="0" w:line="240" w:lineRule="auto"/>
      </w:pPr>
      <w:r>
        <w:separator/>
      </w:r>
    </w:p>
  </w:footnote>
  <w:footnote w:type="continuationSeparator" w:id="0">
    <w:p w:rsidR="009E164A" w:rsidRDefault="009E164A" w:rsidP="00EF1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D4D7D"/>
    <w:multiLevelType w:val="hybridMultilevel"/>
    <w:tmpl w:val="723E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2201F1"/>
    <w:multiLevelType w:val="hybridMultilevel"/>
    <w:tmpl w:val="5328AAF8"/>
    <w:lvl w:ilvl="0" w:tplc="DA58F49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6B771F"/>
    <w:multiLevelType w:val="hybridMultilevel"/>
    <w:tmpl w:val="5896E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9B20B4"/>
    <w:multiLevelType w:val="hybridMultilevel"/>
    <w:tmpl w:val="931290D0"/>
    <w:lvl w:ilvl="0" w:tplc="0B841D76">
      <w:start w:val="20"/>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259FD"/>
    <w:multiLevelType w:val="hybridMultilevel"/>
    <w:tmpl w:val="5A805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6677D1"/>
    <w:multiLevelType w:val="hybridMultilevel"/>
    <w:tmpl w:val="BDB6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750747"/>
    <w:multiLevelType w:val="hybridMultilevel"/>
    <w:tmpl w:val="4EC43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920722"/>
    <w:multiLevelType w:val="hybridMultilevel"/>
    <w:tmpl w:val="75C45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612C9"/>
    <w:multiLevelType w:val="hybridMultilevel"/>
    <w:tmpl w:val="ACE20BC8"/>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4EF1483A"/>
    <w:multiLevelType w:val="hybridMultilevel"/>
    <w:tmpl w:val="AED80F5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0076A6"/>
    <w:multiLevelType w:val="hybridMultilevel"/>
    <w:tmpl w:val="99FA9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126C0E"/>
    <w:multiLevelType w:val="hybridMultilevel"/>
    <w:tmpl w:val="4510CB5E"/>
    <w:lvl w:ilvl="0" w:tplc="A7D406CE">
      <w:start w:val="21"/>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155D0"/>
    <w:multiLevelType w:val="hybridMultilevel"/>
    <w:tmpl w:val="531E0AD4"/>
    <w:lvl w:ilvl="0" w:tplc="7ADA77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970562"/>
    <w:multiLevelType w:val="hybridMultilevel"/>
    <w:tmpl w:val="954C234E"/>
    <w:lvl w:ilvl="0" w:tplc="EF5C23B8">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5"/>
  </w:num>
  <w:num w:numId="13">
    <w:abstractNumId w:val="22"/>
  </w:num>
  <w:num w:numId="14">
    <w:abstractNumId w:val="12"/>
  </w:num>
  <w:num w:numId="15">
    <w:abstractNumId w:val="13"/>
  </w:num>
  <w:num w:numId="16">
    <w:abstractNumId w:val="21"/>
  </w:num>
  <w:num w:numId="17">
    <w:abstractNumId w:val="14"/>
  </w:num>
  <w:num w:numId="18">
    <w:abstractNumId w:val="11"/>
  </w:num>
  <w:num w:numId="19">
    <w:abstractNumId w:val="18"/>
  </w:num>
  <w:num w:numId="20">
    <w:abstractNumId w:val="17"/>
  </w:num>
  <w:num w:numId="21">
    <w:abstractNumId w:val="23"/>
  </w:num>
  <w:num w:numId="22">
    <w:abstractNumId w:val="16"/>
  </w:num>
  <w:num w:numId="23">
    <w:abstractNumId w:val="19"/>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E6EFC"/>
    <w:rsid w:val="000139A3"/>
    <w:rsid w:val="0002593D"/>
    <w:rsid w:val="00027E95"/>
    <w:rsid w:val="0003035D"/>
    <w:rsid w:val="00032A2B"/>
    <w:rsid w:val="00075B44"/>
    <w:rsid w:val="00076D5C"/>
    <w:rsid w:val="000C677A"/>
    <w:rsid w:val="000D046E"/>
    <w:rsid w:val="000E293D"/>
    <w:rsid w:val="000F3BDB"/>
    <w:rsid w:val="00100833"/>
    <w:rsid w:val="00104529"/>
    <w:rsid w:val="00105942"/>
    <w:rsid w:val="00107396"/>
    <w:rsid w:val="00112831"/>
    <w:rsid w:val="00135D4B"/>
    <w:rsid w:val="00144A4C"/>
    <w:rsid w:val="00176AB0"/>
    <w:rsid w:val="00177B7D"/>
    <w:rsid w:val="0018322D"/>
    <w:rsid w:val="00183AA3"/>
    <w:rsid w:val="00190A43"/>
    <w:rsid w:val="001B5776"/>
    <w:rsid w:val="001E527A"/>
    <w:rsid w:val="001F78CE"/>
    <w:rsid w:val="00221DEA"/>
    <w:rsid w:val="00251FC7"/>
    <w:rsid w:val="0027616A"/>
    <w:rsid w:val="002855A7"/>
    <w:rsid w:val="00287222"/>
    <w:rsid w:val="002B146A"/>
    <w:rsid w:val="002B5E17"/>
    <w:rsid w:val="00315690"/>
    <w:rsid w:val="00316B75"/>
    <w:rsid w:val="003221A0"/>
    <w:rsid w:val="00325646"/>
    <w:rsid w:val="00325C79"/>
    <w:rsid w:val="003460F2"/>
    <w:rsid w:val="00346C49"/>
    <w:rsid w:val="00354AA6"/>
    <w:rsid w:val="003722BC"/>
    <w:rsid w:val="0038158C"/>
    <w:rsid w:val="003902BA"/>
    <w:rsid w:val="003A09E2"/>
    <w:rsid w:val="003A517E"/>
    <w:rsid w:val="003A6000"/>
    <w:rsid w:val="003B17D0"/>
    <w:rsid w:val="003C7D8A"/>
    <w:rsid w:val="003D0C61"/>
    <w:rsid w:val="003E4E23"/>
    <w:rsid w:val="003F7B58"/>
    <w:rsid w:val="00403EDE"/>
    <w:rsid w:val="00407037"/>
    <w:rsid w:val="004333E2"/>
    <w:rsid w:val="004605D6"/>
    <w:rsid w:val="00474DBE"/>
    <w:rsid w:val="00485E85"/>
    <w:rsid w:val="0048747D"/>
    <w:rsid w:val="00496781"/>
    <w:rsid w:val="004B0B1D"/>
    <w:rsid w:val="004C60E8"/>
    <w:rsid w:val="004E3579"/>
    <w:rsid w:val="004E728B"/>
    <w:rsid w:val="004F39E0"/>
    <w:rsid w:val="0050335A"/>
    <w:rsid w:val="00520CE5"/>
    <w:rsid w:val="00533C4D"/>
    <w:rsid w:val="00537BD5"/>
    <w:rsid w:val="0055687B"/>
    <w:rsid w:val="0057268A"/>
    <w:rsid w:val="005B3024"/>
    <w:rsid w:val="005D2912"/>
    <w:rsid w:val="005D2FDA"/>
    <w:rsid w:val="005E4EF9"/>
    <w:rsid w:val="005E6EFC"/>
    <w:rsid w:val="005F5B86"/>
    <w:rsid w:val="006065BD"/>
    <w:rsid w:val="00610F1B"/>
    <w:rsid w:val="00614665"/>
    <w:rsid w:val="006319CF"/>
    <w:rsid w:val="00645FA9"/>
    <w:rsid w:val="00647866"/>
    <w:rsid w:val="00665003"/>
    <w:rsid w:val="006666A7"/>
    <w:rsid w:val="0067707E"/>
    <w:rsid w:val="00697D29"/>
    <w:rsid w:val="006A2AD0"/>
    <w:rsid w:val="006A4FCC"/>
    <w:rsid w:val="006C2375"/>
    <w:rsid w:val="006D4010"/>
    <w:rsid w:val="006D4ECC"/>
    <w:rsid w:val="00711FB2"/>
    <w:rsid w:val="00722258"/>
    <w:rsid w:val="007243E5"/>
    <w:rsid w:val="007356D3"/>
    <w:rsid w:val="00766EA0"/>
    <w:rsid w:val="007822BD"/>
    <w:rsid w:val="007A2226"/>
    <w:rsid w:val="007B400A"/>
    <w:rsid w:val="007C46C3"/>
    <w:rsid w:val="007D3461"/>
    <w:rsid w:val="007E209C"/>
    <w:rsid w:val="007E3DF6"/>
    <w:rsid w:val="007E6BBB"/>
    <w:rsid w:val="007F5B66"/>
    <w:rsid w:val="00800F6B"/>
    <w:rsid w:val="008104AA"/>
    <w:rsid w:val="00820475"/>
    <w:rsid w:val="00823A1C"/>
    <w:rsid w:val="008257BC"/>
    <w:rsid w:val="008379B4"/>
    <w:rsid w:val="00845B9D"/>
    <w:rsid w:val="00860984"/>
    <w:rsid w:val="00875009"/>
    <w:rsid w:val="00880CFB"/>
    <w:rsid w:val="00886A0A"/>
    <w:rsid w:val="008A7788"/>
    <w:rsid w:val="008B0780"/>
    <w:rsid w:val="008B3ECB"/>
    <w:rsid w:val="008B4E85"/>
    <w:rsid w:val="008C1B2E"/>
    <w:rsid w:val="008D01F2"/>
    <w:rsid w:val="008D3FA0"/>
    <w:rsid w:val="008D6677"/>
    <w:rsid w:val="00904CAD"/>
    <w:rsid w:val="00913881"/>
    <w:rsid w:val="0091627E"/>
    <w:rsid w:val="00937C8C"/>
    <w:rsid w:val="00941652"/>
    <w:rsid w:val="00947A0A"/>
    <w:rsid w:val="0097032B"/>
    <w:rsid w:val="0098436B"/>
    <w:rsid w:val="0098457A"/>
    <w:rsid w:val="009C5183"/>
    <w:rsid w:val="009D1DE6"/>
    <w:rsid w:val="009D2EAD"/>
    <w:rsid w:val="009D54B2"/>
    <w:rsid w:val="009E164A"/>
    <w:rsid w:val="009E1922"/>
    <w:rsid w:val="009E47A4"/>
    <w:rsid w:val="009F3D4C"/>
    <w:rsid w:val="009F51AF"/>
    <w:rsid w:val="009F7ED2"/>
    <w:rsid w:val="00A14B8D"/>
    <w:rsid w:val="00A43352"/>
    <w:rsid w:val="00A547E4"/>
    <w:rsid w:val="00A55206"/>
    <w:rsid w:val="00A6551F"/>
    <w:rsid w:val="00A93661"/>
    <w:rsid w:val="00A95652"/>
    <w:rsid w:val="00AA2F1B"/>
    <w:rsid w:val="00AC0AB8"/>
    <w:rsid w:val="00AC4CBA"/>
    <w:rsid w:val="00AE25BC"/>
    <w:rsid w:val="00AF79FD"/>
    <w:rsid w:val="00B25384"/>
    <w:rsid w:val="00B33C6D"/>
    <w:rsid w:val="00B4508F"/>
    <w:rsid w:val="00B55AD5"/>
    <w:rsid w:val="00B64310"/>
    <w:rsid w:val="00B6613D"/>
    <w:rsid w:val="00B71A93"/>
    <w:rsid w:val="00B74ED8"/>
    <w:rsid w:val="00B8057C"/>
    <w:rsid w:val="00BB5EEC"/>
    <w:rsid w:val="00BD12E5"/>
    <w:rsid w:val="00BD6238"/>
    <w:rsid w:val="00BF593B"/>
    <w:rsid w:val="00BF773A"/>
    <w:rsid w:val="00BF7E81"/>
    <w:rsid w:val="00C13773"/>
    <w:rsid w:val="00C17CC8"/>
    <w:rsid w:val="00C56B69"/>
    <w:rsid w:val="00C64F6D"/>
    <w:rsid w:val="00C83417"/>
    <w:rsid w:val="00C932FD"/>
    <w:rsid w:val="00C9604F"/>
    <w:rsid w:val="00CA19AA"/>
    <w:rsid w:val="00CA467C"/>
    <w:rsid w:val="00CC041F"/>
    <w:rsid w:val="00CC5298"/>
    <w:rsid w:val="00CD736E"/>
    <w:rsid w:val="00CD798D"/>
    <w:rsid w:val="00CD7BEC"/>
    <w:rsid w:val="00CE161E"/>
    <w:rsid w:val="00CF59A8"/>
    <w:rsid w:val="00D31C94"/>
    <w:rsid w:val="00D325A9"/>
    <w:rsid w:val="00D34463"/>
    <w:rsid w:val="00D36A8A"/>
    <w:rsid w:val="00D45FA8"/>
    <w:rsid w:val="00D61409"/>
    <w:rsid w:val="00D64256"/>
    <w:rsid w:val="00D6691E"/>
    <w:rsid w:val="00D71170"/>
    <w:rsid w:val="00D85916"/>
    <w:rsid w:val="00D94419"/>
    <w:rsid w:val="00DA1C92"/>
    <w:rsid w:val="00DA25D4"/>
    <w:rsid w:val="00DA6538"/>
    <w:rsid w:val="00DB7A75"/>
    <w:rsid w:val="00DC7EF6"/>
    <w:rsid w:val="00DD622F"/>
    <w:rsid w:val="00E02F4D"/>
    <w:rsid w:val="00E15E75"/>
    <w:rsid w:val="00E5262C"/>
    <w:rsid w:val="00E550D5"/>
    <w:rsid w:val="00E57457"/>
    <w:rsid w:val="00E65298"/>
    <w:rsid w:val="00EC7DC4"/>
    <w:rsid w:val="00ED30CF"/>
    <w:rsid w:val="00EF1C75"/>
    <w:rsid w:val="00F176EF"/>
    <w:rsid w:val="00F45E10"/>
    <w:rsid w:val="00F47C01"/>
    <w:rsid w:val="00F6364A"/>
    <w:rsid w:val="00F9113A"/>
    <w:rsid w:val="00F9420C"/>
    <w:rsid w:val="00FA3A18"/>
    <w:rsid w:val="00FB2B9E"/>
    <w:rsid w:val="00FB6ECF"/>
    <w:rsid w:val="00FD433C"/>
    <w:rsid w:val="00FE0D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07C3EC8"/>
  <w15:chartTrackingRefBased/>
  <w15:docId w15:val="{B95EB5AE-B6D0-478D-AD74-50D3B8E1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E3DF6"/>
    <w:rPr>
      <w:rFonts w:ascii="Calibri" w:hAnsi="Calibri" w:cs="Calibri"/>
      <w:sz w:val="24"/>
    </w:rPr>
  </w:style>
  <w:style w:type="paragraph" w:styleId="Heading1">
    <w:name w:val="heading 1"/>
    <w:aliases w:val="Pocket"/>
    <w:basedOn w:val="Normal"/>
    <w:next w:val="Normal"/>
    <w:link w:val="Heading1Char"/>
    <w:qFormat/>
    <w:rsid w:val="007E3D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
    <w:basedOn w:val="Normal"/>
    <w:next w:val="Normal"/>
    <w:link w:val="Heading2Char"/>
    <w:uiPriority w:val="1"/>
    <w:unhideWhenUsed/>
    <w:qFormat/>
    <w:rsid w:val="007E3D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2"/>
    <w:unhideWhenUsed/>
    <w:qFormat/>
    <w:rsid w:val="007E3D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7E3D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E3D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DF6"/>
  </w:style>
  <w:style w:type="character" w:customStyle="1" w:styleId="Heading1Char">
    <w:name w:val="Heading 1 Char"/>
    <w:aliases w:val="Pocket Char"/>
    <w:basedOn w:val="DefaultParagraphFont"/>
    <w:link w:val="Heading1"/>
    <w:rsid w:val="007E3DF6"/>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Heading 2 Char Char Char Char Char Char Char Char Char Char Char Char Char Char Char1,Heading 2 Char Char Char Char Char Char Char Char Char Char Char Char1"/>
    <w:basedOn w:val="DefaultParagraphFont"/>
    <w:link w:val="Heading2"/>
    <w:uiPriority w:val="1"/>
    <w:rsid w:val="007E3DF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7E3D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E3DF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7"/>
    <w:qFormat/>
    <w:rsid w:val="007E3DF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E3DF6"/>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6"/>
    <w:qFormat/>
    <w:rsid w:val="007E3DF6"/>
    <w:rPr>
      <w:b w:val="0"/>
      <w:sz w:val="24"/>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iPriority w:val="99"/>
    <w:unhideWhenUsed/>
    <w:rsid w:val="007E3DF6"/>
    <w:rPr>
      <w:color w:val="auto"/>
      <w:u w:val="none"/>
    </w:rPr>
  </w:style>
  <w:style w:type="character" w:styleId="FollowedHyperlink">
    <w:name w:val="FollowedHyperlink"/>
    <w:basedOn w:val="DefaultParagraphFont"/>
    <w:uiPriority w:val="99"/>
    <w:semiHidden/>
    <w:unhideWhenUsed/>
    <w:rsid w:val="007E3DF6"/>
    <w:rPr>
      <w:color w:val="auto"/>
      <w:u w:val="none"/>
    </w:rPr>
  </w:style>
  <w:style w:type="character" w:styleId="UnresolvedMention">
    <w:name w:val="Unresolved Mention"/>
    <w:basedOn w:val="DefaultParagraphFont"/>
    <w:uiPriority w:val="99"/>
    <w:semiHidden/>
    <w:unhideWhenUsed/>
    <w:rsid w:val="005E6EFC"/>
    <w:rPr>
      <w:color w:val="605E5C"/>
      <w:shd w:val="clear" w:color="auto" w:fill="E1DFDD"/>
    </w:rPr>
  </w:style>
  <w:style w:type="paragraph" w:styleId="ListParagraph">
    <w:name w:val="List Paragraph"/>
    <w:basedOn w:val="Normal"/>
    <w:uiPriority w:val="34"/>
    <w:unhideWhenUsed/>
    <w:qFormat/>
    <w:rsid w:val="005E6EFC"/>
    <w:pPr>
      <w:ind w:left="720"/>
      <w:contextualSpacing/>
    </w:pPr>
  </w:style>
  <w:style w:type="paragraph" w:customStyle="1" w:styleId="textbold">
    <w:name w:val="text bold"/>
    <w:basedOn w:val="Normal"/>
    <w:link w:val="Emphasis"/>
    <w:uiPriority w:val="7"/>
    <w:qFormat/>
    <w:rsid w:val="005E6EF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6"/>
    <w:qFormat/>
    <w:rsid w:val="005E6EFC"/>
    <w:pPr>
      <w:ind w:left="288" w:right="288"/>
    </w:pPr>
    <w:rPr>
      <w:rFonts w:asciiTheme="minorHAnsi" w:hAnsiTheme="minorHAnsi" w:cstheme="minorBidi"/>
      <w:u w:val="single"/>
    </w:rPr>
  </w:style>
  <w:style w:type="paragraph" w:customStyle="1" w:styleId="Emphasis1">
    <w:name w:val="Emphasis1"/>
    <w:basedOn w:val="Normal"/>
    <w:autoRedefine/>
    <w:uiPriority w:val="7"/>
    <w:qFormat/>
    <w:rsid w:val="005E6EF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styleId="IntenseEmphasis">
    <w:name w:val="Intense Emphasis"/>
    <w:aliases w:val="Title Char"/>
    <w:basedOn w:val="DefaultParagraphFont"/>
    <w:link w:val="Title"/>
    <w:uiPriority w:val="6"/>
    <w:qFormat/>
    <w:rsid w:val="005E6EFC"/>
    <w:rPr>
      <w:rFonts w:cs="Times New Roman"/>
      <w:sz w:val="24"/>
      <w:u w:val="single"/>
    </w:rPr>
  </w:style>
  <w:style w:type="paragraph" w:styleId="Title">
    <w:name w:val="Title"/>
    <w:basedOn w:val="Normal"/>
    <w:next w:val="BodyText"/>
    <w:link w:val="IntenseEmphasis"/>
    <w:uiPriority w:val="6"/>
    <w:qFormat/>
    <w:rsid w:val="005E6EFC"/>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99"/>
    <w:semiHidden/>
    <w:rsid w:val="005E6EFC"/>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5E6EFC"/>
    <w:pPr>
      <w:spacing w:after="120"/>
    </w:pPr>
  </w:style>
  <w:style w:type="character" w:customStyle="1" w:styleId="BodyTextChar">
    <w:name w:val="Body Text Char"/>
    <w:basedOn w:val="DefaultParagraphFont"/>
    <w:link w:val="BodyText"/>
    <w:uiPriority w:val="99"/>
    <w:semiHidden/>
    <w:rsid w:val="005E6EFC"/>
    <w:rPr>
      <w:rFonts w:ascii="Arial" w:hAnsi="Arial" w:cs="Arial"/>
    </w:rPr>
  </w:style>
  <w:style w:type="character" w:customStyle="1" w:styleId="cardtextChar">
    <w:name w:val="card text Char"/>
    <w:basedOn w:val="DefaultParagraphFont"/>
    <w:link w:val="cardtext"/>
    <w:locked/>
    <w:rsid w:val="005E6EFC"/>
    <w:rPr>
      <w:rFonts w:ascii="Calibri" w:hAnsi="Calibri" w:cs="Calibri"/>
    </w:rPr>
  </w:style>
  <w:style w:type="paragraph" w:customStyle="1" w:styleId="cardtext">
    <w:name w:val="card text"/>
    <w:basedOn w:val="Normal"/>
    <w:link w:val="cardtextChar"/>
    <w:qFormat/>
    <w:rsid w:val="005E6EFC"/>
    <w:pPr>
      <w:ind w:left="288" w:right="288"/>
    </w:pPr>
  </w:style>
  <w:style w:type="character" w:customStyle="1" w:styleId="Author">
    <w:name w:val="Author"/>
    <w:aliases w:val="Style Date"/>
    <w:qFormat/>
    <w:rsid w:val="008A7788"/>
    <w:rPr>
      <w:b/>
      <w:bCs/>
      <w:sz w:val="24"/>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A7788"/>
    <w:rPr>
      <w:rFonts w:ascii="Arial" w:eastAsiaTheme="minorHAnsi" w:hAnsi="Arial" w:cs="Arial"/>
      <w:b/>
      <w:sz w:val="22"/>
      <w:szCs w:val="22"/>
      <w:lang w:val="x-none" w:eastAsia="x-none"/>
    </w:rPr>
  </w:style>
  <w:style w:type="paragraph" w:customStyle="1" w:styleId="Tag2">
    <w:name w:val="Tag2"/>
    <w:basedOn w:val="Normal"/>
    <w:autoRedefine/>
    <w:qFormat/>
    <w:rsid w:val="00BD12E5"/>
    <w:pPr>
      <w:spacing w:after="0" w:line="240" w:lineRule="auto"/>
    </w:pPr>
    <w:rPr>
      <w:b/>
    </w:rPr>
  </w:style>
  <w:style w:type="paragraph" w:customStyle="1" w:styleId="Nothing">
    <w:name w:val="Nothing"/>
    <w:basedOn w:val="Normal"/>
    <w:link w:val="NothingChar"/>
    <w:autoRedefine/>
    <w:rsid w:val="007B400A"/>
    <w:pPr>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NothingChar">
    <w:name w:val="Nothing Char"/>
    <w:basedOn w:val="DefaultParagraphFont"/>
    <w:link w:val="Nothing"/>
    <w:rsid w:val="007B400A"/>
    <w:rPr>
      <w:rFonts w:ascii="Times New Roman" w:eastAsia="Times New Roman" w:hAnsi="Times New Roman" w:cs="Times New Roman"/>
      <w:sz w:val="20"/>
      <w:szCs w:val="20"/>
    </w:rPr>
  </w:style>
  <w:style w:type="paragraph" w:customStyle="1" w:styleId="CardsFont12pt">
    <w:name w:val="Cards + Font: 12 pt"/>
    <w:aliases w:val="Thick Underline"/>
    <w:basedOn w:val="Normal"/>
    <w:autoRedefine/>
    <w:rsid w:val="007B400A"/>
    <w:pPr>
      <w:autoSpaceDE w:val="0"/>
      <w:autoSpaceDN w:val="0"/>
      <w:adjustRightInd w:val="0"/>
      <w:spacing w:after="0" w:line="240" w:lineRule="auto"/>
      <w:ind w:left="432" w:right="432"/>
    </w:pPr>
    <w:rPr>
      <w:rFonts w:ascii="Times New Roman" w:eastAsia="Times New Roman" w:hAnsi="Times New Roman" w:cs="Times New Roman"/>
      <w:szCs w:val="24"/>
      <w:u w:val="thick"/>
    </w:rPr>
  </w:style>
  <w:style w:type="paragraph" w:customStyle="1" w:styleId="CardsFont6pt">
    <w:name w:val="Cards + Font: 6 pt"/>
    <w:basedOn w:val="Normal"/>
    <w:link w:val="CardsFont6ptChar"/>
    <w:autoRedefine/>
    <w:rsid w:val="007B400A"/>
    <w:pPr>
      <w:autoSpaceDE w:val="0"/>
      <w:autoSpaceDN w:val="0"/>
      <w:adjustRightInd w:val="0"/>
      <w:spacing w:after="0" w:line="240" w:lineRule="auto"/>
      <w:ind w:left="432" w:right="432"/>
    </w:pPr>
    <w:rPr>
      <w:rFonts w:ascii="Times New Roman" w:eastAsia="Times New Roman" w:hAnsi="Times New Roman" w:cs="Times New Roman"/>
      <w:sz w:val="12"/>
      <w:szCs w:val="20"/>
    </w:rPr>
  </w:style>
  <w:style w:type="character" w:customStyle="1" w:styleId="CardsFont6ptChar">
    <w:name w:val="Cards + Font: 6 pt Char"/>
    <w:basedOn w:val="DefaultParagraphFont"/>
    <w:link w:val="CardsFont6pt"/>
    <w:rsid w:val="007B400A"/>
    <w:rPr>
      <w:rFonts w:ascii="Times New Roman" w:eastAsia="Times New Roman" w:hAnsi="Times New Roman" w:cs="Times New Roman"/>
      <w:sz w:val="12"/>
      <w:szCs w:val="20"/>
    </w:rPr>
  </w:style>
  <w:style w:type="paragraph" w:customStyle="1" w:styleId="Analytics">
    <w:name w:val="Analytics"/>
    <w:basedOn w:val="Heading4"/>
    <w:link w:val="AnalyticsChar"/>
    <w:uiPriority w:val="4"/>
    <w:qFormat/>
    <w:rsid w:val="007E3DF6"/>
  </w:style>
  <w:style w:type="character" w:customStyle="1" w:styleId="AnalyticsChar">
    <w:name w:val="Analytics Char"/>
    <w:basedOn w:val="DefaultParagraphFont"/>
    <w:link w:val="Analytics"/>
    <w:uiPriority w:val="4"/>
    <w:rsid w:val="007E3DF6"/>
    <w:rPr>
      <w:rFonts w:ascii="Calibri" w:eastAsiaTheme="majorEastAsia" w:hAnsi="Calibri" w:cstheme="majorBidi"/>
      <w:b/>
      <w:iCs/>
      <w:sz w:val="26"/>
    </w:rPr>
  </w:style>
  <w:style w:type="paragraph" w:styleId="Header">
    <w:name w:val="header"/>
    <w:basedOn w:val="Normal"/>
    <w:link w:val="HeaderChar"/>
    <w:uiPriority w:val="99"/>
    <w:unhideWhenUsed/>
    <w:rsid w:val="00EF1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C75"/>
    <w:rPr>
      <w:rFonts w:ascii="Calibri" w:hAnsi="Calibri" w:cs="Calibri"/>
      <w:sz w:val="24"/>
    </w:rPr>
  </w:style>
  <w:style w:type="paragraph" w:styleId="Footer">
    <w:name w:val="footer"/>
    <w:basedOn w:val="Normal"/>
    <w:link w:val="FooterChar"/>
    <w:uiPriority w:val="99"/>
    <w:unhideWhenUsed/>
    <w:rsid w:val="00EF1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C75"/>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ndfonline.com/doi/abs/10.1080/0163660X.2011.609128?src=recsys&amp;amp;journalCode=rwaq20" TargetMode="External"/><Relationship Id="rId18" Type="http://schemas.openxmlformats.org/officeDocument/2006/relationships/hyperlink" Target="https://nationalinterest.org/blog/buzz/tank-could-stop-chinese-invasion-taiwan-63122" TargetMode="External"/><Relationship Id="rId26" Type="http://schemas.openxmlformats.org/officeDocument/2006/relationships/hyperlink" Target="http://www.defenseone.com/ideas/2015/04/anti-accessarea-denial-isnt-just-asia-anymore/109108/" TargetMode="External"/><Relationship Id="rId39" Type="http://schemas.openxmlformats.org/officeDocument/2006/relationships/hyperlink" Target="https://www.japantimes.co.jp/news/2019/07/09/asia-pacific/2-2-billion-taiwan-u-s-arms-deal-angers-china-sale-symbolic-signal-strength/" TargetMode="External"/><Relationship Id="rId21" Type="http://schemas.openxmlformats.org/officeDocument/2006/relationships/hyperlink" Target="https://warontherocks.com/2016/01/reestablishing-deterrence-a-guide-for-taiwans-new-president" TargetMode="External"/><Relationship Id="rId34" Type="http://schemas.openxmlformats.org/officeDocument/2006/relationships/hyperlink" Target="http://battleland.blogs.time.com/2012/06/11/u-s-takes-a-pass-for-now-on-china-sea-disputes/" TargetMode="External"/><Relationship Id="rId42" Type="http://schemas.openxmlformats.org/officeDocument/2006/relationships/hyperlink" Target="https://www.scmp.com/news/china/diplomacy/article/3004175/us-china-tensions-could-ignite-over-taiwan-former-officials" TargetMode="External"/><Relationship Id="rId47" Type="http://schemas.openxmlformats.org/officeDocument/2006/relationships/hyperlink" Target="https://thediplomat.com/2018/03/is-china-abandoning-its-no-first-use-nuclear-policy)//RP" TargetMode="External"/><Relationship Id="rId50" Type="http://schemas.openxmlformats.org/officeDocument/2006/relationships/hyperlink" Target="http://www.ncafp.org/projects/NEasia/2001lin.pdf" TargetMode="External"/><Relationship Id="rId55" Type="http://schemas.openxmlformats.org/officeDocument/2006/relationships/hyperlink" Target="https://intpolicydigest.org/2017/12/02/a-smarter-way-to-sell-arms-to-taiwan,"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udson.org/research/14498-taiwan-is-key-to-u-s-power-in-pacific" TargetMode="External"/><Relationship Id="rId20" Type="http://schemas.openxmlformats.org/officeDocument/2006/relationships/hyperlink" Target="https://www.economist.com/asia/2019/01/26/chinas-might-is-forcing-taiwan-to-rethink-its-military-strategy" TargetMode="External"/><Relationship Id="rId29" Type="http://schemas.openxmlformats.org/officeDocument/2006/relationships/hyperlink" Target="https://www.foreignaffairs.com/articles/east-asia/2011-07-01/disengaging-taiwan" TargetMode="External"/><Relationship Id="rId41" Type="http://schemas.openxmlformats.org/officeDocument/2006/relationships/hyperlink" Target="https://www.project-syndicate.org/commentary/donald-trump-china-policy-by-minghao-zhao-2016-11" TargetMode="External"/><Relationship Id="rId54" Type="http://schemas.openxmlformats.org/officeDocument/2006/relationships/hyperlink" Target="https://carnegieendowment.org/files/CEIP_Swaine_U.S.-Asia_Final.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abs/10.1080/00396338.2015.1116161?tokenDomain=eprints&amp;amp;tokenAccess=7vZHwSj9wHUhrBZZXVIQ&amp;amp;forwardService=showFullText&amp;amp;doi=10.1080%2F00396338.2015.1116161&amp;amp;doi=10.1080%2F00396338.2015.1116161&amp;amp;journalCode=tsur20" TargetMode="External"/><Relationship Id="rId24" Type="http://schemas.openxmlformats.org/officeDocument/2006/relationships/hyperlink" Target="https://nationalinterest.org/feature/post%E2%80%93invasion-nightmare-taiwan-becomes-america%E2%80%99s-enemy-41957" TargetMode="External"/><Relationship Id="rId32" Type="http://schemas.openxmlformats.org/officeDocument/2006/relationships/hyperlink" Target="https://www.foreignaffairs.com/articles/east-asia/2011-07-01/disengaging-taiwan" TargetMode="External"/><Relationship Id="rId37" Type="http://schemas.openxmlformats.org/officeDocument/2006/relationships/hyperlink" Target="https://www.washingtonexaminer.com/opinion/china-just-threatened-the-us-over-taiwan" TargetMode="External"/><Relationship Id="rId40" Type="http://schemas.openxmlformats.org/officeDocument/2006/relationships/hyperlink" Target="https://www.jstor.org/stable/10.1525/j.ctt1w76wpm.15" TargetMode="External"/><Relationship Id="rId45" Type="http://schemas.openxmlformats.org/officeDocument/2006/relationships/hyperlink" Target="https://www.reuters.com/article/us-china-army-nuclear-specialreport/special-report-chinas-furtive-underwater-nukes-test-the-pentagon-idUSKCN1S80YB" TargetMode="External"/><Relationship Id="rId53" Type="http://schemas.openxmlformats.org/officeDocument/2006/relationships/hyperlink" Target="https://carnegieendowment.org/files/CEIP_Swaine_U.S.-Asia_Final.pdf" TargetMode="External"/><Relationship Id="rId58" Type="http://schemas.openxmlformats.org/officeDocument/2006/relationships/hyperlink" Target="http://nationalinterest.org/blog/the-skeptics/arm-taiwan-america-dont-defend-it-14695?page=2" TargetMode="External"/><Relationship Id="rId5" Type="http://schemas.openxmlformats.org/officeDocument/2006/relationships/webSettings" Target="webSettings.xml"/><Relationship Id="rId15" Type="http://schemas.openxmlformats.org/officeDocument/2006/relationships/hyperlink" Target="https://fas.org/sgp/crs/row/RL33684.pdf" TargetMode="External"/><Relationship Id="rId23" Type="http://schemas.openxmlformats.org/officeDocument/2006/relationships/hyperlink" Target="https://theweichertreport.com/2018/01/19/balancing-the-equation-with-china-by-arming-taiwan" TargetMode="External"/><Relationship Id="rId28" Type="http://schemas.openxmlformats.org/officeDocument/2006/relationships/hyperlink" Target="https://carnegieendowment.org/files/CEIP_Swaine_U.S.-Asia_Final.pdf" TargetMode="External"/><Relationship Id="rId36" Type="http://schemas.openxmlformats.org/officeDocument/2006/relationships/hyperlink" Target="https://sentinel.tw/trump-xi-honor-one-china/" TargetMode="External"/><Relationship Id="rId49" Type="http://schemas.openxmlformats.org/officeDocument/2006/relationships/hyperlink" Target="http://www.csis.org/images/stories/taiwan/cbm_glosserman.pdf" TargetMode="External"/><Relationship Id="rId57" Type="http://schemas.openxmlformats.org/officeDocument/2006/relationships/hyperlink" Target="https://www.americanactionforum.org/insight/five-things-that-should-be-in-the-us-arms-sale-to-taiwan/" TargetMode="External"/><Relationship Id="rId61" Type="http://schemas.openxmlformats.org/officeDocument/2006/relationships/hyperlink" Target="http://www.eastwest.ngo/sites/default/files/TAS%20Final%20%2528ISSUU%20VERSION%209_17_2013%2529.pdf" TargetMode="External"/><Relationship Id="rId10" Type="http://schemas.openxmlformats.org/officeDocument/2006/relationships/hyperlink" Target="https://thediplomat.com/2017/03/trump-must-boost-taiwan-arms-sales-now/" TargetMode="External"/><Relationship Id="rId19" Type="http://schemas.openxmlformats.org/officeDocument/2006/relationships/hyperlink" Target="https://nationalinterest.org/commentary/why-taiwan-matters-9971" TargetMode="External"/><Relationship Id="rId31" Type="http://schemas.openxmlformats.org/officeDocument/2006/relationships/hyperlink" Target="https://nationalinterest.org/feature/why-taiwan-americas-best-asset-against-china-61062" TargetMode="External"/><Relationship Id="rId44" Type="http://schemas.openxmlformats.org/officeDocument/2006/relationships/hyperlink" Target="http://eng.globalaffairs.ru/book/Militarizing-the-Confrontation-Risks-of-the-New-US-Nuclear-Posture-Review-19346" TargetMode="External"/><Relationship Id="rId52" Type="http://schemas.openxmlformats.org/officeDocument/2006/relationships/hyperlink" Target="https://carnegieendowment.org/files/CEIP_Swaine_U.S.-Asia_Final.pdf" TargetMode="External"/><Relationship Id="rId60" Type="http://schemas.openxmlformats.org/officeDocument/2006/relationships/hyperlink" Target="https://freebeacon.com/blog/time-trump-assure-taiwan-deter-china" TargetMode="External"/><Relationship Id="rId4" Type="http://schemas.openxmlformats.org/officeDocument/2006/relationships/settings" Target="settings.xml"/><Relationship Id="rId9" Type="http://schemas.openxmlformats.org/officeDocument/2006/relationships/hyperlink" Target="https://thediplomat.com/2017/06/why-trump-must-approve-taiwan-arms-sales-now/" TargetMode="External"/><Relationship Id="rId14" Type="http://schemas.openxmlformats.org/officeDocument/2006/relationships/hyperlink" Target="https://www.lowyinstitute.org/the-interpreter/how-taiwan-deters-china-and-can-do-better-yet" TargetMode="External"/><Relationship Id="rId22" Type="http://schemas.openxmlformats.org/officeDocument/2006/relationships/hyperlink" Target="https://www.nytimes.com/2019/06/06/us/politics/trump-taiwan-arms-sale.html" TargetMode="External"/><Relationship Id="rId27" Type="http://schemas.openxmlformats.org/officeDocument/2006/relationships/hyperlink" Target="http://www.telegraph.co.uk/news/uknews/defence/11425393/Russian-tensions-could-escalate-into-all-out-war-says-Gen-Adrian-Bradshaw.html" TargetMode="External"/><Relationship Id="rId30" Type="http://schemas.openxmlformats.org/officeDocument/2006/relationships/hyperlink" Target="https://amzn.to/2q7U6Qq" TargetMode="External"/><Relationship Id="rId35" Type="http://schemas.openxmlformats.org/officeDocument/2006/relationships/hyperlink" Target="https://thinkprogress.org/why-everyone-needs-to-stop-freaking-out-about-war-with-china-29354eaa709d" TargetMode="External"/><Relationship Id="rId43" Type="http://schemas.openxmlformats.org/officeDocument/2006/relationships/hyperlink" Target="https://www.washingtonpost.com/world/2019/02/04/trump-embraces-new-nuclear-arms-race/?utm_term=.97c11e702b5f" TargetMode="External"/><Relationship Id="rId48" Type="http://schemas.openxmlformats.org/officeDocument/2006/relationships/hyperlink" Target="https://www.ucsusa.org/sites/default/files/attach/2018/01/modernizing-from-behind.pdf" TargetMode="External"/><Relationship Id="rId56" Type="http://schemas.openxmlformats.org/officeDocument/2006/relationships/hyperlink" Target="http://theweek.com/articles/593268/america-must-arm-taiwan--before-late" TargetMode="External"/><Relationship Id="rId8" Type="http://schemas.openxmlformats.org/officeDocument/2006/relationships/hyperlink" Target="https://solutions.heritage.org/restoring-american-leadership/china-and-east-asia/" TargetMode="External"/><Relationship Id="rId51" Type="http://schemas.openxmlformats.org/officeDocument/2006/relationships/hyperlink" Target="https://carnegieendowment.org/files/CEIP_Swaine_U.S.-Asia_Final.pdf" TargetMode="External"/><Relationship Id="rId3" Type="http://schemas.openxmlformats.org/officeDocument/2006/relationships/styles" Target="styles.xml"/><Relationship Id="rId12" Type="http://schemas.openxmlformats.org/officeDocument/2006/relationships/hyperlink" Target="https://erainstitute.org/the-importance-of-united-states-arms-sales-for-taiwans-defense/" TargetMode="External"/><Relationship Id="rId17" Type="http://schemas.openxmlformats.org/officeDocument/2006/relationships/hyperlink" Target="https://www.the-american-interest.com/2018/06/28/the-coming-crisis-in-the-taiwan-strait" TargetMode="External"/><Relationship Id="rId25" Type="http://schemas.openxmlformats.org/officeDocument/2006/relationships/hyperlink" Target="https://www.realcleardefense.com/articles/2018/09/14/the_cost_of_defending_taiwan_113799.html" TargetMode="External"/><Relationship Id="rId33" Type="http://schemas.openxmlformats.org/officeDocument/2006/relationships/hyperlink" Target="https://nationalinterest.org/blog/buzz/why-new-submarines-alone-wont-save-taiwan-china-57992" TargetMode="External"/><Relationship Id="rId38" Type="http://schemas.openxmlformats.org/officeDocument/2006/relationships/hyperlink" Target="https://nationalinterest.org/blog/buzz/china-will-be-mad-taiwan-will-get-m1-abrams-tanks-america-and-more-66281" TargetMode="External"/><Relationship Id="rId46" Type="http://schemas.openxmlformats.org/officeDocument/2006/relationships/hyperlink" Target="https://nationalinterest.org/blog/buzz/why-you-should-fear-chinas-nuclear-weapons-56212" TargetMode="External"/><Relationship Id="rId59" Type="http://schemas.openxmlformats.org/officeDocument/2006/relationships/hyperlink" Target="http://www.wsj.com/articles/china-has-few-options-in-protesting-u-s-arms-sales-to-taiwan-14503732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D4078-CB12-47AC-9F5E-5A5B946C7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211</TotalTime>
  <Pages>1</Pages>
  <Words>132815</Words>
  <Characters>757052</Characters>
  <Application>Microsoft Office Word</Application>
  <DocSecurity>0</DocSecurity>
  <Lines>6308</Lines>
  <Paragraphs>1776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Nikhil Navare</cp:lastModifiedBy>
  <cp:revision>2</cp:revision>
  <dcterms:created xsi:type="dcterms:W3CDTF">2019-07-14T19:12:00Z</dcterms:created>
  <dcterms:modified xsi:type="dcterms:W3CDTF">2019-07-30T15:51:00Z</dcterms:modified>
</cp:coreProperties>
</file>