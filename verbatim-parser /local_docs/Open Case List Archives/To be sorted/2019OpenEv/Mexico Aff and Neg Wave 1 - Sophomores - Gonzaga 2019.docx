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559079A" w14:textId="46E8016D" w:rsidR="00E42E4C" w:rsidRDefault="00E42E4C" w:rsidP="00F601E6"/>
    <w:p w14:paraId="4D8B8E16" w14:textId="59370412" w:rsidR="005E4E2B" w:rsidRDefault="005E4E2B" w:rsidP="00F601E6"/>
    <w:p w14:paraId="2EA41343" w14:textId="6783BA51" w:rsidR="00C639CE" w:rsidRDefault="00C639CE" w:rsidP="00F601E6"/>
    <w:p w14:paraId="438FB27B" w14:textId="77777777" w:rsidR="00C639CE" w:rsidRDefault="00C639CE" w:rsidP="00F601E6"/>
    <w:p w14:paraId="6FDA9E00" w14:textId="30EC551F" w:rsidR="00F5549E" w:rsidRDefault="00F5549E" w:rsidP="00F601E6"/>
    <w:p w14:paraId="758A481F" w14:textId="54FDC080" w:rsidR="00F5549E" w:rsidRDefault="00F5549E" w:rsidP="00F601E6"/>
    <w:p w14:paraId="25CED66D" w14:textId="7486DAA3" w:rsidR="00F5549E" w:rsidRDefault="000C5499" w:rsidP="007F6EA2">
      <w:pPr>
        <w:pStyle w:val="Heading1"/>
      </w:pPr>
      <w:r>
        <w:lastRenderedPageBreak/>
        <w:t>===</w:t>
      </w:r>
      <w:r w:rsidR="006F3D02">
        <w:t xml:space="preserve"> </w:t>
      </w:r>
      <w:r w:rsidR="007F6EA2">
        <w:t xml:space="preserve">Mexico </w:t>
      </w:r>
      <w:r>
        <w:t>AFF: Wave 1</w:t>
      </w:r>
      <w:r w:rsidR="006F3D02">
        <w:t xml:space="preserve"> </w:t>
      </w:r>
      <w:r>
        <w:t>===</w:t>
      </w:r>
    </w:p>
    <w:p w14:paraId="7914BD83" w14:textId="77777777" w:rsidR="008D268D" w:rsidRDefault="008D268D" w:rsidP="00B1112B"/>
    <w:p w14:paraId="4A0CCCBF" w14:textId="77777777" w:rsidR="00C44B82" w:rsidRDefault="00C44B82" w:rsidP="0015433E"/>
    <w:p w14:paraId="47FB2D3C" w14:textId="77777777" w:rsidR="00C5016E" w:rsidRDefault="00C5016E" w:rsidP="0015433E"/>
    <w:p w14:paraId="1DCBA600" w14:textId="71506836" w:rsidR="00B05A5C" w:rsidRDefault="00780181" w:rsidP="00C44B82">
      <w:pPr>
        <w:pStyle w:val="Heading2"/>
      </w:pPr>
      <w:r>
        <w:lastRenderedPageBreak/>
        <w:t>***</w:t>
      </w:r>
      <w:r w:rsidR="00B05A5C">
        <w:t>Gun violence</w:t>
      </w:r>
      <w:r>
        <w:t>***</w:t>
      </w:r>
    </w:p>
    <w:p w14:paraId="28AC030D" w14:textId="50E9F5CA" w:rsidR="00B05A5C" w:rsidRDefault="00B05A5C" w:rsidP="00B05A5C"/>
    <w:p w14:paraId="3A872A56" w14:textId="4EB007CA" w:rsidR="00C44B82" w:rsidRDefault="00C44B82" w:rsidP="00C44B82">
      <w:pPr>
        <w:pStyle w:val="Heading3"/>
      </w:pPr>
      <w:r>
        <w:lastRenderedPageBreak/>
        <w:t>1</w:t>
      </w:r>
      <w:proofErr w:type="gramStart"/>
      <w:r>
        <w:t>AC</w:t>
      </w:r>
      <w:r w:rsidR="0008144A">
        <w:t xml:space="preserve"> </w:t>
      </w:r>
      <w:r>
        <w:t xml:space="preserve"> Gun</w:t>
      </w:r>
      <w:proofErr w:type="gramEnd"/>
      <w:r>
        <w:t xml:space="preserve"> violence</w:t>
      </w:r>
    </w:p>
    <w:p w14:paraId="7F3407C4" w14:textId="77777777" w:rsidR="001D2AD3" w:rsidRDefault="001D2AD3" w:rsidP="001D2AD3">
      <w:pPr>
        <w:rPr>
          <w:b/>
        </w:rPr>
      </w:pPr>
    </w:p>
    <w:p w14:paraId="0A1AECCF" w14:textId="77777777" w:rsidR="001D2AD3" w:rsidRPr="007716FE" w:rsidRDefault="001D2AD3" w:rsidP="001D2AD3">
      <w:pPr>
        <w:pStyle w:val="Heading4"/>
      </w:pPr>
      <w:r>
        <w:t>U.S. arms to Mexico perpetuate human rights violations and structural violence – torture, disappearances, and massacres</w:t>
      </w:r>
    </w:p>
    <w:p w14:paraId="45FB6564" w14:textId="1FBFAD5C" w:rsidR="001D2AD3" w:rsidRPr="00322EAD" w:rsidRDefault="001D2AD3" w:rsidP="001D2AD3">
      <w:pPr>
        <w:rPr>
          <w:rStyle w:val="Style13ptBold"/>
          <w:b w:val="0"/>
          <w:bCs/>
        </w:rPr>
      </w:pPr>
      <w:r>
        <w:rPr>
          <w:rStyle w:val="Style13ptBold"/>
        </w:rPr>
        <w:t xml:space="preserve">Epstein, Brown University, </w:t>
      </w:r>
      <w:r w:rsidR="00630849">
        <w:rPr>
          <w:rStyle w:val="Style13ptBold"/>
        </w:rPr>
        <w:t>‘</w:t>
      </w:r>
      <w:r>
        <w:rPr>
          <w:rStyle w:val="Style13ptBold"/>
        </w:rPr>
        <w:t xml:space="preserve">19 </w:t>
      </w:r>
      <w:r>
        <w:t xml:space="preserve">(Louis, January 29, “Mexican Security Forces Commit War Crimes: Stop Arming Them,” </w:t>
      </w:r>
      <w:hyperlink r:id="rId11" w:history="1">
        <w:r>
          <w:rPr>
            <w:rStyle w:val="Hyperlink"/>
          </w:rPr>
          <w:t>https://fpif.org/mexican-security-forces-commit-war-crimes-stop-arming-them/</w:t>
        </w:r>
      </w:hyperlink>
      <w:r>
        <w:t>, date accessed 6/26/2019)//SH</w:t>
      </w:r>
    </w:p>
    <w:p w14:paraId="586D7CE7" w14:textId="77777777" w:rsidR="001D2AD3" w:rsidRDefault="001D2AD3" w:rsidP="001D2AD3">
      <w:pPr>
        <w:rPr>
          <w:sz w:val="16"/>
        </w:rPr>
      </w:pPr>
      <w:r w:rsidRPr="00BA7CA2">
        <w:rPr>
          <w:sz w:val="16"/>
        </w:rPr>
        <w:t xml:space="preserve">Americans might think of Acapulco as a tropical idyll but it’s increasingly something different: a homicide capital. </w:t>
      </w:r>
      <w:r w:rsidRPr="00961DF9">
        <w:rPr>
          <w:rStyle w:val="StyleUnderline"/>
          <w:highlight w:val="cyan"/>
        </w:rPr>
        <w:t>U.S. weapons</w:t>
      </w:r>
      <w:r w:rsidRPr="00193D1F">
        <w:rPr>
          <w:rStyle w:val="StyleUnderline"/>
        </w:rPr>
        <w:t xml:space="preserve">, sold to Mexican law enforcement authorities ostensibly to help combat criminals, </w:t>
      </w:r>
      <w:r w:rsidRPr="00961DF9">
        <w:rPr>
          <w:rStyle w:val="StyleUnderline"/>
          <w:highlight w:val="cyan"/>
        </w:rPr>
        <w:t>are</w:t>
      </w:r>
      <w:r w:rsidRPr="00193D1F">
        <w:rPr>
          <w:rStyle w:val="StyleUnderline"/>
        </w:rPr>
        <w:t xml:space="preserve"> instead </w:t>
      </w:r>
      <w:r w:rsidRPr="00961DF9">
        <w:rPr>
          <w:rStyle w:val="StyleUnderline"/>
          <w:highlight w:val="cyan"/>
        </w:rPr>
        <w:t>fueling violence, torture, disappearances</w:t>
      </w:r>
      <w:bookmarkStart w:id="0" w:name="_GoBack"/>
      <w:bookmarkEnd w:id="0"/>
      <w:r w:rsidRPr="00961DF9">
        <w:rPr>
          <w:rStyle w:val="StyleUnderline"/>
          <w:highlight w:val="cyan"/>
        </w:rPr>
        <w:t>, and massacres</w:t>
      </w:r>
      <w:r w:rsidRPr="00193D1F">
        <w:rPr>
          <w:rStyle w:val="StyleUnderline"/>
        </w:rPr>
        <w:t>.</w:t>
      </w:r>
      <w:r w:rsidRPr="00BA7CA2">
        <w:rPr>
          <w:sz w:val="16"/>
        </w:rPr>
        <w:t xml:space="preserve"> A new investigation by the Mexican Commission for the Defense and Promotion of Human Rights (CMDPDH), </w:t>
      </w:r>
      <w:proofErr w:type="gramStart"/>
      <w:r w:rsidRPr="00BA7CA2">
        <w:rPr>
          <w:sz w:val="16"/>
        </w:rPr>
        <w:t>a</w:t>
      </w:r>
      <w:proofErr w:type="gramEnd"/>
      <w:r w:rsidRPr="00BA7CA2">
        <w:rPr>
          <w:sz w:val="16"/>
        </w:rPr>
        <w:t xml:space="preserve"> UN-funded human rights watchdog, has found that </w:t>
      </w:r>
      <w:r w:rsidRPr="00961DF9">
        <w:rPr>
          <w:rStyle w:val="StyleUnderline"/>
          <w:highlight w:val="cyan"/>
        </w:rPr>
        <w:t>American guns sold to</w:t>
      </w:r>
      <w:r w:rsidRPr="00193D1F">
        <w:rPr>
          <w:rStyle w:val="StyleUnderline"/>
        </w:rPr>
        <w:t xml:space="preserve"> </w:t>
      </w:r>
      <w:r w:rsidRPr="00961DF9">
        <w:rPr>
          <w:rStyle w:val="StyleUnderline"/>
          <w:highlight w:val="cyan"/>
        </w:rPr>
        <w:t>the Mexican army are disappearing</w:t>
      </w:r>
      <w:r w:rsidRPr="00193D1F">
        <w:rPr>
          <w:rStyle w:val="StyleUnderline"/>
        </w:rPr>
        <w:t xml:space="preserve"> from armories and being reported lost or stolen.</w:t>
      </w:r>
      <w:r w:rsidRPr="00BA7CA2">
        <w:rPr>
          <w:sz w:val="16"/>
        </w:rPr>
        <w:t xml:space="preserve"> I spent four months in Mexico working with the commission’s investigative team, and </w:t>
      </w:r>
      <w:r w:rsidRPr="00193D1F">
        <w:rPr>
          <w:rStyle w:val="StyleUnderline"/>
        </w:rPr>
        <w:t xml:space="preserve">we concluded that as many as </w:t>
      </w:r>
      <w:r w:rsidRPr="007716FE">
        <w:rPr>
          <w:rStyle w:val="StyleUnderline"/>
          <w:highlight w:val="cyan"/>
        </w:rPr>
        <w:t>20 percent of</w:t>
      </w:r>
      <w:r w:rsidRPr="00193D1F">
        <w:rPr>
          <w:rStyle w:val="StyleUnderline"/>
        </w:rPr>
        <w:t xml:space="preserve"> the guns </w:t>
      </w:r>
      <w:r w:rsidRPr="007716FE">
        <w:rPr>
          <w:rStyle w:val="StyleUnderline"/>
          <w:highlight w:val="cyan"/>
        </w:rPr>
        <w:t>sold</w:t>
      </w:r>
      <w:r w:rsidRPr="00193D1F">
        <w:rPr>
          <w:rStyle w:val="StyleUnderline"/>
        </w:rPr>
        <w:t xml:space="preserve"> in some Mexican states—more than 20,000 over the past decade—</w:t>
      </w:r>
      <w:r w:rsidRPr="007716FE">
        <w:rPr>
          <w:rStyle w:val="StyleUnderline"/>
          <w:highlight w:val="cyan"/>
        </w:rPr>
        <w:t>have gone missing</w:t>
      </w:r>
      <w:r w:rsidRPr="00BA7CA2">
        <w:rPr>
          <w:sz w:val="16"/>
        </w:rPr>
        <w:t xml:space="preserve">. </w:t>
      </w:r>
      <w:r w:rsidRPr="00193D1F">
        <w:rPr>
          <w:rStyle w:val="StyleUnderline"/>
        </w:rPr>
        <w:t>Mexican authorities have trouble keeping track of the guns they buy.</w:t>
      </w:r>
      <w:r w:rsidRPr="00BA7CA2">
        <w:rPr>
          <w:sz w:val="16"/>
        </w:rPr>
        <w:t xml:space="preserve"> No fewer than 342 disappeared from Acapulco’s police armory before the September raids. It’s impossible to know what these guns have since been used for, but the investigation found that </w:t>
      </w:r>
      <w:r w:rsidRPr="007716FE">
        <w:rPr>
          <w:rStyle w:val="StyleUnderline"/>
          <w:highlight w:val="cyan"/>
        </w:rPr>
        <w:t>more than 1,400 unmarked graves have been unearthed</w:t>
      </w:r>
      <w:r w:rsidRPr="00193D1F">
        <w:rPr>
          <w:rStyle w:val="StyleUnderline"/>
        </w:rPr>
        <w:t xml:space="preserve"> across Mexico since 2007</w:t>
      </w:r>
      <w:r w:rsidRPr="00BA7CA2">
        <w:rPr>
          <w:sz w:val="16"/>
        </w:rPr>
        <w:t xml:space="preserve">. </w:t>
      </w:r>
      <w:r w:rsidRPr="00193D1F">
        <w:rPr>
          <w:rStyle w:val="StyleUnderline"/>
        </w:rPr>
        <w:t xml:space="preserve">These pits held the remains of almost </w:t>
      </w:r>
      <w:r w:rsidRPr="007716FE">
        <w:rPr>
          <w:rStyle w:val="StyleUnderline"/>
          <w:highlight w:val="cyan"/>
        </w:rPr>
        <w:t>2,000 victims</w:t>
      </w:r>
      <w:r w:rsidRPr="00193D1F">
        <w:rPr>
          <w:rStyle w:val="StyleUnderline"/>
        </w:rPr>
        <w:t xml:space="preserve">, some in </w:t>
      </w:r>
      <w:r w:rsidRPr="007716FE">
        <w:rPr>
          <w:rStyle w:val="StyleUnderline"/>
          <w:highlight w:val="cyan"/>
        </w:rPr>
        <w:t>mass graves with more 80 bodies</w:t>
      </w:r>
      <w:r w:rsidRPr="00193D1F">
        <w:rPr>
          <w:rStyle w:val="StyleUnderline"/>
        </w:rPr>
        <w:t>.</w:t>
      </w:r>
      <w:r w:rsidRPr="00BA7CA2">
        <w:rPr>
          <w:sz w:val="16"/>
        </w:rPr>
        <w:t xml:space="preserve"> </w:t>
      </w:r>
      <w:r w:rsidRPr="00193D1F">
        <w:rPr>
          <w:rStyle w:val="StyleUnderline"/>
        </w:rPr>
        <w:t>More graves are found every month, and the total number of victims of this violence is likely much higher</w:t>
      </w:r>
      <w:r w:rsidRPr="00BA7CA2">
        <w:rPr>
          <w:sz w:val="16"/>
        </w:rPr>
        <w:t xml:space="preserve">. </w:t>
      </w:r>
      <w:r w:rsidRPr="007716FE">
        <w:rPr>
          <w:rStyle w:val="StyleUnderline"/>
          <w:highlight w:val="cyan"/>
        </w:rPr>
        <w:t>The Mexican military</w:t>
      </w:r>
      <w:r w:rsidRPr="00193D1F">
        <w:rPr>
          <w:rStyle w:val="StyleUnderline"/>
        </w:rPr>
        <w:t xml:space="preserve"> is the only legal importer and vendor of weapons in the country. It </w:t>
      </w:r>
      <w:r w:rsidRPr="007716FE">
        <w:rPr>
          <w:rStyle w:val="StyleUnderline"/>
          <w:highlight w:val="cyan"/>
        </w:rPr>
        <w:t xml:space="preserve">buys guns from American companies and then distributes them to police </w:t>
      </w:r>
      <w:r w:rsidRPr="00420144">
        <w:rPr>
          <w:rStyle w:val="StyleUnderline"/>
          <w:highlight w:val="cyan"/>
        </w:rPr>
        <w:t>forces and federal agencies</w:t>
      </w:r>
      <w:r w:rsidRPr="00193D1F">
        <w:rPr>
          <w:rStyle w:val="StyleUnderline"/>
        </w:rPr>
        <w:t>.</w:t>
      </w:r>
      <w:r w:rsidRPr="00BA7CA2">
        <w:rPr>
          <w:sz w:val="16"/>
        </w:rPr>
        <w:t xml:space="preserve"> Because gun ownership in Mexico is tightly controlled, </w:t>
      </w:r>
      <w:r w:rsidRPr="00193D1F">
        <w:rPr>
          <w:rStyle w:val="StyleUnderline"/>
        </w:rPr>
        <w:t xml:space="preserve">most of the guns it resells go to state and local police, </w:t>
      </w:r>
      <w:r w:rsidRPr="007716FE">
        <w:rPr>
          <w:rStyle w:val="StyleUnderline"/>
          <w:highlight w:val="cyan"/>
        </w:rPr>
        <w:t>who are notoriously corrupt and</w:t>
      </w:r>
      <w:r w:rsidRPr="00193D1F">
        <w:rPr>
          <w:rStyle w:val="StyleUnderline"/>
        </w:rPr>
        <w:t xml:space="preserve"> often </w:t>
      </w:r>
      <w:r w:rsidRPr="007716FE">
        <w:rPr>
          <w:rStyle w:val="StyleUnderline"/>
          <w:highlight w:val="cyan"/>
        </w:rPr>
        <w:t>collude with</w:t>
      </w:r>
      <w:r w:rsidRPr="00193D1F">
        <w:rPr>
          <w:rStyle w:val="StyleUnderline"/>
        </w:rPr>
        <w:t xml:space="preserve"> or are infiltrated by </w:t>
      </w:r>
      <w:r w:rsidRPr="007716FE">
        <w:rPr>
          <w:rStyle w:val="StyleUnderline"/>
          <w:highlight w:val="cyan"/>
        </w:rPr>
        <w:t>drug gangs</w:t>
      </w:r>
      <w:r w:rsidRPr="00193D1F">
        <w:rPr>
          <w:rStyle w:val="StyleUnderline"/>
        </w:rPr>
        <w:t>.</w:t>
      </w:r>
      <w:r w:rsidRPr="00BA7CA2">
        <w:rPr>
          <w:sz w:val="16"/>
        </w:rPr>
        <w:t xml:space="preserve"> Either by theft or graft, the </w:t>
      </w:r>
      <w:r w:rsidRPr="00193D1F">
        <w:rPr>
          <w:rStyle w:val="StyleUnderline"/>
        </w:rPr>
        <w:t>20 percent of weapons that are “lost or stolen” tend to wind up in the hands of criminals</w:t>
      </w:r>
      <w:r w:rsidRPr="00BA7CA2">
        <w:rPr>
          <w:sz w:val="16"/>
        </w:rPr>
        <w:t xml:space="preserve">. In effect, then, </w:t>
      </w:r>
      <w:r w:rsidRPr="00193D1F">
        <w:rPr>
          <w:rStyle w:val="StyleUnderline"/>
        </w:rPr>
        <w:t>the United States is fueling the violence in Mexico by providing the guns being used by both criminals and the corrupt police who are failing to stop them</w:t>
      </w:r>
      <w:r w:rsidRPr="00BA7CA2">
        <w:rPr>
          <w:sz w:val="16"/>
        </w:rPr>
        <w:t xml:space="preserve">. And the </w:t>
      </w:r>
      <w:r w:rsidRPr="00193D1F">
        <w:rPr>
          <w:rStyle w:val="StyleUnderline"/>
        </w:rPr>
        <w:t>Trump</w:t>
      </w:r>
      <w:r w:rsidRPr="00BA7CA2">
        <w:rPr>
          <w:sz w:val="16"/>
        </w:rPr>
        <w:t xml:space="preserve"> administration, </w:t>
      </w:r>
      <w:r w:rsidRPr="00193D1F">
        <w:rPr>
          <w:rStyle w:val="StyleUnderline"/>
        </w:rPr>
        <w:t>eager to sell even more arms, is seeking to weaken the few safeguards that are in place</w:t>
      </w:r>
      <w:r w:rsidRPr="00BA7CA2">
        <w:rPr>
          <w:sz w:val="16"/>
        </w:rPr>
        <w:t xml:space="preserve">. </w:t>
      </w:r>
      <w:r w:rsidRPr="00BA7CA2">
        <w:rPr>
          <w:rStyle w:val="StyleUnderline"/>
        </w:rPr>
        <w:t>The Example of Acapulco Events in Acapulco</w:t>
      </w:r>
      <w:r w:rsidRPr="00BA7CA2">
        <w:rPr>
          <w:sz w:val="16"/>
        </w:rPr>
        <w:t xml:space="preserve"> show just how out of hand the situation has become. </w:t>
      </w:r>
      <w:r w:rsidRPr="00BA7CA2">
        <w:rPr>
          <w:rStyle w:val="StyleUnderline"/>
        </w:rPr>
        <w:t>Two</w:t>
      </w:r>
      <w:r w:rsidRPr="00BA7CA2">
        <w:rPr>
          <w:sz w:val="16"/>
        </w:rPr>
        <w:t xml:space="preserve"> of the city’s </w:t>
      </w:r>
      <w:r w:rsidRPr="00BA7CA2">
        <w:rPr>
          <w:rStyle w:val="StyleUnderline"/>
        </w:rPr>
        <w:t>police commanders were arrested for murder</w:t>
      </w:r>
      <w:r w:rsidRPr="00BA7CA2">
        <w:rPr>
          <w:sz w:val="16"/>
        </w:rPr>
        <w:t xml:space="preserve">. </w:t>
      </w:r>
      <w:r w:rsidRPr="00BA7CA2">
        <w:rPr>
          <w:rStyle w:val="StyleUnderline"/>
        </w:rPr>
        <w:t>The situation got so bad</w:t>
      </w:r>
      <w:r w:rsidRPr="00BA7CA2">
        <w:rPr>
          <w:sz w:val="16"/>
        </w:rPr>
        <w:t xml:space="preserve"> </w:t>
      </w:r>
      <w:r w:rsidRPr="00BA7CA2">
        <w:rPr>
          <w:rStyle w:val="StyleUnderline"/>
        </w:rPr>
        <w:t>that</w:t>
      </w:r>
      <w:r w:rsidRPr="00BA7CA2">
        <w:rPr>
          <w:sz w:val="16"/>
        </w:rPr>
        <w:t xml:space="preserve">, in September, </w:t>
      </w:r>
      <w:r w:rsidRPr="00BA7CA2">
        <w:rPr>
          <w:rStyle w:val="StyleUnderline"/>
        </w:rPr>
        <w:t>Mexican soldiers and marines mounted a series of raids to disarm the city’s entire police force</w:t>
      </w:r>
      <w:r w:rsidRPr="00BA7CA2">
        <w:rPr>
          <w:sz w:val="16"/>
        </w:rPr>
        <w:t xml:space="preserve">. Sadly, </w:t>
      </w:r>
      <w:r w:rsidRPr="007716FE">
        <w:rPr>
          <w:u w:val="single"/>
        </w:rPr>
        <w:t>Acap</w:t>
      </w:r>
      <w:r w:rsidRPr="00BA7CA2">
        <w:rPr>
          <w:rStyle w:val="StyleUnderline"/>
        </w:rPr>
        <w:t xml:space="preserve">ulco is only the latest of more than a dozen cities and towns where </w:t>
      </w:r>
      <w:r w:rsidRPr="007716FE">
        <w:rPr>
          <w:rStyle w:val="StyleUnderline"/>
          <w:highlight w:val="cyan"/>
        </w:rPr>
        <w:t xml:space="preserve">Mexico’s federal government has had to step in to dissolve police forces that became instruments of </w:t>
      </w:r>
      <w:r w:rsidRPr="007716FE">
        <w:rPr>
          <w:rStyle w:val="Emphasis"/>
          <w:highlight w:val="cyan"/>
        </w:rPr>
        <w:t>terror</w:t>
      </w:r>
      <w:r w:rsidRPr="00BA7CA2">
        <w:rPr>
          <w:rStyle w:val="StyleUnderline"/>
        </w:rPr>
        <w:t>.</w:t>
      </w:r>
      <w:r w:rsidRPr="00BA7CA2">
        <w:rPr>
          <w:sz w:val="16"/>
        </w:rPr>
        <w:t xml:space="preserve"> </w:t>
      </w:r>
      <w:r w:rsidRPr="00420144">
        <w:rPr>
          <w:rStyle w:val="StyleUnderline"/>
        </w:rPr>
        <w:t>Last</w:t>
      </w:r>
      <w:r w:rsidRPr="00BA7CA2">
        <w:rPr>
          <w:rStyle w:val="StyleUnderline"/>
        </w:rPr>
        <w:t xml:space="preserve"> year, </w:t>
      </w:r>
      <w:r w:rsidRPr="007716FE">
        <w:rPr>
          <w:rStyle w:val="StyleUnderline"/>
          <w:highlight w:val="cyan"/>
        </w:rPr>
        <w:t>there were more than 30,000 homicides in Mexico</w:t>
      </w:r>
      <w:r w:rsidRPr="00BA7CA2">
        <w:rPr>
          <w:rStyle w:val="StyleUnderline"/>
        </w:rPr>
        <w:t xml:space="preserve">, the highest number ever recorded. </w:t>
      </w:r>
      <w:r w:rsidRPr="007716FE">
        <w:rPr>
          <w:rStyle w:val="StyleUnderline"/>
          <w:highlight w:val="cyan"/>
        </w:rPr>
        <w:t>American weapons have been used in</w:t>
      </w:r>
      <w:r w:rsidRPr="00BA7CA2">
        <w:rPr>
          <w:rStyle w:val="StyleUnderline"/>
        </w:rPr>
        <w:t xml:space="preserve"> some of </w:t>
      </w:r>
      <w:r w:rsidRPr="007716FE">
        <w:rPr>
          <w:rStyle w:val="StyleUnderline"/>
          <w:highlight w:val="cyan"/>
        </w:rPr>
        <w:t>Mexico’s</w:t>
      </w:r>
      <w:r w:rsidRPr="00BA7CA2">
        <w:rPr>
          <w:rStyle w:val="StyleUnderline"/>
        </w:rPr>
        <w:t xml:space="preserve"> most gruesome </w:t>
      </w:r>
      <w:r w:rsidRPr="007716FE">
        <w:rPr>
          <w:rStyle w:val="StyleUnderline"/>
          <w:highlight w:val="cyan"/>
        </w:rPr>
        <w:t>mass murders</w:t>
      </w:r>
      <w:r w:rsidRPr="00BA7CA2">
        <w:rPr>
          <w:sz w:val="16"/>
        </w:rPr>
        <w:t xml:space="preserve">. In a case that has gripped Mexico since 2014, </w:t>
      </w:r>
      <w:r w:rsidRPr="00BA7CA2">
        <w:rPr>
          <w:rStyle w:val="StyleUnderline"/>
        </w:rPr>
        <w:t>six students were killed and 43 disappeared after police officers attacked their bus—using Connecticut-made Colt AR 6530 rifles</w:t>
      </w:r>
      <w:r w:rsidRPr="00BA7CA2">
        <w:rPr>
          <w:sz w:val="16"/>
        </w:rPr>
        <w:t xml:space="preserve">. In another case, </w:t>
      </w:r>
      <w:r w:rsidRPr="00BA7CA2">
        <w:rPr>
          <w:rStyle w:val="StyleUnderline"/>
        </w:rPr>
        <w:t xml:space="preserve">police officers in </w:t>
      </w:r>
      <w:proofErr w:type="spellStart"/>
      <w:r w:rsidRPr="00BA7CA2">
        <w:rPr>
          <w:rStyle w:val="StyleUnderline"/>
        </w:rPr>
        <w:t>Tanhuato</w:t>
      </w:r>
      <w:proofErr w:type="spellEnd"/>
      <w:r w:rsidRPr="00BA7CA2">
        <w:rPr>
          <w:rStyle w:val="StyleUnderline"/>
        </w:rPr>
        <w:t xml:space="preserve"> killed five people using Arizona-based Dillon Aero mini-guns mounted on Black Hawk helicopters, built in Stratford, Connecticut</w:t>
      </w:r>
      <w:r w:rsidRPr="00BA7CA2">
        <w:rPr>
          <w:sz w:val="16"/>
        </w:rPr>
        <w:t xml:space="preserve">. In a third instance in Veracruz, </w:t>
      </w:r>
      <w:r w:rsidRPr="00BA7CA2">
        <w:rPr>
          <w:rStyle w:val="StyleUnderline"/>
        </w:rPr>
        <w:t>police death squads executed 15 innocent people after buying 674 firearms from Colt, Bushmaster, and Combined Systems</w:t>
      </w:r>
      <w:r w:rsidRPr="00BA7CA2">
        <w:rPr>
          <w:sz w:val="16"/>
        </w:rPr>
        <w:t xml:space="preserve">. Trump’s Response </w:t>
      </w:r>
      <w:proofErr w:type="gramStart"/>
      <w:r w:rsidRPr="00BA7CA2">
        <w:rPr>
          <w:sz w:val="16"/>
        </w:rPr>
        <w:t>The</w:t>
      </w:r>
      <w:proofErr w:type="gramEnd"/>
      <w:r w:rsidRPr="00BA7CA2">
        <w:rPr>
          <w:sz w:val="16"/>
        </w:rPr>
        <w:t xml:space="preserve"> Trump administration has proposed what could be a decisive weakening of the already ineffective system by which the United States controls small-arms sales to repressive security forces by shifting responsibility for vetting these sales from the State Department to the Commerce Department. That would move the process from a department with at least a formal commitment to human rights to one whose priority is supporting American businesses. The administration also wants to begin allowing American gun makers to sell semi-automatic weapons without first </w:t>
      </w:r>
      <w:r w:rsidRPr="00BA7CA2">
        <w:rPr>
          <w:sz w:val="16"/>
        </w:rPr>
        <w:lastRenderedPageBreak/>
        <w:t xml:space="preserve">getting a State Department license. And the administration proposes to reduce oversight of such sales by Congress. Although Congress is now notified of commercial weapons sales worth over $1 million under the Arms Export Control Act, Trump’s proposed changes would stop those notifications. Senators Ben Cardin (D-MD), Dianne Feinstein (D-CA) and Patrick Leahy (D-VT) have criticized the proposed changes, but the National Rifle Association and gun manufacturers have voiced their support for them. (The Obama administration first proposed these changes, but reversed course after several high-profile mass shootings.) In June, twelve members of Congress asked the secretaries of state and defense for “a full and public evaluation” of U.S. security aid and arms sales to Mexico, which they said has contributed to “a dramatic increase in human rights violations.” But without widespread concern from the public and the press about the situation in Mexico, these policy changes and the raging violence haven’t been high priorities. Research has shown that limiting access to guns may reduce violence in Mexico. A study from the University of Massachusetts-Amherst found that homicides rose 60 percent in Mexican municipalities with access to American assault weapons compared to those without it. </w:t>
      </w:r>
    </w:p>
    <w:p w14:paraId="6E5D8588" w14:textId="77777777" w:rsidR="000F4EB0" w:rsidRPr="008812E4" w:rsidRDefault="000F4EB0" w:rsidP="00B05A5C"/>
    <w:p w14:paraId="69FDD446" w14:textId="402B8782" w:rsidR="00B05A5C" w:rsidRDefault="00B05A5C" w:rsidP="00B05A5C">
      <w:pPr>
        <w:pStyle w:val="Heading4"/>
      </w:pPr>
      <w:r>
        <w:t xml:space="preserve">The U.S. </w:t>
      </w:r>
      <w:r w:rsidR="000F4EB0">
        <w:t>must limit exports</w:t>
      </w:r>
      <w:r>
        <w:t xml:space="preserve"> to </w:t>
      </w:r>
      <w:r w:rsidR="00AF766A">
        <w:t>prevent</w:t>
      </w:r>
      <w:r>
        <w:t xml:space="preserve"> gun violence</w:t>
      </w:r>
      <w:r w:rsidR="00414B03">
        <w:t xml:space="preserve"> in Mexico</w:t>
      </w:r>
      <w:r>
        <w:t xml:space="preserve"> </w:t>
      </w:r>
      <w:r w:rsidR="00AF766A">
        <w:t>from boiling over into civil war</w:t>
      </w:r>
    </w:p>
    <w:p w14:paraId="49C5775E" w14:textId="77777777" w:rsidR="00B05A5C" w:rsidRDefault="00B05A5C" w:rsidP="00B05A5C">
      <w:r>
        <w:t xml:space="preserve">Tamara </w:t>
      </w:r>
      <w:r w:rsidRPr="000B4715">
        <w:rPr>
          <w:rStyle w:val="Style13ptBold"/>
        </w:rPr>
        <w:t>Pearson</w:t>
      </w:r>
      <w:r>
        <w:t xml:space="preserve">, April 6, </w:t>
      </w:r>
      <w:r w:rsidRPr="000B4715">
        <w:rPr>
          <w:rStyle w:val="Style13ptBold"/>
        </w:rPr>
        <w:t>2018</w:t>
      </w:r>
      <w:r>
        <w:t>. “</w:t>
      </w:r>
      <w:r w:rsidRPr="000B4715">
        <w:t>The US gun industry kills more overseas</w:t>
      </w:r>
      <w:r>
        <w:t xml:space="preserve">,” </w:t>
      </w:r>
      <w:r w:rsidRPr="000B4715">
        <w:t>https://www.greenleft.org.au/content/us-gun-industry-kills-more-overseas</w:t>
      </w:r>
    </w:p>
    <w:p w14:paraId="70CB440C" w14:textId="1096DAA8" w:rsidR="00B05A5C" w:rsidRDefault="00B05A5C" w:rsidP="00B05A5C">
      <w:r w:rsidRPr="00FF771C">
        <w:rPr>
          <w:sz w:val="16"/>
          <w:szCs w:val="16"/>
        </w:rPr>
        <w:t>I live next door to the world’s largest gun manufacturer. Here</w:t>
      </w:r>
      <w:r>
        <w:t xml:space="preserve"> </w:t>
      </w:r>
      <w:r w:rsidRPr="00756A7A">
        <w:rPr>
          <w:rStyle w:val="StyleUnderline"/>
          <w:highlight w:val="green"/>
        </w:rPr>
        <w:t>in Mexico, the murder rates are close to civil war levels</w:t>
      </w:r>
      <w:r>
        <w:t xml:space="preserve">. </w:t>
      </w:r>
      <w:r w:rsidRPr="00FF771C">
        <w:rPr>
          <w:sz w:val="16"/>
          <w:szCs w:val="16"/>
        </w:rPr>
        <w:t>They broke records last year, with 41,217 homicides and 25,339 first degree murders over the course of the year</w:t>
      </w:r>
      <w:r>
        <w:t xml:space="preserve">. </w:t>
      </w:r>
      <w:r w:rsidRPr="00756A7A">
        <w:rPr>
          <w:rStyle w:val="StyleUnderline"/>
          <w:highlight w:val="green"/>
        </w:rPr>
        <w:t>And those are the official figures — which</w:t>
      </w:r>
      <w:r w:rsidRPr="00FF771C">
        <w:rPr>
          <w:rStyle w:val="StyleUnderline"/>
        </w:rPr>
        <w:t xml:space="preserve">, if anything, </w:t>
      </w:r>
      <w:r w:rsidRPr="00756A7A">
        <w:rPr>
          <w:rStyle w:val="StyleUnderline"/>
          <w:highlight w:val="green"/>
        </w:rPr>
        <w:t>tend to under-report</w:t>
      </w:r>
      <w:r w:rsidRPr="00FF771C">
        <w:rPr>
          <w:rStyle w:val="StyleUnderline"/>
        </w:rPr>
        <w:t xml:space="preserve"> reality</w:t>
      </w:r>
      <w:r>
        <w:t xml:space="preserve">. </w:t>
      </w:r>
      <w:r w:rsidRPr="00FF771C">
        <w:rPr>
          <w:sz w:val="16"/>
          <w:szCs w:val="16"/>
        </w:rPr>
        <w:t>United States President Donald Trump has labelled Mexican migrants heading to the US as “criminals</w:t>
      </w:r>
      <w:proofErr w:type="gramStart"/>
      <w:r w:rsidRPr="00FF771C">
        <w:rPr>
          <w:sz w:val="16"/>
          <w:szCs w:val="16"/>
        </w:rPr>
        <w:t>”, but</w:t>
      </w:r>
      <w:proofErr w:type="gramEnd"/>
      <w:r w:rsidRPr="00FF771C">
        <w:rPr>
          <w:sz w:val="16"/>
          <w:szCs w:val="16"/>
        </w:rPr>
        <w:t xml:space="preserve"> has ironically overlooked the fact that</w:t>
      </w:r>
      <w:r>
        <w:t xml:space="preserve"> </w:t>
      </w:r>
      <w:r w:rsidRPr="00FF771C">
        <w:rPr>
          <w:rStyle w:val="StyleUnderline"/>
        </w:rPr>
        <w:t xml:space="preserve">70% of </w:t>
      </w:r>
      <w:r w:rsidRPr="00756A7A">
        <w:rPr>
          <w:rStyle w:val="StyleUnderline"/>
          <w:highlight w:val="green"/>
        </w:rPr>
        <w:t>the guns</w:t>
      </w:r>
      <w:r w:rsidRPr="00FF771C">
        <w:rPr>
          <w:rStyle w:val="StyleUnderline"/>
        </w:rPr>
        <w:t xml:space="preserve"> coming into Mexico </w:t>
      </w:r>
      <w:r w:rsidRPr="00756A7A">
        <w:rPr>
          <w:rStyle w:val="StyleUnderline"/>
          <w:highlight w:val="green"/>
        </w:rPr>
        <w:t>originate in the US</w:t>
      </w:r>
      <w:r>
        <w:t xml:space="preserve">. </w:t>
      </w:r>
      <w:r w:rsidRPr="00FF771C">
        <w:rPr>
          <w:sz w:val="16"/>
          <w:szCs w:val="16"/>
        </w:rPr>
        <w:t>With the recent shooting in the YouTube headquarters in San Francisco, the inspiring movements of young people demanding gun control, and Black Lives Matter protesting police impunity, the issue of systemic, deathly violence in the US is receiving important attention. But the impact of that violence outside US borders largely goes under the radar</w:t>
      </w:r>
      <w:r>
        <w:t xml:space="preserve">. </w:t>
      </w:r>
      <w:r w:rsidRPr="000F4EB0">
        <w:rPr>
          <w:rStyle w:val="StyleUnderline"/>
        </w:rPr>
        <w:t xml:space="preserve">In every measurable way, </w:t>
      </w:r>
      <w:r w:rsidRPr="00756A7A">
        <w:rPr>
          <w:rStyle w:val="StyleUnderline"/>
          <w:highlight w:val="green"/>
        </w:rPr>
        <w:t>the US is</w:t>
      </w:r>
      <w:r w:rsidRPr="000F4EB0">
        <w:rPr>
          <w:rStyle w:val="StyleUnderline"/>
        </w:rPr>
        <w:t xml:space="preserve"> head honcho of the global violence industry. It is </w:t>
      </w:r>
      <w:r w:rsidRPr="00756A7A">
        <w:rPr>
          <w:rStyle w:val="StyleUnderline"/>
          <w:highlight w:val="green"/>
        </w:rPr>
        <w:t>the biggest arms exporter</w:t>
      </w:r>
      <w:r>
        <w:t xml:space="preserve">, </w:t>
      </w:r>
      <w:r w:rsidRPr="00FF771C">
        <w:rPr>
          <w:sz w:val="16"/>
          <w:szCs w:val="16"/>
        </w:rPr>
        <w:t>it dominates global military spending, and it sold the majority of guns, globally, in 2016 (Britain comes second with just under 10% of gun sales).</w:t>
      </w:r>
      <w:r>
        <w:t xml:space="preserve"> </w:t>
      </w:r>
      <w:r w:rsidRPr="00FF771C">
        <w:rPr>
          <w:rStyle w:val="StyleUnderline"/>
        </w:rPr>
        <w:t>It has been the leading arms dealer in the world for 25 of the past 26 years</w:t>
      </w:r>
      <w:r>
        <w:t xml:space="preserve">. </w:t>
      </w:r>
      <w:r w:rsidRPr="00756A7A">
        <w:rPr>
          <w:rStyle w:val="StyleUnderline"/>
          <w:b/>
          <w:bCs/>
          <w:highlight w:val="green"/>
        </w:rPr>
        <w:t xml:space="preserve">It is hard to estimate how many deaths the US is responsible for overseas, especially </w:t>
      </w:r>
      <w:r w:rsidRPr="000F4EB0">
        <w:rPr>
          <w:rStyle w:val="StyleUnderline"/>
          <w:b/>
          <w:bCs/>
          <w:highlight w:val="green"/>
        </w:rPr>
        <w:t>indirect ones and those that have resulted from illegal gun trading</w:t>
      </w:r>
      <w:r>
        <w:t xml:space="preserve">. </w:t>
      </w:r>
      <w:r w:rsidRPr="00FF771C">
        <w:rPr>
          <w:sz w:val="16"/>
          <w:szCs w:val="16"/>
        </w:rPr>
        <w:t>But analyst Nicolas JS Davies estimated that “about 2.4 million Iraqis have been killed as a result of the illegal invasion of their country by the United States and the United Kingdom” and “about 1.2 million Afghans and Pakistanis have been killed as a result of the US invasion of Afghanistan in 2001”. There are many more deaths in Libya, Somalia, Syria and Yemen.</w:t>
      </w:r>
      <w:r>
        <w:t xml:space="preserve"> </w:t>
      </w:r>
      <w:r w:rsidRPr="00FF771C">
        <w:rPr>
          <w:rStyle w:val="StyleUnderline"/>
        </w:rPr>
        <w:t xml:space="preserve">It is important to consider how </w:t>
      </w:r>
      <w:r w:rsidRPr="000F4EB0">
        <w:rPr>
          <w:rStyle w:val="StyleUnderline"/>
        </w:rPr>
        <w:t>the US’s violence overseas contributes to a culture of violence and a glorification of murder</w:t>
      </w:r>
      <w:r w:rsidRPr="000F4EB0">
        <w:rPr>
          <w:sz w:val="16"/>
          <w:szCs w:val="16"/>
        </w:rPr>
        <w:t xml:space="preserve"> within its borders. </w:t>
      </w:r>
      <w:r w:rsidRPr="000F4EB0">
        <w:rPr>
          <w:rStyle w:val="StyleUnderline"/>
        </w:rPr>
        <w:t xml:space="preserve">It is also important to </w:t>
      </w:r>
      <w:r w:rsidRPr="000F4EB0">
        <w:rPr>
          <w:rStyle w:val="StyleUnderline"/>
          <w:b/>
          <w:bCs/>
        </w:rPr>
        <w:t>remember how profitable the arms industry is</w:t>
      </w:r>
      <w:r w:rsidRPr="000F4EB0">
        <w:t xml:space="preserve">. </w:t>
      </w:r>
      <w:r w:rsidRPr="000F4EB0">
        <w:rPr>
          <w:sz w:val="16"/>
          <w:szCs w:val="16"/>
        </w:rPr>
        <w:t>Like the</w:t>
      </w:r>
      <w:r w:rsidRPr="00FF771C">
        <w:rPr>
          <w:sz w:val="16"/>
          <w:szCs w:val="16"/>
        </w:rPr>
        <w:t xml:space="preserve"> drug trade</w:t>
      </w:r>
      <w:r>
        <w:t xml:space="preserve">, </w:t>
      </w:r>
      <w:r w:rsidRPr="00FF771C">
        <w:rPr>
          <w:rStyle w:val="StyleUnderline"/>
        </w:rPr>
        <w:t>US companies have every interest in a strong demand for guns in and outside US borders</w:t>
      </w:r>
      <w:r>
        <w:t xml:space="preserve">. </w:t>
      </w:r>
      <w:r w:rsidRPr="00FF771C">
        <w:rPr>
          <w:sz w:val="16"/>
          <w:szCs w:val="16"/>
        </w:rPr>
        <w:t>An IBIS report on the guns and ammunition manufacturing industry noted: “In response to a weakening domestic military market, industry players have increasingly sought growth in exports”. That</w:t>
      </w:r>
      <w:r>
        <w:t xml:space="preserve"> </w:t>
      </w:r>
      <w:r w:rsidRPr="00756A7A">
        <w:rPr>
          <w:rStyle w:val="StyleUnderline"/>
          <w:highlight w:val="green"/>
        </w:rPr>
        <w:t xml:space="preserve">growth in exports has been </w:t>
      </w:r>
      <w:r w:rsidRPr="00756A7A">
        <w:rPr>
          <w:rStyle w:val="StyleUnderline"/>
          <w:b/>
          <w:bCs/>
          <w:highlight w:val="green"/>
        </w:rPr>
        <w:t>a key factor</w:t>
      </w:r>
      <w:r w:rsidRPr="00756A7A">
        <w:rPr>
          <w:rStyle w:val="StyleUnderline"/>
          <w:highlight w:val="green"/>
        </w:rPr>
        <w:t xml:space="preserve"> in the percentage of murders committed in Mexico</w:t>
      </w:r>
      <w:r w:rsidRPr="00FF771C">
        <w:rPr>
          <w:rStyle w:val="StyleUnderline"/>
        </w:rPr>
        <w:t xml:space="preserve"> with guns</w:t>
      </w:r>
      <w:r>
        <w:t xml:space="preserve"> </w:t>
      </w:r>
      <w:r w:rsidRPr="00FF771C">
        <w:rPr>
          <w:sz w:val="16"/>
          <w:szCs w:val="16"/>
        </w:rPr>
        <w:t>increasing from 15% in 1997 to 66% last year.</w:t>
      </w:r>
      <w:r>
        <w:t xml:space="preserve"> </w:t>
      </w:r>
      <w:r w:rsidRPr="00FF771C">
        <w:rPr>
          <w:rStyle w:val="StyleUnderline"/>
        </w:rPr>
        <w:t xml:space="preserve">Now, </w:t>
      </w:r>
      <w:r w:rsidRPr="000F4EB0">
        <w:rPr>
          <w:rStyle w:val="StyleUnderline"/>
          <w:highlight w:val="green"/>
        </w:rPr>
        <w:t>there are</w:t>
      </w:r>
      <w:r w:rsidRPr="00FF771C">
        <w:rPr>
          <w:rStyle w:val="StyleUnderline"/>
        </w:rPr>
        <w:t xml:space="preserve"> about </w:t>
      </w:r>
      <w:r w:rsidRPr="000F4EB0">
        <w:rPr>
          <w:rStyle w:val="StyleUnderline"/>
          <w:highlight w:val="green"/>
        </w:rPr>
        <w:t>300 million guns in Mexico — despite the fact that the country has just one shop</w:t>
      </w:r>
      <w:r w:rsidRPr="00FF771C">
        <w:rPr>
          <w:rStyle w:val="StyleUnderline"/>
        </w:rPr>
        <w:t xml:space="preserve"> (hidden discretely down a small lane in the capital) where they may be bought</w:t>
      </w:r>
      <w:r>
        <w:t xml:space="preserve">. </w:t>
      </w:r>
      <w:r w:rsidRPr="00FF771C">
        <w:rPr>
          <w:sz w:val="16"/>
          <w:szCs w:val="16"/>
        </w:rPr>
        <w:t xml:space="preserve">The figures are almost as bad in nearby Central American countries El Salvador and Honduras — each with some of the highest murder rates in the world. In El Salvador, between 2014 and 2016, 49% of recovered guns had been originally bought in the US. For the same period in Honduras, 45% were originally bought in the US. Indeed, the Western media focuses on the drug trade across the </w:t>
      </w:r>
      <w:proofErr w:type="gramStart"/>
      <w:r w:rsidRPr="00FF771C">
        <w:rPr>
          <w:sz w:val="16"/>
          <w:szCs w:val="16"/>
        </w:rPr>
        <w:t>Americas, but</w:t>
      </w:r>
      <w:proofErr w:type="gramEnd"/>
      <w:r w:rsidRPr="00FF771C">
        <w:rPr>
          <w:sz w:val="16"/>
          <w:szCs w:val="16"/>
        </w:rPr>
        <w:t xml:space="preserve"> ignores the </w:t>
      </w:r>
      <w:r w:rsidRPr="000F4EB0">
        <w:rPr>
          <w:rStyle w:val="StyleUnderline"/>
        </w:rPr>
        <w:t xml:space="preserve">gun </w:t>
      </w:r>
      <w:r w:rsidRPr="000F4EB0">
        <w:rPr>
          <w:rStyle w:val="StyleUnderline"/>
          <w:highlight w:val="green"/>
        </w:rPr>
        <w:t>traffickers</w:t>
      </w:r>
      <w:r>
        <w:t xml:space="preserve"> </w:t>
      </w:r>
      <w:r w:rsidRPr="00FF771C">
        <w:rPr>
          <w:sz w:val="16"/>
          <w:szCs w:val="16"/>
        </w:rPr>
        <w:t>coming from the US who</w:t>
      </w:r>
      <w:r>
        <w:t xml:space="preserve"> </w:t>
      </w:r>
      <w:r w:rsidRPr="000F4EB0">
        <w:rPr>
          <w:rStyle w:val="StyleUnderline"/>
          <w:highlight w:val="green"/>
        </w:rPr>
        <w:t>are exploiting US gun laws</w:t>
      </w:r>
      <w:r>
        <w:t xml:space="preserve"> </w:t>
      </w:r>
      <w:r w:rsidRPr="00FF771C">
        <w:rPr>
          <w:sz w:val="16"/>
          <w:szCs w:val="16"/>
        </w:rPr>
        <w:t>to sell guns over the border</w:t>
      </w:r>
      <w:r>
        <w:t>.</w:t>
      </w:r>
    </w:p>
    <w:p w14:paraId="7F0E875B" w14:textId="77777777" w:rsidR="00C6636D" w:rsidRDefault="00C6636D" w:rsidP="00C6636D"/>
    <w:p w14:paraId="6B6BA98A" w14:textId="64EEED65" w:rsidR="00C6636D" w:rsidRPr="00764D73" w:rsidRDefault="00C6636D" w:rsidP="00C6636D">
      <w:pPr>
        <w:pStyle w:val="Heading4"/>
      </w:pPr>
      <w:r>
        <w:lastRenderedPageBreak/>
        <w:t xml:space="preserve">U.S. weapons sales to Mexican </w:t>
      </w:r>
      <w:proofErr w:type="gramStart"/>
      <w:r>
        <w:t>authorities</w:t>
      </w:r>
      <w:proofErr w:type="gramEnd"/>
      <w:r>
        <w:t xml:space="preserve"> backfire</w:t>
      </w:r>
      <w:r w:rsidR="00F86E41">
        <w:t xml:space="preserve"> –</w:t>
      </w:r>
      <w:r w:rsidR="00574ED7">
        <w:t xml:space="preserve"> </w:t>
      </w:r>
      <w:r w:rsidR="00F86E41">
        <w:t>violence escalates between cartels and the state</w:t>
      </w:r>
    </w:p>
    <w:p w14:paraId="1C53FA29" w14:textId="1129BEE6" w:rsidR="00C6636D" w:rsidRPr="00764D73" w:rsidRDefault="00C6636D" w:rsidP="00C6636D">
      <w:r w:rsidRPr="00764D73">
        <w:rPr>
          <w:rStyle w:val="Style13ptBold"/>
        </w:rPr>
        <w:t xml:space="preserve">Lindsay-Poland </w:t>
      </w:r>
      <w:r w:rsidR="0066648F">
        <w:rPr>
          <w:rStyle w:val="Style13ptBold"/>
        </w:rPr>
        <w:t>‘</w:t>
      </w:r>
      <w:r w:rsidRPr="00764D73">
        <w:rPr>
          <w:rStyle w:val="Style13ptBold"/>
        </w:rPr>
        <w:t>18</w:t>
      </w:r>
      <w:r w:rsidRPr="00764D73">
        <w:t xml:space="preserve"> [John, 3/28/18, Coordinator of Stop US Arms to Mexico, Al Jazeera, “America’s Guns: Made in the US, killing in Mexico”, </w:t>
      </w:r>
      <w:hyperlink r:id="rId12" w:history="1">
        <w:r w:rsidRPr="00764D73">
          <w:rPr>
            <w:rStyle w:val="Hyperlink"/>
          </w:rPr>
          <w:t>https://www.aljazeera.com/indepth/opinion/america-guns-killing-mexico-180328060253902.html</w:t>
        </w:r>
      </w:hyperlink>
      <w:r w:rsidRPr="00764D73">
        <w:t>, accessed 6/28/2019, DL]</w:t>
      </w:r>
    </w:p>
    <w:p w14:paraId="0AB15622" w14:textId="7B4ABD12" w:rsidR="00C6636D" w:rsidRPr="00144DE5" w:rsidRDefault="00C6636D" w:rsidP="00C6636D">
      <w:r w:rsidRPr="00664218">
        <w:rPr>
          <w:rStyle w:val="StyleUnderline"/>
          <w:highlight w:val="green"/>
        </w:rPr>
        <w:t>The legal export of guns by US gun producers to Mexican police is</w:t>
      </w:r>
      <w:r w:rsidRPr="00764D73">
        <w:rPr>
          <w:rStyle w:val="StyleUnderline"/>
        </w:rPr>
        <w:t xml:space="preserve"> also </w:t>
      </w:r>
      <w:r w:rsidRPr="00664218">
        <w:rPr>
          <w:rStyle w:val="StyleUnderline"/>
          <w:highlight w:val="green"/>
        </w:rPr>
        <w:t>feeding criminal activities</w:t>
      </w:r>
      <w:r w:rsidRPr="00764D73">
        <w:rPr>
          <w:rStyle w:val="StyleUnderline"/>
        </w:rPr>
        <w:t xml:space="preserve"> and the illegal gun market </w:t>
      </w:r>
      <w:r w:rsidRPr="00664218">
        <w:rPr>
          <w:rStyle w:val="StyleUnderline"/>
          <w:highlight w:val="green"/>
        </w:rPr>
        <w:t>in Mexico</w:t>
      </w:r>
      <w:r w:rsidRPr="00764D73">
        <w:rPr>
          <w:rStyle w:val="StyleUnderline"/>
        </w:rPr>
        <w:t>, in several ways. The Mexican military is the only legal importer of firearms in Mexico; in turn, it sells weapons to police throughout the country, and, to a lesser extent, to private individuals and security companies</w:t>
      </w:r>
      <w:r w:rsidRPr="00144DE5">
        <w:rPr>
          <w:rStyle w:val="StyleUnderline"/>
          <w:rFonts w:asciiTheme="minorHAnsi" w:hAnsiTheme="minorHAnsi" w:cstheme="minorHAnsi"/>
          <w:szCs w:val="22"/>
        </w:rPr>
        <w:t>.</w:t>
      </w:r>
      <w:r w:rsidR="002F43E3">
        <w:rPr>
          <w:rStyle w:val="StyleUnderline"/>
          <w:rFonts w:asciiTheme="minorHAnsi" w:hAnsiTheme="minorHAnsi" w:cstheme="minorHAnsi"/>
          <w:szCs w:val="22"/>
        </w:rPr>
        <w:t xml:space="preserve"> </w:t>
      </w:r>
      <w:r w:rsidRPr="00144DE5">
        <w:rPr>
          <w:sz w:val="16"/>
        </w:rPr>
        <w:t xml:space="preserve">State and local police in Mexico have had </w:t>
      </w:r>
      <w:r w:rsidRPr="00764D73">
        <w:rPr>
          <w:rStyle w:val="StyleUnderline"/>
        </w:rPr>
        <w:t>more than 20,000 firearms go missing or stolen since 2006</w:t>
      </w:r>
      <w:r w:rsidRPr="00144DE5">
        <w:rPr>
          <w:sz w:val="16"/>
        </w:rPr>
        <w:t xml:space="preserve">, according to Mexican military </w:t>
      </w:r>
      <w:r w:rsidRPr="00664218">
        <w:rPr>
          <w:sz w:val="16"/>
        </w:rPr>
        <w:t>documents. More than 8,000 rifles and handguns</w:t>
      </w:r>
      <w:r w:rsidR="002F43E3">
        <w:rPr>
          <w:sz w:val="16"/>
        </w:rPr>
        <w:t xml:space="preserve"> </w:t>
      </w:r>
      <w:hyperlink r:id="rId13" w:tgtFrame="_blank" w:history="1">
        <w:r w:rsidRPr="00664218">
          <w:rPr>
            <w:rStyle w:val="Hyperlink"/>
            <w:rFonts w:asciiTheme="minorHAnsi" w:hAnsiTheme="minorHAnsi" w:cstheme="minorHAnsi"/>
            <w:sz w:val="16"/>
            <w:szCs w:val="22"/>
          </w:rPr>
          <w:t>disappeared</w:t>
        </w:r>
      </w:hyperlink>
      <w:r w:rsidR="002F43E3">
        <w:rPr>
          <w:sz w:val="16"/>
        </w:rPr>
        <w:t xml:space="preserve"> </w:t>
      </w:r>
      <w:r w:rsidRPr="00664218">
        <w:rPr>
          <w:sz w:val="16"/>
        </w:rPr>
        <w:t>during that time</w:t>
      </w:r>
      <w:r w:rsidR="002F43E3">
        <w:rPr>
          <w:sz w:val="16"/>
        </w:rPr>
        <w:t xml:space="preserve"> </w:t>
      </w:r>
      <w:r w:rsidRPr="00664218">
        <w:rPr>
          <w:sz w:val="16"/>
        </w:rPr>
        <w:t xml:space="preserve">from police arsenals in the city and state of Mexico and Guerrero state alone. </w:t>
      </w:r>
      <w:r w:rsidRPr="00664218">
        <w:rPr>
          <w:u w:val="single"/>
        </w:rPr>
        <w:t>In Guerrero,</w:t>
      </w:r>
      <w:r w:rsidRPr="00664218">
        <w:rPr>
          <w:sz w:val="16"/>
        </w:rPr>
        <w:t xml:space="preserve"> infamous for corruption and human rights violations by its police and military, </w:t>
      </w:r>
      <w:r w:rsidRPr="00664218">
        <w:rPr>
          <w:u w:val="single"/>
        </w:rPr>
        <w:t>out of every five firearms legally acquired by police, more than one went missing or stolen.</w:t>
      </w:r>
      <w:r w:rsidR="002F43E3">
        <w:rPr>
          <w:u w:val="single"/>
        </w:rPr>
        <w:t xml:space="preserve"> </w:t>
      </w:r>
      <w:r w:rsidRPr="00664218">
        <w:rPr>
          <w:rStyle w:val="StyleUnderline"/>
          <w:highlight w:val="green"/>
        </w:rPr>
        <w:t xml:space="preserve">US exports of weapons to the Mexican armed forces have grown enormously as part of the </w:t>
      </w:r>
      <w:proofErr w:type="spellStart"/>
      <w:r w:rsidRPr="00664218">
        <w:rPr>
          <w:rStyle w:val="StyleUnderline"/>
          <w:highlight w:val="green"/>
        </w:rPr>
        <w:t>militarised</w:t>
      </w:r>
      <w:proofErr w:type="spellEnd"/>
      <w:r w:rsidRPr="00664218">
        <w:rPr>
          <w:rStyle w:val="StyleUnderline"/>
          <w:highlight w:val="green"/>
        </w:rPr>
        <w:t xml:space="preserve"> security strategy that has disastrously failed to reduce homicides. The use of state weapons</w:t>
      </w:r>
      <w:r w:rsidRPr="00764D73">
        <w:rPr>
          <w:rStyle w:val="StyleUnderline"/>
        </w:rPr>
        <w:t xml:space="preserve"> in operations </w:t>
      </w:r>
      <w:r w:rsidRPr="00664218">
        <w:rPr>
          <w:rStyle w:val="StyleUnderline"/>
          <w:highlight w:val="green"/>
        </w:rPr>
        <w:t>to decapitate</w:t>
      </w:r>
      <w:r w:rsidRPr="00764D73">
        <w:rPr>
          <w:rStyle w:val="StyleUnderline"/>
        </w:rPr>
        <w:t xml:space="preserve"> the </w:t>
      </w:r>
      <w:r w:rsidRPr="00664218">
        <w:rPr>
          <w:rStyle w:val="StyleUnderline"/>
        </w:rPr>
        <w:t xml:space="preserve">leadership of </w:t>
      </w:r>
      <w:r w:rsidRPr="00664218">
        <w:rPr>
          <w:rStyle w:val="StyleUnderline"/>
          <w:highlight w:val="green"/>
        </w:rPr>
        <w:t xml:space="preserve">criminal </w:t>
      </w:r>
      <w:proofErr w:type="spellStart"/>
      <w:r w:rsidRPr="00664218">
        <w:rPr>
          <w:rStyle w:val="StyleUnderline"/>
          <w:highlight w:val="green"/>
        </w:rPr>
        <w:t>organisations</w:t>
      </w:r>
      <w:proofErr w:type="spellEnd"/>
      <w:r w:rsidRPr="00664218">
        <w:rPr>
          <w:rStyle w:val="StyleUnderline"/>
          <w:highlight w:val="green"/>
        </w:rPr>
        <w:t xml:space="preserve"> has </w:t>
      </w:r>
      <w:r w:rsidRPr="00664218">
        <w:rPr>
          <w:rStyle w:val="StyleUnderline"/>
          <w:b/>
          <w:bCs/>
          <w:highlight w:val="green"/>
        </w:rPr>
        <w:t>provoked more violence</w:t>
      </w:r>
      <w:r w:rsidRPr="00764D73">
        <w:rPr>
          <w:rStyle w:val="StyleUnderline"/>
        </w:rPr>
        <w:t xml:space="preserve"> among prospective successors, </w:t>
      </w:r>
      <w:r w:rsidRPr="00664218">
        <w:rPr>
          <w:rStyle w:val="StyleUnderline"/>
          <w:highlight w:val="green"/>
        </w:rPr>
        <w:t>while</w:t>
      </w:r>
      <w:r w:rsidRPr="00764D73">
        <w:rPr>
          <w:rStyle w:val="StyleUnderline"/>
        </w:rPr>
        <w:t xml:space="preserve"> also </w:t>
      </w:r>
      <w:r w:rsidRPr="00664218">
        <w:rPr>
          <w:rStyle w:val="StyleUnderline"/>
          <w:b/>
          <w:bCs/>
          <w:highlight w:val="green"/>
        </w:rPr>
        <w:t>feeding an arms race</w:t>
      </w:r>
      <w:r w:rsidRPr="00664218">
        <w:rPr>
          <w:rStyle w:val="StyleUnderline"/>
          <w:highlight w:val="green"/>
        </w:rPr>
        <w:t xml:space="preserve"> between criminal groups and the</w:t>
      </w:r>
      <w:r w:rsidRPr="00764D73">
        <w:rPr>
          <w:rStyle w:val="StyleUnderline"/>
        </w:rPr>
        <w:t xml:space="preserve"> parts of the </w:t>
      </w:r>
      <w:r w:rsidRPr="00664218">
        <w:rPr>
          <w:rStyle w:val="StyleUnderline"/>
          <w:highlight w:val="green"/>
        </w:rPr>
        <w:t>state</w:t>
      </w:r>
      <w:r w:rsidRPr="00764D73">
        <w:rPr>
          <w:rStyle w:val="StyleUnderline"/>
        </w:rPr>
        <w:t xml:space="preserve"> that fight them. In addition, </w:t>
      </w:r>
      <w:r w:rsidRPr="00664218">
        <w:rPr>
          <w:rStyle w:val="StyleUnderline"/>
          <w:b/>
          <w:bCs/>
          <w:highlight w:val="green"/>
        </w:rPr>
        <w:t>many Mexican police armed with US weapons directly commit human rights violations</w:t>
      </w:r>
      <w:r w:rsidRPr="00664218">
        <w:rPr>
          <w:sz w:val="16"/>
        </w:rPr>
        <w:t>.</w:t>
      </w:r>
      <w:r w:rsidRPr="00144DE5">
        <w:rPr>
          <w:sz w:val="16"/>
        </w:rPr>
        <w:t xml:space="preserve"> </w:t>
      </w:r>
      <w:r w:rsidRPr="00664218">
        <w:t>The</w:t>
      </w:r>
      <w:r w:rsidRPr="00144DE5">
        <w:rPr>
          <w:sz w:val="16"/>
        </w:rPr>
        <w:t xml:space="preserve"> </w:t>
      </w:r>
      <w:r w:rsidRPr="00144DE5">
        <w:t xml:space="preserve">local police who attacked students from the </w:t>
      </w:r>
      <w:proofErr w:type="spellStart"/>
      <w:r w:rsidRPr="00144DE5">
        <w:t>Ayotzinapa</w:t>
      </w:r>
      <w:proofErr w:type="spellEnd"/>
      <w:r w:rsidRPr="00144DE5">
        <w:t xml:space="preserve"> teachers school and disappeared 43 of </w:t>
      </w:r>
      <w:r w:rsidRPr="00764D73">
        <w:t>them in 2014, for example, were armed with AR-15 rifles exported by Colt Industries in Connectic</w:t>
      </w:r>
      <w:r w:rsidRPr="00144DE5">
        <w:t>ut</w:t>
      </w:r>
      <w:r w:rsidRPr="00144DE5">
        <w:rPr>
          <w:sz w:val="16"/>
        </w:rPr>
        <w:t>,</w:t>
      </w:r>
      <w:r w:rsidR="002F43E3">
        <w:rPr>
          <w:sz w:val="16"/>
        </w:rPr>
        <w:t xml:space="preserve"> </w:t>
      </w:r>
      <w:r w:rsidRPr="00764D73">
        <w:t>according to court</w:t>
      </w:r>
      <w:r w:rsidR="002F43E3">
        <w:t xml:space="preserve"> </w:t>
      </w:r>
      <w:hyperlink r:id="rId14" w:tgtFrame="_blank" w:history="1">
        <w:r w:rsidRPr="00764D73">
          <w:rPr>
            <w:rStyle w:val="Hyperlink"/>
          </w:rPr>
          <w:t>records</w:t>
        </w:r>
      </w:hyperlink>
      <w:r w:rsidRPr="002F43E3">
        <w:rPr>
          <w:sz w:val="16"/>
        </w:rPr>
        <w:t>.</w:t>
      </w:r>
      <w:r w:rsidR="002F43E3">
        <w:rPr>
          <w:sz w:val="16"/>
        </w:rPr>
        <w:t xml:space="preserve"> </w:t>
      </w:r>
      <w:r w:rsidRPr="002F43E3">
        <w:rPr>
          <w:rStyle w:val="StyleUnderline"/>
        </w:rPr>
        <w:t xml:space="preserve">When police collude with criminal </w:t>
      </w:r>
      <w:proofErr w:type="spellStart"/>
      <w:r w:rsidRPr="002F43E3">
        <w:rPr>
          <w:rStyle w:val="StyleUnderline"/>
        </w:rPr>
        <w:t>organisations</w:t>
      </w:r>
      <w:proofErr w:type="spellEnd"/>
      <w:r w:rsidRPr="002F43E3">
        <w:rPr>
          <w:rStyle w:val="StyleUnderline"/>
        </w:rPr>
        <w:t xml:space="preserve"> by giving them information or fighting their rivals in exchange for money, they are strengthening </w:t>
      </w:r>
      <w:proofErr w:type="spellStart"/>
      <w:r w:rsidRPr="002F43E3">
        <w:rPr>
          <w:rStyle w:val="StyleUnderline"/>
        </w:rPr>
        <w:t>organised</w:t>
      </w:r>
      <w:proofErr w:type="spellEnd"/>
      <w:r w:rsidRPr="002F43E3">
        <w:rPr>
          <w:rStyle w:val="StyleUnderline"/>
        </w:rPr>
        <w:t xml:space="preserve"> crime, even</w:t>
      </w:r>
      <w:r w:rsidRPr="00764D73">
        <w:rPr>
          <w:rStyle w:val="StyleUnderline"/>
        </w:rPr>
        <w:t xml:space="preserve"> without directly trafficking weapons to it. </w:t>
      </w:r>
      <w:r w:rsidRPr="002F43E3">
        <w:rPr>
          <w:rStyle w:val="StyleUnderline"/>
          <w:b/>
          <w:bCs/>
          <w:highlight w:val="green"/>
        </w:rPr>
        <w:t>US gun exports to Mexico thus strengthen the very forces, in many instances, that the arms sales are supposed to combat</w:t>
      </w:r>
      <w:r w:rsidRPr="002F43E3">
        <w:t>.</w:t>
      </w:r>
      <w:r w:rsidRPr="00144DE5">
        <w:t> </w:t>
      </w:r>
    </w:p>
    <w:p w14:paraId="1AD52C3B" w14:textId="77777777" w:rsidR="00C6636D" w:rsidRDefault="00C6636D" w:rsidP="00B05A5C"/>
    <w:p w14:paraId="3BBF3C9C" w14:textId="77777777" w:rsidR="00CC5AC5" w:rsidRDefault="00CC5AC5" w:rsidP="00CC5AC5">
      <w:pPr>
        <w:pStyle w:val="Heading4"/>
      </w:pPr>
      <w:r>
        <w:t>Reject moral complicity with gun violence in Mexico by cutting off arms sales</w:t>
      </w:r>
    </w:p>
    <w:p w14:paraId="3284F8BA" w14:textId="77777777" w:rsidR="00CC5AC5" w:rsidRDefault="00CC5AC5" w:rsidP="00CC5AC5">
      <w:r w:rsidRPr="00937434">
        <w:t xml:space="preserve">Gabriel </w:t>
      </w:r>
      <w:proofErr w:type="spellStart"/>
      <w:r w:rsidRPr="00937434">
        <w:rPr>
          <w:rStyle w:val="Style13ptBold"/>
        </w:rPr>
        <w:t>Schivone</w:t>
      </w:r>
      <w:proofErr w:type="spellEnd"/>
      <w:r>
        <w:t xml:space="preserve">, December 17, </w:t>
      </w:r>
      <w:r w:rsidRPr="00937434">
        <w:rPr>
          <w:rStyle w:val="Style13ptBold"/>
        </w:rPr>
        <w:t>2018</w:t>
      </w:r>
      <w:r>
        <w:t>. “</w:t>
      </w:r>
      <w:r w:rsidRPr="00937434">
        <w:t>Opinion: Mexico's gun violence a "moral crisis of complicity" for U.S. border states</w:t>
      </w:r>
      <w:r>
        <w:t xml:space="preserve">,” </w:t>
      </w:r>
      <w:r w:rsidRPr="00937434">
        <w:t>https://tucson.com/opinion/local/opinion-mexico-s-gun-violence-a-moral-crisis-of-complicity/article_2292df4f-b0f9-54bd-924d-66b5d2470573.html?utm_medium=social&amp;utm_source=facebook&amp;utm_campaign=user-share&amp;fbclid=IwAR2p1zvBYa7SuCYD6E_mgldguppSCkWPZVPLtpCBy_QzOgpdTYkmOyND-u8</w:t>
      </w:r>
    </w:p>
    <w:p w14:paraId="3246B90F" w14:textId="77777777" w:rsidR="00CC5AC5" w:rsidRDefault="00CC5AC5" w:rsidP="00CC5AC5">
      <w:r w:rsidRPr="00801372">
        <w:rPr>
          <w:rStyle w:val="StyleUnderline"/>
          <w:highlight w:val="green"/>
        </w:rPr>
        <w:t>Many</w:t>
      </w:r>
      <w:r w:rsidRPr="005E6411">
        <w:rPr>
          <w:rStyle w:val="StyleUnderline"/>
        </w:rPr>
        <w:t xml:space="preserve"> southern neighbors </w:t>
      </w:r>
      <w:r w:rsidRPr="00801372">
        <w:rPr>
          <w:rStyle w:val="StyleUnderline"/>
          <w:highlight w:val="green"/>
        </w:rPr>
        <w:t>are hopeful about</w:t>
      </w:r>
      <w:r w:rsidRPr="005E6411">
        <w:rPr>
          <w:rStyle w:val="StyleUnderline"/>
        </w:rPr>
        <w:t xml:space="preserve"> the overwhelming victory in </w:t>
      </w:r>
      <w:r w:rsidRPr="00801372">
        <w:rPr>
          <w:rStyle w:val="StyleUnderline"/>
          <w:highlight w:val="green"/>
        </w:rPr>
        <w:t>Mexico</w:t>
      </w:r>
      <w:r w:rsidRPr="00801372">
        <w:rPr>
          <w:sz w:val="16"/>
          <w:szCs w:val="16"/>
        </w:rPr>
        <w:t xml:space="preserve"> by new president Andrés Manuel López Obrador, who enjoys comparisons with independent Sen. Bernie Sanders and British </w:t>
      </w:r>
      <w:proofErr w:type="spellStart"/>
      <w:r w:rsidRPr="00801372">
        <w:rPr>
          <w:sz w:val="16"/>
          <w:szCs w:val="16"/>
        </w:rPr>
        <w:t>Labour</w:t>
      </w:r>
      <w:proofErr w:type="spellEnd"/>
      <w:r w:rsidRPr="00801372">
        <w:rPr>
          <w:sz w:val="16"/>
          <w:szCs w:val="16"/>
        </w:rPr>
        <w:t xml:space="preserve"> Party leader Jeremy Corbyn</w:t>
      </w:r>
      <w:r>
        <w:t xml:space="preserve">. </w:t>
      </w:r>
      <w:r w:rsidRPr="00801372">
        <w:rPr>
          <w:rStyle w:val="StyleUnderline"/>
          <w:highlight w:val="green"/>
        </w:rPr>
        <w:t>But the</w:t>
      </w:r>
      <w:r w:rsidRPr="005E6411">
        <w:rPr>
          <w:rStyle w:val="StyleUnderline"/>
        </w:rPr>
        <w:t xml:space="preserve"> logistical and political </w:t>
      </w:r>
      <w:r w:rsidRPr="00801372">
        <w:rPr>
          <w:rStyle w:val="StyleUnderline"/>
          <w:highlight w:val="green"/>
        </w:rPr>
        <w:t>challenges that face López Obrador are enormous</w:t>
      </w:r>
      <w:r>
        <w:t xml:space="preserve">. </w:t>
      </w:r>
      <w:r w:rsidRPr="00801372">
        <w:rPr>
          <w:rStyle w:val="StyleUnderline"/>
        </w:rPr>
        <w:t>Since Mexico’s transition to nominal democracy in the last two decades,</w:t>
      </w:r>
      <w:r>
        <w:t xml:space="preserve"> </w:t>
      </w:r>
      <w:r w:rsidRPr="00801372">
        <w:rPr>
          <w:rStyle w:val="StyleUnderline"/>
          <w:highlight w:val="green"/>
        </w:rPr>
        <w:t>crime and gun violence continue to afflict</w:t>
      </w:r>
      <w:r w:rsidRPr="005E6411">
        <w:rPr>
          <w:rStyle w:val="StyleUnderline"/>
        </w:rPr>
        <w:t xml:space="preserve"> communities throughout </w:t>
      </w:r>
      <w:r w:rsidRPr="00801372">
        <w:rPr>
          <w:rStyle w:val="StyleUnderline"/>
          <w:highlight w:val="green"/>
        </w:rPr>
        <w:t>the country, with more gun homicides in 2017 than any year on record and increased violations by state forces</w:t>
      </w:r>
      <w:r w:rsidRPr="005E6411">
        <w:rPr>
          <w:rStyle w:val="StyleUnderline"/>
        </w:rPr>
        <w:t xml:space="preserve">, many of whom are colluding with criminal </w:t>
      </w:r>
      <w:r w:rsidRPr="00801372">
        <w:rPr>
          <w:rStyle w:val="StyleUnderline"/>
        </w:rPr>
        <w:t xml:space="preserve">groups. More than 120,000 people have been killed during the term of outgoing president Enrique Peña Nieto. This is not just a concern for Mexicans. </w:t>
      </w:r>
      <w:r w:rsidRPr="00801372">
        <w:rPr>
          <w:rStyle w:val="StyleUnderline"/>
          <w:b/>
          <w:bCs/>
          <w:highlight w:val="green"/>
        </w:rPr>
        <w:t>Mexican gun violence remains a moral crisis of complicity for those</w:t>
      </w:r>
      <w:r w:rsidRPr="00801372">
        <w:rPr>
          <w:sz w:val="16"/>
          <w:szCs w:val="16"/>
        </w:rPr>
        <w:t xml:space="preserve"> of us in border states </w:t>
      </w:r>
      <w:r w:rsidRPr="00801372">
        <w:rPr>
          <w:rStyle w:val="StyleUnderline"/>
          <w:b/>
          <w:bCs/>
          <w:highlight w:val="green"/>
        </w:rPr>
        <w:t>that oversee the legal</w:t>
      </w:r>
      <w:r w:rsidRPr="005E6411">
        <w:rPr>
          <w:rStyle w:val="StyleUnderline"/>
        </w:rPr>
        <w:t xml:space="preserve"> and illegal </w:t>
      </w:r>
      <w:r w:rsidRPr="00801372">
        <w:rPr>
          <w:rStyle w:val="StyleUnderline"/>
          <w:b/>
          <w:bCs/>
          <w:highlight w:val="green"/>
        </w:rPr>
        <w:lastRenderedPageBreak/>
        <w:t>provision of weapons</w:t>
      </w:r>
      <w:r w:rsidRPr="005E6411">
        <w:rPr>
          <w:rStyle w:val="StyleUnderline"/>
        </w:rPr>
        <w:t xml:space="preserve"> used </w:t>
      </w:r>
      <w:r w:rsidRPr="00801372">
        <w:rPr>
          <w:rStyle w:val="StyleUnderline"/>
          <w:b/>
          <w:bCs/>
          <w:highlight w:val="green"/>
        </w:rPr>
        <w:t>for</w:t>
      </w:r>
      <w:r w:rsidRPr="005E6411">
        <w:rPr>
          <w:rStyle w:val="StyleUnderline"/>
        </w:rPr>
        <w:t xml:space="preserve"> violence in </w:t>
      </w:r>
      <w:r w:rsidRPr="00801372">
        <w:rPr>
          <w:rStyle w:val="StyleUnderline"/>
          <w:b/>
          <w:bCs/>
          <w:highlight w:val="green"/>
        </w:rPr>
        <w:t>Mexico</w:t>
      </w:r>
      <w:r>
        <w:t xml:space="preserve">. </w:t>
      </w:r>
      <w:r w:rsidRPr="001A688A">
        <w:rPr>
          <w:sz w:val="16"/>
          <w:szCs w:val="16"/>
        </w:rPr>
        <w:t xml:space="preserve">The market for semi-automatic assault rifles provided by gun shops in Tucson and other southwestern cities is perfect for criminal groups that use them to commit violence in Mexico. For example, a local gun shop sold at least nine guns, including assault rifles, that were trafficked to Mexico and recovered at crime scenes between 2007 and 2010 (the period for which detailed data is available). The sales are part of the 70 percent of guns seized in Mexico that are traced to U.S. gun stores. </w:t>
      </w:r>
      <w:proofErr w:type="gramStart"/>
      <w:r w:rsidRPr="001A688A">
        <w:rPr>
          <w:sz w:val="16"/>
          <w:szCs w:val="16"/>
        </w:rPr>
        <w:t>Also</w:t>
      </w:r>
      <w:proofErr w:type="gramEnd"/>
      <w:r w:rsidRPr="001A688A">
        <w:rPr>
          <w:sz w:val="16"/>
          <w:szCs w:val="16"/>
        </w:rPr>
        <w:t xml:space="preserve"> in Tucson, just a short westerly walk from Flowing Wells High School, </w:t>
      </w:r>
      <w:proofErr w:type="spellStart"/>
      <w:r w:rsidRPr="001A688A">
        <w:rPr>
          <w:sz w:val="16"/>
          <w:szCs w:val="16"/>
        </w:rPr>
        <w:t>Milkor</w:t>
      </w:r>
      <w:proofErr w:type="spellEnd"/>
      <w:r w:rsidRPr="001A688A">
        <w:rPr>
          <w:sz w:val="16"/>
          <w:szCs w:val="16"/>
        </w:rPr>
        <w:t xml:space="preserve"> USA produces grenade multi-launchers in partnership with Abrams Manufacturing that are used by the Mexican army’s Special Forces Group (GFE). The GFE, which has received U.S. military training, is the successor to the Grupo </w:t>
      </w:r>
      <w:proofErr w:type="spellStart"/>
      <w:r w:rsidRPr="001A688A">
        <w:rPr>
          <w:sz w:val="16"/>
          <w:szCs w:val="16"/>
        </w:rPr>
        <w:t>Aeromóvil</w:t>
      </w:r>
      <w:proofErr w:type="spellEnd"/>
      <w:r w:rsidRPr="001A688A">
        <w:rPr>
          <w:sz w:val="16"/>
          <w:szCs w:val="16"/>
        </w:rPr>
        <w:t xml:space="preserve"> de </w:t>
      </w:r>
      <w:proofErr w:type="spellStart"/>
      <w:r w:rsidRPr="001A688A">
        <w:rPr>
          <w:sz w:val="16"/>
          <w:szCs w:val="16"/>
        </w:rPr>
        <w:t>Fuerzas</w:t>
      </w:r>
      <w:proofErr w:type="spellEnd"/>
      <w:r w:rsidRPr="001A688A">
        <w:rPr>
          <w:sz w:val="16"/>
          <w:szCs w:val="16"/>
        </w:rPr>
        <w:t xml:space="preserve"> </w:t>
      </w:r>
      <w:proofErr w:type="spellStart"/>
      <w:r w:rsidRPr="001A688A">
        <w:rPr>
          <w:sz w:val="16"/>
          <w:szCs w:val="16"/>
        </w:rPr>
        <w:t>Especiales</w:t>
      </w:r>
      <w:proofErr w:type="spellEnd"/>
      <w:r w:rsidRPr="001A688A">
        <w:rPr>
          <w:sz w:val="16"/>
          <w:szCs w:val="16"/>
        </w:rPr>
        <w:t xml:space="preserve"> (GAFEs), many of whom received U.S. military training and later founded Los Zetas, one of the most feared and brutal Mexican cartels. In 2016, Mexico purchased more than 2,000 military rifles from Mesa-based </w:t>
      </w:r>
      <w:proofErr w:type="spellStart"/>
      <w:r w:rsidRPr="001A688A">
        <w:rPr>
          <w:sz w:val="16"/>
          <w:szCs w:val="16"/>
        </w:rPr>
        <w:t>Nammo</w:t>
      </w:r>
      <w:proofErr w:type="spellEnd"/>
      <w:r w:rsidRPr="001A688A">
        <w:rPr>
          <w:sz w:val="16"/>
          <w:szCs w:val="16"/>
        </w:rPr>
        <w:t xml:space="preserve"> Talley, for more than $8 million. Dillon Aero, in Scottsdale, has sold Mexican forces 44 mini-guns, at $67,600 apiece, that fire 125 rounds per second. One was fired from a helicopter to kill five people in a massacre in </w:t>
      </w:r>
      <w:proofErr w:type="spellStart"/>
      <w:r w:rsidRPr="001A688A">
        <w:rPr>
          <w:sz w:val="16"/>
          <w:szCs w:val="16"/>
        </w:rPr>
        <w:t>Tanhuato</w:t>
      </w:r>
      <w:proofErr w:type="spellEnd"/>
      <w:r w:rsidRPr="001A688A">
        <w:rPr>
          <w:sz w:val="16"/>
          <w:szCs w:val="16"/>
        </w:rPr>
        <w:t xml:space="preserve">, Michoacán, in 2015, according to an investigation by Mexico’s national human rights commission. Raytheon Missile Systems produces bomb kits and missiles designed to carry cluster bombs at its Tucson location next to the airport and recently agreed to export missiles for $41 million to the Mexican Navy. Raytheon cluster bombs have been exported from Tucson to Saudi Arabia and earlier this year killed 23 people at a wedding in Yemen. Last year, Arizona companies exported an unprecedented $8.1 million worth of “military explosives” to Mexico. In this climate, bold advocacy work is needed more than ever. On Nov. 16, for example, more than 300 people peacefully protested </w:t>
      </w:r>
      <w:proofErr w:type="spellStart"/>
      <w:r w:rsidRPr="001A688A">
        <w:rPr>
          <w:sz w:val="16"/>
          <w:szCs w:val="16"/>
        </w:rPr>
        <w:t>Milkor</w:t>
      </w:r>
      <w:proofErr w:type="spellEnd"/>
      <w:r w:rsidRPr="001A688A">
        <w:rPr>
          <w:sz w:val="16"/>
          <w:szCs w:val="16"/>
        </w:rPr>
        <w:t xml:space="preserve"> USA’s exports from its Tucson plant of grenade launchers to Mexico. The protest occurred on the 10th anniversary of the forced disappearance, torture, and murder of two brothers from their home, carried out by the same special forces armed by </w:t>
      </w:r>
      <w:proofErr w:type="spellStart"/>
      <w:r w:rsidRPr="001A688A">
        <w:rPr>
          <w:sz w:val="16"/>
          <w:szCs w:val="16"/>
        </w:rPr>
        <w:t>Milkor’s</w:t>
      </w:r>
      <w:proofErr w:type="spellEnd"/>
      <w:r w:rsidRPr="001A688A">
        <w:rPr>
          <w:sz w:val="16"/>
          <w:szCs w:val="16"/>
        </w:rPr>
        <w:t xml:space="preserve"> weapons.</w:t>
      </w:r>
      <w:r>
        <w:t xml:space="preserve"> </w:t>
      </w:r>
      <w:r w:rsidRPr="001A688A">
        <w:rPr>
          <w:rStyle w:val="StyleUnderline"/>
          <w:highlight w:val="green"/>
        </w:rPr>
        <w:t>The best way for us to support</w:t>
      </w:r>
      <w:r w:rsidRPr="005E6411">
        <w:rPr>
          <w:rStyle w:val="StyleUnderline"/>
        </w:rPr>
        <w:t xml:space="preserve"> Mexicans in their quest for </w:t>
      </w:r>
      <w:r w:rsidRPr="001A688A">
        <w:rPr>
          <w:rStyle w:val="StyleUnderline"/>
          <w:highlight w:val="green"/>
        </w:rPr>
        <w:t>peace is to stop</w:t>
      </w:r>
      <w:r w:rsidRPr="001A688A">
        <w:rPr>
          <w:rStyle w:val="StyleUnderline"/>
        </w:rPr>
        <w:t xml:space="preserve"> the</w:t>
      </w:r>
      <w:r w:rsidRPr="005E6411">
        <w:rPr>
          <w:rStyle w:val="StyleUnderline"/>
        </w:rPr>
        <w:t xml:space="preserve"> causes of bloodshed. That includes stopping </w:t>
      </w:r>
      <w:r w:rsidRPr="001A688A">
        <w:rPr>
          <w:rStyle w:val="StyleUnderline"/>
          <w:b/>
          <w:bCs/>
          <w:highlight w:val="green"/>
        </w:rPr>
        <w:t>the massive flow of guns</w:t>
      </w:r>
      <w:r w:rsidRPr="005E6411">
        <w:rPr>
          <w:rStyle w:val="StyleUnderline"/>
        </w:rPr>
        <w:t xml:space="preserve"> used in the violence</w:t>
      </w:r>
      <w:r>
        <w:t>.</w:t>
      </w:r>
    </w:p>
    <w:p w14:paraId="77B92E18" w14:textId="3A877312" w:rsidR="00394E16" w:rsidRDefault="00394E16" w:rsidP="00CC5AC5"/>
    <w:p w14:paraId="79565C71" w14:textId="025424E9" w:rsidR="00394E16" w:rsidRDefault="00394E16" w:rsidP="00394E16">
      <w:pPr>
        <w:pStyle w:val="Heading4"/>
      </w:pPr>
      <w:r>
        <w:t>Prioritizing gun violence is key to counter desensitization</w:t>
      </w:r>
      <w:r w:rsidR="006276FB">
        <w:t>.</w:t>
      </w:r>
    </w:p>
    <w:p w14:paraId="05087FA8" w14:textId="3F2C2CDF" w:rsidR="00394E16" w:rsidRDefault="00602C0B" w:rsidP="00CC5AC5">
      <w:r>
        <w:t xml:space="preserve">Menachem </w:t>
      </w:r>
      <w:r w:rsidRPr="00602C0B">
        <w:rPr>
          <w:rStyle w:val="Style13ptBold"/>
        </w:rPr>
        <w:t>Creditor, ’15</w:t>
      </w:r>
      <w:r>
        <w:t xml:space="preserve">. </w:t>
      </w:r>
      <w:r w:rsidRPr="00602C0B">
        <w:t>Jun 20, 2015</w:t>
      </w:r>
      <w:r>
        <w:t>, Contributor, Rabbi of Congregation Netivot Shalom (Berkeley, CA), Founder of Rabbis Against Gun Violence, “</w:t>
      </w:r>
      <w:r w:rsidRPr="00602C0B">
        <w:t>Gun Violence Is a Moral Problem</w:t>
      </w:r>
      <w:r>
        <w:t xml:space="preserve">,” </w:t>
      </w:r>
      <w:r w:rsidRPr="00602C0B">
        <w:t>https://www.huffpost.com/entry/gun-violence-is-a-moral-problem_b_7096458?guccounter=1&amp;guce_referrer=aHR0cHM6Ly93d3cuZ29vZ2xlLmNvbS8&amp;guce_referrer_sig=AQAAAJn9D_aCQSiF0YX4RFhpI9tI0usl_TOyenOELA_dy3CQ4nA9epYmh5mV_bouoeqC1PHWWNavEatrwlbTSMXed6ePPl-xPGSh1PLAcJBNgYvsL0waG0AU1ExyP1_VkdOMDdRgC00mq1dF7-Trh8SutZkLOBIquzsYlRhOpFnXSqFS</w:t>
      </w:r>
    </w:p>
    <w:p w14:paraId="6EC994FF" w14:textId="1425DAC2" w:rsidR="00394E16" w:rsidRDefault="00394E16" w:rsidP="00394E16">
      <w:r w:rsidRPr="00113BD7">
        <w:rPr>
          <w:rStyle w:val="StyleUnderline"/>
          <w:highlight w:val="green"/>
        </w:rPr>
        <w:t>The torrent of gun violence headlines and statistics has led many to simply stop seeing them</w:t>
      </w:r>
      <w:r w:rsidRPr="00113BD7">
        <w:rPr>
          <w:sz w:val="16"/>
          <w:szCs w:val="16"/>
        </w:rPr>
        <w:t xml:space="preserve">. I believe </w:t>
      </w:r>
      <w:r w:rsidRPr="00113BD7">
        <w:rPr>
          <w:rStyle w:val="StyleUnderline"/>
          <w:highlight w:val="green"/>
        </w:rPr>
        <w:t>we are</w:t>
      </w:r>
      <w:r w:rsidRPr="00113BD7">
        <w:rPr>
          <w:sz w:val="16"/>
          <w:szCs w:val="16"/>
        </w:rPr>
        <w:t xml:space="preserve">, as a nation, </w:t>
      </w:r>
      <w:r w:rsidRPr="00113BD7">
        <w:rPr>
          <w:rStyle w:val="StyleUnderline"/>
          <w:b/>
          <w:bCs/>
          <w:highlight w:val="green"/>
        </w:rPr>
        <w:t>weary to our bones from all this death</w:t>
      </w:r>
      <w:r w:rsidRPr="00113BD7">
        <w:rPr>
          <w:rStyle w:val="StyleUnderline"/>
        </w:rPr>
        <w:t xml:space="preserve">. </w:t>
      </w:r>
      <w:r w:rsidRPr="00113BD7">
        <w:rPr>
          <w:rStyle w:val="StyleUnderline"/>
          <w:highlight w:val="green"/>
        </w:rPr>
        <w:t>We have</w:t>
      </w:r>
      <w:r w:rsidRPr="00113BD7">
        <w:rPr>
          <w:rStyle w:val="StyleUnderline"/>
        </w:rPr>
        <w:t xml:space="preserve">, as a society, </w:t>
      </w:r>
      <w:r w:rsidRPr="00113BD7">
        <w:rPr>
          <w:rStyle w:val="StyleUnderline"/>
          <w:highlight w:val="green"/>
        </w:rPr>
        <w:t>become</w:t>
      </w:r>
      <w:r w:rsidRPr="00113BD7">
        <w:rPr>
          <w:rStyle w:val="StyleUnderline"/>
        </w:rPr>
        <w:t xml:space="preserve"> victims of what Malcolm Gladwell famously called “the problem of </w:t>
      </w:r>
      <w:proofErr w:type="gramStart"/>
      <w:r w:rsidRPr="00113BD7">
        <w:rPr>
          <w:rStyle w:val="StyleUnderline"/>
        </w:rPr>
        <w:t>immunity“</w:t>
      </w:r>
      <w:proofErr w:type="gramEnd"/>
      <w:r w:rsidRPr="00113BD7">
        <w:rPr>
          <w:rStyle w:val="StyleUnderline"/>
        </w:rPr>
        <w:t xml:space="preserve">, in which being </w:t>
      </w:r>
      <w:r w:rsidRPr="00113BD7">
        <w:rPr>
          <w:rStyle w:val="StyleUnderline"/>
          <w:b/>
          <w:bCs/>
          <w:highlight w:val="green"/>
        </w:rPr>
        <w:t>overwhelmed</w:t>
      </w:r>
      <w:r w:rsidRPr="00113BD7">
        <w:rPr>
          <w:rStyle w:val="StyleUnderline"/>
        </w:rPr>
        <w:t xml:space="preserve"> by massive amounts of information leads one or more people to be </w:t>
      </w:r>
      <w:r w:rsidRPr="00113BD7">
        <w:rPr>
          <w:rStyle w:val="StyleUnderline"/>
          <w:b/>
          <w:bCs/>
          <w:highlight w:val="green"/>
        </w:rPr>
        <w:t>unable to process it, rendering it functionally invisible</w:t>
      </w:r>
      <w:r>
        <w:t xml:space="preserve">. </w:t>
      </w:r>
      <w:r w:rsidRPr="00113BD7">
        <w:rPr>
          <w:sz w:val="16"/>
          <w:szCs w:val="16"/>
        </w:rPr>
        <w:t>It is, perhaps understandable</w:t>
      </w:r>
      <w:r>
        <w:t xml:space="preserve">. </w:t>
      </w:r>
      <w:r w:rsidRPr="00010724">
        <w:rPr>
          <w:rStyle w:val="StyleUnderline"/>
          <w:highlight w:val="green"/>
        </w:rPr>
        <w:t>We have become</w:t>
      </w:r>
      <w:r>
        <w:t xml:space="preserve">, </w:t>
      </w:r>
      <w:r w:rsidRPr="00113BD7">
        <w:rPr>
          <w:sz w:val="16"/>
          <w:szCs w:val="16"/>
        </w:rPr>
        <w:t>to borrow a phrase from Pink Floyd,</w:t>
      </w:r>
      <w:r>
        <w:t xml:space="preserve"> “</w:t>
      </w:r>
      <w:r w:rsidRPr="00010724">
        <w:rPr>
          <w:rStyle w:val="StyleUnderline"/>
          <w:b/>
          <w:bCs/>
          <w:highlight w:val="green"/>
        </w:rPr>
        <w:t>comfortably numb</w:t>
      </w:r>
      <w:r>
        <w:t>.”</w:t>
      </w:r>
      <w:r w:rsidR="00113BD7">
        <w:t xml:space="preserve"> </w:t>
      </w:r>
      <w:r w:rsidRPr="00113BD7">
        <w:rPr>
          <w:sz w:val="16"/>
          <w:szCs w:val="16"/>
        </w:rPr>
        <w:t>Once in a while, national attention is provoked by either a slow media cycle or a large number of casualties. But in the aftermaths of even these tragedies, despite overwhelming support for universal background checks for gun sales (even among NRA members), there has been no significant and lasting national response. Legislators seem incapable of compromise, and the frontlines of the culture war are bombarded by extremists who alternatively demonize gun owners and gun reform advocates alike.</w:t>
      </w:r>
      <w:r w:rsidR="00113BD7" w:rsidRPr="00113BD7">
        <w:rPr>
          <w:sz w:val="16"/>
          <w:szCs w:val="16"/>
        </w:rPr>
        <w:t xml:space="preserve"> </w:t>
      </w:r>
      <w:r w:rsidRPr="00113BD7">
        <w:rPr>
          <w:sz w:val="16"/>
          <w:szCs w:val="16"/>
        </w:rPr>
        <w:t>Is there anything to be done? Is there no way to make any change in a system of sustained violence that costs upwards of 30,000 lives every year?</w:t>
      </w:r>
      <w:r w:rsidR="00113BD7" w:rsidRPr="00113BD7">
        <w:rPr>
          <w:sz w:val="16"/>
          <w:szCs w:val="16"/>
        </w:rPr>
        <w:t xml:space="preserve"> </w:t>
      </w:r>
      <w:r w:rsidRPr="00113BD7">
        <w:rPr>
          <w:sz w:val="16"/>
          <w:szCs w:val="16"/>
        </w:rPr>
        <w:t>My claim is that my fellow faith leaders can bridge the divide between gun owners and gun reform advocates</w:t>
      </w:r>
      <w:r>
        <w:t>.</w:t>
      </w:r>
      <w:r w:rsidR="00113BD7">
        <w:t xml:space="preserve"> </w:t>
      </w:r>
      <w:r w:rsidRPr="00113BD7">
        <w:rPr>
          <w:rStyle w:val="StyleUnderline"/>
          <w:b/>
          <w:bCs/>
          <w:highlight w:val="green"/>
        </w:rPr>
        <w:t>This is a moral crisis, and it requires a moral response</w:t>
      </w:r>
      <w:r>
        <w:t>.</w:t>
      </w:r>
      <w:r w:rsidR="00113BD7">
        <w:t xml:space="preserve"> </w:t>
      </w:r>
      <w:r w:rsidRPr="00113BD7">
        <w:rPr>
          <w:sz w:val="16"/>
          <w:szCs w:val="16"/>
        </w:rPr>
        <w:t>Whereas elected officials and those employed to sway their decisions are driven by the market, faith communities of all stripes are driven to maintain the dignity of the Divine Image in every human life. Faith reminds us of our common humanity, can provoke that most human of responses to the needless deaths of our fellow citizens: compassion. Americans of all political leanings — gun owners, gun law reformers, mental health advocates — wish for the fulfillment of American Scripture, which includes in its promises a basic right: life.</w:t>
      </w:r>
      <w:r w:rsidR="00113BD7" w:rsidRPr="00113BD7">
        <w:rPr>
          <w:sz w:val="16"/>
          <w:szCs w:val="16"/>
        </w:rPr>
        <w:t xml:space="preserve"> </w:t>
      </w:r>
      <w:r w:rsidRPr="00113BD7">
        <w:rPr>
          <w:sz w:val="16"/>
          <w:szCs w:val="16"/>
        </w:rPr>
        <w:t>The great civil rights activist Rabbi Abraham Joshua Heschel once claimed that, when confronting great societal rupture, there is “no time for neutrality,” that:</w:t>
      </w:r>
      <w:r w:rsidR="00113BD7" w:rsidRPr="00113BD7">
        <w:rPr>
          <w:sz w:val="16"/>
          <w:szCs w:val="16"/>
        </w:rPr>
        <w:t xml:space="preserve"> </w:t>
      </w:r>
      <w:r w:rsidRPr="00113BD7">
        <w:rPr>
          <w:sz w:val="16"/>
          <w:szCs w:val="16"/>
        </w:rPr>
        <w:t>...one of the lessons we have derived from the events of our time is that we cannot dwell at ease under the sun of our civilization, that man is the least harmless of beings.</w:t>
      </w:r>
      <w:r w:rsidR="00113BD7" w:rsidRPr="00113BD7">
        <w:rPr>
          <w:sz w:val="16"/>
          <w:szCs w:val="16"/>
        </w:rPr>
        <w:t xml:space="preserve"> </w:t>
      </w:r>
      <w:r w:rsidRPr="00113BD7">
        <w:rPr>
          <w:sz w:val="16"/>
          <w:szCs w:val="16"/>
        </w:rPr>
        <w:t>We know this is true.</w:t>
      </w:r>
      <w:r>
        <w:t xml:space="preserve"> </w:t>
      </w:r>
      <w:r w:rsidRPr="00113BD7">
        <w:rPr>
          <w:rStyle w:val="StyleUnderline"/>
          <w:highlight w:val="green"/>
        </w:rPr>
        <w:t>We must allow our numbed hearts to be shaken from a false sense of security</w:t>
      </w:r>
      <w:r>
        <w:t xml:space="preserve"> </w:t>
      </w:r>
      <w:r w:rsidRPr="00113BD7">
        <w:rPr>
          <w:rStyle w:val="StyleUnderline"/>
        </w:rPr>
        <w:t xml:space="preserve">and reclaim our roles as partners </w:t>
      </w:r>
      <w:r w:rsidRPr="00113BD7">
        <w:rPr>
          <w:rStyle w:val="StyleUnderline"/>
        </w:rPr>
        <w:lastRenderedPageBreak/>
        <w:t>in a noble American impulse, based in the very basic societal value of mutual obligation</w:t>
      </w:r>
      <w:r>
        <w:t xml:space="preserve">. </w:t>
      </w:r>
      <w:r w:rsidRPr="00113BD7">
        <w:rPr>
          <w:sz w:val="16"/>
          <w:szCs w:val="16"/>
        </w:rPr>
        <w:t>And, if we need more motivation than our national prophetic values, we might do well to consider the statistical reality — if we do nothing — that our streets, our churches, our children are all on the line</w:t>
      </w:r>
      <w:r>
        <w:t>.</w:t>
      </w:r>
    </w:p>
    <w:p w14:paraId="00F90D5E" w14:textId="081A1CFE" w:rsidR="00113BD7" w:rsidRDefault="00113BD7" w:rsidP="00394E16"/>
    <w:p w14:paraId="6CD6F0DF" w14:textId="449B458B" w:rsidR="00217088" w:rsidRDefault="00217088" w:rsidP="00217088">
      <w:pPr>
        <w:pStyle w:val="Heading3"/>
      </w:pPr>
      <w:r>
        <w:lastRenderedPageBreak/>
        <w:t>Ext – sales high now</w:t>
      </w:r>
    </w:p>
    <w:p w14:paraId="13C7C5DB" w14:textId="12751278" w:rsidR="00217088" w:rsidRDefault="00217088" w:rsidP="00394E16"/>
    <w:p w14:paraId="5EB1AA35" w14:textId="77777777" w:rsidR="00841EFC" w:rsidRPr="00D40550" w:rsidRDefault="00841EFC" w:rsidP="00841EFC">
      <w:pPr>
        <w:pStyle w:val="Heading4"/>
      </w:pPr>
      <w:r w:rsidRPr="00D40550">
        <w:t xml:space="preserve">Arm sales high now—increasing </w:t>
      </w:r>
      <w:r>
        <w:t>going forward</w:t>
      </w:r>
      <w:r w:rsidRPr="00D40550">
        <w:t xml:space="preserve"> </w:t>
      </w:r>
    </w:p>
    <w:p w14:paraId="60DBA152" w14:textId="77777777" w:rsidR="00841EFC" w:rsidRPr="00362600" w:rsidRDefault="00841EFC" w:rsidP="00841EFC">
      <w:pPr>
        <w:rPr>
          <w:b/>
          <w:sz w:val="26"/>
        </w:rPr>
      </w:pPr>
      <w:r w:rsidRPr="00487BF0">
        <w:rPr>
          <w:rStyle w:val="Style13ptBold"/>
        </w:rPr>
        <w:t>Lindsay-Poland</w:t>
      </w:r>
      <w:r>
        <w:rPr>
          <w:rStyle w:val="Style13ptBold"/>
        </w:rPr>
        <w:t xml:space="preserve">, </w:t>
      </w:r>
      <w:r w:rsidRPr="005F44DD">
        <w:rPr>
          <w:rStyle w:val="Style13ptBold"/>
        </w:rPr>
        <w:t>writer, activist, researcher and analyst focused on human rights and demilitarizati</w:t>
      </w:r>
      <w:r>
        <w:rPr>
          <w:rStyle w:val="Style13ptBold"/>
        </w:rPr>
        <w:t xml:space="preserve">on, especially in the Americas, et. Al., 18 </w:t>
      </w:r>
      <w:r w:rsidRPr="003A53A8">
        <w:t xml:space="preserve">[John, Lucía Guadalupe Chávez Vargas, worked in the field of Human Rights with organizations of civil society, government and autonomous public bodies, Natalia Paulina </w:t>
      </w:r>
      <w:proofErr w:type="spellStart"/>
      <w:r w:rsidRPr="003A53A8">
        <w:t>Báez</w:t>
      </w:r>
      <w:proofErr w:type="spellEnd"/>
      <w:r w:rsidRPr="003A53A8">
        <w:t xml:space="preserve"> Zamudio</w:t>
      </w:r>
      <w:r>
        <w:t xml:space="preserve"> and </w:t>
      </w:r>
      <w:r w:rsidRPr="003A53A8">
        <w:t xml:space="preserve">Montserrat Martínez </w:t>
      </w:r>
      <w:proofErr w:type="spellStart"/>
      <w:r w:rsidRPr="003A53A8">
        <w:t>Téllez</w:t>
      </w:r>
      <w:proofErr w:type="spellEnd"/>
      <w:r w:rsidRPr="003A53A8">
        <w:t>, researcher</w:t>
      </w:r>
      <w:r>
        <w:t>s</w:t>
      </w:r>
      <w:r w:rsidRPr="003A53A8">
        <w:t xml:space="preserve"> at the Mexican Commission for the Defense and Promotion of Human Rights, “Gross Human Rights Abuses: The Legal and Illegal Gun Trade to Mexico”, Stop US Arms to Mexico and the Mexican Commission for the Defense of Human Rights, Edited By: José Antonio Guevara </w:t>
      </w:r>
      <w:proofErr w:type="spellStart"/>
      <w:r w:rsidRPr="003A53A8">
        <w:t>Bermúdez</w:t>
      </w:r>
      <w:proofErr w:type="spellEnd"/>
      <w:r w:rsidRPr="003A53A8">
        <w:t xml:space="preserve">, pg. </w:t>
      </w:r>
      <w:r>
        <w:t>6-7</w:t>
      </w:r>
      <w:r w:rsidRPr="003A53A8">
        <w:t>, ETA]</w:t>
      </w:r>
    </w:p>
    <w:p w14:paraId="64C8C078" w14:textId="77777777" w:rsidR="00841EFC" w:rsidRPr="00E22EF1" w:rsidRDefault="00841EFC" w:rsidP="00841EFC">
      <w:r w:rsidRPr="00953735">
        <w:rPr>
          <w:rStyle w:val="Emphasis"/>
          <w:highlight w:val="yellow"/>
        </w:rPr>
        <w:t>Recent</w:t>
      </w:r>
      <w:r w:rsidRPr="00953735">
        <w:rPr>
          <w:rStyle w:val="Emphasis"/>
        </w:rPr>
        <w:t xml:space="preserve"> official </w:t>
      </w:r>
      <w:r w:rsidRPr="00953735">
        <w:rPr>
          <w:rStyle w:val="Emphasis"/>
          <w:highlight w:val="yellow"/>
        </w:rPr>
        <w:t>data</w:t>
      </w:r>
      <w:r w:rsidRPr="00953735">
        <w:rPr>
          <w:rStyle w:val="Emphasis"/>
        </w:rPr>
        <w:t xml:space="preserve"> from Mexico and the United States </w:t>
      </w:r>
      <w:r w:rsidRPr="00953735">
        <w:rPr>
          <w:rStyle w:val="Emphasis"/>
          <w:highlight w:val="yellow"/>
        </w:rPr>
        <w:t>shows</w:t>
      </w:r>
      <w:r w:rsidRPr="00953735">
        <w:rPr>
          <w:rStyle w:val="Emphasis"/>
        </w:rPr>
        <w:t xml:space="preserve"> that </w:t>
      </w:r>
      <w:r w:rsidRPr="00953735">
        <w:rPr>
          <w:rStyle w:val="Emphasis"/>
          <w:highlight w:val="yellow"/>
        </w:rPr>
        <w:t>the legal export of weapons</w:t>
      </w:r>
      <w:r w:rsidRPr="00953735">
        <w:t xml:space="preserve"> and explosives</w:t>
      </w:r>
      <w:r w:rsidRPr="00953735">
        <w:rPr>
          <w:rStyle w:val="Emphasis"/>
        </w:rPr>
        <w:t xml:space="preserve"> </w:t>
      </w:r>
      <w:r w:rsidRPr="00874D8B">
        <w:rPr>
          <w:rStyle w:val="Emphasis"/>
          <w:highlight w:val="yellow"/>
        </w:rPr>
        <w:t>from the U</w:t>
      </w:r>
      <w:r w:rsidRPr="00953735">
        <w:rPr>
          <w:rStyle w:val="Emphasis"/>
        </w:rPr>
        <w:t xml:space="preserve">nited </w:t>
      </w:r>
      <w:r w:rsidRPr="00874D8B">
        <w:rPr>
          <w:rStyle w:val="Emphasis"/>
          <w:highlight w:val="yellow"/>
        </w:rPr>
        <w:t>S</w:t>
      </w:r>
      <w:r w:rsidRPr="00953735">
        <w:rPr>
          <w:rStyle w:val="Emphasis"/>
        </w:rPr>
        <w:t xml:space="preserve">tates </w:t>
      </w:r>
      <w:r w:rsidRPr="00953735">
        <w:rPr>
          <w:rStyle w:val="Emphasis"/>
          <w:highlight w:val="yellow"/>
        </w:rPr>
        <w:t>to Mexico is at its highest in years</w:t>
      </w:r>
      <w:r w:rsidRPr="00953735">
        <w:rPr>
          <w:rStyle w:val="Style13ptBold"/>
          <w:highlight w:val="yellow"/>
        </w:rPr>
        <w:t>,</w:t>
      </w:r>
      <w:r w:rsidRPr="00AA4B6E">
        <w:rPr>
          <w:rStyle w:val="Style13ptBold"/>
        </w:rPr>
        <w:t xml:space="preserve"> </w:t>
      </w:r>
      <w:r w:rsidRPr="00D40550">
        <w:t>reaching nearly $122 million between 2015 and 2017, according to trade records of the U.S. Census Bureau, more than 12 times the amount of those exports in 2002-2004.7 This growth coincides with an increase in Mexico’s own production of weapons for military use</w:t>
      </w:r>
      <w:r w:rsidRPr="00E22EF1">
        <w:t>.</w:t>
      </w:r>
    </w:p>
    <w:p w14:paraId="048CBB33" w14:textId="77777777" w:rsidR="00841EFC" w:rsidRPr="00953735" w:rsidRDefault="00841EFC" w:rsidP="00841EFC">
      <w:pPr>
        <w:rPr>
          <w:rStyle w:val="Style13ptBold"/>
          <w:b w:val="0"/>
        </w:rPr>
      </w:pPr>
      <w:r w:rsidRPr="00953735">
        <w:rPr>
          <w:rStyle w:val="Emphasis"/>
          <w:highlight w:val="yellow"/>
        </w:rPr>
        <w:t xml:space="preserve">In </w:t>
      </w:r>
      <w:r w:rsidRPr="00874D8B">
        <w:rPr>
          <w:rStyle w:val="Emphasis"/>
        </w:rPr>
        <w:t xml:space="preserve">June </w:t>
      </w:r>
      <w:r w:rsidRPr="00953735">
        <w:rPr>
          <w:rStyle w:val="Emphasis"/>
          <w:highlight w:val="yellow"/>
        </w:rPr>
        <w:t>2018,</w:t>
      </w:r>
      <w:r w:rsidRPr="00874D8B">
        <w:rPr>
          <w:rStyle w:val="Emphasis"/>
        </w:rPr>
        <w:t xml:space="preserve"> twelve</w:t>
      </w:r>
      <w:r w:rsidRPr="00953735">
        <w:rPr>
          <w:rStyle w:val="Emphasis"/>
          <w:highlight w:val="yellow"/>
        </w:rPr>
        <w:t xml:space="preserve"> members of </w:t>
      </w:r>
      <w:r w:rsidRPr="00874D8B">
        <w:rPr>
          <w:rStyle w:val="Emphasis"/>
        </w:rPr>
        <w:t>the U.S.</w:t>
      </w:r>
      <w:r w:rsidRPr="00953735">
        <w:rPr>
          <w:rStyle w:val="Emphasis"/>
          <w:highlight w:val="yellow"/>
        </w:rPr>
        <w:t xml:space="preserve"> Congress stated </w:t>
      </w:r>
      <w:r w:rsidRPr="00874D8B">
        <w:rPr>
          <w:rStyle w:val="Emphasis"/>
        </w:rPr>
        <w:t>in a letter</w:t>
      </w:r>
      <w:r w:rsidRPr="00953735">
        <w:rPr>
          <w:rStyle w:val="Emphasis"/>
          <w:highlight w:val="yellow"/>
        </w:rPr>
        <w:t xml:space="preserve"> to the U.S. Secretaries of State and Defense that</w:t>
      </w:r>
      <w:r w:rsidRPr="00953735">
        <w:rPr>
          <w:rStyle w:val="Emphasis"/>
        </w:rPr>
        <w:t xml:space="preserve"> </w:t>
      </w:r>
      <w:r w:rsidRPr="00953735">
        <w:rPr>
          <w:rStyle w:val="Emphasis"/>
          <w:highlight w:val="yellow"/>
        </w:rPr>
        <w:t>“The use of Mexican military forces in the war on drugs has resulted in a dramatic increase in human rights violations, including torture, forced disappearances, and extrajudicial executions.”</w:t>
      </w:r>
      <w:r w:rsidRPr="00953735">
        <w:rPr>
          <w:rStyle w:val="Style13ptBold"/>
        </w:rPr>
        <w:t xml:space="preserve"> </w:t>
      </w:r>
      <w:r w:rsidRPr="00D40550">
        <w:t>They called for “a full and public evaluation of the Merida Initiative, U.S. security aid and arms sales to Mexico.”8 Other members of Congress have also requested a General Accounting Office report on the Merida Initiative.9 It is well past time to change the course of security strategies in Mexico and cease depending on the acquisition of weapons to achieve reductions in violence</w:t>
      </w:r>
      <w:r w:rsidRPr="0008234A">
        <w:rPr>
          <w:rStyle w:val="Style13ptBold"/>
        </w:rPr>
        <w:t xml:space="preserve">. </w:t>
      </w:r>
      <w:r w:rsidRPr="00953735">
        <w:rPr>
          <w:rStyle w:val="Emphasis"/>
          <w:highlight w:val="yellow"/>
        </w:rPr>
        <w:t>The election of a new government in Mexico provides opportunities</w:t>
      </w:r>
      <w:r w:rsidRPr="00953735">
        <w:rPr>
          <w:rStyle w:val="Emphasis"/>
        </w:rPr>
        <w:t xml:space="preserve"> for both the United States and Mexico </w:t>
      </w:r>
      <w:r w:rsidRPr="00953735">
        <w:rPr>
          <w:rStyle w:val="Emphasis"/>
          <w:highlight w:val="yellow"/>
        </w:rPr>
        <w:t>to focus on stopping the sources of violence, including the gun trade</w:t>
      </w:r>
      <w:r w:rsidRPr="00953735">
        <w:t>, money laundering, lack of economic equity,</w:t>
      </w:r>
      <w:r w:rsidRPr="00953735">
        <w:rPr>
          <w:rStyle w:val="Emphasis"/>
          <w:highlight w:val="yellow"/>
        </w:rPr>
        <w:t xml:space="preserve"> and on ending support for government entities that are implicated in human rights violations and collusion with organized crime.</w:t>
      </w:r>
      <w:r w:rsidRPr="00953735">
        <w:rPr>
          <w:rStyle w:val="Emphasis"/>
        </w:rPr>
        <w:t xml:space="preserve"> </w:t>
      </w:r>
    </w:p>
    <w:p w14:paraId="25F653D1" w14:textId="77777777" w:rsidR="00841EFC" w:rsidRPr="00953735" w:rsidRDefault="00841EFC" w:rsidP="00841EFC">
      <w:pPr>
        <w:rPr>
          <w:rStyle w:val="Emphasis"/>
          <w:highlight w:val="yellow"/>
        </w:rPr>
      </w:pPr>
      <w:r w:rsidRPr="00D40550">
        <w:t>The data shows that the United States plays a primary role as the principal source of arms flowing legally to Mexico, while other studies suggest the same about the illegal flow of weapons.</w:t>
      </w:r>
      <w:r w:rsidRPr="00953735">
        <w:rPr>
          <w:rStyle w:val="Emphasis"/>
        </w:rPr>
        <w:t xml:space="preserve"> </w:t>
      </w:r>
      <w:r w:rsidRPr="00953735">
        <w:rPr>
          <w:rStyle w:val="Emphasis"/>
          <w:highlight w:val="yellow"/>
        </w:rPr>
        <w:t xml:space="preserve">Yet the Trump administration has indicated it will facilitate the growth of the </w:t>
      </w:r>
      <w:r w:rsidRPr="00953735">
        <w:rPr>
          <w:rStyle w:val="Emphasis"/>
        </w:rPr>
        <w:t>already-overwhelming</w:t>
      </w:r>
      <w:r w:rsidRPr="00953735">
        <w:rPr>
          <w:rStyle w:val="Emphasis"/>
          <w:highlight w:val="yellow"/>
        </w:rPr>
        <w:t xml:space="preserve"> transfer of U.S. weapons to Mexico,</w:t>
      </w:r>
      <w:r w:rsidRPr="00953735">
        <w:rPr>
          <w:rStyle w:val="Emphasis"/>
        </w:rPr>
        <w:t xml:space="preserve"> </w:t>
      </w:r>
      <w:r w:rsidRPr="00D40550">
        <w:t>in part through its Arms Transfer Initiative, aimed at promoting U.S. arms sales globally</w:t>
      </w:r>
      <w:r w:rsidRPr="00953735">
        <w:rPr>
          <w:rStyle w:val="Style13ptBold"/>
        </w:rPr>
        <w:t xml:space="preserve">. </w:t>
      </w:r>
      <w:r w:rsidRPr="00953735">
        <w:rPr>
          <w:rStyle w:val="Emphasis"/>
          <w:highlight w:val="yellow"/>
        </w:rPr>
        <w:t xml:space="preserve">The Trump administration followed </w:t>
      </w:r>
      <w:r w:rsidRPr="00AA4B6E">
        <w:rPr>
          <w:rStyle w:val="Emphasis"/>
        </w:rPr>
        <w:t>this</w:t>
      </w:r>
      <w:r w:rsidRPr="00953735">
        <w:rPr>
          <w:rStyle w:val="Style13ptBold"/>
        </w:rPr>
        <w:t xml:space="preserve"> initiative </w:t>
      </w:r>
      <w:r w:rsidRPr="00953735">
        <w:rPr>
          <w:rStyle w:val="Emphasis"/>
          <w:highlight w:val="yellow"/>
        </w:rPr>
        <w:t>with a proposed new policy designed to facilitate the export of firearms and munitions</w:t>
      </w:r>
      <w:r w:rsidRPr="00953735">
        <w:rPr>
          <w:rStyle w:val="Style13ptBold"/>
        </w:rPr>
        <w:t xml:space="preserve"> </w:t>
      </w:r>
      <w:r w:rsidRPr="00D40550">
        <w:t>by transferring responsibility for overseeing export licenses to the Department of Commerce, instead of the State Department</w:t>
      </w:r>
      <w:r w:rsidRPr="00953735">
        <w:rPr>
          <w:rStyle w:val="Style13ptBold"/>
        </w:rPr>
        <w:t xml:space="preserve">. </w:t>
      </w:r>
      <w:r w:rsidRPr="00953735">
        <w:rPr>
          <w:rStyle w:val="Emphasis"/>
          <w:highlight w:val="yellow"/>
        </w:rPr>
        <w:t xml:space="preserve">This could have a devastating impact with respect to the number and frequency of gun homicides and other violence in Mexico.   </w:t>
      </w:r>
    </w:p>
    <w:p w14:paraId="75FA4CEB" w14:textId="77777777" w:rsidR="00841EFC" w:rsidRPr="00953735" w:rsidRDefault="00841EFC" w:rsidP="00841EFC">
      <w:pPr>
        <w:rPr>
          <w:rStyle w:val="Emphasis"/>
        </w:rPr>
      </w:pPr>
      <w:r w:rsidRPr="00953735">
        <w:rPr>
          <w:rStyle w:val="Emphasis"/>
          <w:highlight w:val="yellow"/>
        </w:rPr>
        <w:t>The U</w:t>
      </w:r>
      <w:r w:rsidRPr="00B57E6F">
        <w:rPr>
          <w:rStyle w:val="Emphasis"/>
        </w:rPr>
        <w:t xml:space="preserve">nited </w:t>
      </w:r>
      <w:r w:rsidRPr="00953735">
        <w:rPr>
          <w:rStyle w:val="Emphasis"/>
          <w:highlight w:val="yellow"/>
        </w:rPr>
        <w:t>St</w:t>
      </w:r>
      <w:r w:rsidRPr="00B57E6F">
        <w:rPr>
          <w:rStyle w:val="Emphasis"/>
        </w:rPr>
        <w:t xml:space="preserve">ates </w:t>
      </w:r>
      <w:r w:rsidRPr="00953735">
        <w:rPr>
          <w:rStyle w:val="Emphasis"/>
          <w:highlight w:val="yellow"/>
        </w:rPr>
        <w:t>seeks to implement</w:t>
      </w:r>
      <w:r w:rsidRPr="00B57E6F">
        <w:rPr>
          <w:rStyle w:val="Emphasis"/>
        </w:rPr>
        <w:t xml:space="preserve"> these</w:t>
      </w:r>
      <w:r w:rsidRPr="00953735">
        <w:rPr>
          <w:rStyle w:val="Emphasis"/>
          <w:highlight w:val="yellow"/>
        </w:rPr>
        <w:t xml:space="preserve"> measures despite the disastrous results of </w:t>
      </w:r>
      <w:r w:rsidRPr="00B57E6F">
        <w:rPr>
          <w:rStyle w:val="Emphasis"/>
        </w:rPr>
        <w:t xml:space="preserve">the </w:t>
      </w:r>
      <w:r w:rsidRPr="00953735">
        <w:rPr>
          <w:rStyle w:val="Emphasis"/>
          <w:highlight w:val="yellow"/>
        </w:rPr>
        <w:t>current security policy and war on drug trafficking.</w:t>
      </w:r>
    </w:p>
    <w:p w14:paraId="1E65C4F7" w14:textId="77777777" w:rsidR="00841EFC" w:rsidRPr="00C2410D" w:rsidRDefault="00841EFC" w:rsidP="00841EFC"/>
    <w:p w14:paraId="4141F94B" w14:textId="77777777" w:rsidR="00841EFC" w:rsidRPr="00C2410D" w:rsidRDefault="00841EFC" w:rsidP="00841EFC">
      <w:pPr>
        <w:pStyle w:val="Heading4"/>
      </w:pPr>
      <w:r w:rsidRPr="00C2410D">
        <w:t>New US policy may be devastating.</w:t>
      </w:r>
    </w:p>
    <w:p w14:paraId="1B05899D" w14:textId="77777777" w:rsidR="00841EFC" w:rsidRPr="00362600" w:rsidRDefault="00841EFC" w:rsidP="00841EFC">
      <w:pPr>
        <w:rPr>
          <w:b/>
          <w:sz w:val="26"/>
        </w:rPr>
      </w:pPr>
      <w:r w:rsidRPr="00487BF0">
        <w:rPr>
          <w:rStyle w:val="Style13ptBold"/>
        </w:rPr>
        <w:t>Lindsay-Poland</w:t>
      </w:r>
      <w:r>
        <w:rPr>
          <w:rStyle w:val="Style13ptBold"/>
        </w:rPr>
        <w:t xml:space="preserve">, </w:t>
      </w:r>
      <w:r w:rsidRPr="005F44DD">
        <w:rPr>
          <w:rStyle w:val="Style13ptBold"/>
        </w:rPr>
        <w:t>writer, activist, researcher and analyst focused on human rights and demilitarizati</w:t>
      </w:r>
      <w:r>
        <w:rPr>
          <w:rStyle w:val="Style13ptBold"/>
        </w:rPr>
        <w:t xml:space="preserve">on, especially in the Americas, et. Al., 18 </w:t>
      </w:r>
      <w:r w:rsidRPr="003A53A8">
        <w:t xml:space="preserve">[John, Lucía Guadalupe Chávez Vargas, worked in the field of Human Rights with organizations of civil society, government and autonomous public bodies, Natalia Paulina </w:t>
      </w:r>
      <w:proofErr w:type="spellStart"/>
      <w:r w:rsidRPr="003A53A8">
        <w:t>Báez</w:t>
      </w:r>
      <w:proofErr w:type="spellEnd"/>
      <w:r w:rsidRPr="003A53A8">
        <w:t xml:space="preserve"> Zamudio</w:t>
      </w:r>
      <w:r>
        <w:t xml:space="preserve"> and </w:t>
      </w:r>
      <w:r w:rsidRPr="003A53A8">
        <w:t xml:space="preserve">Montserrat Martínez </w:t>
      </w:r>
      <w:proofErr w:type="spellStart"/>
      <w:r w:rsidRPr="003A53A8">
        <w:t>Téllez</w:t>
      </w:r>
      <w:proofErr w:type="spellEnd"/>
      <w:r w:rsidRPr="003A53A8">
        <w:t>, researcher</w:t>
      </w:r>
      <w:r>
        <w:t>s</w:t>
      </w:r>
      <w:r w:rsidRPr="003A53A8">
        <w:t xml:space="preserve"> at the Mexican Commission for the Defense and Promotion of Human Rights, “Gross Human Rights Abuses: The Legal and Illegal Gun Trade to Mexico”, Stop US Arms to Mexico and the Mexican Commission for the Defense of Human Rights, Edited By: José Antonio Guevara </w:t>
      </w:r>
      <w:proofErr w:type="spellStart"/>
      <w:r w:rsidRPr="003A53A8">
        <w:t>Bermúdez</w:t>
      </w:r>
      <w:proofErr w:type="spellEnd"/>
      <w:r w:rsidRPr="003A53A8">
        <w:t xml:space="preserve">, pg. </w:t>
      </w:r>
      <w:r>
        <w:t>6-7</w:t>
      </w:r>
      <w:r w:rsidRPr="003A53A8">
        <w:t>, ETA]</w:t>
      </w:r>
    </w:p>
    <w:p w14:paraId="3E7D1DEF" w14:textId="77777777" w:rsidR="00841EFC" w:rsidRPr="00953735" w:rsidRDefault="00841EFC" w:rsidP="00841EFC">
      <w:pPr>
        <w:rPr>
          <w:rStyle w:val="Emphasis"/>
          <w:highlight w:val="yellow"/>
        </w:rPr>
      </w:pPr>
      <w:r w:rsidRPr="00C2410D">
        <w:t>The data shows that the United States plays a primary role as the principal source of arms flowing legally to Mexico, while other studies suggest the same about the illegal flow of weapons. Yet</w:t>
      </w:r>
      <w:r w:rsidRPr="00AA4B6E">
        <w:t xml:space="preserve"> </w:t>
      </w:r>
      <w:r w:rsidRPr="00953735">
        <w:rPr>
          <w:rStyle w:val="Emphasis"/>
          <w:highlight w:val="yellow"/>
        </w:rPr>
        <w:t xml:space="preserve">the Trump administration has indicated it will facilitate the growth of the </w:t>
      </w:r>
      <w:r w:rsidRPr="00953735">
        <w:rPr>
          <w:rStyle w:val="Emphasis"/>
        </w:rPr>
        <w:t>already-overwhelming</w:t>
      </w:r>
      <w:r w:rsidRPr="00953735">
        <w:rPr>
          <w:rStyle w:val="Emphasis"/>
          <w:highlight w:val="yellow"/>
        </w:rPr>
        <w:t xml:space="preserve"> transfer of U.S. weapons to Mexico,</w:t>
      </w:r>
      <w:r w:rsidRPr="00953735">
        <w:rPr>
          <w:rStyle w:val="Emphasis"/>
        </w:rPr>
        <w:t xml:space="preserve"> </w:t>
      </w:r>
      <w:r w:rsidRPr="00C2410D">
        <w:t>in part through its Arms Transfer Initiative, aimed at promoting U.S. arms sales globally</w:t>
      </w:r>
      <w:r w:rsidRPr="00953735">
        <w:rPr>
          <w:rStyle w:val="Style13ptBold"/>
        </w:rPr>
        <w:t xml:space="preserve">. </w:t>
      </w:r>
      <w:r w:rsidRPr="00953735">
        <w:rPr>
          <w:rStyle w:val="Emphasis"/>
          <w:highlight w:val="yellow"/>
        </w:rPr>
        <w:t xml:space="preserve">The Trump administration followed </w:t>
      </w:r>
      <w:r w:rsidRPr="00AA4B6E">
        <w:rPr>
          <w:rStyle w:val="Emphasis"/>
        </w:rPr>
        <w:t>this</w:t>
      </w:r>
      <w:r w:rsidRPr="00953735">
        <w:rPr>
          <w:rStyle w:val="Style13ptBold"/>
        </w:rPr>
        <w:t xml:space="preserve"> initiative </w:t>
      </w:r>
      <w:r w:rsidRPr="00953735">
        <w:rPr>
          <w:rStyle w:val="Emphasis"/>
          <w:highlight w:val="yellow"/>
        </w:rPr>
        <w:t>with a proposed new policy designed to facilitate the export of firearms and munitions</w:t>
      </w:r>
      <w:r w:rsidRPr="00953735">
        <w:rPr>
          <w:rStyle w:val="Style13ptBold"/>
        </w:rPr>
        <w:t xml:space="preserve"> </w:t>
      </w:r>
      <w:r w:rsidRPr="00C2410D">
        <w:t>by transferring responsibility for overseeing export licenses to the Department of Commerce, instead of the State Department.</w:t>
      </w:r>
      <w:r w:rsidRPr="00953735">
        <w:rPr>
          <w:rStyle w:val="Style13ptBold"/>
        </w:rPr>
        <w:t xml:space="preserve"> </w:t>
      </w:r>
      <w:r w:rsidRPr="00953735">
        <w:rPr>
          <w:rStyle w:val="Emphasis"/>
          <w:highlight w:val="yellow"/>
        </w:rPr>
        <w:t xml:space="preserve">This could have a devastating impact with respect to the number and frequency of gun homicides and other violence in Mexico.   </w:t>
      </w:r>
    </w:p>
    <w:p w14:paraId="60F221C1" w14:textId="77777777" w:rsidR="00841EFC" w:rsidRPr="00953735" w:rsidRDefault="00841EFC" w:rsidP="00841EFC">
      <w:pPr>
        <w:rPr>
          <w:rStyle w:val="Emphasis"/>
        </w:rPr>
      </w:pPr>
      <w:r w:rsidRPr="00953735">
        <w:rPr>
          <w:rStyle w:val="Emphasis"/>
          <w:highlight w:val="yellow"/>
        </w:rPr>
        <w:t>The U</w:t>
      </w:r>
      <w:r w:rsidRPr="00B57E6F">
        <w:rPr>
          <w:rStyle w:val="Emphasis"/>
        </w:rPr>
        <w:t xml:space="preserve">nited </w:t>
      </w:r>
      <w:r w:rsidRPr="00953735">
        <w:rPr>
          <w:rStyle w:val="Emphasis"/>
          <w:highlight w:val="yellow"/>
        </w:rPr>
        <w:t>St</w:t>
      </w:r>
      <w:r w:rsidRPr="00B57E6F">
        <w:rPr>
          <w:rStyle w:val="Emphasis"/>
        </w:rPr>
        <w:t xml:space="preserve">ates </w:t>
      </w:r>
      <w:r w:rsidRPr="00953735">
        <w:rPr>
          <w:rStyle w:val="Emphasis"/>
          <w:highlight w:val="yellow"/>
        </w:rPr>
        <w:t>seeks to implement</w:t>
      </w:r>
      <w:r w:rsidRPr="00B57E6F">
        <w:rPr>
          <w:rStyle w:val="Emphasis"/>
        </w:rPr>
        <w:t xml:space="preserve"> these</w:t>
      </w:r>
      <w:r w:rsidRPr="00953735">
        <w:rPr>
          <w:rStyle w:val="Emphasis"/>
          <w:highlight w:val="yellow"/>
        </w:rPr>
        <w:t xml:space="preserve"> measures despite the disastrous results of </w:t>
      </w:r>
      <w:r w:rsidRPr="00B57E6F">
        <w:rPr>
          <w:rStyle w:val="Emphasis"/>
        </w:rPr>
        <w:t xml:space="preserve">the </w:t>
      </w:r>
      <w:r w:rsidRPr="00953735">
        <w:rPr>
          <w:rStyle w:val="Emphasis"/>
          <w:highlight w:val="yellow"/>
        </w:rPr>
        <w:t>current security policy and war on drug trafficking.</w:t>
      </w:r>
    </w:p>
    <w:p w14:paraId="4405D157" w14:textId="77777777" w:rsidR="00841EFC" w:rsidRDefault="00841EFC" w:rsidP="00841EFC"/>
    <w:p w14:paraId="2E3CC37C" w14:textId="77777777" w:rsidR="00841EFC" w:rsidRPr="00D9765A" w:rsidRDefault="00841EFC" w:rsidP="00841EFC">
      <w:pPr>
        <w:keepNext/>
        <w:keepLines/>
        <w:spacing w:before="40" w:after="0"/>
        <w:outlineLvl w:val="3"/>
        <w:rPr>
          <w:rFonts w:eastAsiaTheme="majorEastAsia" w:cstheme="majorBidi"/>
          <w:b/>
          <w:iCs/>
          <w:sz w:val="26"/>
        </w:rPr>
      </w:pPr>
      <w:r>
        <w:rPr>
          <w:rFonts w:eastAsiaTheme="majorEastAsia" w:cstheme="majorBidi"/>
          <w:b/>
          <w:iCs/>
          <w:sz w:val="26"/>
        </w:rPr>
        <w:t>T</w:t>
      </w:r>
      <w:r w:rsidRPr="00D9765A">
        <w:rPr>
          <w:rFonts w:eastAsiaTheme="majorEastAsia" w:cstheme="majorBidi"/>
          <w:b/>
          <w:iCs/>
          <w:sz w:val="26"/>
        </w:rPr>
        <w:t xml:space="preserve">he weapons being sold to </w:t>
      </w:r>
      <w:proofErr w:type="spellStart"/>
      <w:r w:rsidRPr="00D9765A">
        <w:rPr>
          <w:rFonts w:eastAsiaTheme="majorEastAsia" w:cstheme="majorBidi"/>
          <w:b/>
          <w:iCs/>
          <w:sz w:val="26"/>
        </w:rPr>
        <w:t>mexico</w:t>
      </w:r>
      <w:proofErr w:type="spellEnd"/>
      <w:r w:rsidRPr="00D9765A">
        <w:rPr>
          <w:rFonts w:eastAsiaTheme="majorEastAsia" w:cstheme="majorBidi"/>
          <w:b/>
          <w:iCs/>
          <w:sz w:val="26"/>
        </w:rPr>
        <w:t xml:space="preserve"> often end up in the wrong hands</w:t>
      </w:r>
    </w:p>
    <w:p w14:paraId="6C242D75" w14:textId="77777777" w:rsidR="00841EFC" w:rsidRPr="00D9765A" w:rsidRDefault="00841EFC" w:rsidP="00841EFC">
      <w:r w:rsidRPr="00D9765A">
        <w:rPr>
          <w:sz w:val="14"/>
          <w:szCs w:val="14"/>
        </w:rPr>
        <w:t xml:space="preserve">John </w:t>
      </w:r>
      <w:r w:rsidRPr="00D9765A">
        <w:rPr>
          <w:rFonts w:eastAsiaTheme="majorEastAsia" w:cstheme="majorBidi"/>
          <w:b/>
          <w:iCs/>
          <w:sz w:val="26"/>
        </w:rPr>
        <w:t>Lindsay-Poland et al.</w:t>
      </w:r>
      <w:r w:rsidRPr="00D9765A">
        <w:rPr>
          <w:sz w:val="14"/>
          <w:szCs w:val="14"/>
        </w:rPr>
        <w:t>, 20</w:t>
      </w:r>
      <w:r w:rsidRPr="00D9765A">
        <w:rPr>
          <w:rFonts w:eastAsiaTheme="majorEastAsia" w:cstheme="majorBidi"/>
          <w:b/>
          <w:iCs/>
          <w:sz w:val="26"/>
        </w:rPr>
        <w:t>18</w:t>
      </w:r>
      <w:r w:rsidRPr="00D9765A">
        <w:t xml:space="preserve"> </w:t>
      </w:r>
      <w:r w:rsidRPr="00D9765A">
        <w:rPr>
          <w:sz w:val="14"/>
          <w:szCs w:val="14"/>
        </w:rPr>
        <w:t xml:space="preserve">(John Lindsay-Poland, Natalia Paulina </w:t>
      </w:r>
      <w:proofErr w:type="spellStart"/>
      <w:r w:rsidRPr="00D9765A">
        <w:rPr>
          <w:sz w:val="14"/>
          <w:szCs w:val="14"/>
        </w:rPr>
        <w:t>Báez</w:t>
      </w:r>
      <w:proofErr w:type="spellEnd"/>
      <w:r w:rsidRPr="00D9765A">
        <w:rPr>
          <w:sz w:val="14"/>
          <w:szCs w:val="14"/>
        </w:rPr>
        <w:t xml:space="preserve"> Zamudio, Lucía Guadalupe Chávez Vargas, Montserrat Martínez </w:t>
      </w:r>
      <w:proofErr w:type="spellStart"/>
      <w:r w:rsidRPr="00D9765A">
        <w:rPr>
          <w:sz w:val="14"/>
          <w:szCs w:val="14"/>
        </w:rPr>
        <w:t>Téllez</w:t>
      </w:r>
      <w:proofErr w:type="spellEnd"/>
      <w:r w:rsidRPr="00D9765A">
        <w:rPr>
          <w:sz w:val="14"/>
          <w:szCs w:val="14"/>
        </w:rPr>
        <w:t xml:space="preserve">, 08/2018, “Gross Human Rights Abuses: The Legal and Illegal Gun Trade to Mexico”, page 7, </w:t>
      </w:r>
      <w:hyperlink r:id="rId15" w:history="1">
        <w:r w:rsidRPr="00D9765A">
          <w:rPr>
            <w:i/>
            <w:iCs/>
            <w:sz w:val="14"/>
            <w:szCs w:val="14"/>
          </w:rPr>
          <w:t>https://www.stopusarmstomexico.org/wp-content/uploads/2018/08/THE-LEGAL-AND-ILLEGAL-GUN-TRADE-TO-MEXICO_August2018.pdf</w:t>
        </w:r>
      </w:hyperlink>
      <w:r w:rsidRPr="00D9765A">
        <w:rPr>
          <w:sz w:val="14"/>
          <w:szCs w:val="14"/>
        </w:rPr>
        <w:t>, accessed 6/25/2018)</w:t>
      </w:r>
    </w:p>
    <w:p w14:paraId="42F0D14C" w14:textId="77777777" w:rsidR="00841EFC" w:rsidRPr="00D9765A" w:rsidRDefault="00841EFC" w:rsidP="00841EFC">
      <w:pPr>
        <w:rPr>
          <w:sz w:val="14"/>
        </w:rPr>
      </w:pPr>
      <w:r w:rsidRPr="00D9765A">
        <w:rPr>
          <w:sz w:val="14"/>
        </w:rPr>
        <w:t xml:space="preserve">Unfortunately, </w:t>
      </w:r>
      <w:r w:rsidRPr="00D9765A">
        <w:rPr>
          <w:highlight w:val="cyan"/>
          <w:u w:val="single"/>
        </w:rPr>
        <w:t>the exponential growth in the number of weapons entering Mexico has not been accompanied by controls to effectively and transparently register, control, and track the end uses of these guns to ensure that they do not land in the hands of police or military units that are credibly alleged to have committed gross human rights abuses or have colluded with criminal groups</w:t>
      </w:r>
      <w:r w:rsidRPr="00D9765A">
        <w:rPr>
          <w:sz w:val="14"/>
          <w:highlight w:val="cyan"/>
        </w:rPr>
        <w:t xml:space="preserve"> </w:t>
      </w:r>
      <w:r w:rsidRPr="00D9765A">
        <w:rPr>
          <w:sz w:val="14"/>
        </w:rPr>
        <w:t>– the very groups that security forces are being armed to combat.</w:t>
      </w:r>
    </w:p>
    <w:p w14:paraId="305241C3" w14:textId="77777777" w:rsidR="00841EFC" w:rsidRDefault="00841EFC" w:rsidP="00394E16"/>
    <w:p w14:paraId="216069EC" w14:textId="77777777" w:rsidR="00217088" w:rsidRDefault="00217088" w:rsidP="00217088">
      <w:pPr>
        <w:pStyle w:val="Heading4"/>
      </w:pPr>
      <w:r>
        <w:t xml:space="preserve">U.S. arms sales to Mexico are the biggest – bigger than Israel </w:t>
      </w:r>
    </w:p>
    <w:p w14:paraId="0ACC4F04" w14:textId="77777777" w:rsidR="00217088" w:rsidRDefault="00217088" w:rsidP="00217088">
      <w:r>
        <w:t xml:space="preserve">Bill </w:t>
      </w:r>
      <w:r w:rsidRPr="00B84E5D">
        <w:rPr>
          <w:rStyle w:val="Style13ptBold"/>
        </w:rPr>
        <w:t>Conroy</w:t>
      </w:r>
      <w:r>
        <w:t xml:space="preserve">, Global Research, April 16, </w:t>
      </w:r>
      <w:r w:rsidRPr="00B84E5D">
        <w:rPr>
          <w:rStyle w:val="Style13ptBold"/>
        </w:rPr>
        <w:t>2011</w:t>
      </w:r>
      <w:r>
        <w:t>. “</w:t>
      </w:r>
      <w:r w:rsidRPr="00B84E5D">
        <w:t>The Mexican Drug War Has Become A Hot Market for U.S. Weapons Sales</w:t>
      </w:r>
      <w:r>
        <w:t xml:space="preserve">,” </w:t>
      </w:r>
      <w:r w:rsidRPr="00B84E5D">
        <w:t>https://www.globalresearch.ca/the-mexican-drug-war-has-become-a-hot-market-for-u-s-weapons-sales/24353</w:t>
      </w:r>
    </w:p>
    <w:p w14:paraId="5AFFFC7B" w14:textId="77777777" w:rsidR="00217088" w:rsidRDefault="00217088" w:rsidP="00217088">
      <w:r w:rsidRPr="00765A90">
        <w:rPr>
          <w:rStyle w:val="StyleUnderline"/>
        </w:rPr>
        <w:t xml:space="preserve">The dollar value of </w:t>
      </w:r>
      <w:r w:rsidRPr="00765A90">
        <w:rPr>
          <w:rStyle w:val="StyleUnderline"/>
          <w:highlight w:val="green"/>
        </w:rPr>
        <w:t>U.S. private-sector weapons shipments to Mexico</w:t>
      </w:r>
      <w:r w:rsidRPr="00FE0BFC">
        <w:rPr>
          <w:rStyle w:val="StyleUnderline"/>
        </w:rPr>
        <w:t xml:space="preserve"> in fiscal year 2009 exceeded the value of private arms shipments to two other major conflict regions elsewhere in </w:t>
      </w:r>
      <w:r w:rsidRPr="00FE0BFC">
        <w:rPr>
          <w:rStyle w:val="StyleUnderline"/>
        </w:rPr>
        <w:lastRenderedPageBreak/>
        <w:t xml:space="preserve">the world, Iraq and Afghanistan, and </w:t>
      </w:r>
      <w:r w:rsidRPr="00765A90">
        <w:rPr>
          <w:rStyle w:val="StyleUnderline"/>
          <w:highlight w:val="green"/>
        </w:rPr>
        <w:t>even outpaced</w:t>
      </w:r>
      <w:r w:rsidRPr="00FE0BFC">
        <w:rPr>
          <w:rStyle w:val="StyleUnderline"/>
        </w:rPr>
        <w:t xml:space="preserve"> the value of arms shipped to one of the United States’ staunchest allies, </w:t>
      </w:r>
      <w:r w:rsidRPr="00765A90">
        <w:rPr>
          <w:rStyle w:val="StyleUnderline"/>
          <w:highlight w:val="green"/>
        </w:rPr>
        <w:t>Israel</w:t>
      </w:r>
      <w:r w:rsidRPr="00FE0BFC">
        <w:rPr>
          <w:rStyle w:val="StyleUnderline"/>
        </w:rPr>
        <w:t xml:space="preserve">. </w:t>
      </w:r>
      <w:r w:rsidRPr="00765A90">
        <w:rPr>
          <w:rStyle w:val="StyleUnderline"/>
          <w:highlight w:val="green"/>
        </w:rPr>
        <w:t>U.S.</w:t>
      </w:r>
      <w:r w:rsidRPr="00FE0BFC">
        <w:rPr>
          <w:rStyle w:val="StyleUnderline"/>
        </w:rPr>
        <w:t xml:space="preserve"> private-sector </w:t>
      </w:r>
      <w:r w:rsidRPr="00765A90">
        <w:rPr>
          <w:rStyle w:val="StyleUnderline"/>
          <w:highlight w:val="green"/>
        </w:rPr>
        <w:t>suppliers shipped</w:t>
      </w:r>
      <w:r w:rsidRPr="00FE0BFC">
        <w:rPr>
          <w:rStyle w:val="StyleUnderline"/>
        </w:rPr>
        <w:t xml:space="preserve"> a total of </w:t>
      </w:r>
      <w:r w:rsidRPr="00765A90">
        <w:rPr>
          <w:rStyle w:val="StyleUnderline"/>
          <w:highlight w:val="green"/>
        </w:rPr>
        <w:t>$177 million worth</w:t>
      </w:r>
      <w:r w:rsidRPr="00FE0BFC">
        <w:rPr>
          <w:rStyle w:val="StyleUnderline"/>
        </w:rPr>
        <w:t xml:space="preserve"> of defense articles</w:t>
      </w:r>
      <w:r>
        <w:t xml:space="preserve"> — which includes items like military aircraft, firearms and explosives — </w:t>
      </w:r>
      <w:r w:rsidRPr="00765A90">
        <w:rPr>
          <w:rStyle w:val="StyleUnderline"/>
          <w:highlight w:val="green"/>
        </w:rPr>
        <w:t>to Mexico</w:t>
      </w:r>
      <w:r w:rsidRPr="00FE0BFC">
        <w:rPr>
          <w:rStyle w:val="StyleUnderline"/>
        </w:rPr>
        <w:t xml:space="preserve"> in fiscal 2009</w:t>
      </w:r>
      <w:r>
        <w:t xml:space="preserve">, which ended Sept. 30 of that year. </w:t>
      </w:r>
      <w:r w:rsidRPr="00765A90">
        <w:rPr>
          <w:rStyle w:val="StyleUnderline"/>
          <w:highlight w:val="green"/>
        </w:rPr>
        <w:t>By comparison, over the same period</w:t>
      </w:r>
      <w:r w:rsidRPr="00FE0BFC">
        <w:rPr>
          <w:rStyle w:val="StyleUnderline"/>
        </w:rPr>
        <w:t xml:space="preserve">, private arms companies in </w:t>
      </w:r>
      <w:r w:rsidRPr="00765A90">
        <w:rPr>
          <w:rStyle w:val="StyleUnderline"/>
          <w:highlight w:val="green"/>
        </w:rPr>
        <w:t>the U.S. shipped $40 million worth</w:t>
      </w:r>
      <w:r w:rsidRPr="00FE0BFC">
        <w:rPr>
          <w:rStyle w:val="StyleUnderline"/>
        </w:rPr>
        <w:t xml:space="preserve"> of weapons </w:t>
      </w:r>
      <w:r w:rsidRPr="00765A90">
        <w:rPr>
          <w:rStyle w:val="StyleUnderline"/>
          <w:highlight w:val="green"/>
        </w:rPr>
        <w:t>to Afghanistan; $126 million to Iraq; and $131 million to Israel</w:t>
      </w:r>
      <w:r>
        <w:t>. In fact, Colombia, the source of most of the world’s cocaine and a major battlefront in the so-called war on drugs, received only $30 million in private-sector arms shipments from the U.S. in fiscal 2009.</w:t>
      </w:r>
    </w:p>
    <w:p w14:paraId="3F0441E3" w14:textId="1726EF74" w:rsidR="00217088" w:rsidRDefault="00217088" w:rsidP="00394E16"/>
    <w:p w14:paraId="15AC6B31" w14:textId="1298F226" w:rsidR="00193CA5" w:rsidRDefault="00193CA5" w:rsidP="00CC5AC5"/>
    <w:p w14:paraId="3DB55824" w14:textId="2737F6C5" w:rsidR="00193CA5" w:rsidRDefault="00193CA5" w:rsidP="00193CA5">
      <w:pPr>
        <w:pStyle w:val="Heading3"/>
      </w:pPr>
      <w:r>
        <w:lastRenderedPageBreak/>
        <w:t xml:space="preserve">Ext – </w:t>
      </w:r>
      <w:r w:rsidR="006D10F7">
        <w:t>sales cause gun violence</w:t>
      </w:r>
    </w:p>
    <w:p w14:paraId="71032C46" w14:textId="77777777" w:rsidR="00193CA5" w:rsidRDefault="00193CA5" w:rsidP="00193CA5"/>
    <w:p w14:paraId="21C67969" w14:textId="77777777" w:rsidR="00193CA5" w:rsidRDefault="00193CA5" w:rsidP="00193CA5">
      <w:pPr>
        <w:pStyle w:val="Heading4"/>
      </w:pPr>
      <w:r>
        <w:t>The cycle of violence is inevitable while sales continue</w:t>
      </w:r>
    </w:p>
    <w:p w14:paraId="562C6DE9" w14:textId="77777777" w:rsidR="00193CA5" w:rsidRPr="00016BEF" w:rsidRDefault="00193CA5" w:rsidP="00193CA5">
      <w:r w:rsidRPr="00383724">
        <w:rPr>
          <w:rStyle w:val="Style13ptBold"/>
        </w:rPr>
        <w:t>American Friends Service Committee ’16</w:t>
      </w:r>
      <w:r>
        <w:t xml:space="preserve">. </w:t>
      </w:r>
      <w:r w:rsidRPr="00383724">
        <w:t>AFSC, reported on gun sales to Mexico,</w:t>
      </w:r>
      <w:r>
        <w:rPr>
          <w:rStyle w:val="Style13ptBold"/>
        </w:rPr>
        <w:t xml:space="preserve"> </w:t>
      </w:r>
      <w:r>
        <w:t>(</w:t>
      </w:r>
      <w:r w:rsidRPr="007A6379">
        <w:t>American Friends Service Committee</w:t>
      </w:r>
      <w:r>
        <w:t xml:space="preserve">, November 2016, “WHERE THE GUNS GO U.S. ARMS AND THE CRISIS OF VIOLENCE IN MEXICO”, pg. 11-13, </w:t>
      </w:r>
      <w:hyperlink r:id="rId16" w:history="1">
        <w:r w:rsidRPr="004159C3">
          <w:rPr>
            <w:rStyle w:val="Hyperlink"/>
          </w:rPr>
          <w:t>https://www.afsc.org/sites/default/files/documents/2016%20Where%20the%20Guns%20Go.pdf</w:t>
        </w:r>
      </w:hyperlink>
      <w:r>
        <w:t>, 6/25/19, RR)</w:t>
      </w:r>
    </w:p>
    <w:p w14:paraId="01816967" w14:textId="77777777" w:rsidR="00193CA5" w:rsidRPr="005C3AE2" w:rsidRDefault="00193CA5" w:rsidP="00193CA5">
      <w:pPr>
        <w:rPr>
          <w:u w:val="single"/>
        </w:rPr>
      </w:pPr>
      <w:r w:rsidRPr="00A36FB5">
        <w:rPr>
          <w:rStyle w:val="Emphasis"/>
          <w:highlight w:val="yellow"/>
        </w:rPr>
        <w:t>Arms sales are</w:t>
      </w:r>
      <w:r w:rsidRPr="007103AB">
        <w:rPr>
          <w:rStyle w:val="StyleUnderline"/>
        </w:rPr>
        <w:t xml:space="preserve"> a </w:t>
      </w:r>
      <w:r w:rsidRPr="00A36FB5">
        <w:rPr>
          <w:rStyle w:val="Emphasis"/>
          <w:highlight w:val="yellow"/>
        </w:rPr>
        <w:t>pivotal element of U.S. policy with</w:t>
      </w:r>
      <w:r w:rsidRPr="007103AB">
        <w:rPr>
          <w:rStyle w:val="StyleUnderline"/>
        </w:rPr>
        <w:t xml:space="preserve"> regard to </w:t>
      </w:r>
      <w:r w:rsidRPr="00A36FB5">
        <w:rPr>
          <w:rStyle w:val="Emphasis"/>
          <w:highlight w:val="yellow"/>
        </w:rPr>
        <w:t>Mexico</w:t>
      </w:r>
      <w:r w:rsidRPr="00A36FB5">
        <w:rPr>
          <w:rStyle w:val="StyleUnderline"/>
          <w:highlight w:val="yellow"/>
        </w:rPr>
        <w:t xml:space="preserve">, </w:t>
      </w:r>
      <w:r w:rsidRPr="00A36FB5">
        <w:rPr>
          <w:rStyle w:val="Emphasis"/>
          <w:highlight w:val="yellow"/>
        </w:rPr>
        <w:t>motivated</w:t>
      </w:r>
      <w:r w:rsidRPr="007103AB">
        <w:rPr>
          <w:rStyle w:val="StyleUnderline"/>
        </w:rPr>
        <w:t xml:space="preserve"> largely </w:t>
      </w:r>
      <w:r w:rsidRPr="00A36FB5">
        <w:rPr>
          <w:rStyle w:val="Emphasis"/>
          <w:highlight w:val="yellow"/>
        </w:rPr>
        <w:t>by the “war on drugs</w:t>
      </w:r>
      <w:r w:rsidRPr="007622CF">
        <w:rPr>
          <w:rStyle w:val="Emphasis"/>
        </w:rPr>
        <w:t>.”</w:t>
      </w:r>
      <w:r w:rsidRPr="007103AB">
        <w:rPr>
          <w:rStyle w:val="StyleUnderline"/>
        </w:rPr>
        <w:t xml:space="preserve"> </w:t>
      </w:r>
      <w:r w:rsidRPr="00A36FB5">
        <w:rPr>
          <w:rStyle w:val="Emphasis"/>
          <w:highlight w:val="yellow"/>
        </w:rPr>
        <w:t>This military approach to combating drug trafficking has led to</w:t>
      </w:r>
      <w:r w:rsidRPr="007103AB">
        <w:rPr>
          <w:rStyle w:val="StyleUnderline"/>
        </w:rPr>
        <w:t xml:space="preserve"> a </w:t>
      </w:r>
      <w:r w:rsidRPr="00A36FB5">
        <w:rPr>
          <w:rStyle w:val="Emphasis"/>
          <w:highlight w:val="yellow"/>
        </w:rPr>
        <w:t>dramatic escalation</w:t>
      </w:r>
      <w:r w:rsidRPr="00A36FB5">
        <w:rPr>
          <w:rStyle w:val="StyleUnderline"/>
          <w:highlight w:val="yellow"/>
        </w:rPr>
        <w:t xml:space="preserve"> </w:t>
      </w:r>
      <w:r w:rsidRPr="00A36FB5">
        <w:rPr>
          <w:rStyle w:val="Emphasis"/>
          <w:highlight w:val="yellow"/>
        </w:rPr>
        <w:t>of</w:t>
      </w:r>
      <w:r w:rsidRPr="00A36FB5">
        <w:rPr>
          <w:rStyle w:val="StyleUnderline"/>
          <w:highlight w:val="yellow"/>
        </w:rPr>
        <w:t xml:space="preserve"> </w:t>
      </w:r>
      <w:r w:rsidRPr="00A36FB5">
        <w:rPr>
          <w:rStyle w:val="Emphasis"/>
          <w:highlight w:val="yellow"/>
        </w:rPr>
        <w:t>homicides</w:t>
      </w:r>
      <w:r w:rsidRPr="007103AB">
        <w:rPr>
          <w:rStyle w:val="StyleUnderline"/>
        </w:rPr>
        <w:t xml:space="preserve"> in Mexico</w:t>
      </w:r>
      <w:r w:rsidRPr="00A36FB5">
        <w:rPr>
          <w:sz w:val="14"/>
        </w:rPr>
        <w:t xml:space="preserve"> since 2007, making it </w:t>
      </w:r>
      <w:r w:rsidRPr="007103AB">
        <w:rPr>
          <w:rStyle w:val="StyleUnderline"/>
        </w:rPr>
        <w:t xml:space="preserve">the </w:t>
      </w:r>
      <w:r w:rsidRPr="00A36FB5">
        <w:rPr>
          <w:rStyle w:val="Emphasis"/>
          <w:highlight w:val="yellow"/>
        </w:rPr>
        <w:t>second-most deadly armed conflict</w:t>
      </w:r>
      <w:r w:rsidRPr="007103AB">
        <w:rPr>
          <w:rStyle w:val="StyleUnderline"/>
        </w:rPr>
        <w:t xml:space="preserve"> in the world </w:t>
      </w:r>
      <w:r w:rsidRPr="00A36FB5">
        <w:rPr>
          <w:sz w:val="14"/>
        </w:rPr>
        <w:t xml:space="preserve">in 2015.34 And the </w:t>
      </w:r>
      <w:r w:rsidRPr="00A36FB5">
        <w:rPr>
          <w:rStyle w:val="Emphasis"/>
          <w:highlight w:val="yellow"/>
        </w:rPr>
        <w:t>Mexican</w:t>
      </w:r>
      <w:r w:rsidRPr="00A36FB5">
        <w:rPr>
          <w:rStyle w:val="StyleUnderline"/>
          <w:highlight w:val="yellow"/>
        </w:rPr>
        <w:t xml:space="preserve"> </w:t>
      </w:r>
      <w:r w:rsidRPr="00A36FB5">
        <w:rPr>
          <w:rStyle w:val="Emphasis"/>
          <w:highlight w:val="yellow"/>
        </w:rPr>
        <w:t>government</w:t>
      </w:r>
      <w:r w:rsidRPr="007103AB">
        <w:rPr>
          <w:rStyle w:val="StyleUnderline"/>
        </w:rPr>
        <w:t xml:space="preserve"> is </w:t>
      </w:r>
      <w:r w:rsidRPr="00A36FB5">
        <w:rPr>
          <w:rStyle w:val="Emphasis"/>
          <w:highlight w:val="yellow"/>
        </w:rPr>
        <w:t>responsible</w:t>
      </w:r>
      <w:r w:rsidRPr="00A36FB5">
        <w:rPr>
          <w:rStyle w:val="StyleUnderline"/>
          <w:highlight w:val="yellow"/>
        </w:rPr>
        <w:t xml:space="preserve"> </w:t>
      </w:r>
      <w:r w:rsidRPr="00A36FB5">
        <w:rPr>
          <w:rStyle w:val="Emphasis"/>
          <w:highlight w:val="yellow"/>
        </w:rPr>
        <w:t>for</w:t>
      </w:r>
      <w:r w:rsidRPr="00A36FB5">
        <w:rPr>
          <w:rStyle w:val="StyleUnderline"/>
          <w:highlight w:val="yellow"/>
        </w:rPr>
        <w:t xml:space="preserve"> </w:t>
      </w:r>
      <w:r w:rsidRPr="00A36FB5">
        <w:rPr>
          <w:rStyle w:val="Emphasis"/>
          <w:highlight w:val="yellow"/>
        </w:rPr>
        <w:t>flagrant</w:t>
      </w:r>
      <w:r w:rsidRPr="00A36FB5">
        <w:rPr>
          <w:rStyle w:val="StyleUnderline"/>
          <w:highlight w:val="yellow"/>
        </w:rPr>
        <w:t xml:space="preserve"> </w:t>
      </w:r>
      <w:r w:rsidRPr="00A36FB5">
        <w:rPr>
          <w:rStyle w:val="Emphasis"/>
          <w:highlight w:val="yellow"/>
        </w:rPr>
        <w:t>abuses</w:t>
      </w:r>
      <w:r w:rsidRPr="00A36FB5">
        <w:rPr>
          <w:rStyle w:val="StyleUnderline"/>
          <w:highlight w:val="yellow"/>
        </w:rPr>
        <w:t xml:space="preserve"> </w:t>
      </w:r>
      <w:r w:rsidRPr="00A36FB5">
        <w:rPr>
          <w:rStyle w:val="Emphasis"/>
          <w:highlight w:val="yellow"/>
        </w:rPr>
        <w:t>of</w:t>
      </w:r>
      <w:r w:rsidRPr="00A36FB5">
        <w:rPr>
          <w:rStyle w:val="StyleUnderline"/>
          <w:highlight w:val="yellow"/>
        </w:rPr>
        <w:t xml:space="preserve"> </w:t>
      </w:r>
      <w:r w:rsidRPr="00A36FB5">
        <w:rPr>
          <w:rStyle w:val="Emphasis"/>
          <w:highlight w:val="yellow"/>
        </w:rPr>
        <w:t>human</w:t>
      </w:r>
      <w:r w:rsidRPr="00A36FB5">
        <w:rPr>
          <w:rStyle w:val="StyleUnderline"/>
          <w:highlight w:val="yellow"/>
        </w:rPr>
        <w:t xml:space="preserve"> </w:t>
      </w:r>
      <w:r w:rsidRPr="00A36FB5">
        <w:rPr>
          <w:rStyle w:val="Emphasis"/>
          <w:highlight w:val="yellow"/>
        </w:rPr>
        <w:t>rights</w:t>
      </w:r>
      <w:r w:rsidRPr="00A36FB5">
        <w:rPr>
          <w:sz w:val="14"/>
        </w:rPr>
        <w:t xml:space="preserve">, including forced disappearances, torture, and extrajudicial killings, as documented by the U.S. Department of State, Inter-American Human Rights Commission, and Mexico’s National Human Rights Commission. </w:t>
      </w:r>
      <w:r w:rsidRPr="00A36FB5">
        <w:rPr>
          <w:rStyle w:val="Emphasis"/>
          <w:highlight w:val="yellow"/>
        </w:rPr>
        <w:t>Victims are disproportionately indigenous people and migrants</w:t>
      </w:r>
      <w:r w:rsidRPr="007622CF">
        <w:rPr>
          <w:rStyle w:val="Emphasis"/>
        </w:rPr>
        <w:t>.</w:t>
      </w:r>
      <w:r w:rsidRPr="00A36FB5">
        <w:rPr>
          <w:sz w:val="14"/>
        </w:rPr>
        <w:t xml:space="preserve"> Collaboration between organized criminal groups and the Mexican state is also extensively documented at the local, state, and federal levels, leading observers such as journalist “I think they should establish a policy— and they can do it—banning weapons of extermination, and a stronger policy on </w:t>
      </w:r>
      <w:r w:rsidRPr="007103AB">
        <w:rPr>
          <w:rStyle w:val="StyleUnderline"/>
        </w:rPr>
        <w:t xml:space="preserve">the </w:t>
      </w:r>
      <w:r w:rsidRPr="007622CF">
        <w:rPr>
          <w:rStyle w:val="Emphasis"/>
        </w:rPr>
        <w:t>sa</w:t>
      </w:r>
      <w:r w:rsidRPr="00A36FB5">
        <w:rPr>
          <w:rStyle w:val="Emphasis"/>
          <w:highlight w:val="yellow"/>
        </w:rPr>
        <w:t>le of weapons to the</w:t>
      </w:r>
      <w:r w:rsidRPr="007103AB">
        <w:rPr>
          <w:rStyle w:val="StyleUnderline"/>
        </w:rPr>
        <w:t xml:space="preserve"> Mexican </w:t>
      </w:r>
      <w:r w:rsidRPr="00A36FB5">
        <w:rPr>
          <w:rStyle w:val="Emphasis"/>
          <w:highlight w:val="yellow"/>
        </w:rPr>
        <w:t>military</w:t>
      </w:r>
      <w:r w:rsidRPr="00A36FB5">
        <w:rPr>
          <w:sz w:val="14"/>
        </w:rPr>
        <w:t xml:space="preserve">, which </w:t>
      </w:r>
      <w:r w:rsidRPr="00A36FB5">
        <w:rPr>
          <w:rStyle w:val="Emphasis"/>
          <w:highlight w:val="yellow"/>
        </w:rPr>
        <w:t>is the sale of weapons to organized crime</w:t>
      </w:r>
      <w:r w:rsidRPr="00A36FB5">
        <w:rPr>
          <w:sz w:val="14"/>
        </w:rPr>
        <w:t xml:space="preserve">, because unfortunately, they have become the same thing. </w:t>
      </w:r>
      <w:r w:rsidRPr="00A36FB5">
        <w:rPr>
          <w:rStyle w:val="Emphasis"/>
          <w:highlight w:val="yellow"/>
        </w:rPr>
        <w:t>Those who suffer from this are the public</w:t>
      </w:r>
      <w:r w:rsidRPr="007103AB">
        <w:rPr>
          <w:rStyle w:val="StyleUnderline"/>
        </w:rPr>
        <w:t xml:space="preserve">, the citizens </w:t>
      </w:r>
      <w:proofErr w:type="gramStart"/>
      <w:r w:rsidRPr="007103AB">
        <w:rPr>
          <w:rStyle w:val="StyleUnderline"/>
        </w:rPr>
        <w:t>ourselves</w:t>
      </w:r>
      <w:proofErr w:type="gramEnd"/>
      <w:r w:rsidRPr="00A36FB5">
        <w:rPr>
          <w:sz w:val="14"/>
        </w:rPr>
        <w:t xml:space="preserve">.” —JAVIER SICILIA, whose son was murdered in 2011 Anabel Hernández to call Mexico a “criminal state” that lacks legitimacy. 35 </w:t>
      </w:r>
      <w:r w:rsidRPr="00A36FB5">
        <w:rPr>
          <w:rStyle w:val="Emphasis"/>
          <w:highlight w:val="yellow"/>
        </w:rPr>
        <w:t>Arms sales to Mexican government forces escalate violence between the state and criminal organizations</w:t>
      </w:r>
      <w:r w:rsidRPr="00A36FB5">
        <w:rPr>
          <w:sz w:val="14"/>
        </w:rPr>
        <w:t xml:space="preserve">. At the same time, </w:t>
      </w:r>
      <w:r w:rsidRPr="00A36FB5">
        <w:rPr>
          <w:rStyle w:val="Emphasis"/>
          <w:highlight w:val="yellow"/>
        </w:rPr>
        <w:t>tens of thousands of weapons</w:t>
      </w:r>
      <w:r w:rsidRPr="007103AB">
        <w:rPr>
          <w:rStyle w:val="StyleUnderline"/>
        </w:rPr>
        <w:t xml:space="preserve"> have </w:t>
      </w:r>
      <w:r w:rsidRPr="00A36FB5">
        <w:rPr>
          <w:rStyle w:val="Emphasis"/>
          <w:highlight w:val="yellow"/>
        </w:rPr>
        <w:t>gone missing from Mexican police</w:t>
      </w:r>
      <w:r w:rsidRPr="007103AB">
        <w:rPr>
          <w:rStyle w:val="StyleUnderline"/>
        </w:rPr>
        <w:t xml:space="preserve"> inventories.</w:t>
      </w:r>
      <w:r w:rsidRPr="00A36FB5">
        <w:rPr>
          <w:sz w:val="14"/>
        </w:rPr>
        <w:t xml:space="preserve"> </w:t>
      </w:r>
    </w:p>
    <w:p w14:paraId="3911540A" w14:textId="77777777" w:rsidR="00F01553" w:rsidRDefault="00F01553" w:rsidP="00F01553"/>
    <w:p w14:paraId="68D1C664" w14:textId="77777777" w:rsidR="00F01553" w:rsidRPr="008F6BD0" w:rsidRDefault="00F01553" w:rsidP="00F01553">
      <w:pPr>
        <w:pStyle w:val="Heading4"/>
      </w:pPr>
      <w:r w:rsidRPr="008F6BD0">
        <w:t xml:space="preserve">US </w:t>
      </w:r>
      <w:r>
        <w:t>arms exports foster Mexican structural violence</w:t>
      </w:r>
      <w:r w:rsidRPr="008F6BD0">
        <w:t xml:space="preserve"> </w:t>
      </w:r>
    </w:p>
    <w:p w14:paraId="52B4E476" w14:textId="77777777" w:rsidR="00F01553" w:rsidRPr="00786A78" w:rsidRDefault="00F01553" w:rsidP="00F01553">
      <w:proofErr w:type="spellStart"/>
      <w:r>
        <w:rPr>
          <w:rStyle w:val="Style13ptBold"/>
        </w:rPr>
        <w:t>Muggah</w:t>
      </w:r>
      <w:proofErr w:type="spellEnd"/>
      <w:r>
        <w:rPr>
          <w:rStyle w:val="Style13ptBold"/>
        </w:rPr>
        <w:t xml:space="preserve">, </w:t>
      </w:r>
      <w:r w:rsidRPr="00E57D30">
        <w:rPr>
          <w:b/>
          <w:bCs/>
          <w:sz w:val="26"/>
          <w:szCs w:val="26"/>
        </w:rPr>
        <w:t xml:space="preserve">Director of Research and Policy for the </w:t>
      </w:r>
      <w:proofErr w:type="spellStart"/>
      <w:r w:rsidRPr="00E57D30">
        <w:rPr>
          <w:b/>
          <w:bCs/>
          <w:sz w:val="26"/>
          <w:szCs w:val="26"/>
        </w:rPr>
        <w:t>SecDev</w:t>
      </w:r>
      <w:proofErr w:type="spellEnd"/>
      <w:r w:rsidRPr="00E57D30">
        <w:rPr>
          <w:b/>
          <w:bCs/>
          <w:sz w:val="26"/>
          <w:szCs w:val="26"/>
        </w:rPr>
        <w:t xml:space="preserve"> Foundation</w:t>
      </w:r>
      <w:r w:rsidRPr="00E57D30">
        <w:rPr>
          <w:rStyle w:val="Style13ptBold"/>
          <w:szCs w:val="26"/>
        </w:rPr>
        <w:t>, and</w:t>
      </w:r>
      <w:r w:rsidRPr="00E57D30">
        <w:rPr>
          <w:rStyle w:val="Style13ptBold"/>
        </w:rPr>
        <w:t xml:space="preserve"> </w:t>
      </w:r>
      <w:r w:rsidRPr="00E57D30">
        <w:rPr>
          <w:rStyle w:val="Style13ptBold"/>
          <w:szCs w:val="26"/>
        </w:rPr>
        <w:t xml:space="preserve">Thompson, </w:t>
      </w:r>
      <w:r w:rsidRPr="00E57D30">
        <w:rPr>
          <w:b/>
          <w:bCs/>
          <w:sz w:val="26"/>
          <w:szCs w:val="26"/>
        </w:rPr>
        <w:t>Researcher at the Igarapé Institut</w:t>
      </w:r>
      <w:r>
        <w:rPr>
          <w:b/>
          <w:bCs/>
          <w:sz w:val="26"/>
          <w:szCs w:val="26"/>
        </w:rPr>
        <w:t>e, 2015</w:t>
      </w:r>
      <w:proofErr w:type="gramStart"/>
      <w:r>
        <w:rPr>
          <w:b/>
          <w:bCs/>
          <w:sz w:val="26"/>
          <w:szCs w:val="26"/>
        </w:rPr>
        <w:t>—</w:t>
      </w:r>
      <w:r w:rsidRPr="00E57D30">
        <w:rPr>
          <w:sz w:val="26"/>
          <w:szCs w:val="26"/>
        </w:rPr>
        <w:t>(</w:t>
      </w:r>
      <w:proofErr w:type="gramEnd"/>
      <w:r>
        <w:t>Robert &amp; Nathan</w:t>
      </w:r>
      <w:r w:rsidRPr="00C90101">
        <w:t xml:space="preserve">, </w:t>
      </w:r>
      <w:r>
        <w:t>12</w:t>
      </w:r>
      <w:r w:rsidRPr="00C90101">
        <w:t>/</w:t>
      </w:r>
      <w:r>
        <w:t>24</w:t>
      </w:r>
      <w:r w:rsidRPr="00C90101">
        <w:t>/1</w:t>
      </w:r>
      <w:r>
        <w:t>5</w:t>
      </w:r>
      <w:r w:rsidRPr="00C90101">
        <w:t xml:space="preserve">, </w:t>
      </w:r>
      <w:r>
        <w:t>US arms, exported legally, are behind many violent crimes in Mexico”,</w:t>
      </w:r>
      <w:r w:rsidRPr="00C90101">
        <w:t xml:space="preserve"> </w:t>
      </w:r>
      <w:r>
        <w:t>https://www.pri.org/stories/2015-12-24/us-arms-exported-legally-are-behind-many-violent-crimes-mexico-charts</w:t>
      </w:r>
      <w:r w:rsidRPr="00C90101">
        <w:t>, 06/</w:t>
      </w:r>
      <w:r>
        <w:t>30</w:t>
      </w:r>
      <w:r w:rsidRPr="00C90101">
        <w:t>/19</w:t>
      </w:r>
      <w:r>
        <w:t xml:space="preserve">)// TY   </w:t>
      </w:r>
    </w:p>
    <w:p w14:paraId="00AD5F8F" w14:textId="77777777" w:rsidR="00F01553" w:rsidRPr="00E57D30" w:rsidRDefault="00F01553" w:rsidP="00F01553">
      <w:pPr>
        <w:rPr>
          <w:sz w:val="16"/>
        </w:rPr>
      </w:pPr>
      <w:r w:rsidRPr="00E57D30">
        <w:rPr>
          <w:highlight w:val="cyan"/>
          <w:u w:val="single"/>
        </w:rPr>
        <w:t>Mexican military</w:t>
      </w:r>
      <w:r w:rsidRPr="00E57D30">
        <w:rPr>
          <w:u w:val="single"/>
        </w:rPr>
        <w:t xml:space="preserve"> and police authorities </w:t>
      </w:r>
      <w:r w:rsidRPr="00E57D30">
        <w:rPr>
          <w:highlight w:val="cyan"/>
          <w:u w:val="single"/>
        </w:rPr>
        <w:t xml:space="preserve">are </w:t>
      </w:r>
      <w:r w:rsidRPr="00F00BD0">
        <w:rPr>
          <w:u w:val="single"/>
        </w:rPr>
        <w:t xml:space="preserve">still </w:t>
      </w:r>
      <w:r w:rsidRPr="00E57D30">
        <w:rPr>
          <w:highlight w:val="cyan"/>
          <w:u w:val="single"/>
        </w:rPr>
        <w:t>at war with</w:t>
      </w:r>
      <w:r w:rsidRPr="00E57D30">
        <w:rPr>
          <w:u w:val="single"/>
        </w:rPr>
        <w:t xml:space="preserve"> the country's </w:t>
      </w:r>
      <w:r w:rsidRPr="00E57D30">
        <w:rPr>
          <w:highlight w:val="cyan"/>
          <w:u w:val="single"/>
        </w:rPr>
        <w:t>drug trafficking organizations</w:t>
      </w:r>
      <w:r w:rsidRPr="00E57D30">
        <w:rPr>
          <w:u w:val="single"/>
        </w:rPr>
        <w:t xml:space="preserve">. And </w:t>
      </w:r>
      <w:r w:rsidRPr="00E57D30">
        <w:rPr>
          <w:highlight w:val="cyan"/>
          <w:u w:val="single"/>
        </w:rPr>
        <w:t>the fight</w:t>
      </w:r>
      <w:r w:rsidRPr="00E57D30">
        <w:rPr>
          <w:u w:val="single"/>
        </w:rPr>
        <w:t xml:space="preserve"> still </w:t>
      </w:r>
      <w:r w:rsidRPr="00E57D30">
        <w:rPr>
          <w:highlight w:val="cyan"/>
          <w:u w:val="single"/>
        </w:rPr>
        <w:t>isn't going well</w:t>
      </w:r>
      <w:r w:rsidRPr="00E57D30">
        <w:rPr>
          <w:sz w:val="16"/>
        </w:rPr>
        <w:t xml:space="preserve">. Since 2006, </w:t>
      </w:r>
      <w:r w:rsidRPr="00E57D30">
        <w:rPr>
          <w:highlight w:val="cyan"/>
          <w:u w:val="single"/>
        </w:rPr>
        <w:t xml:space="preserve">the conflict has generated </w:t>
      </w:r>
      <w:r w:rsidRPr="00E57D30">
        <w:rPr>
          <w:u w:val="single"/>
        </w:rPr>
        <w:t xml:space="preserve">as many as </w:t>
      </w:r>
      <w:r w:rsidRPr="00E57D30">
        <w:rPr>
          <w:highlight w:val="cyan"/>
          <w:u w:val="single"/>
        </w:rPr>
        <w:t>164,345 civilian deaths</w:t>
      </w:r>
      <w:r w:rsidRPr="00E57D30">
        <w:rPr>
          <w:sz w:val="16"/>
        </w:rPr>
        <w:t xml:space="preserve">. Experts are still unable to agree if murders are going up or down. More Mexicans have died violently over the past decade than Afghan or Iraqi civilians over the same period, combined. </w:t>
      </w:r>
      <w:r w:rsidRPr="00E57D30">
        <w:rPr>
          <w:highlight w:val="cyan"/>
          <w:u w:val="single"/>
        </w:rPr>
        <w:t>High-powered weaponry</w:t>
      </w:r>
      <w:r w:rsidRPr="00E57D30">
        <w:rPr>
          <w:sz w:val="16"/>
        </w:rPr>
        <w:t xml:space="preserve">, along with handguns, </w:t>
      </w:r>
      <w:r w:rsidRPr="00E57D30">
        <w:rPr>
          <w:highlight w:val="cyan"/>
          <w:u w:val="single"/>
        </w:rPr>
        <w:t>is playing a key role</w:t>
      </w:r>
      <w:r w:rsidRPr="00E57D30">
        <w:rPr>
          <w:u w:val="single"/>
        </w:rPr>
        <w:t xml:space="preserve"> in driving the violence.</w:t>
      </w:r>
      <w:r w:rsidRPr="00E57D30">
        <w:rPr>
          <w:sz w:val="16"/>
        </w:rPr>
        <w:t xml:space="preserve"> Many </w:t>
      </w:r>
      <w:r w:rsidRPr="00F00BD0">
        <w:rPr>
          <w:rStyle w:val="StyleUnderline"/>
          <w:highlight w:val="cyan"/>
        </w:rPr>
        <w:t>commentators assume that arms</w:t>
      </w:r>
      <w:r w:rsidRPr="00F00BD0">
        <w:rPr>
          <w:rStyle w:val="StyleUnderline"/>
        </w:rPr>
        <w:t xml:space="preserve"> and</w:t>
      </w:r>
      <w:r w:rsidRPr="00F00BD0">
        <w:t xml:space="preserve"> </w:t>
      </w:r>
      <w:r w:rsidRPr="00E57D30">
        <w:rPr>
          <w:sz w:val="16"/>
        </w:rPr>
        <w:t xml:space="preserve">ammunition </w:t>
      </w:r>
      <w:r w:rsidRPr="00F00BD0">
        <w:rPr>
          <w:rStyle w:val="StyleUnderline"/>
          <w:highlight w:val="cyan"/>
        </w:rPr>
        <w:t>are flooding</w:t>
      </w:r>
      <w:r w:rsidRPr="00E57D30">
        <w:rPr>
          <w:sz w:val="16"/>
        </w:rPr>
        <w:t xml:space="preserve"> into the arsenals of drug cartels </w:t>
      </w:r>
      <w:r w:rsidRPr="00F00BD0">
        <w:rPr>
          <w:highlight w:val="cyan"/>
          <w:u w:val="single"/>
        </w:rPr>
        <w:t>from illegal dealers</w:t>
      </w:r>
      <w:r w:rsidRPr="00E57D30">
        <w:rPr>
          <w:u w:val="single"/>
        </w:rPr>
        <w:t xml:space="preserve"> spanning the US-Mexican border.</w:t>
      </w:r>
      <w:r w:rsidRPr="00E57D30">
        <w:rPr>
          <w:sz w:val="16"/>
        </w:rPr>
        <w:t xml:space="preserve"> There are empirical studies substantiating this claim. Other analysts contend that some military-grade firepower consists of stolen and leftover kit from Central American conflicts of the 1970s and '80s. They are also partly right. But </w:t>
      </w:r>
      <w:r w:rsidRPr="00F00BD0">
        <w:rPr>
          <w:highlight w:val="cyan"/>
          <w:u w:val="single"/>
        </w:rPr>
        <w:t>the full picture is more complex</w:t>
      </w:r>
      <w:r w:rsidRPr="00E57D30">
        <w:rPr>
          <w:u w:val="single"/>
        </w:rPr>
        <w:t>.</w:t>
      </w:r>
      <w:r w:rsidRPr="00E57D30">
        <w:rPr>
          <w:sz w:val="16"/>
        </w:rPr>
        <w:t xml:space="preserve"> In fact, at least 50 countries have exported military-grade weapons and associated materiel to Mexico over the past five decades — with well over half of them exceeding $1 million in sales over the period. There has been a steady uptick in sales since 2006, and especially since former President Felipe Calderon ratcheted up the drug war. According to UN customs data compiled by NISAT, a research group, </w:t>
      </w:r>
      <w:r w:rsidRPr="00F00BD0">
        <w:rPr>
          <w:highlight w:val="cyan"/>
          <w:u w:val="single"/>
        </w:rPr>
        <w:t>the U</w:t>
      </w:r>
      <w:r w:rsidRPr="00E57D30">
        <w:rPr>
          <w:u w:val="single"/>
        </w:rPr>
        <w:t xml:space="preserve">nited </w:t>
      </w:r>
      <w:r w:rsidRPr="00F00BD0">
        <w:rPr>
          <w:highlight w:val="cyan"/>
          <w:u w:val="single"/>
        </w:rPr>
        <w:t>St</w:t>
      </w:r>
      <w:r w:rsidRPr="00E57D30">
        <w:rPr>
          <w:u w:val="single"/>
        </w:rPr>
        <w:t xml:space="preserve">ates </w:t>
      </w:r>
      <w:r w:rsidRPr="00F00BD0">
        <w:rPr>
          <w:highlight w:val="cyan"/>
          <w:u w:val="single"/>
        </w:rPr>
        <w:t>is by far the largest exporter of military arms to Mexico. The sums are</w:t>
      </w:r>
      <w:r w:rsidRPr="00E57D30">
        <w:rPr>
          <w:sz w:val="16"/>
        </w:rPr>
        <w:t xml:space="preserve"> not trivial. The US has exported </w:t>
      </w:r>
      <w:r w:rsidRPr="00F00BD0">
        <w:rPr>
          <w:highlight w:val="cyan"/>
          <w:u w:val="single"/>
        </w:rPr>
        <w:t>more than $300 million</w:t>
      </w:r>
      <w:r w:rsidRPr="00E57D30">
        <w:rPr>
          <w:u w:val="single"/>
        </w:rPr>
        <w:t xml:space="preserve"> worth of </w:t>
      </w:r>
      <w:r w:rsidRPr="00E57D30">
        <w:rPr>
          <w:u w:val="single"/>
        </w:rPr>
        <w:lastRenderedPageBreak/>
        <w:t>“military style” weapons to Mexican authorities</w:t>
      </w:r>
      <w:r w:rsidRPr="00E57D30">
        <w:rPr>
          <w:sz w:val="16"/>
        </w:rPr>
        <w:t xml:space="preserve"> since the 1960s; more than half of those sales have been since the year 2000. Top exporters following the US are Italy, Belgium, France and Israel, some of the world's largest manufacturers. These firearms include crew-serviced machine guns, assault rifles, rocket-propelled grenade launchers, heavy explosives and related munitions, parts and accessories. However, the US and others also sell vast quantities of "civilian-style" weapons, including shotguns, handguns, and related ammunition. An arms mapping visualization developed by the Igarapé Institute with partners including Google Ideas shows that Mexican imports of all types of weaponry increased steadily from 2006 onward. Moreover, the share of all imports that included military-style weapons shot up from around 10-25 percent a year to 30-50 percent each year during this timeframe. While many of these weapons are officially destined for the Mexican armed forces and the country's more than 1,600 federal, state and local police agencies, some of them fall into the hands of cartels and militia. </w:t>
      </w:r>
      <w:r w:rsidRPr="00E57D30">
        <w:rPr>
          <w:u w:val="single"/>
        </w:rPr>
        <w:t xml:space="preserve">In Mexico, </w:t>
      </w:r>
      <w:r w:rsidRPr="00F00BD0">
        <w:rPr>
          <w:highlight w:val="cyan"/>
          <w:u w:val="single"/>
        </w:rPr>
        <w:t>military-style arms are frequently diverted and leaked</w:t>
      </w:r>
      <w:r w:rsidRPr="00E57D30">
        <w:rPr>
          <w:u w:val="single"/>
        </w:rPr>
        <w:t xml:space="preserve"> from official arsenals. </w:t>
      </w:r>
      <w:r w:rsidRPr="00E57D30">
        <w:rPr>
          <w:sz w:val="16"/>
        </w:rPr>
        <w:t xml:space="preserve">In some </w:t>
      </w:r>
      <w:proofErr w:type="gramStart"/>
      <w:r w:rsidRPr="00E57D30">
        <w:rPr>
          <w:sz w:val="16"/>
        </w:rPr>
        <w:t>cases</w:t>
      </w:r>
      <w:proofErr w:type="gramEnd"/>
      <w:r w:rsidRPr="00E57D30">
        <w:rPr>
          <w:sz w:val="16"/>
        </w:rPr>
        <w:t xml:space="preserve"> weapons are sent to the wrong customers altogether. For example, a recent high-profile case involved 9,000 firearms shipped illegally to Mexico by a German firm. Of course, military-issue firearms and ammunition are routinely trafficked across international borders, including from the US. The Bureau of Alcohol, Tobacco, Firearms and Explosives (ATF) has traced high-powered rifles and handguns shipped by land, air and sea. One especially controversial operation dubbed Fast and Furious allowed weapons from the US to be smuggled to Mexican cartels for tracking purposes </w:t>
      </w:r>
      <w:r w:rsidRPr="00E57D30">
        <w:rPr>
          <w:u w:val="single"/>
        </w:rPr>
        <w:t xml:space="preserve">— </w:t>
      </w:r>
      <w:r w:rsidRPr="00F00BD0">
        <w:rPr>
          <w:highlight w:val="cyan"/>
          <w:u w:val="single"/>
        </w:rPr>
        <w:t xml:space="preserve">hundreds were lost </w:t>
      </w:r>
      <w:proofErr w:type="spellStart"/>
      <w:r w:rsidRPr="00F00BD0">
        <w:rPr>
          <w:highlight w:val="cyan"/>
          <w:u w:val="single"/>
        </w:rPr>
        <w:t>en</w:t>
      </w:r>
      <w:proofErr w:type="spellEnd"/>
      <w:r w:rsidRPr="00F00BD0">
        <w:rPr>
          <w:highlight w:val="cyan"/>
          <w:u w:val="single"/>
        </w:rPr>
        <w:t xml:space="preserve"> route and linked to </w:t>
      </w:r>
      <w:r w:rsidRPr="00F00BD0">
        <w:rPr>
          <w:u w:val="single"/>
        </w:rPr>
        <w:t xml:space="preserve">subsequent </w:t>
      </w:r>
      <w:r w:rsidRPr="00F00BD0">
        <w:rPr>
          <w:highlight w:val="cyan"/>
          <w:u w:val="single"/>
        </w:rPr>
        <w:t>crimes</w:t>
      </w:r>
      <w:r w:rsidRPr="00E57D30">
        <w:rPr>
          <w:sz w:val="16"/>
        </w:rPr>
        <w:t xml:space="preserve">. Igarapé Institute and University of San Diego research has determined that a considerable proportion of illegally acquired firearms in Mexico were originally sold by federally licensed dealers in the US. Meanwhile, older issue US and Soviet-style weaponry is also trafficked from post-conflict Central American countries, including via El Salvador, Honduras and of course Guatemala. </w:t>
      </w:r>
      <w:r w:rsidRPr="00F00BD0">
        <w:rPr>
          <w:highlight w:val="cyan"/>
          <w:u w:val="single"/>
        </w:rPr>
        <w:t>Military and police stocks</w:t>
      </w:r>
      <w:r w:rsidRPr="00E57D30">
        <w:rPr>
          <w:sz w:val="16"/>
        </w:rPr>
        <w:t xml:space="preserve"> in some of these Central American countries </w:t>
      </w:r>
      <w:r w:rsidRPr="00F00BD0">
        <w:rPr>
          <w:highlight w:val="cyan"/>
          <w:u w:val="single"/>
        </w:rPr>
        <w:t>were</w:t>
      </w:r>
      <w:r w:rsidRPr="00E57D30">
        <w:rPr>
          <w:u w:val="single"/>
        </w:rPr>
        <w:t xml:space="preserve"> </w:t>
      </w:r>
      <w:r w:rsidRPr="00F00BD0">
        <w:rPr>
          <w:highlight w:val="cyan"/>
          <w:u w:val="single"/>
        </w:rPr>
        <w:t>singled out</w:t>
      </w:r>
      <w:r w:rsidRPr="00E57D30">
        <w:rPr>
          <w:sz w:val="16"/>
        </w:rPr>
        <w:t xml:space="preserve"> by the International Commission against Impunity in Guatemala </w:t>
      </w:r>
      <w:r w:rsidRPr="00F00BD0">
        <w:rPr>
          <w:highlight w:val="cyan"/>
          <w:u w:val="single"/>
        </w:rPr>
        <w:t xml:space="preserve">as the largest source of illegal firearms </w:t>
      </w:r>
      <w:r w:rsidRPr="00F00BD0">
        <w:rPr>
          <w:u w:val="single"/>
        </w:rPr>
        <w:t>in the region</w:t>
      </w:r>
      <w:r w:rsidRPr="00F00BD0">
        <w:rPr>
          <w:sz w:val="16"/>
          <w:highlight w:val="cyan"/>
        </w:rPr>
        <w:t>.</w:t>
      </w:r>
      <w:r w:rsidRPr="00E57D30">
        <w:rPr>
          <w:sz w:val="16"/>
        </w:rPr>
        <w:t xml:space="preserve"> Twentieth-century M16s and AK-47s have surfaced in the arsenals of the Juarez, Sinaloa, Zeta and Gulf cartels, though the quantities are comparatively modest. Making matters more complicated, the Mexican authorities lack a robust marking and tracing system. They have traditionally relied on their US counterparts for background checks on seized weapons. Getting a handle on leaked and trafficked weapons has simply not been a priority of successive governments. In the past, samples of seized weapons were submitted to the ATF (using </w:t>
      </w:r>
      <w:proofErr w:type="spellStart"/>
      <w:r w:rsidRPr="00E57D30">
        <w:rPr>
          <w:sz w:val="16"/>
        </w:rPr>
        <w:t>eTrace</w:t>
      </w:r>
      <w:proofErr w:type="spellEnd"/>
      <w:r w:rsidRPr="00E57D30">
        <w:rPr>
          <w:sz w:val="16"/>
        </w:rPr>
        <w:t xml:space="preserve">). Extrapolations generated from these assessments suggest that up to 70 percent of recovered firearms were from the US, though these numbers are disputed on both sides of the border. While internationally supportive of more gun regulation, Mexico is not especially transparent when it comes to reporting on weapons exports, imports or recovery, as the Small Arms Survey arms barometer makes clear. It is also unable to comprehensively get to grips with where illegal guns are coming from. At least part of the problem is that under Mexican law, all firearms seized by the government must be surrendered to the armed forces within 48 hours. The military is charged with "safeguarding" these arms and is under no compulsion to assist in related law enforcement investigations. The fact that the armed forces may well be one of the key sources of illicit arms is problematic, to say the least. In the case of the US, ATF officials are required to submit a formal request to the Mexican Attorney General for each and every weapon (with accompanying data on the firearm type/caliber). As a result, </w:t>
      </w:r>
      <w:r w:rsidRPr="00F00BD0">
        <w:rPr>
          <w:highlight w:val="cyan"/>
          <w:u w:val="single"/>
        </w:rPr>
        <w:t xml:space="preserve">most weapons are simply not </w:t>
      </w:r>
      <w:proofErr w:type="gramStart"/>
      <w:r w:rsidRPr="00F00BD0">
        <w:rPr>
          <w:highlight w:val="cyan"/>
          <w:u w:val="single"/>
        </w:rPr>
        <w:t>traced</w:t>
      </w:r>
      <w:proofErr w:type="gramEnd"/>
      <w:r w:rsidRPr="00F00BD0">
        <w:rPr>
          <w:highlight w:val="cyan"/>
          <w:u w:val="single"/>
        </w:rPr>
        <w:t xml:space="preserve"> and abusers go unpunished</w:t>
      </w:r>
      <w:r w:rsidRPr="00E57D30">
        <w:rPr>
          <w:u w:val="single"/>
        </w:rPr>
        <w:t>.</w:t>
      </w:r>
      <w:r w:rsidRPr="00E57D30">
        <w:rPr>
          <w:sz w:val="16"/>
        </w:rPr>
        <w:t xml:space="preserve"> The development of a more effective system for tracing the origins of illicit firearms is a priority for both the US and Mexican governments</w:t>
      </w:r>
      <w:r w:rsidRPr="00E57D30">
        <w:rPr>
          <w:u w:val="single"/>
        </w:rPr>
        <w:t xml:space="preserve">. </w:t>
      </w:r>
      <w:r w:rsidRPr="00F00BD0">
        <w:rPr>
          <w:highlight w:val="cyan"/>
          <w:u w:val="single"/>
        </w:rPr>
        <w:t>The</w:t>
      </w:r>
      <w:r w:rsidRPr="00E57D30">
        <w:rPr>
          <w:u w:val="single"/>
        </w:rPr>
        <w:t xml:space="preserve"> </w:t>
      </w:r>
      <w:r w:rsidRPr="00F00BD0">
        <w:rPr>
          <w:u w:val="single"/>
        </w:rPr>
        <w:t xml:space="preserve">current </w:t>
      </w:r>
      <w:r w:rsidRPr="00F00BD0">
        <w:rPr>
          <w:highlight w:val="cyan"/>
          <w:u w:val="single"/>
        </w:rPr>
        <w:t>approach is deeply inefficient</w:t>
      </w:r>
      <w:r w:rsidRPr="00E57D30">
        <w:rPr>
          <w:sz w:val="16"/>
        </w:rPr>
        <w:t>. If Mexico wants to do more to stop the shooting, it cannot afford to keep asking questions later.</w:t>
      </w:r>
    </w:p>
    <w:p w14:paraId="0A9161EC" w14:textId="77777777" w:rsidR="00987D6D" w:rsidRDefault="00987D6D" w:rsidP="00193CA5">
      <w:pPr>
        <w:rPr>
          <w:lang w:eastAsia="zh-CN"/>
        </w:rPr>
      </w:pPr>
    </w:p>
    <w:p w14:paraId="0C5919CD" w14:textId="513F8525" w:rsidR="00D13A82" w:rsidRDefault="00D13A82" w:rsidP="00D13A82">
      <w:pPr>
        <w:rPr>
          <w:lang w:eastAsia="zh-CN"/>
        </w:rPr>
      </w:pPr>
    </w:p>
    <w:p w14:paraId="00CCEEC4" w14:textId="77777777" w:rsidR="006013C4" w:rsidRDefault="006013C4" w:rsidP="006013C4">
      <w:pPr>
        <w:pStyle w:val="Heading3"/>
      </w:pPr>
      <w:r>
        <w:lastRenderedPageBreak/>
        <w:t>Ext – gun violence impact</w:t>
      </w:r>
    </w:p>
    <w:p w14:paraId="50F07E0A" w14:textId="77777777" w:rsidR="006013C4" w:rsidRDefault="006013C4" w:rsidP="006013C4"/>
    <w:p w14:paraId="35201F40" w14:textId="77777777" w:rsidR="006013C4" w:rsidRPr="006C05EF" w:rsidRDefault="006013C4" w:rsidP="006013C4">
      <w:pPr>
        <w:pStyle w:val="Heading4"/>
      </w:pPr>
      <w:r>
        <w:t xml:space="preserve">Don’t vote on </w:t>
      </w:r>
      <w:proofErr w:type="spellStart"/>
      <w:r>
        <w:t>util</w:t>
      </w:r>
      <w:proofErr w:type="spellEnd"/>
      <w:r>
        <w:t xml:space="preserve"> – every life on earth is already at risk due to excessive gun exports</w:t>
      </w:r>
    </w:p>
    <w:p w14:paraId="2C5BA27B" w14:textId="77777777" w:rsidR="006013C4" w:rsidRDefault="006013C4" w:rsidP="006013C4">
      <w:r w:rsidRPr="002C79BC">
        <w:t xml:space="preserve">John </w:t>
      </w:r>
      <w:r w:rsidRPr="00E766EC">
        <w:rPr>
          <w:rStyle w:val="Style13ptBold"/>
        </w:rPr>
        <w:t>Lindsay-Poland</w:t>
      </w:r>
      <w:r>
        <w:rPr>
          <w:rStyle w:val="Style13ptBold"/>
        </w:rPr>
        <w:t xml:space="preserve"> ‘19</w:t>
      </w:r>
      <w:r w:rsidRPr="002C79BC">
        <w:t xml:space="preserve"> coordinates the project to Stop US Arms to Mexico of Global Exchange</w:t>
      </w:r>
      <w:r>
        <w:t xml:space="preserve">, </w:t>
      </w:r>
      <w:r w:rsidRPr="00E766EC">
        <w:t>March 20, 2019</w:t>
      </w:r>
      <w:r>
        <w:t>. “</w:t>
      </w:r>
      <w:r w:rsidRPr="00E766EC">
        <w:t>Trump’s State Department Trashes its Authority to Control Lethal Weapons Sales</w:t>
      </w:r>
      <w:r>
        <w:t xml:space="preserve">,” </w:t>
      </w:r>
      <w:r w:rsidRPr="00E766EC">
        <w:t>https://stopusarmstomexico.org/u-s-gun-companies-post-record-exports/</w:t>
      </w:r>
    </w:p>
    <w:p w14:paraId="5275266B" w14:textId="77777777" w:rsidR="006013C4" w:rsidRDefault="006013C4" w:rsidP="006013C4">
      <w:r w:rsidRPr="00A410BD">
        <w:rPr>
          <w:sz w:val="16"/>
          <w:szCs w:val="16"/>
        </w:rPr>
        <w:t>As the Democratic majority in the House of Representatives considers legislation to stem gun violence, including proposals to ban assault weapons and high-capacity magazines,</w:t>
      </w:r>
      <w:r>
        <w:t xml:space="preserve"> </w:t>
      </w:r>
      <w:r w:rsidRPr="00BD1E1D">
        <w:rPr>
          <w:rStyle w:val="StyleUnderline"/>
          <w:b/>
          <w:bCs/>
          <w:highlight w:val="green"/>
        </w:rPr>
        <w:t>it is crucial</w:t>
      </w:r>
      <w:r>
        <w:t xml:space="preserve"> </w:t>
      </w:r>
      <w:r w:rsidRPr="00A410BD">
        <w:rPr>
          <w:sz w:val="16"/>
          <w:szCs w:val="16"/>
        </w:rPr>
        <w:t>that they also consider action</w:t>
      </w:r>
      <w:r>
        <w:t xml:space="preserve"> </w:t>
      </w:r>
      <w:r w:rsidRPr="00A410BD">
        <w:rPr>
          <w:rStyle w:val="StyleUnderline"/>
          <w:highlight w:val="green"/>
        </w:rPr>
        <w:t xml:space="preserve">to control and reduce </w:t>
      </w:r>
      <w:r w:rsidRPr="00A410BD">
        <w:rPr>
          <w:rStyle w:val="StyleUnderline"/>
        </w:rPr>
        <w:t xml:space="preserve">the explosive growth of </w:t>
      </w:r>
      <w:r w:rsidRPr="00A410BD">
        <w:rPr>
          <w:rStyle w:val="StyleUnderline"/>
          <w:highlight w:val="green"/>
        </w:rPr>
        <w:t>weapons exports</w:t>
      </w:r>
      <w:r w:rsidRPr="00224D74">
        <w:rPr>
          <w:rStyle w:val="StyleUnderline"/>
        </w:rPr>
        <w:t xml:space="preserve"> to countries all over the world</w:t>
      </w:r>
      <w:r w:rsidRPr="00224D74">
        <w:t xml:space="preserve">. </w:t>
      </w:r>
      <w:r w:rsidRPr="00224D74">
        <w:rPr>
          <w:sz w:val="16"/>
          <w:szCs w:val="16"/>
        </w:rPr>
        <w:t>One such a proposal is a bill by Representative Norma Torres (D-CA) to prohibit the tr</w:t>
      </w:r>
      <w:r w:rsidRPr="00717379">
        <w:rPr>
          <w:sz w:val="16"/>
          <w:szCs w:val="16"/>
        </w:rPr>
        <w:t>ansfer of gun export licensing from the State Department to Commerce Department. Several lawmakers, led by Senator Robert Menendez (D-NJ), have proposed similar legislation in the Senate.</w:t>
      </w:r>
      <w:r>
        <w:t xml:space="preserve"> </w:t>
      </w:r>
      <w:r w:rsidRPr="00A410BD">
        <w:rPr>
          <w:rStyle w:val="StyleUnderline"/>
          <w:highlight w:val="green"/>
        </w:rPr>
        <w:t>More is required</w:t>
      </w:r>
      <w:r>
        <w:t xml:space="preserve">. </w:t>
      </w:r>
      <w:r w:rsidRPr="00A410BD">
        <w:rPr>
          <w:sz w:val="16"/>
          <w:szCs w:val="16"/>
        </w:rPr>
        <w:t>Congress should hold hearings</w:t>
      </w:r>
      <w:r>
        <w:t xml:space="preserve"> </w:t>
      </w:r>
      <w:r w:rsidRPr="00A410BD">
        <w:rPr>
          <w:rStyle w:val="StyleUnderline"/>
        </w:rPr>
        <w:t>on the devastating atrocities committed with these weapons</w:t>
      </w:r>
      <w:r>
        <w:t xml:space="preserve">. </w:t>
      </w:r>
      <w:r w:rsidRPr="00A410BD">
        <w:rPr>
          <w:sz w:val="16"/>
          <w:szCs w:val="16"/>
        </w:rPr>
        <w:t>Organizations working</w:t>
      </w:r>
      <w:r>
        <w:t xml:space="preserve"> </w:t>
      </w:r>
      <w:r w:rsidRPr="00B44BA0">
        <w:rPr>
          <w:rStyle w:val="StyleUnderline"/>
          <w:highlight w:val="green"/>
        </w:rPr>
        <w:t>to reduce</w:t>
      </w:r>
      <w:r w:rsidRPr="00B44BA0">
        <w:rPr>
          <w:rStyle w:val="StyleUnderline"/>
        </w:rPr>
        <w:t xml:space="preserve"> gun violence should expand their sights to stopping violence from </w:t>
      </w:r>
      <w:r w:rsidRPr="00B44BA0">
        <w:rPr>
          <w:rStyle w:val="StyleUnderline"/>
          <w:highlight w:val="green"/>
        </w:rPr>
        <w:t>U.S. guns exported beyond our</w:t>
      </w:r>
      <w:r w:rsidRPr="00B44BA0">
        <w:rPr>
          <w:rStyle w:val="StyleUnderline"/>
        </w:rPr>
        <w:t xml:space="preserve"> militarized </w:t>
      </w:r>
      <w:r w:rsidRPr="00B44BA0">
        <w:rPr>
          <w:rStyle w:val="StyleUnderline"/>
          <w:highlight w:val="green"/>
        </w:rPr>
        <w:t xml:space="preserve">borders. </w:t>
      </w:r>
      <w:r w:rsidRPr="00B44BA0">
        <w:rPr>
          <w:rStyle w:val="StyleUnderline"/>
          <w:b/>
          <w:bCs/>
          <w:highlight w:val="green"/>
        </w:rPr>
        <w:t>The lives of people all over the world hang in the balance</w:t>
      </w:r>
      <w:r>
        <w:t>.</w:t>
      </w:r>
    </w:p>
    <w:p w14:paraId="734FB9A0" w14:textId="77777777" w:rsidR="006013C4" w:rsidRDefault="006013C4" w:rsidP="006013C4"/>
    <w:p w14:paraId="6EBDC21E" w14:textId="77777777" w:rsidR="006013C4" w:rsidRPr="00D13A82" w:rsidRDefault="006013C4" w:rsidP="00D13A82">
      <w:pPr>
        <w:rPr>
          <w:lang w:eastAsia="zh-CN"/>
        </w:rPr>
      </w:pPr>
    </w:p>
    <w:p w14:paraId="23AD2D0E" w14:textId="77777777" w:rsidR="00D13A82" w:rsidRDefault="00D13A82" w:rsidP="002F7F4C">
      <w:pPr>
        <w:rPr>
          <w:lang w:eastAsia="zh-CN"/>
        </w:rPr>
      </w:pPr>
    </w:p>
    <w:p w14:paraId="3F49A8AF" w14:textId="7BF5734D" w:rsidR="00BC42AF" w:rsidRDefault="00AB2FDC" w:rsidP="002F7F4C">
      <w:pPr>
        <w:pStyle w:val="Heading3"/>
      </w:pPr>
      <w:r>
        <w:lastRenderedPageBreak/>
        <w:t>Ext</w:t>
      </w:r>
      <w:r w:rsidR="002F7F4C">
        <w:t xml:space="preserve"> – gun violence ethics</w:t>
      </w:r>
    </w:p>
    <w:p w14:paraId="3574CFC9" w14:textId="77777777" w:rsidR="002F7F4C" w:rsidRDefault="002F7F4C" w:rsidP="00CC5AC5"/>
    <w:p w14:paraId="527E24E5" w14:textId="77777777" w:rsidR="00796563" w:rsidRDefault="00796563" w:rsidP="00796563">
      <w:pPr>
        <w:pStyle w:val="Heading4"/>
      </w:pPr>
      <w:r>
        <w:t xml:space="preserve">Even if they win alternative causes to violence in Mexico, you still have an ethical obligation to vote </w:t>
      </w:r>
      <w:proofErr w:type="spellStart"/>
      <w:r>
        <w:t>aff</w:t>
      </w:r>
      <w:proofErr w:type="spellEnd"/>
      <w:r>
        <w:t xml:space="preserve"> </w:t>
      </w:r>
    </w:p>
    <w:p w14:paraId="4C5A4327" w14:textId="703C9AE4" w:rsidR="00796563" w:rsidRDefault="00796563" w:rsidP="00796563">
      <w:proofErr w:type="spellStart"/>
      <w:r w:rsidRPr="008C2644">
        <w:rPr>
          <w:rStyle w:val="Style13ptBold"/>
        </w:rPr>
        <w:t>Karlin</w:t>
      </w:r>
      <w:proofErr w:type="spellEnd"/>
      <w:r w:rsidRPr="008C2644">
        <w:rPr>
          <w:rStyle w:val="Style13ptBold"/>
        </w:rPr>
        <w:t xml:space="preserve"> </w:t>
      </w:r>
      <w:r w:rsidR="00BC42AF">
        <w:rPr>
          <w:rStyle w:val="Style13ptBold"/>
        </w:rPr>
        <w:t>‘</w:t>
      </w:r>
      <w:r w:rsidRPr="008C2644">
        <w:rPr>
          <w:rStyle w:val="Style13ptBold"/>
        </w:rPr>
        <w:t>12</w:t>
      </w:r>
      <w:r>
        <w:t xml:space="preserve"> (Mark, Senior writer for Truthout.org, “Murder Incorporated: Guns, the NRA and the Politics of Violence on the Mexican Border,” 3/20/12, https://truthout.org/articles/murder-incorporated-guns-the-nra-and-the-politics-of-violence-on-the-mexican-border/)</w:t>
      </w:r>
    </w:p>
    <w:p w14:paraId="3DCF0077" w14:textId="77777777" w:rsidR="00796563" w:rsidRDefault="00796563" w:rsidP="00796563">
      <w:r w:rsidRPr="00F21B5D">
        <w:rPr>
          <w:sz w:val="16"/>
          <w:szCs w:val="16"/>
        </w:rPr>
        <w:t>Indeed, according to CBS News, many</w:t>
      </w:r>
      <w:r>
        <w:t xml:space="preserve"> </w:t>
      </w:r>
      <w:r w:rsidRPr="00F21B5D">
        <w:rPr>
          <w:rStyle w:val="StyleUnderline"/>
          <w:highlight w:val="green"/>
        </w:rPr>
        <w:t>State Department-approved</w:t>
      </w:r>
      <w:r w:rsidRPr="008C2644">
        <w:rPr>
          <w:rStyle w:val="StyleUnderline"/>
        </w:rPr>
        <w:t xml:space="preserve">, military-assault-style </w:t>
      </w:r>
      <w:r w:rsidRPr="00F21B5D">
        <w:rPr>
          <w:rStyle w:val="StyleUnderline"/>
          <w:highlight w:val="green"/>
        </w:rPr>
        <w:t>weapons sales result in arming the cartels due to the cross-pollination between corrupt segments of the Mexican army and the cartels</w:t>
      </w:r>
      <w:r>
        <w:t xml:space="preserve">. </w:t>
      </w:r>
      <w:r w:rsidRPr="00F21B5D">
        <w:rPr>
          <w:sz w:val="16"/>
          <w:szCs w:val="16"/>
        </w:rPr>
        <w:t xml:space="preserve">Even the National Shooting Sports Foundation’s Larry Keane told CBS News, “There have been 150,000 or more Mexican </w:t>
      </w:r>
      <w:proofErr w:type="gramStart"/>
      <w:r w:rsidRPr="00F21B5D">
        <w:rPr>
          <w:sz w:val="16"/>
          <w:szCs w:val="16"/>
        </w:rPr>
        <w:t>soldiers</w:t>
      </w:r>
      <w:proofErr w:type="gramEnd"/>
      <w:r w:rsidRPr="00F21B5D">
        <w:rPr>
          <w:sz w:val="16"/>
          <w:szCs w:val="16"/>
        </w:rPr>
        <w:t xml:space="preserve"> defect to go work for the cartels, and I think it’s safe to assume that when they defect they take their firearms with them.” It has also been argued that the Mexican army has played a significant role in the shooting of civilians, and that, at least in some cases, they used guns sold to them by US companies. Furthermore, Bowden and Molloy make the case that even if a lot of guns stopped coming from the United States, the cartels and the Mexican government have billions of dollars to find other suppliers. Bowden and Molloy, who shared with </w:t>
      </w:r>
      <w:proofErr w:type="spellStart"/>
      <w:r w:rsidRPr="00F21B5D">
        <w:rPr>
          <w:sz w:val="16"/>
          <w:szCs w:val="16"/>
        </w:rPr>
        <w:t>Truthout</w:t>
      </w:r>
      <w:proofErr w:type="spellEnd"/>
      <w:r w:rsidRPr="00F21B5D">
        <w:rPr>
          <w:sz w:val="16"/>
          <w:szCs w:val="16"/>
        </w:rPr>
        <w:t xml:space="preserve"> their concerns that the issue of guns being supplied from the United States should not divert attention from the Mexican government’s role in the ongoing Mexican killings, may very well be correct.</w:t>
      </w:r>
      <w:r>
        <w:t xml:space="preserve"> </w:t>
      </w:r>
      <w:r w:rsidRPr="00F21B5D">
        <w:rPr>
          <w:rStyle w:val="StyleUnderline"/>
          <w:highlight w:val="green"/>
        </w:rPr>
        <w:t>But regardless of whether the number of guns from the US is 90 percent</w:t>
      </w:r>
      <w:r w:rsidRPr="008C2644">
        <w:rPr>
          <w:rStyle w:val="StyleUnderline"/>
        </w:rPr>
        <w:t xml:space="preserve">, 70 percent, </w:t>
      </w:r>
      <w:r w:rsidRPr="00F21B5D">
        <w:rPr>
          <w:rStyle w:val="StyleUnderline"/>
          <w:highlight w:val="green"/>
        </w:rPr>
        <w:t>or</w:t>
      </w:r>
      <w:r w:rsidRPr="008C2644">
        <w:rPr>
          <w:rStyle w:val="StyleUnderline"/>
        </w:rPr>
        <w:t xml:space="preserve"> even </w:t>
      </w:r>
      <w:r w:rsidRPr="00F21B5D">
        <w:rPr>
          <w:rStyle w:val="StyleUnderline"/>
          <w:highlight w:val="green"/>
        </w:rPr>
        <w:t>50 percent</w:t>
      </w:r>
      <w:r w:rsidRPr="00F21B5D">
        <w:rPr>
          <w:rStyle w:val="StyleUnderline"/>
        </w:rPr>
        <w:t xml:space="preserve"> </w:t>
      </w:r>
      <w:r w:rsidRPr="00F21B5D">
        <w:rPr>
          <w:rStyle w:val="StyleUnderline"/>
          <w:highlight w:val="green"/>
        </w:rPr>
        <w:t>or less</w:t>
      </w:r>
      <w:r w:rsidRPr="008C2644">
        <w:rPr>
          <w:rStyle w:val="StyleUnderline"/>
        </w:rPr>
        <w:t xml:space="preserve"> of the cartels,’ Mexican military’s and “law enforcement’s” </w:t>
      </w:r>
      <w:r w:rsidRPr="00F21B5D">
        <w:rPr>
          <w:rStyle w:val="StyleUnderline"/>
        </w:rPr>
        <w:t xml:space="preserve">firepower – and </w:t>
      </w:r>
      <w:r w:rsidRPr="00F21B5D">
        <w:rPr>
          <w:rStyle w:val="StyleUnderline"/>
          <w:highlight w:val="green"/>
        </w:rPr>
        <w:t>regardless of whether these</w:t>
      </w:r>
      <w:r w:rsidRPr="00F21B5D">
        <w:rPr>
          <w:rStyle w:val="StyleUnderline"/>
        </w:rPr>
        <w:t xml:space="preserve"> same </w:t>
      </w:r>
      <w:r w:rsidRPr="00F21B5D">
        <w:rPr>
          <w:rStyle w:val="StyleUnderline"/>
          <w:highlight w:val="green"/>
        </w:rPr>
        <w:t>parties</w:t>
      </w:r>
      <w:r w:rsidRPr="00F21B5D">
        <w:rPr>
          <w:rStyle w:val="StyleUnderline"/>
        </w:rPr>
        <w:t xml:space="preserve"> who kill civilians </w:t>
      </w:r>
      <w:r w:rsidRPr="00F21B5D">
        <w:rPr>
          <w:rStyle w:val="StyleUnderline"/>
          <w:highlight w:val="green"/>
        </w:rPr>
        <w:t>have</w:t>
      </w:r>
      <w:r w:rsidRPr="00F21B5D">
        <w:rPr>
          <w:rStyle w:val="StyleUnderline"/>
        </w:rPr>
        <w:t xml:space="preserve"> vast </w:t>
      </w:r>
      <w:r w:rsidRPr="00F21B5D">
        <w:rPr>
          <w:rStyle w:val="StyleUnderline"/>
          <w:highlight w:val="green"/>
        </w:rPr>
        <w:t>financial resources</w:t>
      </w:r>
      <w:r w:rsidRPr="00F21B5D">
        <w:rPr>
          <w:rStyle w:val="StyleUnderline"/>
        </w:rPr>
        <w:t xml:space="preserve"> to buy firearms from other nations – </w:t>
      </w:r>
      <w:r w:rsidRPr="00F21B5D">
        <w:rPr>
          <w:rStyle w:val="StyleUnderline"/>
          <w:b/>
          <w:bCs/>
          <w:highlight w:val="green"/>
        </w:rPr>
        <w:t>at the current moment, isn’t it the</w:t>
      </w:r>
      <w:r w:rsidRPr="00F21B5D">
        <w:rPr>
          <w:rStyle w:val="Emphasis"/>
          <w:highlight w:val="green"/>
        </w:rPr>
        <w:t xml:space="preserve"> moral obligation of the</w:t>
      </w:r>
      <w:r w:rsidRPr="008C2644">
        <w:rPr>
          <w:rStyle w:val="Emphasis"/>
        </w:rPr>
        <w:t xml:space="preserve"> </w:t>
      </w:r>
      <w:r w:rsidRPr="00F21B5D">
        <w:rPr>
          <w:rStyle w:val="Emphasis"/>
          <w:highlight w:val="green"/>
        </w:rPr>
        <w:t>U</w:t>
      </w:r>
      <w:r w:rsidRPr="008C2644">
        <w:rPr>
          <w:rStyle w:val="Emphasis"/>
        </w:rPr>
        <w:t xml:space="preserve">nited </w:t>
      </w:r>
      <w:r w:rsidRPr="00F21B5D">
        <w:rPr>
          <w:rStyle w:val="Emphasis"/>
          <w:highlight w:val="green"/>
        </w:rPr>
        <w:t>S</w:t>
      </w:r>
      <w:r w:rsidRPr="008C2644">
        <w:rPr>
          <w:rStyle w:val="Emphasis"/>
        </w:rPr>
        <w:t xml:space="preserve">tates </w:t>
      </w:r>
      <w:r w:rsidRPr="00F21B5D">
        <w:rPr>
          <w:rStyle w:val="Emphasis"/>
          <w:highlight w:val="green"/>
        </w:rPr>
        <w:t>to limit its role in enabling</w:t>
      </w:r>
      <w:r w:rsidRPr="008C2644">
        <w:rPr>
          <w:rStyle w:val="Emphasis"/>
        </w:rPr>
        <w:t xml:space="preserve"> the war-zone number of </w:t>
      </w:r>
      <w:r w:rsidRPr="00F21B5D">
        <w:rPr>
          <w:rStyle w:val="Emphasis"/>
          <w:highlight w:val="green"/>
        </w:rPr>
        <w:t>killings in Mexico</w:t>
      </w:r>
      <w:r w:rsidRPr="008C2644">
        <w:rPr>
          <w:rStyle w:val="Emphasis"/>
        </w:rPr>
        <w:t>?</w:t>
      </w:r>
      <w:r>
        <w:rPr>
          <w:rStyle w:val="Emphasis"/>
        </w:rPr>
        <w:t xml:space="preserve"> </w:t>
      </w:r>
      <w:r w:rsidRPr="00F21B5D">
        <w:rPr>
          <w:rStyle w:val="StyleUnderline"/>
          <w:highlight w:val="green"/>
        </w:rPr>
        <w:t xml:space="preserve">This is one of the </w:t>
      </w:r>
      <w:r w:rsidRPr="00F21B5D">
        <w:rPr>
          <w:rStyle w:val="StyleUnderline"/>
          <w:b/>
          <w:bCs/>
          <w:highlight w:val="green"/>
        </w:rPr>
        <w:t>tacit deals</w:t>
      </w:r>
      <w:r w:rsidRPr="00F21B5D">
        <w:rPr>
          <w:rStyle w:val="StyleUnderline"/>
          <w:highlight w:val="green"/>
        </w:rPr>
        <w:t xml:space="preserve"> that underlies US</w:t>
      </w:r>
      <w:r w:rsidRPr="008C2644">
        <w:rPr>
          <w:rStyle w:val="StyleUnderline"/>
        </w:rPr>
        <w:t xml:space="preserve"> drugs and gun </w:t>
      </w:r>
      <w:r w:rsidRPr="00F21B5D">
        <w:rPr>
          <w:rStyle w:val="StyleUnderline"/>
          <w:highlight w:val="green"/>
        </w:rPr>
        <w:t>policy</w:t>
      </w:r>
      <w:r w:rsidRPr="008C2644">
        <w:rPr>
          <w:rStyle w:val="StyleUnderline"/>
        </w:rPr>
        <w:t>: we buy the drugs from Mexico, and the cartels buy many of their guns from us via straw purchasers and other illicit acquisition or with State Department sanction for the military and police</w:t>
      </w:r>
      <w:r>
        <w:t xml:space="preserve">. </w:t>
      </w:r>
      <w:r w:rsidRPr="00383724">
        <w:rPr>
          <w:rStyle w:val="StyleUnderline"/>
        </w:rPr>
        <w:t>Disregard the political rhetoric; this is the reality in this grim exchange of goods, whatever “the collateral</w:t>
      </w:r>
      <w:r w:rsidRPr="008C2644">
        <w:rPr>
          <w:rStyle w:val="StyleUnderline"/>
        </w:rPr>
        <w:t xml:space="preserve"> damage</w:t>
      </w:r>
      <w:r>
        <w:t>.”</w:t>
      </w:r>
    </w:p>
    <w:p w14:paraId="67D243A1" w14:textId="6D7314B6" w:rsidR="00A2796E" w:rsidRDefault="00A2796E" w:rsidP="00CC5AC5"/>
    <w:p w14:paraId="434EA832" w14:textId="77777777" w:rsidR="007A63EC" w:rsidRDefault="007A63EC" w:rsidP="007A63EC">
      <w:pPr>
        <w:pStyle w:val="Heading3"/>
      </w:pPr>
      <w:r>
        <w:lastRenderedPageBreak/>
        <w:t xml:space="preserve">Ext – framing </w:t>
      </w:r>
    </w:p>
    <w:p w14:paraId="3B975C68" w14:textId="77777777" w:rsidR="007A63EC" w:rsidRPr="00AB2FDC" w:rsidRDefault="007A63EC" w:rsidP="007A63EC"/>
    <w:p w14:paraId="38C0DE3E" w14:textId="77777777" w:rsidR="007A63EC" w:rsidRDefault="007A63EC" w:rsidP="007A63EC">
      <w:pPr>
        <w:pStyle w:val="Heading4"/>
        <w:rPr>
          <w:lang w:eastAsia="zh-CN"/>
        </w:rPr>
      </w:pPr>
      <w:r>
        <w:rPr>
          <w:lang w:eastAsia="zh-CN"/>
        </w:rPr>
        <w:t xml:space="preserve">Reject </w:t>
      </w:r>
      <w:proofErr w:type="spellStart"/>
      <w:r>
        <w:rPr>
          <w:lang w:eastAsia="zh-CN"/>
        </w:rPr>
        <w:t>util</w:t>
      </w:r>
      <w:proofErr w:type="spellEnd"/>
      <w:r>
        <w:rPr>
          <w:lang w:eastAsia="zh-CN"/>
        </w:rPr>
        <w:t>, don’t sacrifice the lives of those suffering now to save lives later</w:t>
      </w:r>
    </w:p>
    <w:p w14:paraId="5A1ACFE8" w14:textId="77777777" w:rsidR="007A63EC" w:rsidRPr="00C702FE" w:rsidRDefault="007A63EC" w:rsidP="007A63EC">
      <w:pPr>
        <w:rPr>
          <w:rStyle w:val="Style13ptBold"/>
          <w:lang w:eastAsia="zh-CN"/>
        </w:rPr>
      </w:pPr>
      <w:proofErr w:type="spellStart"/>
      <w:r w:rsidRPr="00C702FE">
        <w:rPr>
          <w:rStyle w:val="Style13ptBold"/>
          <w:lang w:eastAsia="zh-CN"/>
        </w:rPr>
        <w:t>Trzyna</w:t>
      </w:r>
      <w:proofErr w:type="spellEnd"/>
      <w:r>
        <w:rPr>
          <w:rStyle w:val="Style13ptBold"/>
          <w:lang w:eastAsia="zh-CN"/>
        </w:rPr>
        <w:t>, Professor at Seattle Pacific University, 2018</w:t>
      </w:r>
      <w:r w:rsidRPr="00C702FE">
        <w:t xml:space="preserve"> </w:t>
      </w:r>
      <w:r>
        <w:t>(</w:t>
      </w:r>
      <w:r w:rsidRPr="00C702FE">
        <w:t>Thomas</w:t>
      </w:r>
      <w:r>
        <w:t>, “</w:t>
      </w:r>
      <w:r w:rsidRPr="00C702FE">
        <w:t>Cain’s Crime: The Proliferation of Weapons and the Targeting of Civilians in Contemporary War</w:t>
      </w:r>
      <w:r>
        <w:t>”, doesn’t say page numbers, RR)</w:t>
      </w:r>
    </w:p>
    <w:p w14:paraId="51A6D9E3" w14:textId="77777777" w:rsidR="007A63EC" w:rsidRPr="007570EA" w:rsidRDefault="007A63EC" w:rsidP="007A63EC">
      <w:pPr>
        <w:rPr>
          <w:rStyle w:val="StyleUnderline"/>
          <w:sz w:val="12"/>
          <w:u w:val="none"/>
        </w:rPr>
      </w:pPr>
      <w:r w:rsidRPr="007570EA">
        <w:rPr>
          <w:rStyle w:val="StyleUnderline"/>
          <w:highlight w:val="cyan"/>
        </w:rPr>
        <w:t>Human life is infinitely valuable. A single human life is infinitely valuable, or at a minimum incalculably valuable</w:t>
      </w:r>
      <w:r w:rsidRPr="007570EA">
        <w:rPr>
          <w:sz w:val="12"/>
        </w:rPr>
        <w:t xml:space="preserve">. </w:t>
      </w:r>
      <w:r w:rsidRPr="007570EA">
        <w:rPr>
          <w:rStyle w:val="StyleUnderline"/>
        </w:rPr>
        <w:t xml:space="preserve">These </w:t>
      </w:r>
      <w:r w:rsidRPr="007570EA">
        <w:rPr>
          <w:rStyle w:val="StyleUnderline"/>
          <w:highlight w:val="cyan"/>
        </w:rPr>
        <w:t>statements</w:t>
      </w:r>
      <w:r w:rsidRPr="007570EA">
        <w:rPr>
          <w:sz w:val="12"/>
        </w:rPr>
        <w:t xml:space="preserve"> may prove difficult to defend, and yet they </w:t>
      </w:r>
      <w:r w:rsidRPr="007570EA">
        <w:rPr>
          <w:rStyle w:val="StyleUnderline"/>
        </w:rPr>
        <w:t xml:space="preserve">are </w:t>
      </w:r>
      <w:r w:rsidRPr="007570EA">
        <w:rPr>
          <w:rStyle w:val="StyleUnderline"/>
          <w:highlight w:val="cyan"/>
        </w:rPr>
        <w:t>worth exploring in a</w:t>
      </w:r>
      <w:r w:rsidRPr="007570EA">
        <w:rPr>
          <w:rStyle w:val="StyleUnderline"/>
        </w:rPr>
        <w:t xml:space="preserve"> planetary </w:t>
      </w:r>
      <w:r w:rsidRPr="007570EA">
        <w:rPr>
          <w:rStyle w:val="StyleUnderline"/>
          <w:highlight w:val="cyan"/>
        </w:rPr>
        <w:t>environment in which human lives are easily</w:t>
      </w:r>
      <w:r w:rsidRPr="007570EA">
        <w:rPr>
          <w:rStyle w:val="StyleUnderline"/>
        </w:rPr>
        <w:t xml:space="preserve"> </w:t>
      </w:r>
      <w:r w:rsidRPr="007570EA">
        <w:rPr>
          <w:rStyle w:val="StyleUnderline"/>
          <w:highlight w:val="cyan"/>
        </w:rPr>
        <w:t>discounted or considered valueless</w:t>
      </w:r>
      <w:r w:rsidRPr="007570EA">
        <w:rPr>
          <w:rStyle w:val="StyleUnderline"/>
        </w:rPr>
        <w:t xml:space="preserve">. </w:t>
      </w:r>
      <w:r w:rsidRPr="007570EA">
        <w:rPr>
          <w:sz w:val="12"/>
        </w:rPr>
        <w:t xml:space="preserve">This inquiry runs the risk of becoming mawkish or sentimental, and yet </w:t>
      </w:r>
      <w:r w:rsidRPr="007570EA">
        <w:rPr>
          <w:rStyle w:val="StyleUnderline"/>
          <w:highlight w:val="cyan"/>
        </w:rPr>
        <w:t>because</w:t>
      </w:r>
      <w:r w:rsidRPr="007570EA">
        <w:rPr>
          <w:rStyle w:val="StyleUnderline"/>
        </w:rPr>
        <w:t xml:space="preserve"> </w:t>
      </w:r>
      <w:r w:rsidRPr="007570EA">
        <w:rPr>
          <w:rStyle w:val="StyleUnderline"/>
          <w:highlight w:val="cyan"/>
        </w:rPr>
        <w:t>there are so many voices</w:t>
      </w:r>
      <w:r w:rsidRPr="007570EA">
        <w:rPr>
          <w:rStyle w:val="StyleUnderline"/>
        </w:rPr>
        <w:t xml:space="preserve"> and forces </w:t>
      </w:r>
      <w:r w:rsidRPr="007570EA">
        <w:rPr>
          <w:rStyle w:val="StyleUnderline"/>
          <w:highlight w:val="cyan"/>
        </w:rPr>
        <w:t>that</w:t>
      </w:r>
      <w:r w:rsidRPr="007570EA">
        <w:rPr>
          <w:rStyle w:val="StyleUnderline"/>
        </w:rPr>
        <w:t xml:space="preserve"> imply or </w:t>
      </w:r>
      <w:r w:rsidRPr="007570EA">
        <w:rPr>
          <w:rStyle w:val="StyleUnderline"/>
          <w:highlight w:val="cyan"/>
        </w:rPr>
        <w:t>state</w:t>
      </w:r>
      <w:r w:rsidRPr="007570EA">
        <w:rPr>
          <w:rStyle w:val="StyleUnderline"/>
        </w:rPr>
        <w:t xml:space="preserve"> that </w:t>
      </w:r>
      <w:r w:rsidRPr="007570EA">
        <w:rPr>
          <w:rStyle w:val="StyleUnderline"/>
          <w:highlight w:val="cyan"/>
        </w:rPr>
        <w:t>human lives have no value, it is important to make this effort</w:t>
      </w:r>
      <w:r w:rsidRPr="007570EA">
        <w:rPr>
          <w:rStyle w:val="StyleUnderline"/>
        </w:rPr>
        <w:t>, particularly at a time when national leaders speak casually about killing large numbers of people who are different from them in race or religious affiliation.</w:t>
      </w:r>
      <w:r w:rsidRPr="007570EA">
        <w:rPr>
          <w:sz w:val="12"/>
        </w:rPr>
        <w:t xml:space="preserve"> </w:t>
      </w:r>
      <w:r w:rsidRPr="007570EA">
        <w:rPr>
          <w:rStyle w:val="StyleUnderline"/>
        </w:rPr>
        <w:t xml:space="preserve">It is important to make a case that </w:t>
      </w:r>
      <w:r w:rsidRPr="007570EA">
        <w:rPr>
          <w:rStyle w:val="StyleUnderline"/>
          <w:highlight w:val="cyan"/>
        </w:rPr>
        <w:t>there is something uniquely valuable about every single human existence</w:t>
      </w:r>
      <w:r w:rsidRPr="007570EA">
        <w:rPr>
          <w:sz w:val="12"/>
        </w:rPr>
        <w:t xml:space="preserve">. In 2016, the Black Lives Matter movement raised public awareness of the extent to which the news and the courts overlook the deaths of black American citizens who are killed in street violence and often by police forces. Over one hundred African Americans died at the hands of police in 2015. The toll in 2016 was better publicized and was rising rapidly. There was once hope that the nation had entered a place of post-racial peace. While the idea of a “post-racial” Obama period was fanciful, in the sense that centuries of racism and racist enculturation do not instantly disappear, the fact that Americans could speak about such a possibility at all indicated, for a brief moment, a hope that the United States had actually taken a definitive if not final step toward addressing and even eradicating racism. The continuation of mass incarceration of African Americans and the continuing killing of African Americans in the streets show that those hopes were wrong. African Americans constitute about 11% of the American population but upwards of 40% of the American prison population. White activists have responded to the Black Lives Matter movement with the claim that all lives matter. </w:t>
      </w:r>
      <w:proofErr w:type="gramStart"/>
      <w:r w:rsidRPr="007570EA">
        <w:rPr>
          <w:sz w:val="12"/>
        </w:rPr>
        <w:t>Of course</w:t>
      </w:r>
      <w:proofErr w:type="gramEnd"/>
      <w:r w:rsidRPr="007570EA">
        <w:rPr>
          <w:sz w:val="12"/>
        </w:rPr>
        <w:t xml:space="preserve"> all lives matter. The fact, however, is that African American people have been targeted for too long and their deaths have not in fact raised much concern, compared to the concern often expressed for the lives of others. Neither has mass incarceration raised much concern in the United States until recently. This is part of a wider and well-known phenomenon one can see in any disaster headline. </w:t>
      </w:r>
      <w:r w:rsidRPr="007570EA">
        <w:rPr>
          <w:rStyle w:val="StyleUnderline"/>
          <w:highlight w:val="cyan"/>
        </w:rPr>
        <w:t>A plane goes down, and an American newspaper focuses on the fact that three Americans were on board</w:t>
      </w:r>
      <w:r w:rsidRPr="007570EA">
        <w:rPr>
          <w:rStyle w:val="StyleUnderline"/>
        </w:rPr>
        <w:t xml:space="preserve">. A French paper notes the three French on board. People tend to care more about those who look like them. </w:t>
      </w:r>
      <w:r w:rsidRPr="007570EA">
        <w:rPr>
          <w:sz w:val="12"/>
        </w:rPr>
        <w:t xml:space="preserve">Kohlberg’s moral development theory tells us as much. </w:t>
      </w:r>
      <w:r w:rsidRPr="007570EA">
        <w:rPr>
          <w:rStyle w:val="StyleUnderline"/>
        </w:rPr>
        <w:t xml:space="preserve">Most </w:t>
      </w:r>
      <w:r w:rsidRPr="007570EA">
        <w:rPr>
          <w:rStyle w:val="StyleUnderline"/>
          <w:highlight w:val="cyan"/>
        </w:rPr>
        <w:t>people</w:t>
      </w:r>
      <w:r w:rsidRPr="007570EA">
        <w:rPr>
          <w:rStyle w:val="StyleUnderline"/>
        </w:rPr>
        <w:t xml:space="preserve">, most of the time, </w:t>
      </w:r>
      <w:r w:rsidRPr="007570EA">
        <w:rPr>
          <w:rStyle w:val="StyleUnderline"/>
          <w:highlight w:val="cyan"/>
        </w:rPr>
        <w:t>focus on those who are</w:t>
      </w:r>
      <w:r w:rsidRPr="007570EA">
        <w:rPr>
          <w:rStyle w:val="StyleUnderline"/>
        </w:rPr>
        <w:t xml:space="preserve"> just </w:t>
      </w:r>
      <w:r w:rsidRPr="007570EA">
        <w:rPr>
          <w:rStyle w:val="StyleUnderline"/>
          <w:highlight w:val="cyan"/>
        </w:rPr>
        <w:t>like them</w:t>
      </w:r>
      <w:r w:rsidRPr="007570EA">
        <w:rPr>
          <w:rStyle w:val="StyleUnderline"/>
        </w:rPr>
        <w:t xml:space="preserve">, and </w:t>
      </w:r>
      <w:r w:rsidRPr="007570EA">
        <w:rPr>
          <w:rStyle w:val="StyleUnderline"/>
          <w:highlight w:val="cyan"/>
        </w:rPr>
        <w:t>therefore their ideas about what is moral tend to be applied</w:t>
      </w:r>
      <w:r w:rsidRPr="007570EA">
        <w:rPr>
          <w:rStyle w:val="StyleUnderline"/>
        </w:rPr>
        <w:t xml:space="preserve"> </w:t>
      </w:r>
      <w:r w:rsidRPr="007570EA">
        <w:rPr>
          <w:rStyle w:val="StyleUnderline"/>
          <w:highlight w:val="cyan"/>
        </w:rPr>
        <w:t>only to people who look like them</w:t>
      </w:r>
      <w:r w:rsidRPr="007570EA">
        <w:rPr>
          <w:sz w:val="12"/>
        </w:rPr>
        <w:t xml:space="preserve">. </w:t>
      </w:r>
      <w:r w:rsidRPr="007570EA">
        <w:rPr>
          <w:rStyle w:val="StyleUnderline"/>
        </w:rPr>
        <w:t xml:space="preserve">The deaths of one hundred wedding guests in a Pakistani village erroneously targeted by a hellfire missile fired from a drone do not matter much in most of the world press. Those innocent victims can always be reclassified as suspected or potential enemies. Or they can simply be forgotten as insignificant. </w:t>
      </w:r>
      <w:r w:rsidRPr="007570EA">
        <w:rPr>
          <w:rStyle w:val="StyleUnderline"/>
          <w:highlight w:val="cyan"/>
        </w:rPr>
        <w:t>Racism is a fact of our existence</w:t>
      </w:r>
      <w:r w:rsidRPr="007570EA">
        <w:rPr>
          <w:rStyle w:val="StyleUnderline"/>
        </w:rPr>
        <w:t>.</w:t>
      </w:r>
      <w:r w:rsidRPr="007570EA">
        <w:rPr>
          <w:sz w:val="12"/>
        </w:rPr>
        <w:t xml:space="preserve"> The deaths of close to 500,000 in the ongoing war for independence in Papua-New Guinea hardly merits a column in a paper. What general principle can be invoked to make the case that every single life truly matters, infinitely matters? Human lives have been destroyed in great numbers through wars, holocausts and pogroms, through civil violence and by many other means. </w:t>
      </w:r>
      <w:r w:rsidRPr="007570EA">
        <w:rPr>
          <w:rStyle w:val="StyleUnderline"/>
          <w:highlight w:val="cyan"/>
        </w:rPr>
        <w:t>We are accustomed to discounting the loss of life</w:t>
      </w:r>
      <w:r w:rsidRPr="007570EA">
        <w:rPr>
          <w:rStyle w:val="StyleUnderline"/>
        </w:rPr>
        <w:t xml:space="preserve">. </w:t>
      </w:r>
      <w:r w:rsidRPr="007570EA">
        <w:rPr>
          <w:sz w:val="12"/>
        </w:rPr>
        <w:t xml:space="preserve">It is worth repeating a familiar example for the sake of emphasis. </w:t>
      </w:r>
      <w:r w:rsidRPr="007570EA">
        <w:rPr>
          <w:rStyle w:val="StyleUnderline"/>
        </w:rPr>
        <w:t xml:space="preserve">A jihadist is killed by a drone strike, though upwards of </w:t>
      </w:r>
      <w:r w:rsidRPr="007570EA">
        <w:rPr>
          <w:rStyle w:val="StyleUnderline"/>
          <w:highlight w:val="cyan"/>
        </w:rPr>
        <w:t>100</w:t>
      </w:r>
      <w:r w:rsidRPr="007570EA">
        <w:rPr>
          <w:rStyle w:val="StyleUnderline"/>
        </w:rPr>
        <w:t xml:space="preserve"> “</w:t>
      </w:r>
      <w:r w:rsidRPr="007570EA">
        <w:rPr>
          <w:rStyle w:val="StyleUnderline"/>
          <w:highlight w:val="cyan"/>
        </w:rPr>
        <w:t>innocent” civilians die</w:t>
      </w:r>
      <w:r w:rsidRPr="007570EA">
        <w:rPr>
          <w:rStyle w:val="StyleUnderline"/>
        </w:rPr>
        <w:t xml:space="preserve"> in the same attack. Perhaps those additional dead were co-conspirators, or fellow travelers, or implicated in some other way.</w:t>
      </w:r>
      <w:r w:rsidRPr="007570EA">
        <w:rPr>
          <w:sz w:val="12"/>
        </w:rPr>
        <w:t xml:space="preserve"> </w:t>
      </w:r>
      <w:r w:rsidRPr="007570EA">
        <w:rPr>
          <w:rStyle w:val="StyleUnderline"/>
        </w:rPr>
        <w:t xml:space="preserve">Perhaps </w:t>
      </w:r>
      <w:r w:rsidRPr="007570EA">
        <w:rPr>
          <w:rStyle w:val="StyleUnderline"/>
          <w:highlight w:val="cyan"/>
        </w:rPr>
        <w:t>they were merely part of the unimportant others whose lives do not matter</w:t>
      </w:r>
      <w:r w:rsidRPr="007570EA">
        <w:rPr>
          <w:sz w:val="12"/>
        </w:rPr>
        <w:t xml:space="preserve">, unimportant others who often speak languages that are not widely known, or whose dress or forms of government differ significantly from those dominant in much of the world. Once people are dead on the ground, they have no ability to explain that they were wedding guests, not members of a terrorist cell. Upwards of half a million people died in Iraq because of the destruction of infrastructure; those are sad losses. Still, one can rationalize, because no one can guarantee noncombatant immunity when target nations are incapable of restoring basic services in a timely manner. </w:t>
      </w:r>
      <w:r w:rsidRPr="007570EA">
        <w:rPr>
          <w:rStyle w:val="StyleUnderline"/>
        </w:rPr>
        <w:t>Police use fatal violence to subdue an African American man wielding a butter knife, as happened recently in Seattle, or to kill a Native American carving a stick with his pocket knife, as happened recently in Seattle. Each of us develops a mental program to dismiss such events. The man with the butter knife was black and mentally ill. The Native American had an alcohol problem.</w:t>
      </w:r>
      <w:r w:rsidRPr="007570EA">
        <w:rPr>
          <w:sz w:val="12"/>
        </w:rPr>
        <w:t xml:space="preserve"> These defects of health can be taken as reasons why they deserved to die, or at least why they were more deserving of death than people who are white and without any obvious mental impairment. For the second time in about five decades, the Seattle Police Department is under federal review because of racial profiling and excessive use of force. In another American city, on July 20, 2016, a black social-service worker, lying on his back with his arms in the air, was shot while explaining to police that the man next to him was autistic, did not have a gun, and was holding a toy truck. The police officer later said that he did not know why he had shot the black therapist. At the turn of the twentieth century, the once-popular German-Jewish philosopher Joseph Popper (known by his pseudonym </w:t>
      </w:r>
      <w:proofErr w:type="spellStart"/>
      <w:r w:rsidRPr="007570EA">
        <w:rPr>
          <w:sz w:val="12"/>
        </w:rPr>
        <w:t>Lynkeus</w:t>
      </w:r>
      <w:proofErr w:type="spellEnd"/>
      <w:r w:rsidRPr="007570EA">
        <w:rPr>
          <w:sz w:val="12"/>
        </w:rPr>
        <w:t xml:space="preserve"> and often referred to as Joseph Popper-</w:t>
      </w:r>
      <w:proofErr w:type="spellStart"/>
      <w:r w:rsidRPr="007570EA">
        <w:rPr>
          <w:sz w:val="12"/>
        </w:rPr>
        <w:t>Lynkeus</w:t>
      </w:r>
      <w:proofErr w:type="spellEnd"/>
      <w:r w:rsidRPr="007570EA">
        <w:rPr>
          <w:sz w:val="12"/>
        </w:rPr>
        <w:t xml:space="preserve">) published a short book titled The Individual and the Value of Human Life. Freud acknowledged that Popper had scooped his theory of dreams. Einstein was impressed by his ideas. The political philosopher and philosopher of science Karl Popper was honored to be considered a possible </w:t>
      </w:r>
      <w:r w:rsidRPr="007570EA">
        <w:rPr>
          <w:sz w:val="12"/>
        </w:rPr>
        <w:lastRenderedPageBreak/>
        <w:t>relation. Popper-</w:t>
      </w:r>
      <w:proofErr w:type="spellStart"/>
      <w:r w:rsidRPr="007570EA">
        <w:rPr>
          <w:sz w:val="12"/>
        </w:rPr>
        <w:t>Lynkeus’s</w:t>
      </w:r>
      <w:proofErr w:type="spellEnd"/>
      <w:r w:rsidRPr="007570EA">
        <w:rPr>
          <w:sz w:val="12"/>
        </w:rPr>
        <w:t xml:space="preserve"> work is difficult to find now, especially outside the original German. (Popper-</w:t>
      </w:r>
      <w:proofErr w:type="spellStart"/>
      <w:r w:rsidRPr="007570EA">
        <w:rPr>
          <w:sz w:val="12"/>
        </w:rPr>
        <w:t>Lynkeus</w:t>
      </w:r>
      <w:proofErr w:type="spellEnd"/>
      <w:r w:rsidRPr="007570EA">
        <w:rPr>
          <w:sz w:val="12"/>
        </w:rPr>
        <w:t xml:space="preserve"> will be referred to as Popper, from now on, except when there is reason to distinguish him from his better-known peer Karl </w:t>
      </w:r>
      <w:proofErr w:type="spellStart"/>
      <w:r w:rsidRPr="007570EA">
        <w:rPr>
          <w:sz w:val="12"/>
        </w:rPr>
        <w:t>Raimund</w:t>
      </w:r>
      <w:proofErr w:type="spellEnd"/>
      <w:r w:rsidRPr="007570EA">
        <w:rPr>
          <w:sz w:val="12"/>
        </w:rPr>
        <w:t xml:space="preserve"> Popper, the political philosopher and philosopher of science.) Popper advanced a radical proposition in the form of a moral absolute. To understand just what he attempted, it will be necessary to say a few words along the way about different kinds of ethical theories. Popper’s short book is a defense of the following proposition, as translated into English by the late American professor of philosophy </w:t>
      </w:r>
      <w:proofErr w:type="spellStart"/>
      <w:r w:rsidRPr="007570EA">
        <w:rPr>
          <w:sz w:val="12"/>
        </w:rPr>
        <w:t>Joram</w:t>
      </w:r>
      <w:proofErr w:type="spellEnd"/>
      <w:r w:rsidRPr="007570EA">
        <w:rPr>
          <w:sz w:val="12"/>
        </w:rPr>
        <w:t xml:space="preserve"> Graf Haber: </w:t>
      </w:r>
      <w:r w:rsidRPr="007570EA">
        <w:rPr>
          <w:rStyle w:val="StyleUnderline"/>
          <w:highlight w:val="cyan"/>
          <w:lang w:eastAsia="zh-CN"/>
        </w:rPr>
        <w:t>The obliteration of any individual who has not willfully or forcibly endangered another, even if that individual is thought to be “insignificant,” is a much more important event than all the political, religious, and national events, and all scientific, artistic, and technical progress of all centuries and people taken together</w:t>
      </w:r>
      <w:r w:rsidRPr="00220E53">
        <w:rPr>
          <w:rStyle w:val="StyleUnderline"/>
          <w:lang w:eastAsia="zh-CN"/>
        </w:rPr>
        <w:t>.</w:t>
      </w:r>
      <w:r w:rsidRPr="007570EA">
        <w:rPr>
          <w:sz w:val="12"/>
          <w:lang w:eastAsia="zh-CN"/>
        </w:rPr>
        <w:t xml:space="preserve"> Whoever thinks this is an exaggeration should imagine that he himself or someone he loves is that obliterated individual and he will immediately understand this principle. (Haber, xiii) Assuredly, in some respects this is an absolute moral principle that has so many large holes in it that one could drive a truck through it. The conditions set on the principle are amazingly broad. Anyone who has driven a car to the market has in some sense willfully and forcibly endangered others, because hydrocarbon pollution is carcinogenic and carbon pollution increases global warming with potentially catastrophic and irreversible effects. Any well-educated person knows these facts. Therefore, to choose to drive a car to the market rather than walking is a crime on Popper’s view. This objection to Popper’s principle raises a matter that will be important later in this book: the differences among primary, secondary, and tertiary effects of actions. If I drive to the store with the intention of getting groceries efficiently, I probably do not mean deliberately to harm anyone. However, the pollution I create can have lasting deleterious effects on the health of people in my local area, a secondary effect. More broadly, a tertiary effect of my drive to the store is my car’s and my own contribution to atmospheric carbon, which may lead to the rise of the sea and the deaths of people in low-lying islands or coastal areas. The principle, as Popper states it, also leaves little room for redemption. Once I have committed such an act, I am in the category of those who have endangered others. Nothing can remove me from that category, and from that point on my life is one of those that can more acceptably be obliterated. However, there is a kernel to Popper’s proposal that deserves more attention and respect. Like the ethical theorist John Rawls, Popper argued that every human being deserves a minimum standard of living, because each life is valuable. It is Rawls who proposed the “invisible veil” test for ethical principles. On this theory, you can choose any ethical system you want, so long as you agree to live under it with the understanding that when you are born into this world you cannot choose your race, ethnicity, gender, intelligence, family wealth, state of health or disability, or other factors of your existence. Rawls’ ethical theory can be viewed as an expansion of the principle that you should do unto others as you would have them act toward you. In another passage, Popper suggests that in the case of a dire famine, when it may be impossible for everyone to live, it would be appropriate to cast lots to choose babies who would die so that others may survive. There is a hint of a rationale here for assigning higher value to some lives. This may or may not have been Popper’s intention. However, it can be argued that newborns barely have self-awareness, and they have not accumulated perceptions, judgments, and thoughts about the world, humanity and the state of the cosmos. What makes an individual life valuable, perhaps, is the unique set of perceptions, ideas, and experiences that an individual possesses, a unique perspective on the universe. Alternatively, of course, one could argue that human potential is the key to our value, and hence the life of a baby should be worth more, say, than the life of an older person who is not productive. And Popper may have been thinking of another rationale entirely: that those who have lived longer have a network of connections. Popper’s argument can of course be extended to support the positions of the ethicist Peter Singer. Many species of animals have perceptions, emotions, memories, tool-making abilities, abilities to form hypotheses, and so forth. The purpose of this book is not to advocate vegetarianism or to explore the many ways in which humans behave savagely toward farm animals, though such positions might well follow from Popper’s principle. Whatever Popper’s complete rationale might have been if he had worked it out more fully, he presents his principle as a “self-evident truth” by proposing the test that anyone ask whether he or she would be willing to be sacrificed, or to sacrifice a loved one, for any work of art or scientific discovery, or the totality of art and science. Popper allows that some people might indeed choose to make such a sacrifice; however, he objects that no one should ever be forced to make such a sacrifice. No one should be conscripted into an army, to use one of his examples. </w:t>
      </w:r>
      <w:r w:rsidRPr="007570EA">
        <w:rPr>
          <w:rStyle w:val="StyleUnderline"/>
          <w:highlight w:val="cyan"/>
          <w:lang w:eastAsia="zh-CN"/>
        </w:rPr>
        <w:t>No parent should</w:t>
      </w:r>
      <w:r w:rsidRPr="00220E53">
        <w:rPr>
          <w:rStyle w:val="StyleUnderline"/>
          <w:lang w:eastAsia="zh-CN"/>
        </w:rPr>
        <w:t xml:space="preserve"> be forced to </w:t>
      </w:r>
      <w:r w:rsidRPr="007570EA">
        <w:rPr>
          <w:rStyle w:val="StyleUnderline"/>
          <w:highlight w:val="cyan"/>
          <w:lang w:eastAsia="zh-CN"/>
        </w:rPr>
        <w:t>kill a child so that some principle</w:t>
      </w:r>
      <w:r w:rsidRPr="00220E53">
        <w:rPr>
          <w:rStyle w:val="StyleUnderline"/>
          <w:lang w:eastAsia="zh-CN"/>
        </w:rPr>
        <w:t xml:space="preserve">, say Einstein’s basic relativity equation, </w:t>
      </w:r>
      <w:r w:rsidRPr="007570EA">
        <w:rPr>
          <w:rStyle w:val="StyleUnderline"/>
          <w:highlight w:val="cyan"/>
          <w:lang w:eastAsia="zh-CN"/>
        </w:rPr>
        <w:t>should be</w:t>
      </w:r>
      <w:r w:rsidRPr="00220E53">
        <w:rPr>
          <w:rStyle w:val="StyleUnderline"/>
          <w:lang w:eastAsia="zh-CN"/>
        </w:rPr>
        <w:t xml:space="preserve"> </w:t>
      </w:r>
      <w:r w:rsidRPr="007570EA">
        <w:rPr>
          <w:rStyle w:val="StyleUnderline"/>
          <w:highlight w:val="cyan"/>
          <w:lang w:eastAsia="zh-CN"/>
        </w:rPr>
        <w:t>saved</w:t>
      </w:r>
      <w:r w:rsidRPr="00220E53">
        <w:rPr>
          <w:rStyle w:val="StyleUnderline"/>
          <w:lang w:eastAsia="zh-CN"/>
        </w:rPr>
        <w:t xml:space="preserve">. After all, </w:t>
      </w:r>
      <w:r w:rsidRPr="007570EA">
        <w:rPr>
          <w:rStyle w:val="StyleUnderline"/>
          <w:highlight w:val="cyan"/>
          <w:lang w:eastAsia="zh-CN"/>
        </w:rPr>
        <w:t>someone else might eventually rediscover</w:t>
      </w:r>
      <w:r w:rsidRPr="00220E53">
        <w:rPr>
          <w:rStyle w:val="StyleUnderline"/>
          <w:lang w:eastAsia="zh-CN"/>
        </w:rPr>
        <w:t xml:space="preserve"> Einstein’s theory of relativity. </w:t>
      </w:r>
      <w:r w:rsidRPr="007570EA">
        <w:rPr>
          <w:rStyle w:val="StyleUnderline"/>
          <w:highlight w:val="cyan"/>
          <w:lang w:eastAsia="zh-CN"/>
        </w:rPr>
        <w:t>No one</w:t>
      </w:r>
      <w:r w:rsidRPr="00220E53">
        <w:rPr>
          <w:rStyle w:val="StyleUnderline"/>
          <w:lang w:eastAsia="zh-CN"/>
        </w:rPr>
        <w:t xml:space="preserve">, on the other hand, </w:t>
      </w:r>
      <w:r w:rsidRPr="007570EA">
        <w:rPr>
          <w:rStyle w:val="StyleUnderline"/>
          <w:highlight w:val="cyan"/>
          <w:lang w:eastAsia="zh-CN"/>
        </w:rPr>
        <w:t>can</w:t>
      </w:r>
      <w:r w:rsidRPr="00220E53">
        <w:rPr>
          <w:rStyle w:val="StyleUnderline"/>
          <w:lang w:eastAsia="zh-CN"/>
        </w:rPr>
        <w:t xml:space="preserve"> </w:t>
      </w:r>
      <w:r w:rsidRPr="007570EA">
        <w:rPr>
          <w:rStyle w:val="StyleUnderline"/>
          <w:highlight w:val="cyan"/>
          <w:lang w:eastAsia="zh-CN"/>
        </w:rPr>
        <w:t>remake a human life</w:t>
      </w:r>
      <w:r w:rsidRPr="00220E53">
        <w:rPr>
          <w:rStyle w:val="StyleUnderline"/>
          <w:lang w:eastAsia="zh-CN"/>
        </w:rPr>
        <w:t>.</w:t>
      </w:r>
      <w:r w:rsidRPr="007570EA">
        <w:rPr>
          <w:sz w:val="12"/>
          <w:lang w:eastAsia="zh-CN"/>
        </w:rPr>
        <w:t xml:space="preserve"> Popper’s moral absolutism naturally calls for comparison with Kant’s idea of a categorical imperative, and Popper’s principle is open to the same kinds of objections that are made to Kant. Kant, for example, argued that if it is wrong to lie, it is wrong to lie at all times and in all circumstances. A typical objection to Kant is to imagine a situation where a good Austrian couple is housing a Jewish family in their basement during World War II. The Gestapo come to the door and ask if there are Jews in the house. Should the head of the household tell the truth, or should the head of the household compromise his or her ethical principle? Kant’s point is that once one compromises on an absolute principle, everything becomes relative. A person who lies once for a good reason is a person who may lie again, and hence that person’s word is fatally compromised. Many people, however, affirm what is called a “weak absolutist” position: absolutes that hold except in extraordinary situations. The fact that the Austrian householder lies to the Gestapo does not totally compromise his or her truthfulness. That particular lie was, on balance, morally justified. In Popper’s case, while he asserts his principle as an absolute, he allows that individuals have the right to sacrifice themselves for a work of art or an idea. They do not, however, have the right to sacrifice others. </w:t>
      </w:r>
      <w:r w:rsidRPr="00220E53">
        <w:rPr>
          <w:rStyle w:val="StyleUnderline"/>
          <w:lang w:eastAsia="zh-CN"/>
        </w:rPr>
        <w:t xml:space="preserve">The virtue of Popper’s moral absolute is that it points out the circularity and the self-contradiction of arguments that call for the sacrifice of human </w:t>
      </w:r>
      <w:r w:rsidRPr="00526B39">
        <w:rPr>
          <w:rStyle w:val="StyleUnderline"/>
          <w:lang w:eastAsia="zh-CN"/>
        </w:rPr>
        <w:t xml:space="preserve">life. If human life has value, then </w:t>
      </w:r>
      <w:r w:rsidRPr="00526B39">
        <w:rPr>
          <w:rStyle w:val="StyleUnderline"/>
          <w:highlight w:val="cyan"/>
          <w:lang w:eastAsia="zh-CN"/>
        </w:rPr>
        <w:t>it is contradictory to call for the obliteration of human lives in order to save human lives.</w:t>
      </w:r>
      <w:r w:rsidRPr="00220E53">
        <w:rPr>
          <w:rStyle w:val="StyleUnderline"/>
          <w:lang w:eastAsia="zh-CN"/>
        </w:rPr>
        <w:t xml:space="preserve"> Moreover, </w:t>
      </w:r>
      <w:r w:rsidRPr="00526B39">
        <w:rPr>
          <w:rStyle w:val="StyleUnderline"/>
          <w:highlight w:val="cyan"/>
          <w:lang w:eastAsia="zh-CN"/>
        </w:rPr>
        <w:t>if human life itself is the ultimate value, then it becomes difficult to</w:t>
      </w:r>
      <w:r w:rsidRPr="00220E53">
        <w:rPr>
          <w:rStyle w:val="StyleUnderline"/>
          <w:lang w:eastAsia="zh-CN"/>
        </w:rPr>
        <w:t xml:space="preserve"> </w:t>
      </w:r>
      <w:r w:rsidRPr="00526B39">
        <w:rPr>
          <w:rStyle w:val="StyleUnderline"/>
          <w:highlight w:val="cyan"/>
          <w:lang w:eastAsia="zh-CN"/>
        </w:rPr>
        <w:t>argue that human</w:t>
      </w:r>
      <w:r w:rsidRPr="00220E53">
        <w:rPr>
          <w:rStyle w:val="StyleUnderline"/>
          <w:lang w:eastAsia="zh-CN"/>
        </w:rPr>
        <w:t xml:space="preserve"> lives </w:t>
      </w:r>
      <w:r w:rsidRPr="00526B39">
        <w:rPr>
          <w:rStyle w:val="StyleUnderline"/>
          <w:highlight w:val="cyan"/>
          <w:lang w:eastAsia="zh-CN"/>
        </w:rPr>
        <w:t>should be sacrificed for</w:t>
      </w:r>
      <w:r w:rsidRPr="00220E53">
        <w:rPr>
          <w:rStyle w:val="StyleUnderline"/>
          <w:lang w:eastAsia="zh-CN"/>
        </w:rPr>
        <w:t xml:space="preserve"> abstractions or </w:t>
      </w:r>
      <w:r w:rsidRPr="00526B39">
        <w:rPr>
          <w:rStyle w:val="StyleUnderline"/>
          <w:highlight w:val="cyan"/>
          <w:lang w:eastAsia="zh-CN"/>
        </w:rPr>
        <w:t>ideals such as “democracy” or “freedom</w:t>
      </w:r>
      <w:r w:rsidRPr="00220E53">
        <w:rPr>
          <w:rStyle w:val="StyleUnderline"/>
          <w:lang w:eastAsia="zh-CN"/>
        </w:rPr>
        <w:t>” or “national honor” or any similar notion, much less for a formula or for a painting.</w:t>
      </w:r>
      <w:r w:rsidRPr="007570EA">
        <w:rPr>
          <w:sz w:val="12"/>
          <w:lang w:eastAsia="zh-CN"/>
        </w:rPr>
        <w:t xml:space="preserve"> Popper admired many individual Christians and charitable Christian groups, but he disdained Christianity as a system for at least two reasons. One was the tendency of Christian belief to focus not on present existence, on human life as it is, but rather on some hypothetical future existence to which this life should be sacrificed. For Popper, the abstract idea of another world was not a sufficient rationale to sacrifice anything in this life. Second, like Bertrand Russell, Popper rued the long history of Christian violence against other Christians and against people of other faiths or no faith. The same reasoning could be applied with equal justice to Islam and to other religious and cultural traditions. </w:t>
      </w:r>
      <w:r w:rsidRPr="00220E53">
        <w:rPr>
          <w:rStyle w:val="StyleUnderline"/>
          <w:lang w:eastAsia="zh-CN"/>
        </w:rPr>
        <w:t xml:space="preserve">Consequently, Popper rejects religious foundations for ethics, asserting instead his statement that </w:t>
      </w:r>
      <w:r w:rsidRPr="00526B39">
        <w:rPr>
          <w:rStyle w:val="StyleUnderline"/>
          <w:highlight w:val="cyan"/>
          <w:lang w:eastAsia="zh-CN"/>
        </w:rPr>
        <w:t>life has absolute value</w:t>
      </w:r>
      <w:r w:rsidRPr="00220E53">
        <w:rPr>
          <w:rStyle w:val="StyleUnderline"/>
          <w:lang w:eastAsia="zh-CN"/>
        </w:rPr>
        <w:t xml:space="preserve">. </w:t>
      </w:r>
      <w:r w:rsidRPr="007570EA">
        <w:rPr>
          <w:sz w:val="12"/>
          <w:lang w:eastAsia="zh-CN"/>
        </w:rPr>
        <w:t xml:space="preserve">Whether one is inclined or not to accept Popper’s principle, what he calls his “motto,” his thinking helps to mark a line between absolutist and consequentialist moral thinking. </w:t>
      </w:r>
      <w:r w:rsidRPr="00526B39">
        <w:rPr>
          <w:rStyle w:val="StyleUnderline"/>
          <w:lang w:eastAsia="zh-CN"/>
        </w:rPr>
        <w:t>On a consequentialist view</w:t>
      </w:r>
      <w:r w:rsidRPr="00220E53">
        <w:rPr>
          <w:rStyle w:val="StyleUnderline"/>
          <w:lang w:eastAsia="zh-CN"/>
        </w:rPr>
        <w:t xml:space="preserve">, one asks what the outcome is if one takes an action. If I sacrifice this individual in a medical experiment with the certain knowledge that the sacrifice will be the last experiment necessary to find the cure to all cancers, then does not the outcome justify the action? One will die so that millions may live. </w:t>
      </w:r>
      <w:r w:rsidRPr="00526B39">
        <w:rPr>
          <w:rStyle w:val="StyleUnderline"/>
          <w:highlight w:val="cyan"/>
          <w:lang w:eastAsia="zh-CN"/>
        </w:rPr>
        <w:t>A key difficulty with consequentialist perspectives is the problem of limiting the time over which an action is judged</w:t>
      </w:r>
      <w:r w:rsidRPr="00220E53">
        <w:rPr>
          <w:rStyle w:val="StyleUnderline"/>
          <w:lang w:eastAsia="zh-CN"/>
        </w:rPr>
        <w:t xml:space="preserve">. While </w:t>
      </w:r>
      <w:r w:rsidRPr="00526B39">
        <w:rPr>
          <w:rStyle w:val="StyleUnderline"/>
          <w:highlight w:val="cyan"/>
          <w:lang w:eastAsia="zh-CN"/>
        </w:rPr>
        <w:t>it</w:t>
      </w:r>
      <w:r w:rsidRPr="00220E53">
        <w:rPr>
          <w:rStyle w:val="StyleUnderline"/>
          <w:lang w:eastAsia="zh-CN"/>
        </w:rPr>
        <w:t xml:space="preserve"> </w:t>
      </w:r>
      <w:r w:rsidRPr="00526B39">
        <w:rPr>
          <w:rStyle w:val="StyleUnderline"/>
          <w:highlight w:val="cyan"/>
          <w:lang w:eastAsia="zh-CN"/>
        </w:rPr>
        <w:t>may be true</w:t>
      </w:r>
      <w:r w:rsidRPr="00220E53">
        <w:rPr>
          <w:rStyle w:val="StyleUnderline"/>
          <w:lang w:eastAsia="zh-CN"/>
        </w:rPr>
        <w:t xml:space="preserve">, for example, </w:t>
      </w:r>
      <w:r w:rsidRPr="00526B39">
        <w:rPr>
          <w:rStyle w:val="StyleUnderline"/>
          <w:highlight w:val="cyan"/>
          <w:lang w:eastAsia="zh-CN"/>
        </w:rPr>
        <w:t xml:space="preserve">that sacrificing this person today will lead </w:t>
      </w:r>
      <w:r w:rsidRPr="00526B39">
        <w:rPr>
          <w:rStyle w:val="StyleUnderline"/>
          <w:highlight w:val="cyan"/>
          <w:lang w:eastAsia="zh-CN"/>
        </w:rPr>
        <w:lastRenderedPageBreak/>
        <w:t>to a cure for all cancers</w:t>
      </w:r>
      <w:r w:rsidRPr="00220E53">
        <w:rPr>
          <w:rStyle w:val="StyleUnderline"/>
          <w:lang w:eastAsia="zh-CN"/>
        </w:rPr>
        <w:t xml:space="preserve">, </w:t>
      </w:r>
      <w:r w:rsidRPr="00526B39">
        <w:rPr>
          <w:rStyle w:val="StyleUnderline"/>
          <w:highlight w:val="cyan"/>
          <w:lang w:eastAsia="zh-CN"/>
        </w:rPr>
        <w:t>it may also be true that sacrificing a duck or a worm tomorrow will provide the same research data</w:t>
      </w:r>
      <w:r w:rsidRPr="00220E53">
        <w:rPr>
          <w:rStyle w:val="StyleUnderline"/>
          <w:lang w:eastAsia="zh-CN"/>
        </w:rPr>
        <w:t xml:space="preserve">. </w:t>
      </w:r>
      <w:r w:rsidRPr="00526B39">
        <w:rPr>
          <w:rStyle w:val="StyleUnderline"/>
          <w:highlight w:val="cyan"/>
          <w:lang w:eastAsia="zh-CN"/>
        </w:rPr>
        <w:t>Alternatively, it may be true that sacrificing this person today will encourage a culture of human experimentation that will lead over fifty years to a holocaust</w:t>
      </w:r>
      <w:r w:rsidRPr="00220E53">
        <w:rPr>
          <w:rStyle w:val="StyleUnderline"/>
          <w:lang w:eastAsia="zh-CN"/>
        </w:rPr>
        <w:t>.</w:t>
      </w:r>
      <w:r w:rsidRPr="007570EA">
        <w:rPr>
          <w:sz w:val="12"/>
          <w:lang w:eastAsia="zh-CN"/>
        </w:rPr>
        <w:t xml:space="preserve"> </w:t>
      </w:r>
      <w:r w:rsidRPr="00526B39">
        <w:rPr>
          <w:rStyle w:val="StyleUnderline"/>
          <w:highlight w:val="cyan"/>
          <w:lang w:eastAsia="zh-CN"/>
        </w:rPr>
        <w:t>In any case, the “good” sought by utilitarian or other consequentialist ethical systems is some kind of absolute calculated at some particular moment in time</w:t>
      </w:r>
      <w:r w:rsidRPr="00220E53">
        <w:rPr>
          <w:rStyle w:val="StyleUnderline"/>
          <w:lang w:eastAsia="zh-CN"/>
        </w:rPr>
        <w:t>.</w:t>
      </w:r>
      <w:r w:rsidRPr="007570EA">
        <w:rPr>
          <w:sz w:val="12"/>
          <w:lang w:eastAsia="zh-CN"/>
        </w:rPr>
        <w:t xml:space="preserve"> </w:t>
      </w:r>
      <w:proofErr w:type="gramStart"/>
      <w:r w:rsidRPr="007570EA">
        <w:rPr>
          <w:sz w:val="12"/>
          <w:lang w:eastAsia="zh-CN"/>
        </w:rPr>
        <w:t>So</w:t>
      </w:r>
      <w:proofErr w:type="gramEnd"/>
      <w:r w:rsidRPr="007570EA">
        <w:rPr>
          <w:sz w:val="12"/>
          <w:lang w:eastAsia="zh-CN"/>
        </w:rPr>
        <w:t xml:space="preserve"> one is back to defining some absolute measure. An additional argument is commonly used to support consequentialist moral reasoning. The idea may be slightly abstract, though we encounter it on a daily basis. </w:t>
      </w:r>
      <w:r w:rsidRPr="00220E53">
        <w:rPr>
          <w:rStyle w:val="StyleUnderline"/>
          <w:lang w:eastAsia="zh-CN"/>
        </w:rPr>
        <w:t>There is a lack of symmetry in arguments that one must make an absolute sacrifice now, because there is nothing absolute about the time frame in which one is asked to make the sacrifice.</w:t>
      </w:r>
      <w:r w:rsidRPr="007570EA">
        <w:rPr>
          <w:sz w:val="12"/>
          <w:lang w:eastAsia="zh-CN"/>
        </w:rPr>
        <w:t xml:space="preserve"> </w:t>
      </w:r>
      <w:r w:rsidRPr="00220E53">
        <w:rPr>
          <w:rStyle w:val="StyleUnderline"/>
          <w:lang w:eastAsia="zh-CN"/>
        </w:rPr>
        <w:t xml:space="preserve">In other words, </w:t>
      </w:r>
      <w:r w:rsidRPr="00526B39">
        <w:rPr>
          <w:rStyle w:val="StyleUnderline"/>
          <w:highlight w:val="cyan"/>
          <w:lang w:eastAsia="zh-CN"/>
        </w:rPr>
        <w:t>the moral choice is presented as an absolute, though the time in which the moral choice is to be made is not absolute.</w:t>
      </w:r>
      <w:r w:rsidRPr="00220E53">
        <w:rPr>
          <w:rStyle w:val="StyleUnderline"/>
          <w:lang w:eastAsia="zh-CN"/>
        </w:rPr>
        <w:t xml:space="preserve"> In public rhetoric, the “solution” to this dilemma is to argue that this particular moment is in fact an absolute. This is the last chance to buy a product; the last election in which it is possible to vote for freedom</w:t>
      </w:r>
      <w:r w:rsidRPr="007570EA">
        <w:rPr>
          <w:sz w:val="12"/>
          <w:lang w:eastAsia="zh-CN"/>
        </w:rPr>
        <w:t>; the End Times of Christianity when there will be no more days for non-believers to convert. We live under constant pressure to believe that our particular moment of being alive is the last moment possible to make a difference. Indeed, there may be times when the danger is so grave that there is some truth to that proposition. Bu</w:t>
      </w:r>
      <w:r w:rsidRPr="00220E53">
        <w:rPr>
          <w:rStyle w:val="StyleUnderline"/>
          <w:lang w:eastAsia="zh-CN"/>
        </w:rPr>
        <w:t xml:space="preserve">t for the most part we are delusional if we think either that we are the end of history or the only people capable of making a positive difference. </w:t>
      </w:r>
      <w:r w:rsidRPr="007570EA">
        <w:rPr>
          <w:sz w:val="12"/>
          <w:lang w:eastAsia="zh-CN"/>
        </w:rPr>
        <w:t xml:space="preserve">In favor of Popper’s principle, </w:t>
      </w:r>
      <w:r w:rsidRPr="00220E53">
        <w:rPr>
          <w:rStyle w:val="StyleUnderline"/>
          <w:lang w:eastAsia="zh-CN"/>
        </w:rPr>
        <w:t>one can cite any number of instances in which an appeal to the value of a human life is made on the basis of self-evidence.</w:t>
      </w:r>
      <w:r w:rsidRPr="007570EA">
        <w:rPr>
          <w:sz w:val="12"/>
          <w:lang w:eastAsia="zh-CN"/>
        </w:rPr>
        <w:t xml:space="preserve"> These instances include emotional appeals, though it is not clear what the difference is between something labeled an “emotional” appeal and an </w:t>
      </w:r>
      <w:r w:rsidRPr="007570EA">
        <w:rPr>
          <w:sz w:val="12"/>
        </w:rPr>
        <w:t>appeal</w:t>
      </w:r>
      <w:r w:rsidRPr="007570EA">
        <w:rPr>
          <w:sz w:val="12"/>
          <w:lang w:eastAsia="zh-CN"/>
        </w:rPr>
        <w:t xml:space="preserve"> to a self-evidentiary nature. Aristotle’s notion of a virtue, and G. E. Moore’s notion of a moral sentiment are broadly relevant here. </w:t>
      </w:r>
      <w:r w:rsidRPr="00C702FE">
        <w:rPr>
          <w:rStyle w:val="StyleUnderline"/>
        </w:rPr>
        <w:t>When we ask what actually drives moral decisions, the answer might be a utilitarian calculation, though it is more likely to involve reliance on patterns of ethical behavior (virtues) or on a moral “sense” that underlies those patterns.</w:t>
      </w:r>
      <w:r w:rsidRPr="007570EA">
        <w:rPr>
          <w:sz w:val="12"/>
          <w:lang w:eastAsia="zh-CN"/>
        </w:rPr>
        <w:t xml:space="preserve"> Television campaigns for donations to Amnesty International, St. Jude’s hospital, Operation Smile, and homeless centers feature photographs either of children or of feeble older people. </w:t>
      </w:r>
      <w:r w:rsidRPr="00C702FE">
        <w:rPr>
          <w:rStyle w:val="StyleUnderline"/>
        </w:rPr>
        <w:t>The implicit argument of these advertisements, their appeal to moral sentiment, is that there is enormous value in these lives, so much value that everyone must work together to assure both their survival and a sufficient standard of living and freedom from deformity or disease.</w:t>
      </w:r>
      <w:r w:rsidRPr="007570EA">
        <w:rPr>
          <w:sz w:val="12"/>
          <w:lang w:eastAsia="zh-CN"/>
        </w:rPr>
        <w:t xml:space="preserve"> </w:t>
      </w:r>
      <w:r w:rsidRPr="00C702FE">
        <w:rPr>
          <w:rStyle w:val="StyleUnderline"/>
        </w:rPr>
        <w:t>Is it appropriate or ethical to be cynical in the face of such appeals, or do those appeals in fact constitute a self-evident claim for the value of each human life?</w:t>
      </w:r>
      <w:r w:rsidRPr="007570EA">
        <w:rPr>
          <w:sz w:val="12"/>
          <w:lang w:eastAsia="zh-CN"/>
        </w:rPr>
        <w:t xml:space="preserve"> </w:t>
      </w:r>
      <w:r w:rsidRPr="00C702FE">
        <w:rPr>
          <w:rStyle w:val="StyleUnderline"/>
        </w:rPr>
        <w:t>If the claim is not self-evident, then by what clear and well-defined standards do we make judgments about the comparative or relative value of human lives?</w:t>
      </w:r>
      <w:r w:rsidRPr="007570EA">
        <w:rPr>
          <w:sz w:val="12"/>
          <w:lang w:eastAsia="zh-CN"/>
        </w:rPr>
        <w:t xml:space="preserve"> The force of these pleas for support suggests that in fact they do have moral power, legitimate moral power. Moreover, t</w:t>
      </w:r>
      <w:r w:rsidRPr="00C702FE">
        <w:rPr>
          <w:rStyle w:val="StyleUnderline"/>
        </w:rPr>
        <w:t xml:space="preserve">he power of this kind of call to conscience or empathy lies in an aspect of human experience that may be prior to critical reasoning. In other words, the kind of moral theory that one needs to invoke to explain this kind of call to conscience depends upon something like moral feeling, </w:t>
      </w:r>
      <w:r w:rsidRPr="00526B39">
        <w:rPr>
          <w:rStyle w:val="StyleUnderline"/>
          <w:highlight w:val="cyan"/>
        </w:rPr>
        <w:t>moral intuition, or a sense of basic virtues rather than upon the kinds of mental calculation that is invoked by utilitarian ethical theories.</w:t>
      </w:r>
      <w:r w:rsidRPr="007570EA">
        <w:rPr>
          <w:sz w:val="12"/>
          <w:lang w:eastAsia="zh-CN"/>
        </w:rPr>
        <w:t xml:space="preserve"> </w:t>
      </w:r>
      <w:r w:rsidRPr="00C702FE">
        <w:rPr>
          <w:rStyle w:val="StyleUnderline"/>
        </w:rPr>
        <w:t>The whole enterprise of situational ethics and cases such as the famous trolley problem show that there are no universally accepted moral standards.</w:t>
      </w:r>
      <w:r w:rsidRPr="007570EA">
        <w:rPr>
          <w:sz w:val="12"/>
          <w:lang w:eastAsia="zh-CN"/>
        </w:rPr>
        <w:t xml:space="preserve"> In any case, our p</w:t>
      </w:r>
      <w:r w:rsidRPr="00C702FE">
        <w:rPr>
          <w:rStyle w:val="StyleUnderline"/>
        </w:rPr>
        <w:t xml:space="preserve">ublic spaces are full of precisely the kind of argument that Popper advocates: the </w:t>
      </w:r>
      <w:r w:rsidRPr="00526B39">
        <w:rPr>
          <w:rStyle w:val="StyleUnderline"/>
          <w:highlight w:val="cyan"/>
        </w:rPr>
        <w:t>intuitive judgment that every life is so valuable that efforts must be made to preserve that life and to guarantee that person a good level of health and opportunity.</w:t>
      </w:r>
    </w:p>
    <w:p w14:paraId="2FE5C4EC" w14:textId="77777777" w:rsidR="00076A47" w:rsidRDefault="00076A47" w:rsidP="00076A47"/>
    <w:p w14:paraId="41158DD2" w14:textId="49BA7E9A" w:rsidR="00076A47" w:rsidRDefault="00076A47" w:rsidP="00076A47"/>
    <w:p w14:paraId="57EA58B9" w14:textId="77777777" w:rsidR="00076A47" w:rsidRDefault="00076A47" w:rsidP="007A63EC">
      <w:pPr>
        <w:rPr>
          <w:lang w:eastAsia="zh-CN"/>
        </w:rPr>
      </w:pPr>
    </w:p>
    <w:p w14:paraId="72EE8419" w14:textId="6949A79A" w:rsidR="007A63EC" w:rsidRDefault="007A63EC" w:rsidP="008C3F15"/>
    <w:p w14:paraId="49AFAA9E" w14:textId="77777777" w:rsidR="005175E3" w:rsidRPr="005175E3" w:rsidRDefault="005175E3" w:rsidP="005175E3">
      <w:pPr>
        <w:pStyle w:val="Heading2"/>
        <w:rPr>
          <w:sz w:val="2"/>
          <w:szCs w:val="2"/>
        </w:rPr>
      </w:pPr>
    </w:p>
    <w:p w14:paraId="5D861F1D" w14:textId="1AD41044" w:rsidR="00387FE1" w:rsidRDefault="00387FE1" w:rsidP="00387FE1">
      <w:pPr>
        <w:pStyle w:val="Heading2"/>
      </w:pPr>
      <w:r>
        <w:lastRenderedPageBreak/>
        <w:t>***Cartels***</w:t>
      </w:r>
    </w:p>
    <w:p w14:paraId="5480C569" w14:textId="77777777" w:rsidR="00387FE1" w:rsidRPr="00387FE1" w:rsidRDefault="00387FE1" w:rsidP="00387FE1"/>
    <w:p w14:paraId="2521B6AB" w14:textId="09EC6151" w:rsidR="0097496D" w:rsidRDefault="00FE792A" w:rsidP="00FE792A">
      <w:pPr>
        <w:pStyle w:val="Heading3"/>
      </w:pPr>
      <w:r>
        <w:lastRenderedPageBreak/>
        <w:t>1</w:t>
      </w:r>
      <w:proofErr w:type="gramStart"/>
      <w:r>
        <w:t xml:space="preserve">AC </w:t>
      </w:r>
      <w:r w:rsidR="0008144A">
        <w:t xml:space="preserve"> </w:t>
      </w:r>
      <w:r>
        <w:t>Cartels</w:t>
      </w:r>
      <w:proofErr w:type="gramEnd"/>
    </w:p>
    <w:p w14:paraId="5E7AA84E" w14:textId="57BD9DE6" w:rsidR="00FE792A" w:rsidRDefault="00FE792A" w:rsidP="00FE792A"/>
    <w:p w14:paraId="6B223CA3" w14:textId="66E85744" w:rsidR="00387FE1" w:rsidRPr="00285944" w:rsidRDefault="0078007D" w:rsidP="00387FE1">
      <w:pPr>
        <w:pStyle w:val="Heading4"/>
      </w:pPr>
      <w:r>
        <w:t>U.S. a</w:t>
      </w:r>
      <w:r w:rsidR="00930D74">
        <w:t xml:space="preserve">rms </w:t>
      </w:r>
      <w:r w:rsidR="00553F44">
        <w:t>sold</w:t>
      </w:r>
      <w:r w:rsidR="00387FE1" w:rsidRPr="00285944">
        <w:t xml:space="preserve"> to Mexico fall into the wrong hands </w:t>
      </w:r>
      <w:r w:rsidR="00033CD8">
        <w:t>– we are arming</w:t>
      </w:r>
      <w:r w:rsidR="00387FE1" w:rsidRPr="00285944">
        <w:t xml:space="preserve"> the cartels </w:t>
      </w:r>
    </w:p>
    <w:p w14:paraId="29EEBF36" w14:textId="4EDEFA43" w:rsidR="00387FE1" w:rsidRPr="00CB3518" w:rsidRDefault="00387FE1" w:rsidP="00387FE1">
      <w:pPr>
        <w:rPr>
          <w:b/>
          <w:sz w:val="26"/>
        </w:rPr>
      </w:pPr>
      <w:r w:rsidRPr="00285944">
        <w:rPr>
          <w:rStyle w:val="Style13ptBold"/>
          <w:b w:val="0"/>
          <w:bCs/>
        </w:rPr>
        <w:t>Juan</w:t>
      </w:r>
      <w:r w:rsidRPr="00285944">
        <w:rPr>
          <w:rStyle w:val="Style13ptBold"/>
        </w:rPr>
        <w:t xml:space="preserve"> Guerrero</w:t>
      </w:r>
      <w:r w:rsidR="007C1AC5">
        <w:rPr>
          <w:rStyle w:val="Style13ptBold"/>
        </w:rPr>
        <w:t xml:space="preserve"> ‘19</w:t>
      </w:r>
      <w:r w:rsidRPr="00285944">
        <w:rPr>
          <w:rStyle w:val="Style13ptBold"/>
        </w:rPr>
        <w:t xml:space="preserve">, </w:t>
      </w:r>
      <w:r w:rsidRPr="00285944">
        <w:rPr>
          <w:rStyle w:val="Style13ptBold"/>
          <w:b w:val="0"/>
          <w:bCs/>
        </w:rPr>
        <w:t xml:space="preserve">reporter and investigator for the KBPS News Network, April 30, </w:t>
      </w:r>
      <w:r w:rsidRPr="00CB3518">
        <w:t>2019</w:t>
      </w:r>
      <w:r w:rsidR="00CB3518">
        <w:t>,</w:t>
      </w:r>
      <w:r w:rsidR="00CB3518">
        <w:rPr>
          <w:rStyle w:val="Style13ptBold"/>
        </w:rPr>
        <w:t xml:space="preserve"> </w:t>
      </w:r>
      <w:r w:rsidRPr="00285944">
        <w:t>[Guerrero, Jean. “Mexico's American Gun Problem.” KPBS Public Media, KPBS, 30 Apr. 2019, www.kpbs.org/news/2019/apr/30/mexicos-american-gun-problem-record-homicides-and-/.]</w:t>
      </w:r>
    </w:p>
    <w:p w14:paraId="472A48FE" w14:textId="77777777" w:rsidR="00387FE1" w:rsidRPr="00285944" w:rsidRDefault="00387FE1" w:rsidP="00387FE1">
      <w:pPr>
        <w:rPr>
          <w:sz w:val="14"/>
        </w:rPr>
      </w:pPr>
      <w:r w:rsidRPr="00080029">
        <w:rPr>
          <w:rStyle w:val="Emphasis"/>
          <w:highlight w:val="green"/>
        </w:rPr>
        <w:t>Selling weapons to Mexico - where cartel violence is out of control</w:t>
      </w:r>
      <w:r w:rsidRPr="00080029">
        <w:rPr>
          <w:sz w:val="14"/>
          <w:highlight w:val="green"/>
        </w:rPr>
        <w:t xml:space="preserve"> - </w:t>
      </w:r>
      <w:r w:rsidRPr="00080029">
        <w:rPr>
          <w:rStyle w:val="Emphasis"/>
          <w:highlight w:val="green"/>
        </w:rPr>
        <w:t>is controversial because so many guns fall into the wrong hands</w:t>
      </w:r>
      <w:r w:rsidRPr="00285944">
        <w:rPr>
          <w:rStyle w:val="Emphasis"/>
        </w:rPr>
        <w:t xml:space="preserve"> due to incompetence and corruption.</w:t>
      </w:r>
      <w:r w:rsidRPr="00285944">
        <w:rPr>
          <w:sz w:val="14"/>
        </w:rPr>
        <w:t xml:space="preserve"> The Mexican military recently reported nearly 9,000 police weapons "missing."</w:t>
      </w:r>
      <w:r w:rsidRPr="00285944">
        <w:rPr>
          <w:sz w:val="16"/>
          <w:u w:val="single"/>
        </w:rPr>
        <w:t xml:space="preserve"> </w:t>
      </w:r>
      <w:r w:rsidRPr="00080029">
        <w:rPr>
          <w:rStyle w:val="Emphasis"/>
          <w:highlight w:val="green"/>
        </w:rPr>
        <w:t>Yet the U.S. has approved</w:t>
      </w:r>
      <w:r w:rsidRPr="00285944">
        <w:rPr>
          <w:rStyle w:val="Emphasis"/>
        </w:rPr>
        <w:t xml:space="preserve"> the sale of </w:t>
      </w:r>
      <w:r w:rsidRPr="00080029">
        <w:rPr>
          <w:rStyle w:val="Emphasis"/>
          <w:highlight w:val="green"/>
        </w:rPr>
        <w:t>more</w:t>
      </w:r>
      <w:r w:rsidRPr="00285944">
        <w:rPr>
          <w:rStyle w:val="Emphasis"/>
        </w:rPr>
        <w:t xml:space="preserve"> guns to Mexico in recent years </w:t>
      </w:r>
      <w:r w:rsidRPr="00080029">
        <w:rPr>
          <w:rStyle w:val="Emphasis"/>
          <w:highlight w:val="green"/>
        </w:rPr>
        <w:t>than ever</w:t>
      </w:r>
      <w:r w:rsidRPr="00285944">
        <w:rPr>
          <w:rStyle w:val="Emphasis"/>
        </w:rPr>
        <w:t xml:space="preserve"> before through a program called "</w:t>
      </w:r>
      <w:r w:rsidRPr="00080029">
        <w:rPr>
          <w:rStyle w:val="Emphasis"/>
          <w:highlight w:val="green"/>
        </w:rPr>
        <w:t>direct commercial sales</w:t>
      </w:r>
      <w:r w:rsidRPr="00285944">
        <w:rPr>
          <w:rStyle w:val="Emphasis"/>
        </w:rPr>
        <w:t>."</w:t>
      </w:r>
      <w:r w:rsidRPr="00285944">
        <w:rPr>
          <w:sz w:val="14"/>
        </w:rPr>
        <w:t xml:space="preserve"> It's a program that some say is worse than the highly-criticized "Fast and Furious" gunrunning scandal, where U.S. agents allowed thousands of weapons to pass from the U.S. to Mexican drug cartels. CBS News investigative correspondent Sharyl Attkisson discovered that the official tracking all those guns sold through "direct commercial sales" leaves something to be desired. One weapon - an </w:t>
      </w:r>
      <w:r w:rsidRPr="00285944">
        <w:rPr>
          <w:rStyle w:val="StyleUnderline"/>
        </w:rPr>
        <w:t>AR-15-type semi-automatic rifle - tells the story</w:t>
      </w:r>
      <w:r w:rsidRPr="00285944">
        <w:rPr>
          <w:sz w:val="14"/>
        </w:rPr>
        <w:t xml:space="preserve">. </w:t>
      </w:r>
      <w:r w:rsidRPr="00285944">
        <w:rPr>
          <w:rStyle w:val="StyleUnderline"/>
        </w:rPr>
        <w:t>In 2006, this same kind of rifle - tracked by serial number - is legally sold by a U.S. manufacturer to the Mexican military. Three years later - it's found in a criminal stash in a region wracked by Mexican drug cartel violence.</w:t>
      </w:r>
      <w:r w:rsidRPr="00285944">
        <w:rPr>
          <w:rStyle w:val="StyleUnderline"/>
          <w:sz w:val="14"/>
          <w:u w:val="none"/>
        </w:rPr>
        <w:t xml:space="preserve"> </w:t>
      </w:r>
      <w:r w:rsidRPr="00285944">
        <w:rPr>
          <w:sz w:val="14"/>
        </w:rPr>
        <w:t xml:space="preserve">That prompted a "sensitive" cable, uncovered by WikiLeaks, dated June 4, 2009, in which </w:t>
      </w:r>
      <w:r w:rsidRPr="00285944">
        <w:rPr>
          <w:rStyle w:val="Emphasis"/>
        </w:rPr>
        <w:t>the U.S. State Department asked Mexico "how the AR-15" - meant only for the military or police - was "diverted" into criminal hands.</w:t>
      </w:r>
      <w:r w:rsidRPr="00285944">
        <w:rPr>
          <w:sz w:val="14"/>
        </w:rPr>
        <w:t xml:space="preserve"> And, more importantly, where the other rifles from the same shipment went: "Please account for the current location of the 1,030 AR-15 type rifles," reads the cable.</w:t>
      </w:r>
      <w:r w:rsidRPr="00285944">
        <w:rPr>
          <w:u w:val="single"/>
        </w:rPr>
        <w:t xml:space="preserve"> </w:t>
      </w:r>
      <w:r w:rsidRPr="00285944">
        <w:rPr>
          <w:sz w:val="14"/>
        </w:rPr>
        <w:t>There's no response in the record.</w:t>
      </w:r>
      <w:r w:rsidRPr="00285944">
        <w:rPr>
          <w:u w:val="single"/>
        </w:rPr>
        <w:t xml:space="preserve"> </w:t>
      </w:r>
      <w:r w:rsidRPr="00285944">
        <w:rPr>
          <w:sz w:val="14"/>
        </w:rPr>
        <w:t xml:space="preserve">The problem of weapons legally sold to Mexico - then diverted to violent cartels - is becoming more urgent. That's because </w:t>
      </w:r>
      <w:r w:rsidRPr="00080029">
        <w:rPr>
          <w:rStyle w:val="Emphasis"/>
          <w:highlight w:val="green"/>
        </w:rPr>
        <w:t>the U.S. has quietly authorized a massive escalation in</w:t>
      </w:r>
      <w:r w:rsidRPr="00285944">
        <w:rPr>
          <w:rStyle w:val="Emphasis"/>
        </w:rPr>
        <w:t xml:space="preserve"> the number of </w:t>
      </w:r>
      <w:r w:rsidRPr="00080029">
        <w:rPr>
          <w:rStyle w:val="Emphasis"/>
          <w:highlight w:val="green"/>
        </w:rPr>
        <w:t>guns sold to Mexico through "direct commercial sales</w:t>
      </w:r>
      <w:r w:rsidRPr="00285944">
        <w:rPr>
          <w:rStyle w:val="Emphasis"/>
        </w:rPr>
        <w:t>."</w:t>
      </w:r>
      <w:r w:rsidRPr="00285944">
        <w:rPr>
          <w:sz w:val="14"/>
        </w:rPr>
        <w:t xml:space="preserve"> </w:t>
      </w:r>
      <w:r w:rsidRPr="00285944">
        <w:rPr>
          <w:rStyle w:val="Emphasis"/>
        </w:rPr>
        <w:t xml:space="preserve">It's a </w:t>
      </w:r>
      <w:proofErr w:type="gramStart"/>
      <w:r w:rsidRPr="00285944">
        <w:rPr>
          <w:rStyle w:val="Emphasis"/>
        </w:rPr>
        <w:t>way foreign countries</w:t>
      </w:r>
      <w:proofErr w:type="gramEnd"/>
      <w:r w:rsidRPr="00285944">
        <w:rPr>
          <w:rStyle w:val="Emphasis"/>
        </w:rPr>
        <w:t xml:space="preserve"> can acquire firearms faster and with less disclosure than going through the Pentagon.</w:t>
      </w:r>
      <w:r w:rsidRPr="00285944">
        <w:rPr>
          <w:rStyle w:val="Emphasis"/>
          <w:sz w:val="14"/>
          <w:u w:val="none"/>
        </w:rPr>
        <w:t xml:space="preserve"> </w:t>
      </w:r>
      <w:r w:rsidRPr="00285944">
        <w:rPr>
          <w:sz w:val="14"/>
        </w:rPr>
        <w:t>Here's how it works: A foreign government fills out an application to buy weapons from private gun manufacturers in the U.S. Then the State Department decides whether to approve.</w:t>
      </w:r>
      <w:r w:rsidRPr="00285944">
        <w:rPr>
          <w:b/>
          <w:iCs/>
          <w:u w:val="single"/>
        </w:rPr>
        <w:t xml:space="preserve"> </w:t>
      </w:r>
      <w:r w:rsidRPr="00285944">
        <w:rPr>
          <w:sz w:val="14"/>
        </w:rPr>
        <w:t xml:space="preserve">And it did approve 2,476 guns to be sold to Mexico in 2006. In 2009, that number was up nearly 10 times, to 18,709. The State Department has since stopped disclosing numbers of guns it </w:t>
      </w:r>
      <w:proofErr w:type="gramStart"/>
      <w:r w:rsidRPr="00285944">
        <w:rPr>
          <w:sz w:val="14"/>
        </w:rPr>
        <w:t>approves, and</w:t>
      </w:r>
      <w:proofErr w:type="gramEnd"/>
      <w:r w:rsidRPr="00285944">
        <w:rPr>
          <w:sz w:val="14"/>
        </w:rPr>
        <w:t xml:space="preserve"> wouldn't give CBS News figures for 2010 or 2011.</w:t>
      </w:r>
      <w:r w:rsidRPr="00285944">
        <w:rPr>
          <w:b/>
          <w:iCs/>
          <w:u w:val="single"/>
        </w:rPr>
        <w:t xml:space="preserve"> </w:t>
      </w:r>
      <w:r w:rsidRPr="00080029">
        <w:rPr>
          <w:rStyle w:val="Emphasis"/>
          <w:highlight w:val="green"/>
        </w:rPr>
        <w:t>With Mexico in a virtual</w:t>
      </w:r>
      <w:r w:rsidRPr="00285944">
        <w:rPr>
          <w:rStyle w:val="Emphasis"/>
        </w:rPr>
        <w:t xml:space="preserve"> state of </w:t>
      </w:r>
      <w:r w:rsidRPr="00080029">
        <w:rPr>
          <w:rStyle w:val="Emphasis"/>
          <w:highlight w:val="green"/>
        </w:rPr>
        <w:t>war with its</w:t>
      </w:r>
      <w:r w:rsidRPr="00080029">
        <w:rPr>
          <w:rStyle w:val="Emphasis"/>
          <w:sz w:val="14"/>
          <w:highlight w:val="green"/>
          <w:u w:val="none"/>
        </w:rPr>
        <w:t xml:space="preserve"> </w:t>
      </w:r>
      <w:r w:rsidRPr="00080029">
        <w:rPr>
          <w:rStyle w:val="Emphasis"/>
          <w:highlight w:val="green"/>
        </w:rPr>
        <w:t>cartels</w:t>
      </w:r>
      <w:r w:rsidRPr="00285944">
        <w:rPr>
          <w:sz w:val="14"/>
        </w:rPr>
        <w:t xml:space="preserve">, nobody's tracking how </w:t>
      </w:r>
      <w:r w:rsidRPr="00080029">
        <w:rPr>
          <w:rStyle w:val="Emphasis"/>
          <w:highlight w:val="green"/>
        </w:rPr>
        <w:t>many U.S. guns are ending up with the enemy</w:t>
      </w:r>
      <w:r w:rsidRPr="00285944">
        <w:rPr>
          <w:rStyle w:val="Emphasis"/>
        </w:rPr>
        <w:t>.</w:t>
      </w:r>
      <w:r w:rsidRPr="00285944">
        <w:rPr>
          <w:b/>
          <w:iCs/>
          <w:sz w:val="14"/>
        </w:rPr>
        <w:t xml:space="preserve"> </w:t>
      </w:r>
      <w:r w:rsidRPr="00285944">
        <w:rPr>
          <w:sz w:val="14"/>
        </w:rPr>
        <w:t>"I think most Americans are aware that there's a problem in terms of the drug traffickers in Mexico, increases in violence," said Bill Hartung, an arms control advocate with the Arms and Security Project at the Center for International Policy. "I don't think they realize that we're sending so many guns there, and that some of them may be diverted to the very cartels that we're trying to get under control."</w:t>
      </w:r>
      <w:r w:rsidRPr="00285944">
        <w:rPr>
          <w:b/>
          <w:iCs/>
          <w:sz w:val="14"/>
        </w:rPr>
        <w:t xml:space="preserve"> </w:t>
      </w:r>
      <w:r w:rsidRPr="00285944">
        <w:rPr>
          <w:rStyle w:val="Emphasis"/>
        </w:rPr>
        <w:t>The State Department audits only</w:t>
      </w:r>
      <w:r w:rsidRPr="00285944">
        <w:rPr>
          <w:sz w:val="14"/>
        </w:rPr>
        <w:t xml:space="preserve"> a tiny sample - </w:t>
      </w:r>
      <w:r w:rsidRPr="00285944">
        <w:rPr>
          <w:rStyle w:val="Emphasis"/>
        </w:rPr>
        <w:t>less than 1 percent of sales</w:t>
      </w:r>
      <w:r w:rsidRPr="00285944">
        <w:rPr>
          <w:sz w:val="14"/>
        </w:rPr>
        <w:t xml:space="preserve"> - </w:t>
      </w:r>
      <w:r w:rsidRPr="00285944">
        <w:rPr>
          <w:rStyle w:val="Emphasis"/>
        </w:rPr>
        <w:t>but</w:t>
      </w:r>
      <w:r w:rsidRPr="00285944">
        <w:rPr>
          <w:sz w:val="14"/>
        </w:rPr>
        <w:t xml:space="preserve"> the results are disturbing: In 2009, </w:t>
      </w:r>
      <w:r w:rsidRPr="00285944">
        <w:rPr>
          <w:rStyle w:val="Emphasis"/>
        </w:rPr>
        <w:t>more than a quarter</w:t>
      </w:r>
      <w:r w:rsidRPr="00285944">
        <w:rPr>
          <w:sz w:val="14"/>
        </w:rPr>
        <w:t xml:space="preserve"> (26 percent) </w:t>
      </w:r>
      <w:r w:rsidRPr="00285944">
        <w:rPr>
          <w:rStyle w:val="Emphasis"/>
        </w:rPr>
        <w:t>of the guns sold</w:t>
      </w:r>
      <w:r w:rsidRPr="00285944">
        <w:rPr>
          <w:sz w:val="14"/>
        </w:rPr>
        <w:t xml:space="preserve"> to the region that includes Mexico </w:t>
      </w:r>
      <w:r w:rsidRPr="00285944">
        <w:rPr>
          <w:rStyle w:val="Emphasis"/>
        </w:rPr>
        <w:t>were "diverted" into the wrong hands</w:t>
      </w:r>
      <w:r w:rsidRPr="00285944">
        <w:rPr>
          <w:sz w:val="14"/>
        </w:rPr>
        <w:t>, or had other "unfavorable" results.</w:t>
      </w:r>
      <w:r w:rsidRPr="00285944">
        <w:rPr>
          <w:b/>
          <w:iCs/>
          <w:u w:val="single"/>
        </w:rPr>
        <w:t xml:space="preserve"> </w:t>
      </w:r>
      <w:r w:rsidRPr="00285944">
        <w:rPr>
          <w:sz w:val="14"/>
        </w:rPr>
        <w:t>The National Shooting Sports Foundation's Larry Keane, who speaks for gun manufacturers, said he understands the potential for abuse.</w:t>
      </w:r>
      <w:r w:rsidRPr="00285944">
        <w:rPr>
          <w:b/>
          <w:iCs/>
          <w:u w:val="single"/>
        </w:rPr>
        <w:t xml:space="preserve"> </w:t>
      </w:r>
      <w:r w:rsidRPr="00285944">
        <w:rPr>
          <w:sz w:val="14"/>
        </w:rPr>
        <w:t xml:space="preserve">"There have been 150,000 or more Mexican </w:t>
      </w:r>
      <w:proofErr w:type="gramStart"/>
      <w:r w:rsidRPr="00285944">
        <w:rPr>
          <w:sz w:val="14"/>
        </w:rPr>
        <w:t>soldiers</w:t>
      </w:r>
      <w:proofErr w:type="gramEnd"/>
      <w:r w:rsidRPr="00285944">
        <w:rPr>
          <w:sz w:val="14"/>
        </w:rPr>
        <w:t xml:space="preserve"> defect to go work for the cartels, and I think it's safe to assume that when they defect they take their firearms with them," Keane told CBS News.</w:t>
      </w:r>
      <w:r w:rsidRPr="00285944">
        <w:rPr>
          <w:b/>
          <w:iCs/>
          <w:u w:val="single"/>
        </w:rPr>
        <w:t xml:space="preserve"> </w:t>
      </w:r>
      <w:r w:rsidRPr="00285944">
        <w:rPr>
          <w:sz w:val="14"/>
        </w:rPr>
        <w:t>But Keane said the sales help the U.S.</w:t>
      </w:r>
      <w:r w:rsidRPr="00285944">
        <w:rPr>
          <w:b/>
          <w:iCs/>
          <w:u w:val="single"/>
        </w:rPr>
        <w:t xml:space="preserve"> </w:t>
      </w:r>
      <w:r w:rsidRPr="00285944">
        <w:rPr>
          <w:sz w:val="14"/>
        </w:rPr>
        <w:t>"These sales by the industry actually support U.S. national security interests," Keane told Attkisson. "If they didn't, the State Department wouldn't allow them."</w:t>
      </w:r>
      <w:r w:rsidRPr="00285944">
        <w:rPr>
          <w:b/>
          <w:iCs/>
          <w:u w:val="single"/>
        </w:rPr>
        <w:t xml:space="preserve"> </w:t>
      </w:r>
      <w:r w:rsidRPr="00285944">
        <w:rPr>
          <w:sz w:val="14"/>
        </w:rPr>
        <w:t>"Do they need better oversight?" asked Attkisson.</w:t>
      </w:r>
      <w:r w:rsidRPr="00285944">
        <w:rPr>
          <w:b/>
          <w:iCs/>
          <w:u w:val="single"/>
        </w:rPr>
        <w:t xml:space="preserve"> </w:t>
      </w:r>
      <w:r w:rsidRPr="00285944">
        <w:rPr>
          <w:rStyle w:val="Emphasis"/>
        </w:rPr>
        <w:t>"</w:t>
      </w:r>
      <w:r w:rsidRPr="00080029">
        <w:rPr>
          <w:rStyle w:val="StyleUnderline"/>
          <w:highlight w:val="green"/>
        </w:rPr>
        <w:t>It's</w:t>
      </w:r>
      <w:r w:rsidRPr="00080029">
        <w:rPr>
          <w:rStyle w:val="StyleUnderline"/>
        </w:rPr>
        <w:t xml:space="preserve"> certainly </w:t>
      </w:r>
      <w:r w:rsidRPr="00080029">
        <w:rPr>
          <w:rStyle w:val="StyleUnderline"/>
          <w:highlight w:val="green"/>
        </w:rPr>
        <w:t>for the State Department and the Mexican government to</w:t>
      </w:r>
      <w:r w:rsidRPr="00080029">
        <w:rPr>
          <w:rStyle w:val="StyleUnderline"/>
        </w:rPr>
        <w:t xml:space="preserve"> try to </w:t>
      </w:r>
      <w:r w:rsidRPr="00080029">
        <w:rPr>
          <w:rStyle w:val="StyleUnderline"/>
          <w:highlight w:val="green"/>
        </w:rPr>
        <w:t>make sure</w:t>
      </w:r>
      <w:r w:rsidRPr="00080029">
        <w:rPr>
          <w:rStyle w:val="StyleUnderline"/>
        </w:rPr>
        <w:t xml:space="preserve"> that the </w:t>
      </w:r>
      <w:r w:rsidRPr="00080029">
        <w:rPr>
          <w:rStyle w:val="StyleUnderline"/>
          <w:highlight w:val="green"/>
        </w:rPr>
        <w:t>cartels don't obtain firearms</w:t>
      </w:r>
      <w:r w:rsidRPr="00080029">
        <w:rPr>
          <w:rStyle w:val="StyleUnderline"/>
        </w:rPr>
        <w:t xml:space="preserve"> that way</w:t>
      </w:r>
      <w:r w:rsidRPr="00285944">
        <w:rPr>
          <w:rStyle w:val="Emphasis"/>
        </w:rPr>
        <w:t>,</w:t>
      </w:r>
      <w:r w:rsidRPr="00285944">
        <w:rPr>
          <w:sz w:val="14"/>
        </w:rPr>
        <w:t>" he replied. "</w:t>
      </w:r>
      <w:r w:rsidRPr="00285944">
        <w:rPr>
          <w:rStyle w:val="Emphasis"/>
        </w:rPr>
        <w:t>But that's really beyond the control of the industry</w:t>
      </w:r>
      <w:r w:rsidRPr="00285944">
        <w:rPr>
          <w:sz w:val="14"/>
        </w:rPr>
        <w:t>."</w:t>
      </w:r>
      <w:r w:rsidRPr="00285944">
        <w:rPr>
          <w:rStyle w:val="Emphasis"/>
        </w:rPr>
        <w:t xml:space="preserve"> Mexico is now one of the world's largest purchasers of U.S. guns through direct commercial sales, beating out</w:t>
      </w:r>
      <w:r w:rsidRPr="00285944">
        <w:rPr>
          <w:sz w:val="14"/>
        </w:rPr>
        <w:t xml:space="preserve"> countries like </w:t>
      </w:r>
      <w:r w:rsidRPr="00285944">
        <w:rPr>
          <w:rStyle w:val="Emphasis"/>
        </w:rPr>
        <w:t>Iraq</w:t>
      </w:r>
      <w:r w:rsidRPr="00285944">
        <w:rPr>
          <w:sz w:val="14"/>
        </w:rPr>
        <w:t>. The State Department office that oversees the sales wouldn't agree to an interview. But an official has told Congress their top priority is to advance national security and foreign policy.</w:t>
      </w:r>
    </w:p>
    <w:p w14:paraId="205F779E" w14:textId="77777777" w:rsidR="0066675B" w:rsidRDefault="0066675B" w:rsidP="00FE792A"/>
    <w:p w14:paraId="67EF0435" w14:textId="0850C4E9" w:rsidR="00FE792A" w:rsidRPr="00DC31F5" w:rsidRDefault="00FE792A" w:rsidP="00FE792A">
      <w:pPr>
        <w:pStyle w:val="Heading4"/>
      </w:pPr>
      <w:r>
        <w:lastRenderedPageBreak/>
        <w:t xml:space="preserve">Cartels and </w:t>
      </w:r>
      <w:r w:rsidR="009D0D71">
        <w:t xml:space="preserve">the dynamics of </w:t>
      </w:r>
      <w:r>
        <w:t xml:space="preserve">transnational crime </w:t>
      </w:r>
      <w:r w:rsidR="008834EA">
        <w:t xml:space="preserve">will </w:t>
      </w:r>
      <w:r>
        <w:t>overwhelm</w:t>
      </w:r>
      <w:r w:rsidR="008834EA">
        <w:t xml:space="preserve"> the</w:t>
      </w:r>
      <w:r>
        <w:t xml:space="preserve"> state institutions</w:t>
      </w:r>
      <w:r w:rsidR="008834EA">
        <w:t xml:space="preserve"> of Mexico</w:t>
      </w:r>
    </w:p>
    <w:p w14:paraId="57814B74" w14:textId="77777777" w:rsidR="00FE792A" w:rsidRPr="00661707" w:rsidRDefault="00FE792A" w:rsidP="00FE792A">
      <w:proofErr w:type="spellStart"/>
      <w:r w:rsidRPr="00C750DF">
        <w:rPr>
          <w:rStyle w:val="Heading4Char"/>
        </w:rPr>
        <w:t>Mercille</w:t>
      </w:r>
      <w:proofErr w:type="spellEnd"/>
      <w:r w:rsidRPr="00C750DF">
        <w:rPr>
          <w:rStyle w:val="Heading4Char"/>
        </w:rPr>
        <w:t>, lecturer in the School of Geography, Planning and Environmental Policy, University College Dublin, 2011</w:t>
      </w:r>
      <w:r>
        <w:t>. [Julien, October 31</w:t>
      </w:r>
      <w:r w:rsidRPr="00501B87">
        <w:rPr>
          <w:vertAlign w:val="superscript"/>
        </w:rPr>
        <w:t>st</w:t>
      </w:r>
      <w:proofErr w:type="gramStart"/>
      <w:r>
        <w:t xml:space="preserve"> 2011</w:t>
      </w:r>
      <w:proofErr w:type="gramEnd"/>
      <w:r>
        <w:t xml:space="preserve">, Third world quarterly, Violent Narco-Cartels or Us Hegemony? The political economy of the war on drugs in Mexico? </w:t>
      </w:r>
      <w:hyperlink r:id="rId17" w:history="1">
        <w:r>
          <w:rPr>
            <w:rStyle w:val="Hyperlink"/>
          </w:rPr>
          <w:t>https://www.tandfonline.com/doi/abs/10.1080/01436597.2011.619881</w:t>
        </w:r>
      </w:hyperlink>
      <w:r w:rsidRPr="00501B87">
        <w:t>,  6/29/ 19</w:t>
      </w:r>
      <w:r>
        <w:t>, K.T.]</w:t>
      </w:r>
    </w:p>
    <w:p w14:paraId="1638980E" w14:textId="35E1F9F1" w:rsidR="00FE792A" w:rsidRPr="00853E2F" w:rsidRDefault="00FE792A" w:rsidP="00FE792A">
      <w:pPr>
        <w:rPr>
          <w:sz w:val="16"/>
        </w:rPr>
      </w:pPr>
      <w:r w:rsidRPr="00853E2F">
        <w:rPr>
          <w:sz w:val="16"/>
        </w:rPr>
        <w:t xml:space="preserve">What are the causes of Mexico’s drug trafficking and violence? What is the meaning and purpose of the war on drugs in Mexico? The conventional answers to such questions have been presented by a number of government officials, journalists and scholars.4 </w:t>
      </w:r>
      <w:r w:rsidRPr="00FE5AA2">
        <w:rPr>
          <w:sz w:val="16"/>
          <w:szCs w:val="16"/>
        </w:rPr>
        <w:t xml:space="preserve">While there exist a variety of theoretical, methodological and empirical emphases, such approaches have all neglected the central role of political economy in their analyses. For example, some have provided ethnographic accounts of US–Mexico drug trafficking,5 others have interpreted the drugs war at the border as fulfilling a symbolic political function allowing US government leaders to show resolve to voters and Congress,6 or have studied the role of the drugs war in </w:t>
      </w:r>
      <w:proofErr w:type="spellStart"/>
      <w:r w:rsidRPr="00FE5AA2">
        <w:rPr>
          <w:sz w:val="16"/>
          <w:szCs w:val="16"/>
        </w:rPr>
        <w:t>militarising</w:t>
      </w:r>
      <w:proofErr w:type="spellEnd"/>
      <w:r w:rsidRPr="00FE5AA2">
        <w:rPr>
          <w:sz w:val="16"/>
          <w:szCs w:val="16"/>
        </w:rPr>
        <w:t xml:space="preserve"> the US– Mexico border,7 and have</w:t>
      </w:r>
      <w:r w:rsidRPr="00881740">
        <w:rPr>
          <w:sz w:val="16"/>
        </w:rPr>
        <w:t xml:space="preserve"> compared and contrasted the war on narcotics with the war on immigration and homeland security waged by the US government.8 Despite these differences, </w:t>
      </w:r>
      <w:r w:rsidRPr="00881740">
        <w:rPr>
          <w:rStyle w:val="StyleUnderline"/>
        </w:rPr>
        <w:t xml:space="preserve">the mainstream interpretation shares the following components: . </w:t>
      </w:r>
      <w:r w:rsidRPr="00881740">
        <w:rPr>
          <w:rStyle w:val="StyleUnderline"/>
          <w:highlight w:val="green"/>
        </w:rPr>
        <w:t>Overwhelming attention</w:t>
      </w:r>
      <w:r w:rsidRPr="00881740">
        <w:rPr>
          <w:sz w:val="16"/>
          <w:highlight w:val="green"/>
        </w:rPr>
        <w:t xml:space="preserve"> </w:t>
      </w:r>
      <w:r w:rsidRPr="00881740">
        <w:rPr>
          <w:highlight w:val="green"/>
          <w:u w:val="single"/>
        </w:rPr>
        <w:t>is directed to the drug cartels, seen as the main</w:t>
      </w:r>
      <w:r w:rsidRPr="00996FCF">
        <w:rPr>
          <w:u w:val="single"/>
        </w:rPr>
        <w:t>— or even only—</w:t>
      </w:r>
      <w:r w:rsidRPr="00400298">
        <w:rPr>
          <w:highlight w:val="green"/>
          <w:u w:val="single"/>
        </w:rPr>
        <w:t>source of</w:t>
      </w:r>
      <w:r w:rsidRPr="00881740">
        <w:rPr>
          <w:u w:val="single"/>
        </w:rPr>
        <w:t xml:space="preserve"> the </w:t>
      </w:r>
      <w:r w:rsidRPr="00400298">
        <w:rPr>
          <w:u w:val="single"/>
        </w:rPr>
        <w:t>problem</w:t>
      </w:r>
      <w:r w:rsidRPr="00996FCF">
        <w:rPr>
          <w:u w:val="single"/>
        </w:rPr>
        <w:t xml:space="preserve"> of </w:t>
      </w:r>
      <w:r w:rsidRPr="00881740">
        <w:rPr>
          <w:u w:val="single"/>
        </w:rPr>
        <w:t xml:space="preserve">drug </w:t>
      </w:r>
      <w:r w:rsidRPr="00FE5AA2">
        <w:rPr>
          <w:highlight w:val="green"/>
          <w:u w:val="single"/>
        </w:rPr>
        <w:t>trafficking and</w:t>
      </w:r>
      <w:r w:rsidRPr="00996FCF">
        <w:rPr>
          <w:u w:val="single"/>
        </w:rPr>
        <w:t xml:space="preserve"> </w:t>
      </w:r>
      <w:r w:rsidRPr="00400298">
        <w:rPr>
          <w:highlight w:val="green"/>
          <w:u w:val="single"/>
        </w:rPr>
        <w:t>violence</w:t>
      </w:r>
      <w:proofErr w:type="gramStart"/>
      <w:r w:rsidRPr="00853E2F">
        <w:rPr>
          <w:sz w:val="16"/>
        </w:rPr>
        <w:t>. .</w:t>
      </w:r>
      <w:proofErr w:type="gramEnd"/>
      <w:r w:rsidRPr="00853E2F">
        <w:rPr>
          <w:sz w:val="16"/>
        </w:rPr>
        <w:t xml:space="preserve"> </w:t>
      </w:r>
      <w:r w:rsidRPr="00996FCF">
        <w:rPr>
          <w:u w:val="single"/>
        </w:rPr>
        <w:t xml:space="preserve">The US, concerned with drug use and violence, collaborates with the Mexican authorities to reduce the cartels’ power by waging a war on drugs in Mexico. </w:t>
      </w:r>
      <w:r w:rsidRPr="00881740">
        <w:rPr>
          <w:b/>
          <w:bCs/>
          <w:highlight w:val="green"/>
          <w:u w:val="single"/>
        </w:rPr>
        <w:t>If lawlessness prevails, the cartels could take over</w:t>
      </w:r>
      <w:r w:rsidRPr="00881740">
        <w:rPr>
          <w:sz w:val="16"/>
          <w:szCs w:val="16"/>
        </w:rPr>
        <w:t xml:space="preserve"> parts of </w:t>
      </w:r>
      <w:r w:rsidRPr="00881740">
        <w:rPr>
          <w:b/>
          <w:bCs/>
          <w:highlight w:val="green"/>
          <w:u w:val="single"/>
        </w:rPr>
        <w:t>the state</w:t>
      </w:r>
      <w:r w:rsidRPr="00881740">
        <w:rPr>
          <w:sz w:val="16"/>
          <w:szCs w:val="16"/>
        </w:rPr>
        <w:t xml:space="preserve"> and refugees could flood the US</w:t>
      </w:r>
      <w:proofErr w:type="gramStart"/>
      <w:r w:rsidRPr="00881740">
        <w:rPr>
          <w:sz w:val="16"/>
          <w:szCs w:val="16"/>
        </w:rPr>
        <w:t>. .</w:t>
      </w:r>
      <w:proofErr w:type="gramEnd"/>
      <w:r w:rsidRPr="00881740">
        <w:rPr>
          <w:sz w:val="16"/>
          <w:szCs w:val="16"/>
        </w:rPr>
        <w:t xml:space="preserve"> A key obstacle to US plans is corruption among Mexican officials, </w:t>
      </w:r>
      <w:proofErr w:type="spellStart"/>
      <w:r w:rsidRPr="00881740">
        <w:rPr>
          <w:sz w:val="16"/>
          <w:szCs w:val="16"/>
        </w:rPr>
        <w:t>fuelled</w:t>
      </w:r>
      <w:proofErr w:type="spellEnd"/>
      <w:r w:rsidRPr="00881740">
        <w:rPr>
          <w:sz w:val="16"/>
          <w:szCs w:val="16"/>
        </w:rPr>
        <w:t xml:space="preserve"> by the </w:t>
      </w:r>
      <w:r w:rsidRPr="00853E2F">
        <w:rPr>
          <w:sz w:val="16"/>
        </w:rPr>
        <w:t>cartels, which makes it difficult to win the drugs war</w:t>
      </w:r>
      <w:proofErr w:type="gramStart"/>
      <w:r w:rsidRPr="00853E2F">
        <w:rPr>
          <w:sz w:val="16"/>
        </w:rPr>
        <w:t>. .</w:t>
      </w:r>
      <w:proofErr w:type="gramEnd"/>
      <w:r w:rsidRPr="00853E2F">
        <w:rPr>
          <w:sz w:val="16"/>
        </w:rPr>
        <w:t xml:space="preserve"> Thus, solutions include cleaning Mexican institutions of corruption, interdiction and arrests of drug kingpins, increasing military aid, and promoting NAFTA-type free trade agreements to achieve economic development</w:t>
      </w:r>
      <w:proofErr w:type="gramStart"/>
      <w:r w:rsidRPr="00853E2F">
        <w:rPr>
          <w:sz w:val="16"/>
        </w:rPr>
        <w:t>. .</w:t>
      </w:r>
      <w:proofErr w:type="gramEnd"/>
      <w:r w:rsidRPr="00853E2F">
        <w:rPr>
          <w:sz w:val="16"/>
        </w:rPr>
        <w:t xml:space="preserve"> Some </w:t>
      </w:r>
      <w:r w:rsidRPr="00FE5AA2">
        <w:rPr>
          <w:rStyle w:val="StyleUnderline"/>
          <w:highlight w:val="green"/>
        </w:rPr>
        <w:t xml:space="preserve">researchers </w:t>
      </w:r>
      <w:proofErr w:type="spellStart"/>
      <w:r w:rsidRPr="00FE5AA2">
        <w:rPr>
          <w:rStyle w:val="StyleUnderline"/>
          <w:highlight w:val="green"/>
        </w:rPr>
        <w:t>recognise</w:t>
      </w:r>
      <w:proofErr w:type="spellEnd"/>
      <w:r w:rsidRPr="005A67C4">
        <w:rPr>
          <w:sz w:val="16"/>
        </w:rPr>
        <w:t xml:space="preserve"> that US drug consumption and </w:t>
      </w:r>
      <w:r w:rsidRPr="00FE5AA2">
        <w:rPr>
          <w:rStyle w:val="StyleUnderline"/>
          <w:highlight w:val="green"/>
        </w:rPr>
        <w:t>firearms</w:t>
      </w:r>
      <w:r w:rsidRPr="00FE5AA2">
        <w:rPr>
          <w:rStyle w:val="StyleUnderline"/>
        </w:rPr>
        <w:t xml:space="preserve"> smuggling </w:t>
      </w:r>
      <w:r w:rsidRPr="00FE5AA2">
        <w:rPr>
          <w:rStyle w:val="StyleUnderline"/>
          <w:highlight w:val="green"/>
        </w:rPr>
        <w:t>to Mexico are</w:t>
      </w:r>
      <w:r w:rsidRPr="00FE5AA2">
        <w:rPr>
          <w:rStyle w:val="StyleUnderline"/>
        </w:rPr>
        <w:t xml:space="preserve"> part of </w:t>
      </w:r>
      <w:r w:rsidRPr="00FE5AA2">
        <w:rPr>
          <w:rStyle w:val="StyleUnderline"/>
          <w:highlight w:val="green"/>
        </w:rPr>
        <w:t>the problem</w:t>
      </w:r>
      <w:r w:rsidRPr="005A67C4">
        <w:rPr>
          <w:sz w:val="16"/>
        </w:rPr>
        <w:t xml:space="preserve"> and </w:t>
      </w:r>
      <w:r w:rsidRPr="005A67C4">
        <w:rPr>
          <w:rStyle w:val="StyleUnderline"/>
        </w:rPr>
        <w:t xml:space="preserve">call for </w:t>
      </w:r>
      <w:r w:rsidRPr="00EC42DC">
        <w:rPr>
          <w:rStyle w:val="StyleUnderline"/>
          <w:highlight w:val="green"/>
        </w:rPr>
        <w:t>reducing US</w:t>
      </w:r>
      <w:r w:rsidRPr="00853E2F">
        <w:rPr>
          <w:sz w:val="16"/>
        </w:rPr>
        <w:t xml:space="preserve"> demand for drugs and regulating </w:t>
      </w:r>
      <w:r w:rsidRPr="00EC42DC">
        <w:rPr>
          <w:rStyle w:val="StyleUnderline"/>
          <w:highlight w:val="green"/>
        </w:rPr>
        <w:t>gun sales</w:t>
      </w:r>
      <w:r w:rsidRPr="00853E2F">
        <w:rPr>
          <w:sz w:val="16"/>
        </w:rPr>
        <w:t xml:space="preserve"> and trafficking. </w:t>
      </w:r>
      <w:r w:rsidRPr="00AA06B8">
        <w:rPr>
          <w:rStyle w:val="StyleUnderline"/>
        </w:rPr>
        <w:t xml:space="preserve">The conventional view </w:t>
      </w:r>
      <w:r w:rsidRPr="00FE5AA2">
        <w:rPr>
          <w:rStyle w:val="StyleUnderline"/>
          <w:highlight w:val="green"/>
        </w:rPr>
        <w:t xml:space="preserve">thus focuses </w:t>
      </w:r>
      <w:r w:rsidRPr="005A67C4">
        <w:rPr>
          <w:rStyle w:val="StyleUnderline"/>
          <w:highlight w:val="green"/>
        </w:rPr>
        <w:t xml:space="preserve">on the drug cartels’ role in causing </w:t>
      </w:r>
      <w:r w:rsidRPr="005A67C4">
        <w:rPr>
          <w:rStyle w:val="StyleUnderline"/>
          <w:b/>
          <w:bCs/>
          <w:highlight w:val="green"/>
        </w:rPr>
        <w:t>mayhem</w:t>
      </w:r>
      <w:r w:rsidRPr="00AA06B8">
        <w:rPr>
          <w:rStyle w:val="StyleUnderline"/>
        </w:rPr>
        <w:t xml:space="preserve"> in Mexico </w:t>
      </w:r>
      <w:r w:rsidRPr="00D71622">
        <w:rPr>
          <w:rStyle w:val="StyleUnderline"/>
          <w:highlight w:val="green"/>
        </w:rPr>
        <w:t>and corrupting</w:t>
      </w:r>
      <w:r w:rsidRPr="00AA06B8">
        <w:rPr>
          <w:rStyle w:val="StyleUnderline"/>
        </w:rPr>
        <w:t xml:space="preserve"> its </w:t>
      </w:r>
      <w:r w:rsidRPr="00D71622">
        <w:rPr>
          <w:rStyle w:val="StyleUnderline"/>
          <w:highlight w:val="green"/>
        </w:rPr>
        <w:t>governmental institutions</w:t>
      </w:r>
      <w:r w:rsidRPr="00853E2F">
        <w:rPr>
          <w:sz w:val="16"/>
        </w:rPr>
        <w:t xml:space="preserve">. In the JULIEN MERCILLE 1638 words of General (ret) Barry McCaffrey, </w:t>
      </w:r>
      <w:r w:rsidRPr="00996FCF">
        <w:rPr>
          <w:u w:val="single"/>
        </w:rPr>
        <w:t xml:space="preserve">US drug czar under Bill Clinton, </w:t>
      </w:r>
      <w:r w:rsidRPr="005A67C4">
        <w:rPr>
          <w:highlight w:val="green"/>
          <w:u w:val="single"/>
        </w:rPr>
        <w:t>Mexico ‘is fighting for survival against narco-terrorism’</w:t>
      </w:r>
      <w:r w:rsidRPr="00AB5D5B">
        <w:rPr>
          <w:sz w:val="16"/>
          <w:szCs w:val="16"/>
        </w:rPr>
        <w:t xml:space="preserve"> and we need to support ‘the courageous Mexican leadership of the </w:t>
      </w:r>
      <w:proofErr w:type="spellStart"/>
      <w:r w:rsidRPr="00AB5D5B">
        <w:rPr>
          <w:sz w:val="16"/>
          <w:szCs w:val="16"/>
        </w:rPr>
        <w:t>Caldero´n</w:t>
      </w:r>
      <w:proofErr w:type="spellEnd"/>
      <w:r w:rsidRPr="00AB5D5B">
        <w:rPr>
          <w:sz w:val="16"/>
          <w:szCs w:val="16"/>
        </w:rPr>
        <w:t xml:space="preserve"> Administration’ because ‘the violent, </w:t>
      </w:r>
      <w:r w:rsidRPr="005A67C4">
        <w:rPr>
          <w:b/>
          <w:bCs/>
          <w:u w:val="single"/>
        </w:rPr>
        <w:t xml:space="preserve">warring collection of criminal </w:t>
      </w:r>
      <w:r w:rsidRPr="005A67C4">
        <w:rPr>
          <w:b/>
          <w:bCs/>
          <w:highlight w:val="green"/>
          <w:u w:val="single"/>
        </w:rPr>
        <w:t>drug cartels could overwhelm the institutions of the state’</w:t>
      </w:r>
      <w:r w:rsidRPr="00996FCF">
        <w:rPr>
          <w:u w:val="single"/>
        </w:rPr>
        <w:t xml:space="preserve"> and we could be faced with ‘a surge of millions of refugees crossing the US border to escape the domestic misery of violence’</w:t>
      </w:r>
      <w:r w:rsidRPr="00853E2F">
        <w:rPr>
          <w:sz w:val="16"/>
        </w:rPr>
        <w:t xml:space="preserve">.9 </w:t>
      </w:r>
    </w:p>
    <w:p w14:paraId="142E0EAE" w14:textId="77777777" w:rsidR="00FE792A" w:rsidRPr="00C85E96" w:rsidRDefault="00FE792A" w:rsidP="00C85E96"/>
    <w:p w14:paraId="05E6492E" w14:textId="21625883" w:rsidR="00FE792A" w:rsidRPr="00C85E96" w:rsidRDefault="00CA3694" w:rsidP="00C85E96">
      <w:pPr>
        <w:pStyle w:val="Heading4"/>
      </w:pPr>
      <w:r>
        <w:t>The Mexican state can fail – economic collapse will be rapid – undermines U.S. growth, too</w:t>
      </w:r>
      <w:r w:rsidR="00C85E96">
        <w:t>.</w:t>
      </w:r>
    </w:p>
    <w:p w14:paraId="6E921DC9" w14:textId="409FE01E" w:rsidR="00FE792A" w:rsidRPr="004D5EE4" w:rsidRDefault="00FE792A" w:rsidP="00FE792A">
      <w:pPr>
        <w:rPr>
          <w:rStyle w:val="Style13ptBold"/>
          <w:b w:val="0"/>
          <w:bCs/>
        </w:rPr>
      </w:pPr>
      <w:r>
        <w:rPr>
          <w:rStyle w:val="Style13ptBold"/>
        </w:rPr>
        <w:t>Jones-</w:t>
      </w:r>
      <w:proofErr w:type="spellStart"/>
      <w:r>
        <w:rPr>
          <w:rStyle w:val="Style13ptBold"/>
        </w:rPr>
        <w:t>Rooy</w:t>
      </w:r>
      <w:proofErr w:type="spellEnd"/>
      <w:r>
        <w:rPr>
          <w:rStyle w:val="Style13ptBold"/>
        </w:rPr>
        <w:t xml:space="preserve">, quantitative researcher at Five-Thirty-Eight, </w:t>
      </w:r>
      <w:r w:rsidR="0001114B">
        <w:rPr>
          <w:rStyle w:val="Style13ptBold"/>
        </w:rPr>
        <w:t>‘</w:t>
      </w:r>
      <w:r>
        <w:rPr>
          <w:rStyle w:val="Style13ptBold"/>
        </w:rPr>
        <w:t xml:space="preserve">17 </w:t>
      </w:r>
      <w:r>
        <w:rPr>
          <w:rStyle w:val="StyleUnderline"/>
          <w:u w:val="none"/>
        </w:rPr>
        <w:t xml:space="preserve">(Andrea, February 28, “How A Weakened Mexican Economy Could Threaten U.S. Security,” </w:t>
      </w:r>
      <w:hyperlink r:id="rId18" w:history="1">
        <w:r>
          <w:rPr>
            <w:rStyle w:val="Hyperlink"/>
          </w:rPr>
          <w:t>https://fivethirtyeight.com/features/how-a-weakened-mexican-economy-could-threaten-u-s-security/</w:t>
        </w:r>
      </w:hyperlink>
      <w:r>
        <w:t>, date accessed 6/30/2019)//SH</w:t>
      </w:r>
    </w:p>
    <w:p w14:paraId="768D8B12" w14:textId="77777777" w:rsidR="00FE792A" w:rsidRPr="004D5EE4" w:rsidRDefault="00FE792A" w:rsidP="00FE792A">
      <w:pPr>
        <w:rPr>
          <w:rStyle w:val="StyleUnderline"/>
        </w:rPr>
      </w:pPr>
      <w:r w:rsidRPr="004655CB">
        <w:rPr>
          <w:rStyle w:val="StyleUnderline"/>
          <w:sz w:val="16"/>
          <w:u w:val="none"/>
        </w:rPr>
        <w:t xml:space="preserve">President Trump has taken an aggressive stance towards Mexico, both during his campaign and in his early days in office. He has threatened to dismantle NAFTA, to build a border wall and to slap hefty tariffs on Mexican imports, all moves that could hobble Mexico’s economy. While the Trump administration may argue that these policies are more about “Making America Great Again” than </w:t>
      </w:r>
      <w:r w:rsidRPr="004655CB">
        <w:rPr>
          <w:rStyle w:val="StyleUnderline"/>
          <w:highlight w:val="cyan"/>
        </w:rPr>
        <w:t>hurting Mexico</w:t>
      </w:r>
      <w:r w:rsidRPr="004655CB">
        <w:rPr>
          <w:rStyle w:val="StyleUnderline"/>
          <w:sz w:val="16"/>
          <w:u w:val="none"/>
        </w:rPr>
        <w:t xml:space="preserve">, there is reason for concern that they may also hurt us. One risk is that the policies themselves </w:t>
      </w:r>
      <w:r w:rsidRPr="004655CB">
        <w:rPr>
          <w:rStyle w:val="StyleUnderline"/>
          <w:highlight w:val="cyan"/>
        </w:rPr>
        <w:t>could damage the American economy</w:t>
      </w:r>
      <w:r w:rsidRPr="004655CB">
        <w:rPr>
          <w:rStyle w:val="StyleUnderline"/>
          <w:sz w:val="16"/>
          <w:u w:val="none"/>
        </w:rPr>
        <w:t xml:space="preserve">, </w:t>
      </w:r>
      <w:r w:rsidRPr="005B35A7">
        <w:rPr>
          <w:rStyle w:val="StyleUnderline"/>
        </w:rPr>
        <w:t>for example, through higher consumer prices and reduced trade</w:t>
      </w:r>
      <w:r w:rsidRPr="004655CB">
        <w:rPr>
          <w:rStyle w:val="StyleUnderline"/>
          <w:sz w:val="16"/>
          <w:u w:val="none"/>
        </w:rPr>
        <w:t xml:space="preserve">. But there’s a deeper risk: </w:t>
      </w:r>
      <w:r w:rsidRPr="004655CB">
        <w:rPr>
          <w:rStyle w:val="StyleUnderline"/>
          <w:highlight w:val="cyan"/>
        </w:rPr>
        <w:t>What happens in Mexico tends to spill over into the U.S</w:t>
      </w:r>
      <w:r w:rsidRPr="004655CB">
        <w:rPr>
          <w:rStyle w:val="StyleUnderline"/>
          <w:sz w:val="16"/>
          <w:u w:val="none"/>
        </w:rPr>
        <w:t xml:space="preserve">. </w:t>
      </w:r>
      <w:r w:rsidRPr="00B47C64">
        <w:rPr>
          <w:sz w:val="16"/>
          <w:szCs w:val="16"/>
        </w:rPr>
        <w:t>And the problems may not just be economic. According to a prominent area of research in international relations and international political economy, a weakened Mexican economy could also pose security threats to the U.S. Among the most</w:t>
      </w:r>
      <w:r w:rsidRPr="004655CB">
        <w:rPr>
          <w:rStyle w:val="StyleUnderline"/>
          <w:sz w:val="16"/>
          <w:u w:val="none"/>
        </w:rPr>
        <w:t xml:space="preserve"> robust empirical findings in international relations is that </w:t>
      </w:r>
      <w:r w:rsidRPr="005B35A7">
        <w:rPr>
          <w:rStyle w:val="StyleUnderline"/>
        </w:rPr>
        <w:t>poor economic performance can lead to political instability.</w:t>
      </w:r>
      <w:r w:rsidRPr="004655CB">
        <w:rPr>
          <w:rStyle w:val="StyleUnderline"/>
          <w:sz w:val="16"/>
          <w:u w:val="none"/>
        </w:rPr>
        <w:t xml:space="preserve"> </w:t>
      </w:r>
      <w:r w:rsidRPr="005B35A7">
        <w:rPr>
          <w:rStyle w:val="StyleUnderline"/>
        </w:rPr>
        <w:t xml:space="preserve">One of the most cited </w:t>
      </w:r>
      <w:r w:rsidRPr="005B35A7">
        <w:rPr>
          <w:rStyle w:val="StyleUnderline"/>
        </w:rPr>
        <w:lastRenderedPageBreak/>
        <w:t>papers on the subject</w:t>
      </w:r>
      <w:r w:rsidRPr="004655CB">
        <w:rPr>
          <w:rStyle w:val="StyleUnderline"/>
          <w:sz w:val="16"/>
          <w:u w:val="none"/>
        </w:rPr>
        <w:t xml:space="preserve"> is a 1996 study </w:t>
      </w:r>
      <w:r w:rsidRPr="005B35A7">
        <w:rPr>
          <w:rStyle w:val="StyleUnderline"/>
        </w:rPr>
        <w:t xml:space="preserve">by Alberto </w:t>
      </w:r>
      <w:proofErr w:type="spellStart"/>
      <w:r w:rsidRPr="005B35A7">
        <w:rPr>
          <w:rStyle w:val="StyleUnderline"/>
        </w:rPr>
        <w:t>Alesina</w:t>
      </w:r>
      <w:proofErr w:type="spellEnd"/>
      <w:r w:rsidRPr="005B35A7">
        <w:rPr>
          <w:rStyle w:val="StyleUnderline"/>
        </w:rPr>
        <w:t xml:space="preserve"> and Roberto </w:t>
      </w:r>
      <w:proofErr w:type="spellStart"/>
      <w:r w:rsidRPr="005B35A7">
        <w:rPr>
          <w:rStyle w:val="StyleUnderline"/>
        </w:rPr>
        <w:t>Perotti</w:t>
      </w:r>
      <w:proofErr w:type="spellEnd"/>
      <w:r w:rsidRPr="004655CB">
        <w:rPr>
          <w:rStyle w:val="StyleUnderline"/>
          <w:sz w:val="16"/>
          <w:u w:val="none"/>
        </w:rPr>
        <w:t xml:space="preserve"> in which they </w:t>
      </w:r>
      <w:r w:rsidRPr="004655CB">
        <w:rPr>
          <w:rStyle w:val="StyleUnderline"/>
        </w:rPr>
        <w:t>f</w:t>
      </w:r>
      <w:r w:rsidRPr="005B35A7">
        <w:rPr>
          <w:rStyle w:val="StyleUnderline"/>
        </w:rPr>
        <w:t xml:space="preserve">ound that </w:t>
      </w:r>
      <w:r w:rsidRPr="004655CB">
        <w:rPr>
          <w:rStyle w:val="StyleUnderline"/>
          <w:highlight w:val="cyan"/>
        </w:rPr>
        <w:t>economic problems</w:t>
      </w:r>
      <w:r w:rsidRPr="005B35A7">
        <w:rPr>
          <w:rStyle w:val="StyleUnderline"/>
        </w:rPr>
        <w:t xml:space="preserve">, including increased inequality, </w:t>
      </w:r>
      <w:r w:rsidRPr="00B47C64">
        <w:rPr>
          <w:rStyle w:val="StyleUnderline"/>
          <w:highlight w:val="cyan"/>
        </w:rPr>
        <w:t>fuel</w:t>
      </w:r>
      <w:r w:rsidRPr="005B35A7">
        <w:rPr>
          <w:rStyle w:val="StyleUnderline"/>
        </w:rPr>
        <w:t xml:space="preserve"> public discontent and social </w:t>
      </w:r>
      <w:r w:rsidRPr="00B47C64">
        <w:rPr>
          <w:rStyle w:val="StyleUnderline"/>
          <w:highlight w:val="cyan"/>
        </w:rPr>
        <w:t>unrest.</w:t>
      </w:r>
      <w:r w:rsidRPr="00B47C64">
        <w:rPr>
          <w:rStyle w:val="StyleUnderline"/>
          <w:sz w:val="16"/>
          <w:highlight w:val="cyan"/>
          <w:u w:val="none"/>
        </w:rPr>
        <w:t xml:space="preserve"> </w:t>
      </w:r>
      <w:r w:rsidRPr="00B47C64">
        <w:rPr>
          <w:rStyle w:val="StyleUnderline"/>
          <w:highlight w:val="cyan"/>
        </w:rPr>
        <w:t>This</w:t>
      </w:r>
      <w:r w:rsidRPr="004655CB">
        <w:rPr>
          <w:rStyle w:val="StyleUnderline"/>
          <w:sz w:val="16"/>
          <w:u w:val="none"/>
        </w:rPr>
        <w:t xml:space="preserve"> kind of unrest </w:t>
      </w:r>
      <w:r w:rsidRPr="00B47C64">
        <w:rPr>
          <w:rStyle w:val="StyleUnderline"/>
          <w:highlight w:val="cyan"/>
        </w:rPr>
        <w:t>increases the</w:t>
      </w:r>
      <w:r w:rsidRPr="005B35A7">
        <w:rPr>
          <w:rStyle w:val="StyleUnderline"/>
        </w:rPr>
        <w:t xml:space="preserve"> likelihood of even more </w:t>
      </w:r>
      <w:r w:rsidRPr="00B47C64">
        <w:rPr>
          <w:rStyle w:val="StyleUnderline"/>
          <w:b/>
          <w:bCs/>
          <w:highlight w:val="cyan"/>
        </w:rPr>
        <w:t>extreme political instability</w:t>
      </w:r>
      <w:r w:rsidRPr="004655CB">
        <w:rPr>
          <w:rStyle w:val="StyleUnderline"/>
          <w:sz w:val="16"/>
          <w:u w:val="none"/>
        </w:rPr>
        <w:t xml:space="preserve">, including protests, coups and revolutions, according to </w:t>
      </w:r>
      <w:proofErr w:type="spellStart"/>
      <w:r w:rsidRPr="004655CB">
        <w:rPr>
          <w:rStyle w:val="StyleUnderline"/>
          <w:sz w:val="16"/>
          <w:u w:val="none"/>
        </w:rPr>
        <w:t>Alesina</w:t>
      </w:r>
      <w:proofErr w:type="spellEnd"/>
      <w:r w:rsidRPr="004655CB">
        <w:rPr>
          <w:rStyle w:val="StyleUnderline"/>
          <w:sz w:val="16"/>
          <w:u w:val="none"/>
        </w:rPr>
        <w:t xml:space="preserve"> and </w:t>
      </w:r>
      <w:proofErr w:type="spellStart"/>
      <w:r w:rsidRPr="004655CB">
        <w:rPr>
          <w:rStyle w:val="StyleUnderline"/>
          <w:sz w:val="16"/>
          <w:u w:val="none"/>
        </w:rPr>
        <w:t>Perotti</w:t>
      </w:r>
      <w:proofErr w:type="spellEnd"/>
      <w:r w:rsidRPr="004655CB">
        <w:rPr>
          <w:rStyle w:val="StyleUnderline"/>
          <w:sz w:val="16"/>
          <w:u w:val="none"/>
        </w:rPr>
        <w:t xml:space="preserve">. This dynamic has played out in country after country. </w:t>
      </w:r>
      <w:r w:rsidRPr="004655CB">
        <w:rPr>
          <w:rStyle w:val="StyleUnderline"/>
          <w:highlight w:val="cyan"/>
        </w:rPr>
        <w:t>Economic pressures</w:t>
      </w:r>
      <w:r w:rsidRPr="005B35A7">
        <w:rPr>
          <w:rStyle w:val="StyleUnderline"/>
        </w:rPr>
        <w:t xml:space="preserve"> </w:t>
      </w:r>
      <w:r w:rsidRPr="004655CB">
        <w:rPr>
          <w:rStyle w:val="StyleUnderline"/>
          <w:highlight w:val="cyan"/>
        </w:rPr>
        <w:t>were</w:t>
      </w:r>
      <w:r w:rsidRPr="005B35A7">
        <w:rPr>
          <w:rStyle w:val="StyleUnderline"/>
        </w:rPr>
        <w:t xml:space="preserve"> part of </w:t>
      </w:r>
      <w:r w:rsidRPr="004655CB">
        <w:rPr>
          <w:rStyle w:val="StyleUnderline"/>
          <w:highlight w:val="cyan"/>
        </w:rPr>
        <w:t>the drivers of the Arab Spring protests</w:t>
      </w:r>
      <w:r w:rsidRPr="005B35A7">
        <w:rPr>
          <w:rStyle w:val="StyleUnderline"/>
        </w:rPr>
        <w:t xml:space="preserve"> in Egypt and across the region.</w:t>
      </w:r>
      <w:r w:rsidRPr="004655CB">
        <w:rPr>
          <w:rStyle w:val="StyleUnderline"/>
          <w:sz w:val="16"/>
          <w:u w:val="none"/>
        </w:rPr>
        <w:t xml:space="preserve"> </w:t>
      </w:r>
      <w:r w:rsidRPr="004655CB">
        <w:rPr>
          <w:rStyle w:val="StyleUnderline"/>
          <w:highlight w:val="cyan"/>
        </w:rPr>
        <w:t>The</w:t>
      </w:r>
      <w:r w:rsidRPr="005B35A7">
        <w:rPr>
          <w:rStyle w:val="StyleUnderline"/>
        </w:rPr>
        <w:t xml:space="preserve"> current </w:t>
      </w:r>
      <w:r w:rsidRPr="004655CB">
        <w:rPr>
          <w:rStyle w:val="StyleUnderline"/>
          <w:highlight w:val="cyan"/>
        </w:rPr>
        <w:t>economic recession in Brazil</w:t>
      </w:r>
      <w:r w:rsidRPr="005B35A7">
        <w:rPr>
          <w:rStyle w:val="StyleUnderline"/>
        </w:rPr>
        <w:t xml:space="preserve"> </w:t>
      </w:r>
      <w:r w:rsidRPr="004655CB">
        <w:rPr>
          <w:rStyle w:val="StyleUnderline"/>
          <w:highlight w:val="cyan"/>
        </w:rPr>
        <w:t>and</w:t>
      </w:r>
      <w:r w:rsidRPr="005B35A7">
        <w:rPr>
          <w:rStyle w:val="StyleUnderline"/>
        </w:rPr>
        <w:t xml:space="preserve"> a century of economic turmoil in </w:t>
      </w:r>
      <w:r w:rsidRPr="004655CB">
        <w:rPr>
          <w:rStyle w:val="StyleUnderline"/>
          <w:highlight w:val="cyan"/>
        </w:rPr>
        <w:t>Argentina</w:t>
      </w:r>
      <w:r w:rsidRPr="005B35A7">
        <w:rPr>
          <w:rStyle w:val="StyleUnderline"/>
        </w:rPr>
        <w:t xml:space="preserve"> </w:t>
      </w:r>
      <w:r w:rsidRPr="004655CB">
        <w:rPr>
          <w:rStyle w:val="StyleUnderline"/>
          <w:highlight w:val="cyan"/>
        </w:rPr>
        <w:t>have</w:t>
      </w:r>
      <w:r w:rsidRPr="005B35A7">
        <w:rPr>
          <w:rStyle w:val="StyleUnderline"/>
        </w:rPr>
        <w:t xml:space="preserve"> both </w:t>
      </w:r>
      <w:r w:rsidRPr="004655CB">
        <w:rPr>
          <w:rStyle w:val="StyleUnderline"/>
          <w:highlight w:val="cyan"/>
        </w:rPr>
        <w:t>been linked to</w:t>
      </w:r>
      <w:r w:rsidRPr="004D7AFF">
        <w:rPr>
          <w:rStyle w:val="StyleUnderline"/>
        </w:rPr>
        <w:t xml:space="preserve"> </w:t>
      </w:r>
      <w:r w:rsidRPr="004655CB">
        <w:rPr>
          <w:rStyle w:val="StyleUnderline"/>
        </w:rPr>
        <w:t xml:space="preserve">political </w:t>
      </w:r>
      <w:r w:rsidRPr="004D7AFF">
        <w:rPr>
          <w:rStyle w:val="StyleUnderline"/>
          <w:highlight w:val="cyan"/>
        </w:rPr>
        <w:t>instability in those countries</w:t>
      </w:r>
      <w:r w:rsidRPr="004655CB">
        <w:rPr>
          <w:rStyle w:val="StyleUnderline"/>
          <w:sz w:val="16"/>
          <w:u w:val="none"/>
        </w:rPr>
        <w:t xml:space="preserve">. Or, to take an example of the relationship working in the reverse: </w:t>
      </w:r>
      <w:r w:rsidRPr="004D7AFF">
        <w:rPr>
          <w:rStyle w:val="StyleUnderline"/>
        </w:rPr>
        <w:t xml:space="preserve">The </w:t>
      </w:r>
      <w:r w:rsidRPr="004655CB">
        <w:rPr>
          <w:rStyle w:val="StyleUnderline"/>
          <w:highlight w:val="cyan"/>
        </w:rPr>
        <w:t>Chinese</w:t>
      </w:r>
      <w:r w:rsidRPr="004D7AFF">
        <w:rPr>
          <w:rStyle w:val="StyleUnderline"/>
        </w:rPr>
        <w:t xml:space="preserve"> government’s</w:t>
      </w:r>
      <w:r w:rsidRPr="005B35A7">
        <w:rPr>
          <w:rStyle w:val="StyleUnderline"/>
        </w:rPr>
        <w:t xml:space="preserve"> primary tool for survival — social </w:t>
      </w:r>
      <w:r w:rsidRPr="004D7AFF">
        <w:rPr>
          <w:rStyle w:val="StyleUnderline"/>
          <w:highlight w:val="cyan"/>
        </w:rPr>
        <w:t>stability — depends almost entirely upon</w:t>
      </w:r>
      <w:r w:rsidRPr="005B35A7">
        <w:rPr>
          <w:rStyle w:val="StyleUnderline"/>
        </w:rPr>
        <w:t xml:space="preserve"> its ability to maintain </w:t>
      </w:r>
      <w:r w:rsidRPr="004655CB">
        <w:rPr>
          <w:rStyle w:val="StyleUnderline"/>
          <w:highlight w:val="cyan"/>
        </w:rPr>
        <w:t>economic growth</w:t>
      </w:r>
      <w:r w:rsidRPr="004655CB">
        <w:rPr>
          <w:rStyle w:val="StyleUnderline"/>
          <w:sz w:val="16"/>
          <w:u w:val="none"/>
        </w:rPr>
        <w:t xml:space="preserve">. We’ve seen it here at home, too: </w:t>
      </w:r>
      <w:r w:rsidRPr="005B35A7">
        <w:rPr>
          <w:rStyle w:val="StyleUnderline"/>
        </w:rPr>
        <w:t>The Great Recession that began in 2008 preceded, in quick succession, the tea party movement and Occupy Wall Street</w:t>
      </w:r>
      <w:r w:rsidRPr="004655CB">
        <w:rPr>
          <w:rStyle w:val="StyleUnderline"/>
          <w:sz w:val="16"/>
          <w:u w:val="none"/>
        </w:rPr>
        <w:t xml:space="preserve">, forces that are in some ways still at play today. As many of these examples make clear, </w:t>
      </w:r>
      <w:r w:rsidRPr="004655CB">
        <w:rPr>
          <w:rStyle w:val="StyleUnderline"/>
          <w:highlight w:val="cyan"/>
        </w:rPr>
        <w:t>the effect goes the other way</w:t>
      </w:r>
      <w:r w:rsidRPr="005B35A7">
        <w:rPr>
          <w:rStyle w:val="StyleUnderline"/>
        </w:rPr>
        <w:t>, too:</w:t>
      </w:r>
      <w:r w:rsidRPr="004655CB">
        <w:rPr>
          <w:rStyle w:val="StyleUnderline"/>
          <w:sz w:val="16"/>
          <w:u w:val="none"/>
        </w:rPr>
        <w:t xml:space="preserve"> </w:t>
      </w:r>
      <w:r w:rsidRPr="005B35A7">
        <w:rPr>
          <w:rStyle w:val="StyleUnderline"/>
        </w:rPr>
        <w:t xml:space="preserve">According to </w:t>
      </w:r>
      <w:proofErr w:type="spellStart"/>
      <w:r w:rsidRPr="005B35A7">
        <w:rPr>
          <w:rStyle w:val="StyleUnderline"/>
        </w:rPr>
        <w:t>Alesina</w:t>
      </w:r>
      <w:proofErr w:type="spellEnd"/>
      <w:r w:rsidRPr="005B35A7">
        <w:rPr>
          <w:rStyle w:val="StyleUnderline"/>
        </w:rPr>
        <w:t xml:space="preserve"> and </w:t>
      </w:r>
      <w:proofErr w:type="spellStart"/>
      <w:r w:rsidRPr="005B35A7">
        <w:rPr>
          <w:rStyle w:val="StyleUnderline"/>
        </w:rPr>
        <w:t>Perotti</w:t>
      </w:r>
      <w:proofErr w:type="spellEnd"/>
      <w:r w:rsidRPr="005B35A7">
        <w:rPr>
          <w:rStyle w:val="StyleUnderline"/>
        </w:rPr>
        <w:t>, a weakened economy</w:t>
      </w:r>
      <w:r w:rsidRPr="004655CB">
        <w:rPr>
          <w:rStyle w:val="StyleUnderline"/>
          <w:sz w:val="16"/>
          <w:u w:val="none"/>
        </w:rPr>
        <w:t xml:space="preserve"> — especially when it exacerbates economic inequality — </w:t>
      </w:r>
      <w:r w:rsidRPr="005B35A7">
        <w:rPr>
          <w:rStyle w:val="StyleUnderline"/>
        </w:rPr>
        <w:t xml:space="preserve">leads to political instability, but political </w:t>
      </w:r>
      <w:r w:rsidRPr="004655CB">
        <w:rPr>
          <w:rStyle w:val="StyleUnderline"/>
          <w:highlight w:val="cyan"/>
        </w:rPr>
        <w:t>instability</w:t>
      </w:r>
      <w:r w:rsidRPr="005B35A7">
        <w:rPr>
          <w:rStyle w:val="StyleUnderline"/>
        </w:rPr>
        <w:t xml:space="preserve"> </w:t>
      </w:r>
      <w:r w:rsidRPr="004655CB">
        <w:rPr>
          <w:rStyle w:val="StyleUnderline"/>
          <w:highlight w:val="cyan"/>
        </w:rPr>
        <w:t>also hurts the economy</w:t>
      </w:r>
      <w:r w:rsidRPr="004655CB">
        <w:rPr>
          <w:rStyle w:val="StyleUnderline"/>
          <w:sz w:val="16"/>
          <w:u w:val="none"/>
        </w:rPr>
        <w:t xml:space="preserve">. It inserts uncertainty into the environment, which leads to less investment. A recent paper by Ari </w:t>
      </w:r>
      <w:proofErr w:type="spellStart"/>
      <w:r w:rsidRPr="004655CB">
        <w:rPr>
          <w:rStyle w:val="StyleUnderline"/>
          <w:sz w:val="16"/>
          <w:u w:val="none"/>
        </w:rPr>
        <w:t>Aisen</w:t>
      </w:r>
      <w:proofErr w:type="spellEnd"/>
      <w:r w:rsidRPr="004655CB">
        <w:rPr>
          <w:rStyle w:val="StyleUnderline"/>
          <w:sz w:val="16"/>
          <w:u w:val="none"/>
        </w:rPr>
        <w:t xml:space="preserve"> and Francisco José </w:t>
      </w:r>
      <w:proofErr w:type="spellStart"/>
      <w:r w:rsidRPr="004655CB">
        <w:rPr>
          <w:rStyle w:val="StyleUnderline"/>
          <w:sz w:val="16"/>
          <w:u w:val="none"/>
        </w:rPr>
        <w:t>Veiga</w:t>
      </w:r>
      <w:proofErr w:type="spellEnd"/>
      <w:r w:rsidRPr="004655CB">
        <w:rPr>
          <w:rStyle w:val="StyleUnderline"/>
          <w:sz w:val="16"/>
          <w:u w:val="none"/>
        </w:rPr>
        <w:t xml:space="preserve"> finds that </w:t>
      </w:r>
      <w:r w:rsidRPr="005B35A7">
        <w:rPr>
          <w:rStyle w:val="StyleUnderline"/>
        </w:rPr>
        <w:t>political instability can also reduce productivity and human capital development</w:t>
      </w:r>
      <w:r w:rsidRPr="004655CB">
        <w:rPr>
          <w:rStyle w:val="StyleUnderline"/>
          <w:sz w:val="16"/>
          <w:u w:val="none"/>
        </w:rPr>
        <w:t xml:space="preserve">; both governments and families become less likely to prioritize education or training. </w:t>
      </w:r>
      <w:r w:rsidRPr="005B35A7">
        <w:rPr>
          <w:rStyle w:val="StyleUnderline"/>
        </w:rPr>
        <w:t>This cycle means political instability, once it emerges, is hard to shake</w:t>
      </w:r>
      <w:r w:rsidRPr="004655CB">
        <w:rPr>
          <w:rStyle w:val="StyleUnderline"/>
          <w:sz w:val="16"/>
          <w:u w:val="none"/>
        </w:rPr>
        <w:t xml:space="preserve">: </w:t>
      </w:r>
      <w:r w:rsidRPr="004655CB">
        <w:rPr>
          <w:rStyle w:val="StyleUnderline"/>
          <w:highlight w:val="cyan"/>
        </w:rPr>
        <w:t>A bad economy is politically destabilizing, which worsens the economy,</w:t>
      </w:r>
      <w:r w:rsidRPr="005B35A7">
        <w:rPr>
          <w:rStyle w:val="StyleUnderline"/>
        </w:rPr>
        <w:t xml:space="preserve"> which is further destabilizing</w:t>
      </w:r>
      <w:r w:rsidRPr="004655CB">
        <w:rPr>
          <w:rStyle w:val="StyleUnderline"/>
          <w:sz w:val="16"/>
          <w:u w:val="none"/>
        </w:rPr>
        <w:t xml:space="preserve">. </w:t>
      </w:r>
      <w:r w:rsidRPr="005B35A7">
        <w:rPr>
          <w:rStyle w:val="StyleUnderline"/>
        </w:rPr>
        <w:t xml:space="preserve">Syria is an example </w:t>
      </w:r>
      <w:r w:rsidRPr="004655CB">
        <w:rPr>
          <w:rStyle w:val="StyleUnderline"/>
          <w:sz w:val="16"/>
          <w:u w:val="none"/>
        </w:rPr>
        <w:t xml:space="preserve">of this perpetual cycle at its worst: Early protests were met with violence, which turned into an intractable conflict, which has all but obliterated the country’s economy, which makes political recovery even harder. Applying this to Mexico, if Trump’s policies go through, even partially, we could be looking at some significant political and economic consequences for the country. </w:t>
      </w:r>
      <w:r w:rsidRPr="005B35A7">
        <w:rPr>
          <w:rStyle w:val="StyleUnderline"/>
        </w:rPr>
        <w:t>One of the biggest political challenges in Mexico is corruption, which tends to get worse under economic pressure.</w:t>
      </w:r>
      <w:r w:rsidRPr="004655CB">
        <w:rPr>
          <w:rStyle w:val="StyleUnderline"/>
          <w:sz w:val="16"/>
          <w:u w:val="none"/>
        </w:rPr>
        <w:t xml:space="preserve">1 Officials and citizens become more desperate, and there is weakened state capacity to combat it. </w:t>
      </w:r>
      <w:r w:rsidRPr="004655CB">
        <w:rPr>
          <w:rStyle w:val="StyleUnderline"/>
          <w:highlight w:val="cyan"/>
        </w:rPr>
        <w:t>Drug trafficking and violent crime</w:t>
      </w:r>
      <w:r w:rsidRPr="004655CB">
        <w:rPr>
          <w:rStyle w:val="StyleUnderline"/>
          <w:sz w:val="16"/>
          <w:u w:val="none"/>
        </w:rPr>
        <w:t xml:space="preserve">, also huge problems in Mexico, </w:t>
      </w:r>
      <w:r w:rsidRPr="004655CB">
        <w:rPr>
          <w:rStyle w:val="StyleUnderline"/>
          <w:highlight w:val="cyan"/>
        </w:rPr>
        <w:t>are</w:t>
      </w:r>
      <w:r w:rsidRPr="005B35A7">
        <w:rPr>
          <w:rStyle w:val="StyleUnderline"/>
        </w:rPr>
        <w:t xml:space="preserve"> also likely to increase under </w:t>
      </w:r>
      <w:r w:rsidRPr="004655CB">
        <w:rPr>
          <w:rStyle w:val="StyleUnderline"/>
          <w:highlight w:val="cyan"/>
        </w:rPr>
        <w:t>worse economic conditions</w:t>
      </w:r>
      <w:r w:rsidRPr="004655CB">
        <w:rPr>
          <w:rStyle w:val="StyleUnderline"/>
          <w:sz w:val="16"/>
          <w:u w:val="none"/>
        </w:rPr>
        <w:t xml:space="preserve"> — again, as people become more desperate.2 The most destabilizing path is less ripe for a TV series, but more concerning. Mexico’s fledgling middle class is likely to be squeezed by Trump’s policies through price increases and unemployment.3 This discontent could lead to protests, or the election of a populist leader, who will promise aggressive anti-American policies. (Sound familiar?). </w:t>
      </w:r>
      <w:r w:rsidRPr="004655CB">
        <w:rPr>
          <w:rStyle w:val="StyleUnderline"/>
        </w:rPr>
        <w:t>Economic downturns can also heighten conflict between social groups</w:t>
      </w:r>
      <w:r w:rsidRPr="004655CB">
        <w:rPr>
          <w:rStyle w:val="StyleUnderline"/>
          <w:sz w:val="16"/>
          <w:u w:val="none"/>
        </w:rPr>
        <w:t xml:space="preserve"> — of which Mexico has many — pitting previously peacefully co-existing groups against each other. And while Mexico’s democracy has recently showed some signs of stability, it’s still on many policy watch lists, especially for </w:t>
      </w:r>
      <w:r w:rsidRPr="004655CB">
        <w:rPr>
          <w:rStyle w:val="StyleUnderline"/>
        </w:rPr>
        <w:t>crime and corruption</w:t>
      </w:r>
      <w:r w:rsidRPr="004655CB">
        <w:rPr>
          <w:rStyle w:val="StyleUnderline"/>
          <w:sz w:val="16"/>
          <w:u w:val="none"/>
        </w:rPr>
        <w:t xml:space="preserve">, both of which, again, </w:t>
      </w:r>
      <w:r w:rsidRPr="004655CB">
        <w:rPr>
          <w:rStyle w:val="StyleUnderline"/>
        </w:rPr>
        <w:t>are likely to be the first to worsen under economic pressure</w:t>
      </w:r>
      <w:r w:rsidRPr="004655CB">
        <w:rPr>
          <w:rStyle w:val="StyleUnderline"/>
          <w:sz w:val="16"/>
          <w:u w:val="none"/>
        </w:rPr>
        <w:t xml:space="preserve">. Maybe, though, as Trump argues, the U.S. can no longer afford to worry about other countries’ well-being — the U.S. has plenty of its own concerns, after all. Fair enough, but </w:t>
      </w:r>
      <w:r w:rsidRPr="004655CB">
        <w:rPr>
          <w:rStyle w:val="StyleUnderline"/>
        </w:rPr>
        <w:t>Mexico’s woes are unlikely to stop at the Rio Grande</w:t>
      </w:r>
      <w:r w:rsidRPr="004655CB">
        <w:rPr>
          <w:rStyle w:val="StyleUnderline"/>
          <w:sz w:val="16"/>
          <w:u w:val="none"/>
        </w:rPr>
        <w:t xml:space="preserve">: </w:t>
      </w:r>
      <w:r w:rsidRPr="004655CB">
        <w:rPr>
          <w:rStyle w:val="StyleUnderline"/>
          <w:highlight w:val="cyan"/>
        </w:rPr>
        <w:t>Instability can spill over borders</w:t>
      </w:r>
      <w:r w:rsidRPr="004655CB">
        <w:rPr>
          <w:rStyle w:val="StyleUnderline"/>
        </w:rPr>
        <w:t>.</w:t>
      </w:r>
      <w:r w:rsidRPr="004655CB">
        <w:rPr>
          <w:rStyle w:val="StyleUnderline"/>
          <w:sz w:val="16"/>
          <w:u w:val="none"/>
        </w:rPr>
        <w:t xml:space="preserve"> There’s a </w:t>
      </w:r>
      <w:proofErr w:type="spellStart"/>
      <w:r w:rsidRPr="004655CB">
        <w:rPr>
          <w:rStyle w:val="StyleUnderline"/>
          <w:sz w:val="16"/>
          <w:u w:val="none"/>
        </w:rPr>
        <w:t>wholy</w:t>
      </w:r>
      <w:proofErr w:type="spellEnd"/>
      <w:r w:rsidRPr="004655CB">
        <w:rPr>
          <w:rStyle w:val="StyleUnderline"/>
          <w:sz w:val="16"/>
          <w:u w:val="none"/>
        </w:rPr>
        <w:t xml:space="preserve"> body of research showing this, but the paper that makes this point most clearly is a 1997 piece by Ades and Chua. They demonstrated that </w:t>
      </w:r>
      <w:r w:rsidRPr="004655CB">
        <w:rPr>
          <w:rStyle w:val="StyleUnderline"/>
        </w:rPr>
        <w:t>political instability in one country hurts its entire region by disrupting trade, requiring all countries to spend more on defense</w:t>
      </w:r>
      <w:r w:rsidRPr="004655CB">
        <w:rPr>
          <w:rStyle w:val="StyleUnderline"/>
          <w:sz w:val="16"/>
          <w:u w:val="none"/>
        </w:rPr>
        <w:t xml:space="preserve">, and — in the longer term — reducing the regional amount spent on education and other forms of human capital accumulation. Their empirical results over an analysis of 118 countries over a 25-year period are in the chart below. The correlation may not look strong from an economics or finance perspective, but it actually is quite strong from a political science perspective, where our patterns are harder to measure and more subject to noise. </w:t>
      </w:r>
      <w:r w:rsidRPr="004655CB">
        <w:rPr>
          <w:rStyle w:val="StyleUnderline"/>
        </w:rPr>
        <w:t>The current conflict in Syria provides a more contemporary and dramatic example. Terrorism, weapons trading and refugees now affect other countries in the region</w:t>
      </w:r>
      <w:r w:rsidRPr="004655CB">
        <w:rPr>
          <w:rStyle w:val="StyleUnderline"/>
          <w:sz w:val="16"/>
          <w:u w:val="none"/>
        </w:rPr>
        <w:t xml:space="preserve"> (</w:t>
      </w:r>
      <w:r w:rsidRPr="004655CB">
        <w:rPr>
          <w:rStyle w:val="StyleUnderline"/>
        </w:rPr>
        <w:t>and even countries outside the region, as northern European countries have seen the effects of both refugees and terrorism, too).</w:t>
      </w:r>
      <w:r w:rsidRPr="004655CB">
        <w:rPr>
          <w:rStyle w:val="StyleUnderline"/>
          <w:sz w:val="16"/>
          <w:u w:val="none"/>
        </w:rPr>
        <w:t xml:space="preserve"> </w:t>
      </w:r>
      <w:r w:rsidRPr="004D7AFF">
        <w:rPr>
          <w:rStyle w:val="StyleUnderline"/>
          <w:b/>
          <w:bCs/>
          <w:highlight w:val="cyan"/>
        </w:rPr>
        <w:t>In Mexico’s case, even mild destabilization there could increase the risk of instability in the U.</w:t>
      </w:r>
      <w:r w:rsidRPr="004655CB">
        <w:rPr>
          <w:rStyle w:val="StyleUnderline"/>
          <w:highlight w:val="cyan"/>
        </w:rPr>
        <w:t>S</w:t>
      </w:r>
      <w:r w:rsidRPr="004655CB">
        <w:rPr>
          <w:rStyle w:val="StyleUnderline"/>
        </w:rPr>
        <w:t>.</w:t>
      </w:r>
      <w:r w:rsidRPr="004655CB">
        <w:rPr>
          <w:rStyle w:val="StyleUnderline"/>
          <w:sz w:val="16"/>
          <w:u w:val="none"/>
        </w:rPr>
        <w:t xml:space="preserve"> More discontent in Mexico as a result of a plummeting economy will mean more angry, armed people close to or attempting to cross U.S. borders. Weakened investment in human capital in Mexico means either more people seeking education in the U.S. or more unskilled workers crossing into the U.S. seeking a job. Of course, an even more straightforward economic argument makes this case, too: A weakened Mexican economy on its own, regardless of whether there is political instability, will increase immigration pressure from Mexico to the U.S. For example, in the late 1990s Mexico’s economic flattening corresponded with an immigration spike to the U.S. Since then, </w:t>
      </w:r>
      <w:r w:rsidRPr="004655CB">
        <w:rPr>
          <w:rStyle w:val="StyleUnderline"/>
          <w:sz w:val="16"/>
          <w:u w:val="none"/>
        </w:rPr>
        <w:lastRenderedPageBreak/>
        <w:t xml:space="preserve">immigration has gone back down. Rates are even holding steady, and more Mexicans are repatriating, as their economy grows. Policies that reduce Mexico’s ability to export to the U.S. (which accounts for approximately 25 percent of its GDP) could cause an even more significant scenario than the 1990s and early 2000s. More broadly, </w:t>
      </w:r>
      <w:r w:rsidRPr="004655CB">
        <w:rPr>
          <w:rStyle w:val="StyleUnderline"/>
        </w:rPr>
        <w:t xml:space="preserve">a struggling </w:t>
      </w:r>
      <w:r w:rsidRPr="004655CB">
        <w:rPr>
          <w:rStyle w:val="StyleUnderline"/>
          <w:highlight w:val="cyan"/>
        </w:rPr>
        <w:t>Mexico</w:t>
      </w:r>
      <w:r w:rsidRPr="004655CB">
        <w:rPr>
          <w:rStyle w:val="StyleUnderline"/>
        </w:rPr>
        <w:t xml:space="preserve"> </w:t>
      </w:r>
      <w:r w:rsidRPr="004655CB">
        <w:rPr>
          <w:rStyle w:val="StyleUnderline"/>
          <w:highlight w:val="cyan"/>
        </w:rPr>
        <w:t>will</w:t>
      </w:r>
      <w:r w:rsidRPr="004655CB">
        <w:rPr>
          <w:rStyle w:val="StyleUnderline"/>
        </w:rPr>
        <w:t xml:space="preserve"> also </w:t>
      </w:r>
      <w:r w:rsidRPr="004655CB">
        <w:rPr>
          <w:rStyle w:val="StyleUnderline"/>
          <w:highlight w:val="cyan"/>
        </w:rPr>
        <w:t>be less capable of managing</w:t>
      </w:r>
      <w:r w:rsidRPr="004655CB">
        <w:rPr>
          <w:rStyle w:val="StyleUnderline"/>
        </w:rPr>
        <w:t xml:space="preserve"> problems such as </w:t>
      </w:r>
      <w:r w:rsidRPr="004655CB">
        <w:rPr>
          <w:rStyle w:val="StyleUnderline"/>
          <w:highlight w:val="cyan"/>
        </w:rPr>
        <w:t>pollution and disease</w:t>
      </w:r>
      <w:r w:rsidRPr="004655CB">
        <w:rPr>
          <w:rStyle w:val="StyleUnderline"/>
        </w:rPr>
        <w:t xml:space="preserve">, </w:t>
      </w:r>
      <w:r w:rsidRPr="004655CB">
        <w:rPr>
          <w:rStyle w:val="StyleUnderline"/>
          <w:highlight w:val="cyan"/>
        </w:rPr>
        <w:t>which can cross borders</w:t>
      </w:r>
      <w:r w:rsidRPr="004655CB">
        <w:rPr>
          <w:rStyle w:val="StyleUnderline"/>
        </w:rPr>
        <w:t xml:space="preserve"> far more easily than people</w:t>
      </w:r>
      <w:r w:rsidRPr="004655CB">
        <w:rPr>
          <w:rStyle w:val="StyleUnderline"/>
          <w:sz w:val="16"/>
          <w:u w:val="none"/>
        </w:rPr>
        <w:t xml:space="preserve">. Another H1N1 outbreak in a weak Mexico could put many Americans at risk. </w:t>
      </w:r>
      <w:r w:rsidRPr="004655CB">
        <w:rPr>
          <w:rStyle w:val="StyleUnderline"/>
        </w:rPr>
        <w:t xml:space="preserve">A weakened economy is thought to be part of the reason Brazil didn’t mobilize as quickly as it otherwise might have in the early stages of the Zika outbreak. </w:t>
      </w:r>
      <w:r w:rsidRPr="004655CB">
        <w:rPr>
          <w:rStyle w:val="StyleUnderline"/>
          <w:sz w:val="16"/>
          <w:u w:val="none"/>
        </w:rPr>
        <w:t xml:space="preserve">Finally — and this is speculative — suppose Trump’s policies are enacted to their full capacity. </w:t>
      </w:r>
      <w:r w:rsidRPr="004D7AFF">
        <w:rPr>
          <w:rStyle w:val="StyleUnderline"/>
          <w:highlight w:val="cyan"/>
        </w:rPr>
        <w:t>This could cause Mexico</w:t>
      </w:r>
      <w:r w:rsidRPr="004D7AFF">
        <w:rPr>
          <w:rStyle w:val="StyleUnderline"/>
        </w:rPr>
        <w:t>’s</w:t>
      </w:r>
      <w:r w:rsidRPr="004655CB">
        <w:rPr>
          <w:rStyle w:val="StyleUnderline"/>
        </w:rPr>
        <w:t xml:space="preserve"> economy and political </w:t>
      </w:r>
      <w:r w:rsidRPr="004D7AFF">
        <w:rPr>
          <w:rStyle w:val="StyleUnderline"/>
        </w:rPr>
        <w:t xml:space="preserve">environment </w:t>
      </w:r>
      <w:r w:rsidRPr="004D7AFF">
        <w:rPr>
          <w:rStyle w:val="StyleUnderline"/>
          <w:highlight w:val="cyan"/>
        </w:rPr>
        <w:t>to deteriorate all the way to status of a failing state</w:t>
      </w:r>
      <w:r w:rsidRPr="004655CB">
        <w:rPr>
          <w:rStyle w:val="StyleUnderline"/>
        </w:rPr>
        <w:t>. Failing states are thought by both scholars and policymakers to be potential environments for terrorism</w:t>
      </w:r>
      <w:r w:rsidRPr="004655CB">
        <w:rPr>
          <w:rStyle w:val="StyleUnderline"/>
          <w:sz w:val="16"/>
          <w:u w:val="none"/>
        </w:rPr>
        <w:t xml:space="preserve"> (technically they increase the likelihood of terrorism, though are not necessary or sufficient). It may be tempting to think of these problems as far off — Trump’s policies haven’t even been put forth apart from an executive order. </w:t>
      </w:r>
      <w:proofErr w:type="gramStart"/>
      <w:r w:rsidRPr="004655CB">
        <w:rPr>
          <w:rStyle w:val="StyleUnderline"/>
          <w:sz w:val="16"/>
          <w:u w:val="none"/>
        </w:rPr>
        <w:t>But,</w:t>
      </w:r>
      <w:proofErr w:type="gramEnd"/>
      <w:r w:rsidRPr="004655CB">
        <w:rPr>
          <w:rStyle w:val="StyleUnderline"/>
          <w:sz w:val="16"/>
          <w:u w:val="none"/>
        </w:rPr>
        <w:t xml:space="preserve"> </w:t>
      </w:r>
      <w:r w:rsidRPr="004655CB">
        <w:rPr>
          <w:rStyle w:val="StyleUnderline"/>
          <w:highlight w:val="cyan"/>
        </w:rPr>
        <w:t>Mexico’s economy is</w:t>
      </w:r>
      <w:r w:rsidRPr="004655CB">
        <w:rPr>
          <w:rStyle w:val="StyleUnderline"/>
        </w:rPr>
        <w:t xml:space="preserve"> already </w:t>
      </w:r>
      <w:r w:rsidRPr="004655CB">
        <w:rPr>
          <w:rStyle w:val="StyleUnderline"/>
          <w:highlight w:val="cyan"/>
        </w:rPr>
        <w:t>showing signs of downturn</w:t>
      </w:r>
      <w:r w:rsidRPr="004655CB">
        <w:rPr>
          <w:rStyle w:val="StyleUnderline"/>
          <w:sz w:val="16"/>
          <w:u w:val="none"/>
        </w:rPr>
        <w:t xml:space="preserve">. The peso is at its lowest level ever and has undergone its biggest drop since 1994. Protests are already breaking out (specifically against Trump). The recent attack on a U.S. consular agent in Mexico also suggests disturbing destabilizing trends that are already affecting the security of Americans. The Trump administration hasn’t actually done much yet, so it’s possible its eventual policies prove less damaging to Mexico than Trump’s rhetoric and early executive orders would suggest. But both social </w:t>
      </w:r>
      <w:r w:rsidRPr="004D7AFF">
        <w:rPr>
          <w:rStyle w:val="StyleUnderline"/>
          <w:highlight w:val="cyan"/>
        </w:rPr>
        <w:t>science and history suggest policies that hurt Mexico are likely to be</w:t>
      </w:r>
      <w:r w:rsidRPr="004D7AFF">
        <w:rPr>
          <w:rStyle w:val="StyleUnderline"/>
        </w:rPr>
        <w:t xml:space="preserve"> politically and </w:t>
      </w:r>
      <w:r w:rsidRPr="004D7AFF">
        <w:rPr>
          <w:rStyle w:val="StyleUnderline"/>
          <w:b/>
          <w:bCs/>
          <w:highlight w:val="cyan"/>
        </w:rPr>
        <w:t>economically damaging for the U.S., as well</w:t>
      </w:r>
      <w:r w:rsidRPr="004655CB">
        <w:rPr>
          <w:rStyle w:val="StyleUnderline"/>
        </w:rPr>
        <w:t>.</w:t>
      </w:r>
    </w:p>
    <w:p w14:paraId="2F1D36D6" w14:textId="77777777" w:rsidR="00FE792A" w:rsidRDefault="00FE792A" w:rsidP="00FE792A"/>
    <w:p w14:paraId="0ECD8EFB" w14:textId="77777777" w:rsidR="00FE792A" w:rsidRPr="003A37A8" w:rsidRDefault="00FE792A" w:rsidP="00FE792A">
      <w:pPr>
        <w:pStyle w:val="Heading4"/>
      </w:pPr>
      <w:r>
        <w:t>Economic slowdown risks diversionary war.</w:t>
      </w:r>
    </w:p>
    <w:p w14:paraId="7EF2E17C" w14:textId="77777777" w:rsidR="00FE792A" w:rsidRPr="00427E8A" w:rsidRDefault="00FE792A" w:rsidP="00FE792A">
      <w:r w:rsidRPr="00427E8A">
        <w:rPr>
          <w:rStyle w:val="Style13ptBold"/>
        </w:rPr>
        <w:t>Foster ‘16</w:t>
      </w:r>
      <w:r w:rsidRPr="00427E8A">
        <w:t xml:space="preserve"> </w:t>
      </w:r>
      <w:r>
        <w:t xml:space="preserve">-- </w:t>
      </w:r>
      <w:r w:rsidRPr="00427E8A">
        <w:t xml:space="preserve">Dennis Foster, professor of international studies and political science at the Virginia Military Institute, “Would President Trump go to war to divert attention from problems at home?”, Washington Post, </w:t>
      </w:r>
      <w:hyperlink r:id="rId19" w:history="1">
        <w:r w:rsidRPr="00427E8A">
          <w:rPr>
            <w:rStyle w:val="Hyperlink"/>
          </w:rPr>
          <w:t>https://www.washingtonpost.com/news/monkey-cage/wp/2016/12/19/yes-trump-might-well-go-to-war-to-divert-attention-from-problems-at-home/?utm_term=.43745ac4c66c</w:t>
        </w:r>
      </w:hyperlink>
    </w:p>
    <w:p w14:paraId="46C15BFD" w14:textId="77777777" w:rsidR="00FE792A" w:rsidRDefault="00FE792A" w:rsidP="00FE792A">
      <w:r w:rsidRPr="001E70A7">
        <w:rPr>
          <w:rStyle w:val="StyleUnderline"/>
          <w:highlight w:val="green"/>
        </w:rPr>
        <w:t>If the U.S. economy tanks</w:t>
      </w:r>
      <w:r w:rsidRPr="001E70A7">
        <w:t xml:space="preserve">, </w:t>
      </w:r>
      <w:r w:rsidRPr="001E70A7">
        <w:rPr>
          <w:rStyle w:val="StyleUnderline"/>
        </w:rPr>
        <w:t xml:space="preserve">should we </w:t>
      </w:r>
      <w:r w:rsidRPr="001E70A7">
        <w:rPr>
          <w:rStyle w:val="StyleUnderline"/>
          <w:highlight w:val="green"/>
        </w:rPr>
        <w:t>expect</w:t>
      </w:r>
      <w:r w:rsidRPr="001E70A7">
        <w:rPr>
          <w:rStyle w:val="StyleUnderline"/>
        </w:rPr>
        <w:t xml:space="preserve"> Donald </w:t>
      </w:r>
      <w:r w:rsidRPr="001E70A7">
        <w:rPr>
          <w:rStyle w:val="StyleUnderline"/>
          <w:highlight w:val="green"/>
        </w:rPr>
        <w:t>Trump to</w:t>
      </w:r>
      <w:r w:rsidRPr="001E70A7">
        <w:rPr>
          <w:rStyle w:val="StyleUnderline"/>
        </w:rPr>
        <w:t xml:space="preserve"> engage in a diversionary war? Since the age of Machiavelli, analysts have expected world leaders to </w:t>
      </w:r>
      <w:r w:rsidRPr="001E70A7">
        <w:rPr>
          <w:rStyle w:val="StyleUnderline"/>
          <w:b/>
          <w:bCs/>
          <w:highlight w:val="green"/>
        </w:rPr>
        <w:t>launch international conflicts to deflect popular attention</w:t>
      </w:r>
      <w:r w:rsidRPr="001E70A7">
        <w:rPr>
          <w:rStyle w:val="StyleUnderline"/>
        </w:rPr>
        <w:t xml:space="preserve"> away from problems at home. By stirring up feelings of patriotism, leaders might escape the political costs of scandal, unpopularity — or a poorly performing economy</w:t>
      </w:r>
      <w:r w:rsidRPr="001E70A7">
        <w:t>.</w:t>
      </w:r>
      <w:r>
        <w:t xml:space="preserve"> </w:t>
      </w:r>
      <w:r w:rsidRPr="001E70A7">
        <w:rPr>
          <w:rStyle w:val="StyleUnderline"/>
        </w:rPr>
        <w:t xml:space="preserve">One often-cited example of diversionary war in modern times is Argentina’s 1982 </w:t>
      </w:r>
      <w:r w:rsidRPr="00161B37">
        <w:rPr>
          <w:rStyle w:val="StyleUnderline"/>
        </w:rPr>
        <w:t>invasion of the Falklands</w:t>
      </w:r>
      <w:r w:rsidRPr="001E70A7">
        <w:t xml:space="preserve">, </w:t>
      </w:r>
      <w:r w:rsidRPr="00161B37">
        <w:rPr>
          <w:sz w:val="16"/>
          <w:szCs w:val="16"/>
        </w:rPr>
        <w:t>which several (though not all) political scientists attribute to the junta’s desire to divert the people’s attention from a disastrous economy. In a 2014 article, Jonathan Keller and I argued that whether</w:t>
      </w:r>
      <w:r w:rsidRPr="001E70A7">
        <w:t xml:space="preserve"> </w:t>
      </w:r>
      <w:r w:rsidRPr="003F67AD">
        <w:rPr>
          <w:rStyle w:val="StyleUnderline"/>
          <w:highlight w:val="green"/>
        </w:rPr>
        <w:t>U.S. presidents engage in diversionary conflicts</w:t>
      </w:r>
      <w:r w:rsidRPr="001E70A7">
        <w:t xml:space="preserve"> </w:t>
      </w:r>
      <w:r w:rsidRPr="00161B37">
        <w:rPr>
          <w:sz w:val="16"/>
          <w:szCs w:val="16"/>
        </w:rPr>
        <w:t xml:space="preserve">depends in part on their psychological traits — how they frame the world, process information and develop plans of action. Certain traits predispose leaders to more belligerent behavior. Do words translate into foreign policy action? One way to identify these traits is content analyses of leaders’ rhetoric. The more leaders use certain types of verbal constructs, the more likely they are to possess traits that lead them to use military force. For one, conceptually simplistic leaders view the world in “black and white” terms; they develop unsophisticated solutions to problems and are largely insensitive to risks. Similarly, distrustful leaders tend to exaggerate threats and rely on aggression to deal with threats. Distrustful leaders typically favor military action and are confident in their ability to wield it effectively. Thus, when faced with politically damaging problems that are hard to solve — such as a faltering economy — leaders who are both distrustful and simplistic are less likely to put together complex, direct responses. Instead, they develop simplistic but risky “solutions” that divert popular attention from the problem, utilizing the tools with which they are most comfortable and confident (military force). Based on our analysis of the rhetoric of previous U.S. presidents, we found that presidents whose language appeared more simplistic and distrustful, such as Harry Truman, Dwight Eisenhower and George W. Bush, were more likely to use force abroad in times of rising inflation and unemployment. By contrast, John F. Kennedy and Bill Clinton, whose rhetoric pegged them as more complex and trusting, were less likely to do so. What about Donald Trump? Since Donald Trump’s election, many commentators have expressed concern about how he will react to new challenges and whether he might make quick recourse to military action. For example, the Guardian’s George Monbiot has argued that political realities will stymie Trump’s agenda, especially his promises regarding the </w:t>
      </w:r>
      <w:r w:rsidRPr="00161B37">
        <w:rPr>
          <w:sz w:val="16"/>
          <w:szCs w:val="16"/>
        </w:rPr>
        <w:lastRenderedPageBreak/>
        <w:t>economy. Then,</w:t>
      </w:r>
      <w:r w:rsidRPr="00A428F7">
        <w:t xml:space="preserve"> </w:t>
      </w:r>
      <w:r w:rsidRPr="00161B37">
        <w:rPr>
          <w:rStyle w:val="StyleUnderline"/>
          <w:highlight w:val="green"/>
        </w:rPr>
        <w:t>rather than</w:t>
      </w:r>
      <w:r w:rsidRPr="00161B37">
        <w:rPr>
          <w:rStyle w:val="StyleUnderline"/>
        </w:rPr>
        <w:t xml:space="preserve"> risk </w:t>
      </w:r>
      <w:r w:rsidRPr="00161B37">
        <w:rPr>
          <w:rStyle w:val="StyleUnderline"/>
          <w:highlight w:val="green"/>
        </w:rPr>
        <w:t>disappointing his base, Trump might try to rally</w:t>
      </w:r>
      <w:r w:rsidRPr="00161B37">
        <w:rPr>
          <w:rStyle w:val="StyleUnderline"/>
        </w:rPr>
        <w:t xml:space="preserve"> public opinion to his side </w:t>
      </w:r>
      <w:r w:rsidRPr="00161B37">
        <w:rPr>
          <w:rStyle w:val="StyleUnderline"/>
          <w:highlight w:val="green"/>
        </w:rPr>
        <w:t>via military action</w:t>
      </w:r>
      <w:r>
        <w:rPr>
          <w:rStyle w:val="StyleUnderline"/>
        </w:rPr>
        <w:t>.</w:t>
      </w:r>
    </w:p>
    <w:p w14:paraId="7539FA1F" w14:textId="5B63F91C" w:rsidR="00FE792A" w:rsidRDefault="00FE792A" w:rsidP="00FE792A"/>
    <w:p w14:paraId="4C3D63C2" w14:textId="092E5283" w:rsidR="00FE792A" w:rsidRDefault="00FE792A" w:rsidP="00FE792A">
      <w:pPr>
        <w:pStyle w:val="Tag2"/>
      </w:pPr>
      <w:r>
        <w:t xml:space="preserve">Collapse of Mexico </w:t>
      </w:r>
      <w:r w:rsidR="00F920F3">
        <w:t xml:space="preserve">independently </w:t>
      </w:r>
      <w:r w:rsidR="0088584D">
        <w:t>creates an unpredictable global security environment – no unique war scenarios</w:t>
      </w:r>
    </w:p>
    <w:p w14:paraId="3DBC6B10" w14:textId="0CA40192" w:rsidR="00FE792A" w:rsidRPr="00AD7385" w:rsidRDefault="00FE792A" w:rsidP="00FE792A">
      <w:pPr>
        <w:rPr>
          <w:b/>
          <w:sz w:val="26"/>
        </w:rPr>
      </w:pPr>
      <w:proofErr w:type="spellStart"/>
      <w:r w:rsidRPr="00430CB9">
        <w:rPr>
          <w:rStyle w:val="Style13ptBold"/>
        </w:rPr>
        <w:t>Westhawk</w:t>
      </w:r>
      <w:proofErr w:type="spellEnd"/>
      <w:r w:rsidRPr="00430CB9">
        <w:rPr>
          <w:rStyle w:val="Style13ptBold"/>
        </w:rPr>
        <w:t xml:space="preserve">, </w:t>
      </w:r>
      <w:r w:rsidR="00AD7385" w:rsidRPr="00430CB9">
        <w:rPr>
          <w:rStyle w:val="Style13ptBold"/>
        </w:rPr>
        <w:t>‘</w:t>
      </w:r>
      <w:r w:rsidRPr="00430CB9">
        <w:rPr>
          <w:rStyle w:val="Style13ptBold"/>
        </w:rPr>
        <w:t>8</w:t>
      </w:r>
      <w:r w:rsidR="00AD7385" w:rsidRPr="00AD7385">
        <w:t xml:space="preserve"> </w:t>
      </w:r>
      <w:r w:rsidRPr="00AD7385">
        <w:t>(Advisor</w:t>
      </w:r>
      <w:r w:rsidRPr="00C663A7">
        <w:t xml:space="preserve"> to the State Department and the National Intelligence Council on irregular warfare issues; Editor of the Small Arms Journal; Former Director of Research at the Fremont Group, 12/21, "Now that would change everything," http://westhawk.blogspot.com/2008/12/now-that-would-change-everything.html)</w:t>
      </w:r>
    </w:p>
    <w:p w14:paraId="0064239A" w14:textId="77777777" w:rsidR="00FE792A" w:rsidRDefault="00FE792A" w:rsidP="00FE792A">
      <w:pPr>
        <w:rPr>
          <w:u w:val="single"/>
          <w:lang w:bidi="en-US"/>
        </w:rPr>
      </w:pPr>
      <w:r w:rsidRPr="004679C1">
        <w:rPr>
          <w:lang w:bidi="en-US"/>
        </w:rPr>
        <w:t xml:space="preserve">Yes, </w:t>
      </w:r>
      <w:r w:rsidRPr="008A7533">
        <w:rPr>
          <w:b/>
          <w:highlight w:val="cyan"/>
          <w:u w:val="single"/>
          <w:lang w:bidi="en-US"/>
        </w:rPr>
        <w:t xml:space="preserve">the “rapid collapse” of Mexico would change </w:t>
      </w:r>
      <w:r w:rsidRPr="00A01911">
        <w:rPr>
          <w:b/>
          <w:highlight w:val="cyan"/>
          <w:u w:val="single"/>
          <w:lang w:bidi="en-US"/>
        </w:rPr>
        <w:t>everything with respect to the global security environment</w:t>
      </w:r>
      <w:r w:rsidRPr="00A01911">
        <w:rPr>
          <w:highlight w:val="cyan"/>
          <w:u w:val="single"/>
          <w:lang w:bidi="en-US"/>
        </w:rPr>
        <w:t>.</w:t>
      </w:r>
      <w:r w:rsidRPr="004679C1">
        <w:rPr>
          <w:u w:val="single"/>
          <w:lang w:bidi="en-US"/>
        </w:rPr>
        <w:t xml:space="preserve"> Such a </w:t>
      </w:r>
      <w:r w:rsidRPr="00A01911">
        <w:rPr>
          <w:highlight w:val="cyan"/>
          <w:u w:val="single"/>
          <w:lang w:bidi="en-US"/>
        </w:rPr>
        <w:t>collapse would have enormous</w:t>
      </w:r>
      <w:r w:rsidRPr="004679C1">
        <w:rPr>
          <w:u w:val="single"/>
          <w:lang w:bidi="en-US"/>
        </w:rPr>
        <w:t xml:space="preserve"> humanitarian, constitutional, </w:t>
      </w:r>
      <w:r w:rsidRPr="00A01911">
        <w:rPr>
          <w:highlight w:val="cyan"/>
          <w:u w:val="single"/>
          <w:lang w:bidi="en-US"/>
        </w:rPr>
        <w:t>economic</w:t>
      </w:r>
      <w:r w:rsidRPr="004679C1">
        <w:rPr>
          <w:u w:val="single"/>
          <w:lang w:bidi="en-US"/>
        </w:rPr>
        <w:t xml:space="preserve">, cultural, </w:t>
      </w:r>
      <w:r w:rsidRPr="00A01911">
        <w:rPr>
          <w:highlight w:val="cyan"/>
          <w:u w:val="single"/>
          <w:lang w:bidi="en-US"/>
        </w:rPr>
        <w:t>and security implications for the U.S.</w:t>
      </w:r>
      <w:r w:rsidRPr="004679C1">
        <w:rPr>
          <w:u w:val="single"/>
          <w:lang w:bidi="en-US"/>
        </w:rPr>
        <w:t xml:space="preserve"> It would seem </w:t>
      </w:r>
      <w:r w:rsidRPr="00A01911">
        <w:rPr>
          <w:highlight w:val="cyan"/>
          <w:u w:val="single"/>
          <w:lang w:bidi="en-US"/>
        </w:rPr>
        <w:t xml:space="preserve">the U.S. </w:t>
      </w:r>
      <w:r w:rsidRPr="00A01911">
        <w:rPr>
          <w:u w:val="single"/>
          <w:lang w:bidi="en-US"/>
        </w:rPr>
        <w:t>federal</w:t>
      </w:r>
      <w:r w:rsidRPr="004679C1">
        <w:rPr>
          <w:u w:val="single"/>
          <w:lang w:bidi="en-US"/>
        </w:rPr>
        <w:t xml:space="preserve"> government, indeed American society at large, </w:t>
      </w:r>
      <w:r w:rsidRPr="00A01911">
        <w:rPr>
          <w:b/>
          <w:highlight w:val="cyan"/>
          <w:u w:val="single"/>
          <w:lang w:bidi="en-US"/>
        </w:rPr>
        <w:t>would have little ability to focus serious attention on much else in the world</w:t>
      </w:r>
      <w:r w:rsidRPr="004679C1">
        <w:rPr>
          <w:u w:val="single"/>
          <w:lang w:bidi="en-US"/>
        </w:rPr>
        <w:t xml:space="preserve">. </w:t>
      </w:r>
      <w:r w:rsidRPr="004679C1">
        <w:rPr>
          <w:lang w:bidi="en-US"/>
        </w:rPr>
        <w:t xml:space="preserve">The hypothetical collapse of Pakistan is a scenario that has already been well discussed. In the worst case, the U.S. would be able to isolate itself from most effects emanating from south Asia. However, </w:t>
      </w:r>
      <w:r w:rsidRPr="004679C1">
        <w:rPr>
          <w:u w:val="single"/>
          <w:lang w:bidi="en-US"/>
        </w:rPr>
        <w:t>there would be no running from a Mexican collapse.</w:t>
      </w:r>
    </w:p>
    <w:p w14:paraId="2C8791BF" w14:textId="77777777" w:rsidR="00FE792A" w:rsidRPr="00FE792A" w:rsidRDefault="00FE792A" w:rsidP="00FE792A"/>
    <w:p w14:paraId="4BFFCCFE" w14:textId="2F681A1F" w:rsidR="00FE792A" w:rsidRDefault="00FE792A" w:rsidP="0097496D"/>
    <w:p w14:paraId="47BED5AD" w14:textId="530D3382" w:rsidR="00FE792A" w:rsidRDefault="00FE792A" w:rsidP="0097496D"/>
    <w:p w14:paraId="135B2115" w14:textId="7C0313F7" w:rsidR="00D4188E" w:rsidRDefault="00D4188E" w:rsidP="00D4188E">
      <w:pPr>
        <w:pStyle w:val="Heading3"/>
      </w:pPr>
      <w:r>
        <w:lastRenderedPageBreak/>
        <w:t>Ext – gun sales fuel cartels</w:t>
      </w:r>
    </w:p>
    <w:p w14:paraId="3EA5AEBD" w14:textId="77777777" w:rsidR="00D4188E" w:rsidRPr="0076041D" w:rsidRDefault="00D4188E" w:rsidP="00D4188E"/>
    <w:p w14:paraId="752D5888" w14:textId="77777777" w:rsidR="00D4188E" w:rsidRPr="00D77899" w:rsidRDefault="00D4188E" w:rsidP="00D4188E">
      <w:pPr>
        <w:pStyle w:val="Heading4"/>
      </w:pPr>
      <w:r w:rsidRPr="00D77899">
        <w:t>U.S. arms sales contribute to the extreme gun violence in Mexico</w:t>
      </w:r>
    </w:p>
    <w:p w14:paraId="67AA4B5F" w14:textId="77777777" w:rsidR="00D4188E" w:rsidRPr="0020391C" w:rsidRDefault="00D4188E" w:rsidP="00D4188E">
      <w:r w:rsidRPr="0020391C">
        <w:t xml:space="preserve">Deborah M. </w:t>
      </w:r>
      <w:r w:rsidRPr="0020391C">
        <w:rPr>
          <w:rStyle w:val="Style13ptBold"/>
        </w:rPr>
        <w:t>Weissman</w:t>
      </w:r>
      <w:r w:rsidRPr="0020391C">
        <w:t xml:space="preserve"> Reef C. Ivey II Distinguished Professor of Law. Director of Clinical Programs from January 2001 through July 2010. She is a Phi Beta Kappa graduate of Syracuse University and graduated cum laude from Syracuse University Law School </w:t>
      </w:r>
      <w:proofErr w:type="gramStart"/>
      <w:r w:rsidRPr="0020391C">
        <w:t>April,</w:t>
      </w:r>
      <w:proofErr w:type="gramEnd"/>
      <w:r w:rsidRPr="0020391C">
        <w:t xml:space="preserve"> </w:t>
      </w:r>
      <w:r w:rsidRPr="0020391C">
        <w:rPr>
          <w:rStyle w:val="Style13ptBold"/>
        </w:rPr>
        <w:t>2014</w:t>
      </w:r>
      <w:r w:rsidRPr="0020391C">
        <w:t>). [“Remaking Mexico: Law Reform as Foreign Policy”. Cardozo Law Review, 35, 1471. Retrieved from </w:t>
      </w:r>
      <w:hyperlink r:id="rId20" w:history="1">
        <w:r w:rsidRPr="0020391C">
          <w:rPr>
            <w:rStyle w:val="Hyperlink"/>
          </w:rPr>
          <w:t>https://advance.lexis.com/api/document?collection=analytical-materials&amp;id=urn:contentItem:5C35-K990-00CT-S0T6-00000-00&amp;context=1516831</w:t>
        </w:r>
      </w:hyperlink>
      <w:r w:rsidRPr="0020391C">
        <w:t>, A.N.M]</w:t>
      </w:r>
    </w:p>
    <w:p w14:paraId="3EA2A992" w14:textId="65E93278" w:rsidR="00D4188E" w:rsidRDefault="00D4188E" w:rsidP="00D4188E">
      <w:r w:rsidRPr="00D77899">
        <w:rPr>
          <w:sz w:val="16"/>
        </w:rPr>
        <w:t>Drug violence in Mexico is not entirely homegrown</w:t>
      </w:r>
      <w:r w:rsidRPr="00D77899">
        <w:rPr>
          <w:highlight w:val="cyan"/>
        </w:rPr>
        <w:t xml:space="preserve">. </w:t>
      </w:r>
      <w:r w:rsidRPr="0020391C">
        <w:rPr>
          <w:rStyle w:val="StyleUnderline"/>
          <w:highlight w:val="cyan"/>
        </w:rPr>
        <w:t>U.S.</w:t>
      </w:r>
      <w:r w:rsidRPr="0020391C">
        <w:rPr>
          <w:rStyle w:val="StyleUnderline"/>
        </w:rPr>
        <w:t xml:space="preserve"> policies with regard to </w:t>
      </w:r>
      <w:r w:rsidRPr="0020391C">
        <w:rPr>
          <w:rStyle w:val="StyleUnderline"/>
          <w:highlight w:val="cyan"/>
        </w:rPr>
        <w:t>gun sales</w:t>
      </w:r>
      <w:r w:rsidRPr="0020391C">
        <w:rPr>
          <w:rStyle w:val="StyleUnderline"/>
        </w:rPr>
        <w:t xml:space="preserve"> and drugs </w:t>
      </w:r>
      <w:r w:rsidRPr="0020391C">
        <w:rPr>
          <w:rStyle w:val="StyleUnderline"/>
          <w:highlight w:val="cyan"/>
        </w:rPr>
        <w:t>are</w:t>
      </w:r>
      <w:r w:rsidRPr="0020391C">
        <w:rPr>
          <w:rStyle w:val="StyleUnderline"/>
        </w:rPr>
        <w:t xml:space="preserve"> inextricably </w:t>
      </w:r>
      <w:r w:rsidRPr="0020391C">
        <w:rPr>
          <w:rStyle w:val="StyleUnderline"/>
          <w:highlight w:val="cyan"/>
        </w:rPr>
        <w:t xml:space="preserve">linked with cartel violence </w:t>
      </w:r>
      <w:r w:rsidRPr="0020391C">
        <w:rPr>
          <w:rStyle w:val="StyleUnderline"/>
        </w:rPr>
        <w:t xml:space="preserve">and contribute to the difficulty in bringing about an end to </w:t>
      </w:r>
      <w:r w:rsidRPr="0020391C">
        <w:rPr>
          <w:rStyle w:val="StyleUnderline"/>
          <w:highlight w:val="cyan"/>
        </w:rPr>
        <w:t>lawlessness and corruption</w:t>
      </w:r>
      <w:r w:rsidRPr="00D77899">
        <w:rPr>
          <w:sz w:val="16"/>
        </w:rPr>
        <w:t xml:space="preserve">. U.N. reports, investigations by the U.S. government agencies, and media inquiries have determined </w:t>
      </w:r>
      <w:r w:rsidRPr="0020391C">
        <w:rPr>
          <w:rStyle w:val="StyleUnderline"/>
        </w:rPr>
        <w:t xml:space="preserve">many of </w:t>
      </w:r>
      <w:r w:rsidRPr="0020391C">
        <w:rPr>
          <w:rStyle w:val="StyleUnderline"/>
          <w:highlight w:val="cyan"/>
        </w:rPr>
        <w:t>the weapons used by cartels originated in the U</w:t>
      </w:r>
      <w:r w:rsidRPr="0020391C">
        <w:rPr>
          <w:rStyle w:val="StyleUnderline"/>
        </w:rPr>
        <w:t xml:space="preserve">nited </w:t>
      </w:r>
      <w:r w:rsidRPr="0020391C">
        <w:rPr>
          <w:rStyle w:val="StyleUnderline"/>
          <w:highlight w:val="cyan"/>
        </w:rPr>
        <w:t>S</w:t>
      </w:r>
      <w:r w:rsidRPr="0020391C">
        <w:rPr>
          <w:rStyle w:val="StyleUnderline"/>
        </w:rPr>
        <w:t>tates</w:t>
      </w:r>
      <w:r w:rsidRPr="00D77899">
        <w:rPr>
          <w:sz w:val="16"/>
        </w:rPr>
        <w:t>, especially in border states such as Arizona, said to have "weakest gun violence prevention laws." According to the U.S. Bureau of Alcohol Tobacco</w:t>
      </w:r>
      <w:r w:rsidR="00D768EB">
        <w:rPr>
          <w:sz w:val="16"/>
        </w:rPr>
        <w:t xml:space="preserve"> </w:t>
      </w:r>
      <w:r w:rsidRPr="00D77899">
        <w:rPr>
          <w:sz w:val="16"/>
        </w:rPr>
        <w:t>[*1478]</w:t>
      </w:r>
      <w:r w:rsidR="00D768EB">
        <w:rPr>
          <w:sz w:val="16"/>
        </w:rPr>
        <w:t xml:space="preserve"> </w:t>
      </w:r>
      <w:r w:rsidRPr="00D77899">
        <w:rPr>
          <w:sz w:val="16"/>
        </w:rPr>
        <w:t>and Firearms and Explosives (ATF), "by 2009 the Sinaloa drug cartel had made Phoenix its gun supermarket and recruited young Americans as its designated shoppers or straw purchasers." Some not old enough to buy alcohol "were plunking down as much as $ 20,000 in cash to purchase up to 20 semiautomatics at a time, and then delivering the weapons to others."</w:t>
      </w:r>
      <w:r w:rsidR="00D768EB">
        <w:rPr>
          <w:sz w:val="16"/>
        </w:rPr>
        <w:t xml:space="preserve"> </w:t>
      </w:r>
      <w:r w:rsidRPr="00D77899">
        <w:t xml:space="preserve">Since 2006, Mexican authorities have confiscated over 60,000 </w:t>
      </w:r>
      <w:r w:rsidRPr="00D77899">
        <w:rPr>
          <w:highlight w:val="cyan"/>
          <w:u w:val="single"/>
        </w:rPr>
        <w:t>weapons from drug cartels purchased from U.S. gun dealers</w:t>
      </w:r>
      <w:r w:rsidRPr="00D77899">
        <w:rPr>
          <w:highlight w:val="cyan"/>
        </w:rPr>
        <w:t>.</w:t>
      </w:r>
      <w:r w:rsidRPr="00D77899">
        <w:t xml:space="preserve"> The Inspector General's investigation of the ATF scandal known as "Operation Fast and Furious" revealed, as a result of "a dysfunctional and poorly supervised group of Arizona-based federal prosecutors and [ATF] agents," </w:t>
      </w:r>
      <w:r w:rsidRPr="00D77899">
        <w:rPr>
          <w:highlight w:val="cyan"/>
          <w:u w:val="single"/>
        </w:rPr>
        <w:t>hundreds of U.S. weapons passed into the hands of Mexican drug gangs</w:t>
      </w:r>
      <w:r w:rsidRPr="00D77899">
        <w:t xml:space="preserve">. </w:t>
      </w:r>
      <w:r w:rsidRPr="00D768EB">
        <w:rPr>
          <w:sz w:val="16"/>
          <w:szCs w:val="16"/>
        </w:rPr>
        <w:t xml:space="preserve">Operation Fast and Furious was not the first ill-fated program designed to traffic weapons into Mexico as a sting operation. In 2006 and 2007, a program called "Wide Receiver" similarly failed to track weapons and resulted in an unknown number of guns falling into the hands of Mexican cartels, some of which emerged from a group of elite </w:t>
      </w:r>
      <w:proofErr w:type="gramStart"/>
      <w:r w:rsidRPr="00D768EB">
        <w:rPr>
          <w:sz w:val="16"/>
          <w:szCs w:val="16"/>
        </w:rPr>
        <w:t>U.S.</w:t>
      </w:r>
      <w:proofErr w:type="gramEnd"/>
      <w:r w:rsidRPr="00D768EB">
        <w:rPr>
          <w:sz w:val="16"/>
          <w:szCs w:val="16"/>
        </w:rPr>
        <w:t xml:space="preserve"> trained Mexican soldiers to fight insurgents in Latin America. In addition, U.S. Border Patrol and a mayor of a town in New Mexico have been implicated in smuggling illegal guns to Mexican cartels.</w:t>
      </w:r>
      <w:r w:rsidR="00D768EB" w:rsidRPr="00D768EB">
        <w:rPr>
          <w:sz w:val="16"/>
          <w:szCs w:val="16"/>
        </w:rPr>
        <w:t xml:space="preserve"> </w:t>
      </w:r>
      <w:r w:rsidRPr="00D768EB">
        <w:rPr>
          <w:sz w:val="16"/>
          <w:szCs w:val="16"/>
        </w:rPr>
        <w:t>[*1479]</w:t>
      </w:r>
      <w:r w:rsidR="00D768EB" w:rsidRPr="00D768EB">
        <w:rPr>
          <w:sz w:val="16"/>
          <w:szCs w:val="16"/>
        </w:rPr>
        <w:t xml:space="preserve"> </w:t>
      </w:r>
      <w:r w:rsidRPr="00D768EB">
        <w:rPr>
          <w:sz w:val="16"/>
          <w:szCs w:val="16"/>
        </w:rPr>
        <w:t>U.S. drug policies further contribute to drug violence in Mexico. Demand in the United States provides much of the stimulus for Mexico's drug wars. As one noted journalist has explained:</w:t>
      </w:r>
      <w:r w:rsidR="00D768EB" w:rsidRPr="00D768EB">
        <w:rPr>
          <w:sz w:val="16"/>
          <w:szCs w:val="16"/>
        </w:rPr>
        <w:t xml:space="preserve"> </w:t>
      </w:r>
      <w:r w:rsidRPr="00D768EB">
        <w:rPr>
          <w:sz w:val="16"/>
          <w:szCs w:val="16"/>
        </w:rPr>
        <w:t>Drugs are an old business in Mexico. Farmers in the remote high sierra of the western state of Sinaloa have been growing opium poppies since the late 19th century - and marijuana long before that - but smuggling did not become a viable enterprise until the US created an illicit market by regulating the use of opiates in 1914. Then, as now, drugs flowed one way: north.</w:t>
      </w:r>
      <w:r w:rsidR="00D768EB" w:rsidRPr="00D768EB">
        <w:rPr>
          <w:sz w:val="16"/>
          <w:szCs w:val="16"/>
        </w:rPr>
        <w:t xml:space="preserve"> </w:t>
      </w:r>
      <w:r w:rsidRPr="00D768EB">
        <w:rPr>
          <w:sz w:val="16"/>
          <w:szCs w:val="16"/>
        </w:rPr>
        <w:t>Mexicans also use illicit drugs, and more so in recent years. However, illegal drug use in Latin America, including those countries that produce drugs, is notably less than in the United States. Mexico's response to drug use is largely a function of the heavy hand of U.S. drug policy, particularly since the 1970s when President Richard Nixon first declared the "War on Drugs" - a declaration with extraterritorial reach. The U.S. government succeeded in pressuring Mexico to rely on its military apparatus to curtail drug trafficking notwithstanding the widespread knowledge that</w:t>
      </w:r>
      <w:r w:rsidRPr="00D77899">
        <w:t xml:space="preserve"> </w:t>
      </w:r>
      <w:r w:rsidRPr="00D77899">
        <w:rPr>
          <w:highlight w:val="cyan"/>
          <w:u w:val="single"/>
        </w:rPr>
        <w:t>Mexico's federal troops were guilty of committing heinous human rights abuses</w:t>
      </w:r>
      <w:r w:rsidRPr="00D77899">
        <w:t>.</w:t>
      </w:r>
    </w:p>
    <w:p w14:paraId="6545B7B6" w14:textId="77777777" w:rsidR="00D4188E" w:rsidRDefault="00D4188E" w:rsidP="0097496D"/>
    <w:p w14:paraId="27BEA310" w14:textId="1B396673" w:rsidR="0097496D" w:rsidRDefault="0097496D" w:rsidP="0097496D"/>
    <w:p w14:paraId="041C020D" w14:textId="509D448E" w:rsidR="00553896" w:rsidRDefault="0081211C" w:rsidP="00553896">
      <w:pPr>
        <w:pStyle w:val="Heading3"/>
      </w:pPr>
      <w:r>
        <w:lastRenderedPageBreak/>
        <w:t xml:space="preserve">Ext – </w:t>
      </w:r>
      <w:r w:rsidR="00550E5F">
        <w:t>c</w:t>
      </w:r>
      <w:r>
        <w:t>artels</w:t>
      </w:r>
      <w:r w:rsidR="00D4188E">
        <w:t xml:space="preserve"> collapse Mexico</w:t>
      </w:r>
    </w:p>
    <w:p w14:paraId="5C559740" w14:textId="3DFF0259" w:rsidR="00553896" w:rsidRDefault="00553896" w:rsidP="00553896"/>
    <w:p w14:paraId="43A92B57" w14:textId="77777777" w:rsidR="00550F5B" w:rsidRDefault="00550F5B" w:rsidP="00387FE1">
      <w:pPr>
        <w:pStyle w:val="Heading4"/>
      </w:pPr>
      <w:r>
        <w:t>Cartels can overtake the Mexican state</w:t>
      </w:r>
    </w:p>
    <w:p w14:paraId="4BF08E48" w14:textId="77777777" w:rsidR="00550F5B" w:rsidRDefault="00550F5B" w:rsidP="00550F5B">
      <w:r w:rsidRPr="00B052C6">
        <w:rPr>
          <w:rStyle w:val="Style13ptBold"/>
        </w:rPr>
        <w:t>Bonner, ’10</w:t>
      </w:r>
      <w:r>
        <w:t xml:space="preserve"> </w:t>
      </w:r>
      <w:r w:rsidRPr="00B052C6">
        <w:t>(Senior Principal of the Sentinel HS Group. He was Administrator of the U.S. Drug Enforcement Administration from 1990</w:t>
      </w:r>
      <w:r w:rsidRPr="00177344">
        <w:t xml:space="preserve"> to 1993 and Commissioner of U.S. Customs and Border Protection from 2001 to 2005</w:t>
      </w:r>
      <w:r>
        <w:t xml:space="preserve">, </w:t>
      </w:r>
      <w:r w:rsidRPr="004679C1">
        <w:t>The New Cocaine Cowboys</w:t>
      </w:r>
      <w:r>
        <w:t>, Foreign Affairs, July/August)</w:t>
      </w:r>
    </w:p>
    <w:p w14:paraId="668F4CA6" w14:textId="77777777" w:rsidR="00550F5B" w:rsidRPr="00177344" w:rsidRDefault="00550F5B" w:rsidP="00550F5B">
      <w:r w:rsidRPr="00177344">
        <w:t xml:space="preserve">The </w:t>
      </w:r>
      <w:r w:rsidRPr="00A23EAB">
        <w:rPr>
          <w:u w:val="single"/>
        </w:rPr>
        <w:t>recent headlines from Mexico are disturbing</w:t>
      </w:r>
      <w:r>
        <w:t>: U.S. consular offi</w:t>
      </w:r>
      <w:r w:rsidRPr="00177344">
        <w:t>cial gunned down in broad da</w:t>
      </w:r>
      <w:r>
        <w:t>ylight; Rancher murdered by Mex</w:t>
      </w:r>
      <w:r w:rsidRPr="00177344">
        <w:t>ican drug smuggler; Bomb tossed at U.S. consulate in Nuevo Laredo. This wave of violence is eerily reminiscent of the carnage that plagued Colombia 20 years ago, and it is getting Washington’s attention.</w:t>
      </w:r>
      <w:r>
        <w:t xml:space="preserve"> </w:t>
      </w:r>
      <w:r w:rsidRPr="008A7533">
        <w:rPr>
          <w:b/>
          <w:highlight w:val="cyan"/>
          <w:u w:val="single"/>
        </w:rPr>
        <w:t>Mexico is in the throes of</w:t>
      </w:r>
      <w:r w:rsidRPr="00A23EAB">
        <w:rPr>
          <w:b/>
          <w:u w:val="single"/>
        </w:rPr>
        <w:t xml:space="preserve"> a </w:t>
      </w:r>
      <w:r w:rsidRPr="008A7533">
        <w:rPr>
          <w:b/>
          <w:highlight w:val="cyan"/>
          <w:u w:val="single"/>
        </w:rPr>
        <w:t>battle against</w:t>
      </w:r>
      <w:r w:rsidRPr="00A23EAB">
        <w:rPr>
          <w:b/>
          <w:u w:val="single"/>
        </w:rPr>
        <w:t xml:space="preserve"> powerful </w:t>
      </w:r>
      <w:r w:rsidRPr="008A7533">
        <w:rPr>
          <w:b/>
          <w:highlight w:val="cyan"/>
          <w:u w:val="single"/>
        </w:rPr>
        <w:t>drug cartels, the outcome of which will determine</w:t>
      </w:r>
      <w:r w:rsidRPr="00A23EAB">
        <w:rPr>
          <w:b/>
          <w:u w:val="single"/>
        </w:rPr>
        <w:t xml:space="preserve"> who controls </w:t>
      </w:r>
      <w:r w:rsidRPr="008A7533">
        <w:rPr>
          <w:b/>
          <w:highlight w:val="cyan"/>
          <w:u w:val="single"/>
        </w:rPr>
        <w:t>the country’s</w:t>
      </w:r>
      <w:r w:rsidRPr="00A23EAB">
        <w:rPr>
          <w:b/>
          <w:u w:val="single"/>
        </w:rPr>
        <w:t xml:space="preserve"> law enforcement, judicial, and </w:t>
      </w:r>
      <w:r w:rsidRPr="008A7533">
        <w:rPr>
          <w:b/>
          <w:highlight w:val="cyan"/>
          <w:u w:val="single"/>
        </w:rPr>
        <w:t>political institutions</w:t>
      </w:r>
      <w:r w:rsidRPr="00177344">
        <w:t xml:space="preserve">. It will decide whether the state will destroy the cartels and put an end to the culture of impunity they have created. </w:t>
      </w:r>
      <w:r w:rsidRPr="00A23EAB">
        <w:rPr>
          <w:u w:val="single"/>
        </w:rPr>
        <w:t>Mexico could become a first-world country one day, but it will never achieve that status until it breaks the grip these criminal organizations have over all levels of government and strengthens its law enforcement and judicial institutions</w:t>
      </w:r>
      <w:r w:rsidRPr="00177344">
        <w:t>. It cannot do one without doing the other.</w:t>
      </w:r>
      <w:r>
        <w:t xml:space="preserve"> </w:t>
      </w:r>
      <w:r w:rsidRPr="00A23EAB">
        <w:rPr>
          <w:u w:val="single"/>
        </w:rPr>
        <w:t>Destroying the drug cartels is not an impossible task</w:t>
      </w:r>
      <w:r w:rsidRPr="00177344">
        <w:t>. Two decades ago, Colombia was faced with a similar—and in many ways more daunting—struggle. In the early 1990s, many</w:t>
      </w:r>
      <w:r>
        <w:t xml:space="preserve"> Colombians, including police offi</w:t>
      </w:r>
      <w:r w:rsidRPr="00177344">
        <w:t>cers, judges, presidential candidates, and journalists, were assassinated by the most</w:t>
      </w:r>
      <w:r>
        <w:t xml:space="preserve"> powerful and fearsome drug-trafficking organ</w:t>
      </w:r>
      <w:r w:rsidRPr="00177344">
        <w:t xml:space="preserve">izations the world has ever seen: the Cali and </w:t>
      </w:r>
      <w:proofErr w:type="spellStart"/>
      <w:r w:rsidRPr="00177344">
        <w:t>Medellín</w:t>
      </w:r>
      <w:proofErr w:type="spellEnd"/>
      <w:r w:rsidRPr="00177344">
        <w:t xml:space="preserve"> cartels. Yet within a decade, the Colombian government defeated them, with Washington’s help. The United States played a vital role in supporting the Colombian government, and it should do the same for Mexico.</w:t>
      </w:r>
      <w:r>
        <w:t xml:space="preserve"> </w:t>
      </w:r>
      <w:r w:rsidRPr="008A7533">
        <w:rPr>
          <w:highlight w:val="cyan"/>
          <w:u w:val="single"/>
        </w:rPr>
        <w:t>The stakes in Mexico are high. If the cartels win,</w:t>
      </w:r>
      <w:r w:rsidRPr="00A23EAB">
        <w:rPr>
          <w:u w:val="single"/>
        </w:rPr>
        <w:t xml:space="preserve"> these </w:t>
      </w:r>
      <w:r w:rsidRPr="008A7533">
        <w:rPr>
          <w:highlight w:val="cyan"/>
          <w:u w:val="single"/>
        </w:rPr>
        <w:t>criminal enterprises will continue</w:t>
      </w:r>
      <w:r w:rsidRPr="00A23EAB">
        <w:rPr>
          <w:u w:val="single"/>
        </w:rPr>
        <w:t xml:space="preserve"> to operate outside the state and the rule of law, </w:t>
      </w:r>
      <w:r w:rsidRPr="008A7533">
        <w:rPr>
          <w:highlight w:val="cyan"/>
          <w:u w:val="single"/>
        </w:rPr>
        <w:t>undermining Mexico’s democracy</w:t>
      </w:r>
      <w:r w:rsidRPr="00A23EAB">
        <w:rPr>
          <w:u w:val="single"/>
        </w:rPr>
        <w:t xml:space="preserve">. The outcome matters for the </w:t>
      </w:r>
      <w:r w:rsidRPr="00177344">
        <w:t xml:space="preserve">United </w:t>
      </w:r>
      <w:r w:rsidRPr="00A23EAB">
        <w:rPr>
          <w:u w:val="single"/>
        </w:rPr>
        <w:t>S</w:t>
      </w:r>
      <w:r w:rsidRPr="00177344">
        <w:t>tates as well—</w:t>
      </w:r>
      <w:r w:rsidRPr="00A23EAB">
        <w:t xml:space="preserve">if the drug cartels succeed, </w:t>
      </w:r>
      <w:r w:rsidRPr="008A7533">
        <w:rPr>
          <w:highlight w:val="cyan"/>
        </w:rPr>
        <w:t>the U</w:t>
      </w:r>
      <w:r w:rsidRPr="00177344">
        <w:t xml:space="preserve">nited </w:t>
      </w:r>
      <w:r w:rsidRPr="008A7533">
        <w:rPr>
          <w:highlight w:val="cyan"/>
          <w:u w:val="single"/>
        </w:rPr>
        <w:t>S</w:t>
      </w:r>
      <w:r w:rsidRPr="00177344">
        <w:t xml:space="preserve">tates </w:t>
      </w:r>
      <w:r w:rsidRPr="008A7533">
        <w:rPr>
          <w:highlight w:val="cyan"/>
          <w:u w:val="single"/>
        </w:rPr>
        <w:t>will share a</w:t>
      </w:r>
      <w:r w:rsidRPr="00A23EAB">
        <w:rPr>
          <w:u w:val="single"/>
        </w:rPr>
        <w:t xml:space="preserve"> 2,000-mile </w:t>
      </w:r>
      <w:r w:rsidRPr="008A7533">
        <w:rPr>
          <w:highlight w:val="cyan"/>
          <w:u w:val="single"/>
        </w:rPr>
        <w:t xml:space="preserve">border with a </w:t>
      </w:r>
      <w:proofErr w:type="spellStart"/>
      <w:r w:rsidRPr="008A7533">
        <w:rPr>
          <w:highlight w:val="cyan"/>
          <w:u w:val="single"/>
        </w:rPr>
        <w:t>narcostate</w:t>
      </w:r>
      <w:proofErr w:type="spellEnd"/>
      <w:r w:rsidRPr="008A7533">
        <w:rPr>
          <w:highlight w:val="cyan"/>
          <w:u w:val="single"/>
        </w:rPr>
        <w:t xml:space="preserve"> controlled by powerful</w:t>
      </w:r>
      <w:r w:rsidRPr="00A23EAB">
        <w:rPr>
          <w:u w:val="single"/>
        </w:rPr>
        <w:t xml:space="preserve"> transnational drug </w:t>
      </w:r>
      <w:r w:rsidRPr="008A7533">
        <w:rPr>
          <w:highlight w:val="cyan"/>
          <w:u w:val="single"/>
        </w:rPr>
        <w:t>cartels that threaten</w:t>
      </w:r>
      <w:r w:rsidRPr="00A23EAB">
        <w:rPr>
          <w:u w:val="single"/>
        </w:rPr>
        <w:t xml:space="preserve"> the </w:t>
      </w:r>
      <w:r w:rsidRPr="008A7533">
        <w:rPr>
          <w:highlight w:val="cyan"/>
          <w:u w:val="single"/>
        </w:rPr>
        <w:t>stability of Central and South America.</w:t>
      </w:r>
    </w:p>
    <w:p w14:paraId="7A88A97B" w14:textId="67DAC725" w:rsidR="0076041D" w:rsidRDefault="0076041D" w:rsidP="00553896"/>
    <w:p w14:paraId="39B10F90" w14:textId="77777777" w:rsidR="0076041D" w:rsidRDefault="0076041D" w:rsidP="0076041D">
      <w:pPr>
        <w:pStyle w:val="Heading4"/>
      </w:pPr>
      <w:r>
        <w:t xml:space="preserve">America’s gun exports </w:t>
      </w:r>
      <w:proofErr w:type="gramStart"/>
      <w:r>
        <w:t>contributes</w:t>
      </w:r>
      <w:proofErr w:type="gramEnd"/>
      <w:r>
        <w:t xml:space="preserve"> to global militarism subsequent and state failure – Mexico is a tipping point </w:t>
      </w:r>
    </w:p>
    <w:p w14:paraId="58AEDE74" w14:textId="77777777" w:rsidR="0076041D" w:rsidRDefault="0076041D" w:rsidP="0076041D">
      <w:r w:rsidRPr="006719AE">
        <w:rPr>
          <w:rStyle w:val="Style13ptBold"/>
        </w:rPr>
        <w:t>Al Jazeera</w:t>
      </w:r>
      <w:r>
        <w:t xml:space="preserve"> News, November 3, </w:t>
      </w:r>
      <w:r w:rsidRPr="006719AE">
        <w:rPr>
          <w:rStyle w:val="Style13ptBold"/>
        </w:rPr>
        <w:t>2018</w:t>
      </w:r>
      <w:r>
        <w:t xml:space="preserve">. </w:t>
      </w:r>
      <w:r w:rsidRPr="006719AE">
        <w:t xml:space="preserve">Gun economics: The </w:t>
      </w:r>
      <w:proofErr w:type="spellStart"/>
      <w:r w:rsidRPr="006719AE">
        <w:t>weaponisation</w:t>
      </w:r>
      <w:proofErr w:type="spellEnd"/>
      <w:r w:rsidRPr="006719AE">
        <w:t xml:space="preserve"> of the US</w:t>
      </w:r>
      <w:r>
        <w:t xml:space="preserve">,” </w:t>
      </w:r>
      <w:r w:rsidRPr="006719AE">
        <w:t>https://www.aljazeera.com/programmes/countingthecost/2018/11/gun-economics-weaponisation-181103081424809.html</w:t>
      </w:r>
    </w:p>
    <w:p w14:paraId="508F3B6E" w14:textId="3E421BFB" w:rsidR="0076041D" w:rsidRPr="00D768EB" w:rsidRDefault="0076041D" w:rsidP="0076041D">
      <w:pPr>
        <w:rPr>
          <w:sz w:val="16"/>
          <w:szCs w:val="16"/>
        </w:rPr>
      </w:pPr>
      <w:r w:rsidRPr="0018493C">
        <w:rPr>
          <w:rStyle w:val="StyleUnderline"/>
          <w:highlight w:val="green"/>
        </w:rPr>
        <w:t xml:space="preserve">America's gun industry "has a massive </w:t>
      </w:r>
      <w:r w:rsidRPr="004B4D94">
        <w:rPr>
          <w:rStyle w:val="StyleUnderline"/>
          <w:highlight w:val="green"/>
        </w:rPr>
        <w:t>impact in the world</w:t>
      </w:r>
      <w:r>
        <w:t xml:space="preserve">," </w:t>
      </w:r>
      <w:r w:rsidRPr="004B4D94">
        <w:rPr>
          <w:sz w:val="16"/>
          <w:szCs w:val="16"/>
        </w:rPr>
        <w:t>explains Feinstein. "First,</w:t>
      </w:r>
      <w:r>
        <w:t xml:space="preserve"> </w:t>
      </w:r>
      <w:r w:rsidRPr="004B4D94">
        <w:rPr>
          <w:rStyle w:val="StyleUnderline"/>
          <w:b/>
          <w:bCs/>
          <w:highlight w:val="green"/>
        </w:rPr>
        <w:t>it creates this global environment of militarism</w:t>
      </w:r>
      <w:r>
        <w:t xml:space="preserve">. </w:t>
      </w:r>
      <w:r w:rsidRPr="004B4D94">
        <w:rPr>
          <w:sz w:val="16"/>
          <w:szCs w:val="16"/>
        </w:rPr>
        <w:t>The US is involved in more conflicts than any other country on the planet. In fact, the US government employs more people to run one aircraft carrier than it has diplomats across the entire world and the United States today has 11 aircraft carriers.</w:t>
      </w:r>
      <w:r>
        <w:t xml:space="preserve"> </w:t>
      </w:r>
      <w:r w:rsidRPr="008D0882">
        <w:rPr>
          <w:rStyle w:val="StyleUnderline"/>
          <w:highlight w:val="green"/>
        </w:rPr>
        <w:t xml:space="preserve">How that affects America's immediate </w:t>
      </w:r>
      <w:proofErr w:type="spellStart"/>
      <w:r w:rsidRPr="008D0882">
        <w:rPr>
          <w:rStyle w:val="StyleUnderline"/>
          <w:highlight w:val="green"/>
        </w:rPr>
        <w:t>neighbours</w:t>
      </w:r>
      <w:proofErr w:type="spellEnd"/>
      <w:r w:rsidRPr="008D0882">
        <w:rPr>
          <w:rStyle w:val="StyleUnderline"/>
          <w:highlight w:val="green"/>
        </w:rPr>
        <w:t xml:space="preserve"> is even more insidious</w:t>
      </w:r>
      <w:r w:rsidRPr="004B4D94">
        <w:rPr>
          <w:rStyle w:val="StyleUnderline"/>
        </w:rPr>
        <w:t xml:space="preserve">." "So, </w:t>
      </w:r>
      <w:r w:rsidRPr="008D0882">
        <w:rPr>
          <w:rStyle w:val="StyleUnderline"/>
          <w:highlight w:val="green"/>
        </w:rPr>
        <w:t>a country like Mexico that has certain law and order problems</w:t>
      </w:r>
      <w:r w:rsidRPr="004B4D94">
        <w:rPr>
          <w:rStyle w:val="StyleUnderline"/>
        </w:rPr>
        <w:t xml:space="preserve"> relating to the drugs trade</w:t>
      </w:r>
      <w:r w:rsidRPr="009825F2">
        <w:rPr>
          <w:rStyle w:val="StyleUnderline"/>
        </w:rPr>
        <w:t xml:space="preserve"> and gun running. The vast majority of those guns in Mexico used by militias, used by criminals - both </w:t>
      </w:r>
      <w:proofErr w:type="spellStart"/>
      <w:r w:rsidRPr="009825F2">
        <w:rPr>
          <w:rStyle w:val="StyleUnderline"/>
        </w:rPr>
        <w:t>organised</w:t>
      </w:r>
      <w:proofErr w:type="spellEnd"/>
      <w:r w:rsidRPr="009825F2">
        <w:rPr>
          <w:rStyle w:val="StyleUnderline"/>
        </w:rPr>
        <w:t xml:space="preserve"> and informal, come from the United States of America</w:t>
      </w:r>
      <w:r>
        <w:t xml:space="preserve">." </w:t>
      </w:r>
      <w:r w:rsidRPr="004B4D94">
        <w:rPr>
          <w:sz w:val="16"/>
          <w:szCs w:val="16"/>
        </w:rPr>
        <w:t xml:space="preserve">"So, while Donald Trump talks about building a wall, what he doesn't seem to </w:t>
      </w:r>
      <w:proofErr w:type="spellStart"/>
      <w:r w:rsidRPr="004B4D94">
        <w:rPr>
          <w:sz w:val="16"/>
          <w:szCs w:val="16"/>
        </w:rPr>
        <w:t>realise</w:t>
      </w:r>
      <w:proofErr w:type="spellEnd"/>
      <w:r w:rsidRPr="004B4D94">
        <w:rPr>
          <w:sz w:val="16"/>
          <w:szCs w:val="16"/>
        </w:rPr>
        <w:t xml:space="preserve"> is there's an enormous and very profitable flow of guns into Mexico from the </w:t>
      </w:r>
      <w:r w:rsidRPr="004B4D94">
        <w:rPr>
          <w:sz w:val="16"/>
          <w:szCs w:val="16"/>
        </w:rPr>
        <w:lastRenderedPageBreak/>
        <w:t xml:space="preserve">US that he probably wouldn't want to stop. </w:t>
      </w:r>
      <w:proofErr w:type="gramStart"/>
      <w:r w:rsidRPr="004B4D94">
        <w:rPr>
          <w:rStyle w:val="StyleUnderline"/>
          <w:highlight w:val="green"/>
        </w:rPr>
        <w:t>So</w:t>
      </w:r>
      <w:proofErr w:type="gramEnd"/>
      <w:r w:rsidRPr="004B4D94">
        <w:rPr>
          <w:rStyle w:val="StyleUnderline"/>
          <w:highlight w:val="green"/>
        </w:rPr>
        <w:t xml:space="preserve"> you have a flow of guns</w:t>
      </w:r>
      <w:r>
        <w:t xml:space="preserve"> </w:t>
      </w:r>
      <w:r w:rsidRPr="004B4D94">
        <w:rPr>
          <w:sz w:val="16"/>
          <w:szCs w:val="16"/>
        </w:rPr>
        <w:t>into Mexico</w:t>
      </w:r>
      <w:r>
        <w:t xml:space="preserve"> </w:t>
      </w:r>
      <w:r w:rsidRPr="004B4D94">
        <w:rPr>
          <w:rStyle w:val="StyleUnderline"/>
          <w:highlight w:val="green"/>
        </w:rPr>
        <w:t>and in return</w:t>
      </w:r>
      <w:r>
        <w:t xml:space="preserve">, </w:t>
      </w:r>
      <w:r w:rsidRPr="004B4D94">
        <w:rPr>
          <w:sz w:val="16"/>
          <w:szCs w:val="16"/>
        </w:rPr>
        <w:t xml:space="preserve">you have a flow of drugs and other illicit activities into the US. </w:t>
      </w:r>
      <w:proofErr w:type="gramStart"/>
      <w:r w:rsidRPr="004B4D94">
        <w:rPr>
          <w:sz w:val="16"/>
          <w:szCs w:val="16"/>
        </w:rPr>
        <w:t>So</w:t>
      </w:r>
      <w:proofErr w:type="gramEnd"/>
      <w:r w:rsidRPr="004B4D94">
        <w:rPr>
          <w:sz w:val="16"/>
          <w:szCs w:val="16"/>
        </w:rPr>
        <w:t xml:space="preserve"> what this is doing is,</w:t>
      </w:r>
      <w:r>
        <w:t xml:space="preserve"> </w:t>
      </w:r>
      <w:r w:rsidRPr="004B4D94">
        <w:rPr>
          <w:rStyle w:val="StyleUnderline"/>
          <w:highlight w:val="green"/>
        </w:rPr>
        <w:t xml:space="preserve">it's </w:t>
      </w:r>
      <w:proofErr w:type="spellStart"/>
      <w:r w:rsidRPr="004B4D94">
        <w:rPr>
          <w:rStyle w:val="StyleUnderline"/>
          <w:highlight w:val="green"/>
        </w:rPr>
        <w:t>destabilising</w:t>
      </w:r>
      <w:proofErr w:type="spellEnd"/>
      <w:r w:rsidRPr="009825F2">
        <w:rPr>
          <w:rStyle w:val="StyleUnderline"/>
        </w:rPr>
        <w:t xml:space="preserve"> those </w:t>
      </w:r>
      <w:proofErr w:type="spellStart"/>
      <w:r w:rsidRPr="008D0882">
        <w:rPr>
          <w:rStyle w:val="StyleUnderline"/>
          <w:highlight w:val="green"/>
        </w:rPr>
        <w:t>neighbouring</w:t>
      </w:r>
      <w:proofErr w:type="spellEnd"/>
      <w:r w:rsidRPr="008D0882">
        <w:rPr>
          <w:rStyle w:val="StyleUnderline"/>
          <w:highlight w:val="green"/>
        </w:rPr>
        <w:t xml:space="preserve"> countries</w:t>
      </w:r>
      <w:r w:rsidRPr="008D0882">
        <w:rPr>
          <w:rStyle w:val="StyleUnderline"/>
        </w:rPr>
        <w:t xml:space="preserve"> like Mexico</w:t>
      </w:r>
      <w:r w:rsidRPr="008D0882">
        <w:t xml:space="preserve"> </w:t>
      </w:r>
      <w:r w:rsidRPr="008D0882">
        <w:rPr>
          <w:sz w:val="16"/>
          <w:szCs w:val="16"/>
        </w:rPr>
        <w:t>... and it's having a devastating impact on the US," says Feinstein.</w:t>
      </w:r>
    </w:p>
    <w:p w14:paraId="4F16D332" w14:textId="77777777" w:rsidR="0076041D" w:rsidRDefault="0076041D" w:rsidP="00553896"/>
    <w:p w14:paraId="428A927C" w14:textId="77777777" w:rsidR="00A666AD" w:rsidRDefault="00A666AD" w:rsidP="008C15EB"/>
    <w:p w14:paraId="1EBA997D" w14:textId="427FD15A" w:rsidR="00E64409" w:rsidRDefault="00DF7495" w:rsidP="00DF7495">
      <w:pPr>
        <w:pStyle w:val="Heading3"/>
      </w:pPr>
      <w:r>
        <w:lastRenderedPageBreak/>
        <w:t>Ext – failed states impact</w:t>
      </w:r>
    </w:p>
    <w:p w14:paraId="3C8F4ED9" w14:textId="77777777" w:rsidR="00DF7495" w:rsidRDefault="00DF7495" w:rsidP="008C15EB"/>
    <w:p w14:paraId="3FA56A2B" w14:textId="475647BE" w:rsidR="00E64409" w:rsidRDefault="00E64409" w:rsidP="00E64409">
      <w:pPr>
        <w:pStyle w:val="Tag2"/>
      </w:pPr>
      <w:r>
        <w:t>Failed states</w:t>
      </w:r>
      <w:r w:rsidR="00F37D78">
        <w:t xml:space="preserve"> non-unique every impact</w:t>
      </w:r>
      <w:r w:rsidR="002F6136">
        <w:t xml:space="preserve"> – anything can happen, including disease, terrorism, regional conflict, hunger, poverty, human rights abuse, WMD proliferation, genocide, and broader war</w:t>
      </w:r>
    </w:p>
    <w:p w14:paraId="548CAC3A" w14:textId="12D177F2" w:rsidR="00E64409" w:rsidRPr="002F6136" w:rsidRDefault="00E64409" w:rsidP="00E64409">
      <w:pPr>
        <w:rPr>
          <w:b/>
          <w:sz w:val="26"/>
        </w:rPr>
      </w:pPr>
      <w:r w:rsidRPr="00C57333">
        <w:rPr>
          <w:rStyle w:val="Style13ptBold"/>
        </w:rPr>
        <w:t xml:space="preserve">Manwaring, </w:t>
      </w:r>
      <w:r w:rsidR="00C57333">
        <w:rPr>
          <w:rStyle w:val="Style13ptBold"/>
        </w:rPr>
        <w:t>‘</w:t>
      </w:r>
      <w:r w:rsidRPr="00C57333">
        <w:rPr>
          <w:rStyle w:val="Style13ptBold"/>
        </w:rPr>
        <w:t>5</w:t>
      </w:r>
      <w:r w:rsidRPr="00C57333">
        <w:t xml:space="preserve"> (Max G., Retired U.S. Army colonel and an Adjunct Professor of International </w:t>
      </w:r>
      <w:r>
        <w:rPr>
          <w:rStyle w:val="apple-style-span"/>
          <w:szCs w:val="20"/>
        </w:rPr>
        <w:t xml:space="preserve">Politics at Dickinson College, </w:t>
      </w:r>
      <w:proofErr w:type="spellStart"/>
      <w:r>
        <w:rPr>
          <w:rStyle w:val="apple-style-span"/>
          <w:szCs w:val="20"/>
        </w:rPr>
        <w:t>venezuela’s</w:t>
      </w:r>
      <w:proofErr w:type="spellEnd"/>
      <w:r>
        <w:rPr>
          <w:rStyle w:val="apple-style-span"/>
          <w:szCs w:val="20"/>
        </w:rPr>
        <w:t xml:space="preserve"> </w:t>
      </w:r>
      <w:proofErr w:type="spellStart"/>
      <w:r>
        <w:rPr>
          <w:rStyle w:val="apple-style-span"/>
          <w:szCs w:val="20"/>
        </w:rPr>
        <w:t>hugo</w:t>
      </w:r>
      <w:proofErr w:type="spellEnd"/>
      <w:r>
        <w:rPr>
          <w:rStyle w:val="apple-style-span"/>
          <w:szCs w:val="20"/>
        </w:rPr>
        <w:t xml:space="preserve"> </w:t>
      </w:r>
      <w:proofErr w:type="spellStart"/>
      <w:r>
        <w:rPr>
          <w:rStyle w:val="apple-style-span"/>
          <w:szCs w:val="20"/>
        </w:rPr>
        <w:t>chávez</w:t>
      </w:r>
      <w:proofErr w:type="spellEnd"/>
      <w:r>
        <w:rPr>
          <w:rStyle w:val="apple-style-span"/>
          <w:szCs w:val="20"/>
        </w:rPr>
        <w:t xml:space="preserve">, </w:t>
      </w:r>
      <w:proofErr w:type="spellStart"/>
      <w:r>
        <w:rPr>
          <w:rStyle w:val="apple-style-span"/>
          <w:szCs w:val="20"/>
        </w:rPr>
        <w:t>bolivarian</w:t>
      </w:r>
      <w:proofErr w:type="spellEnd"/>
      <w:r>
        <w:rPr>
          <w:rStyle w:val="apple-style-span"/>
          <w:szCs w:val="20"/>
        </w:rPr>
        <w:t xml:space="preserve"> socialism, and asymmetric warfare, October 2005, pg. PUB628.pdf)</w:t>
      </w:r>
    </w:p>
    <w:p w14:paraId="33B80350" w14:textId="77777777" w:rsidR="00E64409" w:rsidRPr="00A23EAB" w:rsidRDefault="00E64409" w:rsidP="00E64409">
      <w:pPr>
        <w:rPr>
          <w:rStyle w:val="StyleUnderline"/>
          <w:b/>
          <w:szCs w:val="20"/>
        </w:rPr>
      </w:pPr>
      <w:r w:rsidRPr="00A23EAB">
        <w:rPr>
          <w:szCs w:val="20"/>
        </w:rPr>
        <w:t xml:space="preserve">President Chávez also understands that the process leading to </w:t>
      </w:r>
      <w:r w:rsidRPr="00A23EAB">
        <w:rPr>
          <w:szCs w:val="20"/>
          <w:highlight w:val="yellow"/>
          <w:u w:val="single"/>
        </w:rPr>
        <w:t xml:space="preserve">state failure is the most dangerous </w:t>
      </w:r>
      <w:r w:rsidRPr="00A23EAB">
        <w:rPr>
          <w:szCs w:val="20"/>
          <w:u w:val="single"/>
        </w:rPr>
        <w:t xml:space="preserve">long-term </w:t>
      </w:r>
      <w:r w:rsidRPr="00A23EAB">
        <w:rPr>
          <w:szCs w:val="20"/>
          <w:highlight w:val="yellow"/>
          <w:u w:val="single"/>
        </w:rPr>
        <w:t>security challenge facing the global community</w:t>
      </w:r>
      <w:r w:rsidRPr="00A23EAB">
        <w:rPr>
          <w:szCs w:val="20"/>
          <w:u w:val="single"/>
        </w:rPr>
        <w:t xml:space="preserve"> today</w:t>
      </w:r>
      <w:r w:rsidRPr="00A23EAB">
        <w:rPr>
          <w:szCs w:val="20"/>
        </w:rPr>
        <w:t xml:space="preserve">. The argument in general is that failing and </w:t>
      </w:r>
      <w:r w:rsidRPr="00A23EAB">
        <w:rPr>
          <w:szCs w:val="20"/>
          <w:highlight w:val="yellow"/>
          <w:u w:val="single"/>
        </w:rPr>
        <w:t>failed state</w:t>
      </w:r>
      <w:r w:rsidRPr="00A23EAB">
        <w:rPr>
          <w:szCs w:val="20"/>
          <w:u w:val="single"/>
        </w:rPr>
        <w:t xml:space="preserve"> </w:t>
      </w:r>
      <w:r w:rsidRPr="00A23EAB">
        <w:rPr>
          <w:szCs w:val="20"/>
          <w:highlight w:val="yellow"/>
          <w:u w:val="single"/>
        </w:rPr>
        <w:t>status</w:t>
      </w:r>
      <w:r w:rsidRPr="00A23EAB">
        <w:rPr>
          <w:szCs w:val="20"/>
          <w:u w:val="single"/>
        </w:rPr>
        <w:t xml:space="preserve"> </w:t>
      </w:r>
      <w:r w:rsidRPr="00A23EAB">
        <w:rPr>
          <w:szCs w:val="20"/>
          <w:highlight w:val="yellow"/>
          <w:u w:val="single"/>
        </w:rPr>
        <w:t>is</w:t>
      </w:r>
      <w:r w:rsidRPr="00A23EAB">
        <w:rPr>
          <w:szCs w:val="20"/>
          <w:u w:val="single"/>
        </w:rPr>
        <w:t xml:space="preserve"> </w:t>
      </w:r>
      <w:r w:rsidRPr="00A23EAB">
        <w:rPr>
          <w:szCs w:val="20"/>
          <w:highlight w:val="yellow"/>
          <w:u w:val="single"/>
        </w:rPr>
        <w:t xml:space="preserve">the breeding ground for instability, </w:t>
      </w:r>
      <w:r w:rsidRPr="00A23EAB">
        <w:rPr>
          <w:szCs w:val="20"/>
          <w:u w:val="single"/>
        </w:rPr>
        <w:t>criminality</w:t>
      </w:r>
      <w:r w:rsidRPr="00A23EAB">
        <w:rPr>
          <w:szCs w:val="20"/>
          <w:highlight w:val="yellow"/>
          <w:u w:val="single"/>
        </w:rPr>
        <w:t>, insurgency, regional conflict,</w:t>
      </w:r>
      <w:r w:rsidRPr="00A23EAB">
        <w:rPr>
          <w:szCs w:val="20"/>
          <w:u w:val="single"/>
        </w:rPr>
        <w:t xml:space="preserve"> </w:t>
      </w:r>
      <w:r w:rsidRPr="00A23EAB">
        <w:rPr>
          <w:szCs w:val="20"/>
          <w:highlight w:val="yellow"/>
          <w:u w:val="single"/>
        </w:rPr>
        <w:t>and terrorism</w:t>
      </w:r>
      <w:r w:rsidRPr="00A23EAB">
        <w:rPr>
          <w:szCs w:val="20"/>
        </w:rPr>
        <w:t xml:space="preserve">. These conditions breed massive humanitarian disasters and major refugee flows. </w:t>
      </w:r>
      <w:r w:rsidRPr="00A23EAB">
        <w:rPr>
          <w:szCs w:val="20"/>
          <w:u w:val="single"/>
        </w:rPr>
        <w:t xml:space="preserve">They can host “evil” networks of all kinds, whether they involve criminal business enterprise, narco-trafficking, or some form of ideological crusade </w:t>
      </w:r>
      <w:r w:rsidRPr="00A23EAB">
        <w:rPr>
          <w:szCs w:val="20"/>
        </w:rPr>
        <w:t xml:space="preserve">such as </w:t>
      </w:r>
      <w:proofErr w:type="spellStart"/>
      <w:r w:rsidRPr="00A23EAB">
        <w:rPr>
          <w:i/>
          <w:iCs/>
          <w:szCs w:val="20"/>
        </w:rPr>
        <w:t>Bolivarianismo</w:t>
      </w:r>
      <w:proofErr w:type="spellEnd"/>
      <w:r w:rsidRPr="00A23EAB">
        <w:rPr>
          <w:i/>
          <w:iCs/>
          <w:szCs w:val="20"/>
        </w:rPr>
        <w:t xml:space="preserve">. </w:t>
      </w:r>
      <w:r w:rsidRPr="00A23EAB">
        <w:rPr>
          <w:szCs w:val="20"/>
        </w:rPr>
        <w:t xml:space="preserve">More specifically, these conditions spawn all kinds of things people in general do not like such as murder, kidnapping, corruption, intimidation, and destruction of infrastructure. </w:t>
      </w:r>
      <w:r w:rsidRPr="00A23EAB">
        <w:rPr>
          <w:szCs w:val="20"/>
          <w:highlight w:val="yellow"/>
          <w:u w:val="single"/>
        </w:rPr>
        <w:t xml:space="preserve">These </w:t>
      </w:r>
      <w:r w:rsidRPr="00A23EAB">
        <w:rPr>
          <w:szCs w:val="20"/>
          <w:u w:val="single"/>
        </w:rPr>
        <w:t xml:space="preserve">means of coercion and persuasion </w:t>
      </w:r>
      <w:r w:rsidRPr="00A23EAB">
        <w:rPr>
          <w:szCs w:val="20"/>
          <w:highlight w:val="yellow"/>
          <w:u w:val="single"/>
        </w:rPr>
        <w:t xml:space="preserve">can spawn </w:t>
      </w:r>
      <w:r w:rsidRPr="00A23EAB">
        <w:rPr>
          <w:szCs w:val="20"/>
          <w:u w:val="single"/>
        </w:rPr>
        <w:t xml:space="preserve">further </w:t>
      </w:r>
      <w:r w:rsidRPr="00A23EAB">
        <w:rPr>
          <w:szCs w:val="20"/>
          <w:highlight w:val="yellow"/>
          <w:u w:val="single"/>
        </w:rPr>
        <w:t>human rights violations, torture, poverty, starvation, disease</w:t>
      </w:r>
      <w:r w:rsidRPr="00A23EAB">
        <w:rPr>
          <w:szCs w:val="20"/>
        </w:rPr>
        <w:t xml:space="preserve">, the recruitment and use of child soldiers, trafficking in women and body parts, </w:t>
      </w:r>
      <w:r w:rsidRPr="00A23EAB">
        <w:rPr>
          <w:szCs w:val="20"/>
          <w:u w:val="single"/>
        </w:rPr>
        <w:t xml:space="preserve">trafficking </w:t>
      </w:r>
      <w:r w:rsidRPr="00A23EAB">
        <w:rPr>
          <w:szCs w:val="20"/>
          <w:highlight w:val="yellow"/>
          <w:u w:val="single"/>
        </w:rPr>
        <w:t xml:space="preserve">and proliferation of conventional weapons </w:t>
      </w:r>
      <w:r w:rsidRPr="00A23EAB">
        <w:rPr>
          <w:szCs w:val="20"/>
          <w:u w:val="single"/>
        </w:rPr>
        <w:t xml:space="preserve">systems </w:t>
      </w:r>
      <w:r w:rsidRPr="00A23EAB">
        <w:rPr>
          <w:szCs w:val="20"/>
          <w:highlight w:val="yellow"/>
          <w:u w:val="single"/>
        </w:rPr>
        <w:t>and WMD, genocide, ethnic cleansing</w:t>
      </w:r>
      <w:r w:rsidRPr="00A23EAB">
        <w:rPr>
          <w:szCs w:val="20"/>
          <w:u w:val="single"/>
        </w:rPr>
        <w:t xml:space="preserve">, </w:t>
      </w:r>
      <w:proofErr w:type="spellStart"/>
      <w:r w:rsidRPr="00A23EAB">
        <w:rPr>
          <w:szCs w:val="20"/>
          <w:u w:val="single"/>
        </w:rPr>
        <w:t>warlordism</w:t>
      </w:r>
      <w:proofErr w:type="spellEnd"/>
      <w:r w:rsidRPr="00A23EAB">
        <w:rPr>
          <w:szCs w:val="20"/>
          <w:u w:val="single"/>
        </w:rPr>
        <w:t xml:space="preserve">, </w:t>
      </w:r>
      <w:r w:rsidRPr="00A23EAB">
        <w:rPr>
          <w:szCs w:val="20"/>
          <w:highlight w:val="yellow"/>
          <w:u w:val="single"/>
        </w:rPr>
        <w:t>and criminal anarchy.</w:t>
      </w:r>
      <w:r w:rsidRPr="00A23EAB">
        <w:rPr>
          <w:szCs w:val="20"/>
        </w:rPr>
        <w:t xml:space="preserve"> At the same time, </w:t>
      </w:r>
      <w:r w:rsidRPr="00A23EAB">
        <w:rPr>
          <w:szCs w:val="20"/>
          <w:highlight w:val="yellow"/>
          <w:u w:val="single"/>
        </w:rPr>
        <w:t xml:space="preserve">these </w:t>
      </w:r>
      <w:r w:rsidRPr="00A23EAB">
        <w:rPr>
          <w:szCs w:val="20"/>
          <w:u w:val="single"/>
        </w:rPr>
        <w:t xml:space="preserve">actions are usually unconfined and </w:t>
      </w:r>
      <w:r w:rsidRPr="00A23EAB">
        <w:rPr>
          <w:szCs w:val="20"/>
          <w:highlight w:val="yellow"/>
          <w:u w:val="single"/>
        </w:rPr>
        <w:t>spill over into regional syndromes of</w:t>
      </w:r>
      <w:r w:rsidRPr="00A23EAB">
        <w:rPr>
          <w:szCs w:val="20"/>
          <w:u w:val="single"/>
        </w:rPr>
        <w:t xml:space="preserve"> </w:t>
      </w:r>
      <w:r w:rsidRPr="00A23EAB">
        <w:rPr>
          <w:szCs w:val="20"/>
          <w:highlight w:val="yellow"/>
          <w:u w:val="single"/>
        </w:rPr>
        <w:t>poverty</w:t>
      </w:r>
      <w:r w:rsidRPr="00A23EAB">
        <w:rPr>
          <w:szCs w:val="20"/>
          <w:u w:val="single"/>
        </w:rPr>
        <w:t xml:space="preserve">, </w:t>
      </w:r>
      <w:r w:rsidRPr="00A23EAB">
        <w:rPr>
          <w:szCs w:val="20"/>
          <w:highlight w:val="yellow"/>
          <w:u w:val="single"/>
        </w:rPr>
        <w:t>destabilization, and conflict</w:t>
      </w:r>
      <w:r w:rsidRPr="00A23EAB">
        <w:rPr>
          <w:szCs w:val="20"/>
        </w:rPr>
        <w:t xml:space="preserve">.62 Peru’s </w:t>
      </w:r>
      <w:r w:rsidRPr="00A23EAB">
        <w:rPr>
          <w:i/>
          <w:iCs/>
          <w:szCs w:val="20"/>
        </w:rPr>
        <w:t xml:space="preserve">Sendero Luminoso </w:t>
      </w:r>
      <w:r w:rsidRPr="00A23EAB">
        <w:rPr>
          <w:szCs w:val="20"/>
        </w:rPr>
        <w:t xml:space="preserve">calls violent and destructive activities that facilitate the processes of state failure “armed propaganda.” Drug cartels operating throughout the Andean Ridge of South America and elsewhere call these activities “business incentives.” </w:t>
      </w:r>
      <w:r w:rsidRPr="00A23EAB">
        <w:rPr>
          <w:szCs w:val="20"/>
          <w:u w:val="single"/>
        </w:rPr>
        <w:t>Chávez considers these actions to be steps that must be taken to bring about the political conditions necessary to establish Latin American socialism for the 21st century</w:t>
      </w:r>
      <w:r w:rsidRPr="00A23EAB">
        <w:rPr>
          <w:szCs w:val="20"/>
        </w:rPr>
        <w:t xml:space="preserve">.63 Thus, in addition to helping to provide wider latitude to further their tactical and operational objectives, state and nonstate actors’ strategic efforts are aimed at progressively lessening a targeted regime’s credibility and capability in terms of its ability and willingness to govern and develop its national territory and society. </w:t>
      </w:r>
      <w:r w:rsidRPr="00A23EAB">
        <w:rPr>
          <w:szCs w:val="20"/>
          <w:highlight w:val="yellow"/>
          <w:u w:val="single"/>
        </w:rPr>
        <w:t xml:space="preserve">Chávez’s intent is to focus his primary attack </w:t>
      </w:r>
      <w:r w:rsidRPr="00A23EAB">
        <w:rPr>
          <w:szCs w:val="20"/>
          <w:u w:val="single"/>
        </w:rPr>
        <w:t xml:space="preserve">politically and psychologically </w:t>
      </w:r>
      <w:r w:rsidRPr="00A23EAB">
        <w:rPr>
          <w:szCs w:val="20"/>
          <w:highlight w:val="yellow"/>
          <w:u w:val="single"/>
        </w:rPr>
        <w:t xml:space="preserve">on selected Latin American governments’ ability </w:t>
      </w:r>
      <w:r w:rsidRPr="00A23EAB">
        <w:rPr>
          <w:szCs w:val="20"/>
          <w:u w:val="single"/>
        </w:rPr>
        <w:t xml:space="preserve">and right </w:t>
      </w:r>
      <w:r w:rsidRPr="00A23EAB">
        <w:rPr>
          <w:szCs w:val="20"/>
          <w:highlight w:val="yellow"/>
          <w:u w:val="single"/>
        </w:rPr>
        <w:t>to govern.</w:t>
      </w:r>
      <w:r w:rsidRPr="00A23EAB">
        <w:rPr>
          <w:szCs w:val="20"/>
        </w:rPr>
        <w:t xml:space="preserve"> In that context, he understands that popular perceptions of corruption, disenfranchisement, poverty, and lack of upward mobility limit the right and the ability of a given regime to conduct the business of the state. Until a given populace generally perceives that its government is dealing with these and other basic issues of political, economic, and social injustice fairly and effectively, </w:t>
      </w:r>
      <w:r w:rsidRPr="00A23EAB">
        <w:rPr>
          <w:szCs w:val="20"/>
          <w:highlight w:val="yellow"/>
          <w:u w:val="single"/>
        </w:rPr>
        <w:t>instability</w:t>
      </w:r>
      <w:r w:rsidRPr="00A23EAB">
        <w:rPr>
          <w:szCs w:val="20"/>
          <w:u w:val="single"/>
        </w:rPr>
        <w:t xml:space="preserve"> and the threat of subverting or </w:t>
      </w:r>
      <w:r w:rsidRPr="00A23EAB">
        <w:rPr>
          <w:szCs w:val="20"/>
          <w:highlight w:val="yellow"/>
          <w:u w:val="single"/>
        </w:rPr>
        <w:t>destroying such a government are real</w:t>
      </w:r>
      <w:r w:rsidRPr="00A23EAB">
        <w:rPr>
          <w:szCs w:val="20"/>
          <w:u w:val="single"/>
        </w:rPr>
        <w:t>.64</w:t>
      </w:r>
      <w:r w:rsidRPr="00A23EAB">
        <w:rPr>
          <w:rFonts w:ascii="BookAntiqua" w:hAnsi="BookAntiqua" w:cs="BookAntiqua"/>
          <w:szCs w:val="20"/>
          <w:u w:val="single"/>
        </w:rPr>
        <w:t xml:space="preserve"> </w:t>
      </w:r>
      <w:r w:rsidRPr="00A23EAB">
        <w:rPr>
          <w:szCs w:val="20"/>
        </w:rPr>
        <w:t xml:space="preserve">But failing and failed states simply do not go away. Virtually anyone can take advantage of such an unstable situation. The tendency is that the best motivated and best armed organization on the scene will control that instability. As a consequence, </w:t>
      </w:r>
      <w:r w:rsidRPr="00A23EAB">
        <w:rPr>
          <w:szCs w:val="20"/>
          <w:u w:val="single"/>
        </w:rPr>
        <w:t>failing and failed states become dysfunctional states, rogue states, criminal states, narco-states</w:t>
      </w:r>
      <w:r w:rsidRPr="00A23EAB">
        <w:rPr>
          <w:szCs w:val="20"/>
        </w:rPr>
        <w:t xml:space="preserve">, or new people’s democracies. In connection with the creation of new people’s democracies, one can rest assured that Chávez and his Bolivarian populist allies will be available to provide money, arms, and leadership at any given opportunity. And, of course, </w:t>
      </w:r>
      <w:r w:rsidRPr="00A23EAB">
        <w:rPr>
          <w:szCs w:val="20"/>
          <w:highlight w:val="yellow"/>
          <w:u w:val="single"/>
        </w:rPr>
        <w:t xml:space="preserve">the longer dysfunctional, </w:t>
      </w:r>
      <w:r w:rsidRPr="00A23EAB">
        <w:rPr>
          <w:szCs w:val="20"/>
          <w:u w:val="single"/>
        </w:rPr>
        <w:t>rogue, criminal, and narco</w:t>
      </w:r>
      <w:r w:rsidRPr="00A23EAB">
        <w:rPr>
          <w:szCs w:val="20"/>
          <w:highlight w:val="yellow"/>
          <w:u w:val="single"/>
        </w:rPr>
        <w:t xml:space="preserve">-states </w:t>
      </w:r>
      <w:r w:rsidRPr="00A23EAB">
        <w:rPr>
          <w:szCs w:val="20"/>
          <w:u w:val="single"/>
        </w:rPr>
        <w:lastRenderedPageBreak/>
        <w:t xml:space="preserve">and people’s democracies </w:t>
      </w:r>
      <w:r w:rsidRPr="00A23EAB">
        <w:rPr>
          <w:szCs w:val="20"/>
          <w:highlight w:val="yellow"/>
          <w:u w:val="single"/>
        </w:rPr>
        <w:t xml:space="preserve">persist, the more they and their </w:t>
      </w:r>
      <w:r w:rsidRPr="00A23EAB">
        <w:rPr>
          <w:szCs w:val="20"/>
          <w:u w:val="single"/>
        </w:rPr>
        <w:t xml:space="preserve">associated </w:t>
      </w:r>
      <w:r w:rsidRPr="00A23EAB">
        <w:rPr>
          <w:szCs w:val="20"/>
          <w:highlight w:val="yellow"/>
          <w:u w:val="single"/>
        </w:rPr>
        <w:t>problems endanger global security, peace, and prosperity.65</w:t>
      </w:r>
    </w:p>
    <w:p w14:paraId="22701E3C" w14:textId="77777777" w:rsidR="004D71CC" w:rsidRDefault="004D71CC" w:rsidP="00CC5AC5"/>
    <w:p w14:paraId="576C5292" w14:textId="40E03F39" w:rsidR="00581248" w:rsidRDefault="00581248" w:rsidP="006C05EF"/>
    <w:p w14:paraId="75E638B5" w14:textId="77777777" w:rsidR="00C35551" w:rsidRPr="00C35551" w:rsidRDefault="00C35551" w:rsidP="00C35551">
      <w:pPr>
        <w:pStyle w:val="Heading2"/>
        <w:rPr>
          <w:sz w:val="2"/>
          <w:szCs w:val="2"/>
        </w:rPr>
      </w:pPr>
    </w:p>
    <w:p w14:paraId="325D94E4" w14:textId="53212656" w:rsidR="00AA5911" w:rsidRDefault="00C35551" w:rsidP="006E27C1">
      <w:pPr>
        <w:pStyle w:val="Heading2"/>
      </w:pPr>
      <w:r>
        <w:lastRenderedPageBreak/>
        <w:t>***</w:t>
      </w:r>
      <w:r w:rsidR="006E27C1">
        <w:t>Human rights</w:t>
      </w:r>
      <w:r>
        <w:t>***</w:t>
      </w:r>
    </w:p>
    <w:p w14:paraId="68B6782D" w14:textId="3AA9EEC0" w:rsidR="006E27C1" w:rsidRDefault="006E27C1" w:rsidP="006E27C1"/>
    <w:p w14:paraId="2439136B" w14:textId="4C5E09F0" w:rsidR="00D26D79" w:rsidRDefault="001D4964" w:rsidP="001D4964">
      <w:pPr>
        <w:pStyle w:val="Heading3"/>
      </w:pPr>
      <w:r>
        <w:lastRenderedPageBreak/>
        <w:t>1</w:t>
      </w:r>
      <w:proofErr w:type="gramStart"/>
      <w:r>
        <w:t xml:space="preserve">AC </w:t>
      </w:r>
      <w:r w:rsidR="0008144A">
        <w:t xml:space="preserve"> </w:t>
      </w:r>
      <w:r>
        <w:t>Human</w:t>
      </w:r>
      <w:proofErr w:type="gramEnd"/>
      <w:r>
        <w:t xml:space="preserve"> rights</w:t>
      </w:r>
    </w:p>
    <w:p w14:paraId="7ADA0EC0" w14:textId="1A74D2E3" w:rsidR="00486867" w:rsidRDefault="00486867" w:rsidP="006E27C1"/>
    <w:p w14:paraId="57075CBF" w14:textId="13579EF3" w:rsidR="00D03456" w:rsidRPr="00D77899" w:rsidRDefault="006B61D7" w:rsidP="00D03456">
      <w:pPr>
        <w:pStyle w:val="Heading4"/>
      </w:pPr>
      <w:r>
        <w:t>H</w:t>
      </w:r>
      <w:r w:rsidR="00D03456" w:rsidRPr="00D77899">
        <w:t xml:space="preserve">undreds of thousands </w:t>
      </w:r>
      <w:r w:rsidR="00D3137E">
        <w:t xml:space="preserve">are </w:t>
      </w:r>
      <w:r w:rsidR="00D03456" w:rsidRPr="00D77899">
        <w:t xml:space="preserve">dead </w:t>
      </w:r>
      <w:r w:rsidR="00D3137E">
        <w:t xml:space="preserve">and tortured </w:t>
      </w:r>
      <w:r w:rsidR="00D03456" w:rsidRPr="00D77899">
        <w:t>at the hands of law enforcement</w:t>
      </w:r>
      <w:r w:rsidR="00C80816">
        <w:t xml:space="preserve"> in Mexico</w:t>
      </w:r>
    </w:p>
    <w:p w14:paraId="507DED3E" w14:textId="392FF420" w:rsidR="00D03456" w:rsidRPr="00F51BDA" w:rsidRDefault="00D03456" w:rsidP="00D03456">
      <w:proofErr w:type="spellStart"/>
      <w:r w:rsidRPr="007E56E0">
        <w:rPr>
          <w:rStyle w:val="Style13ptBold"/>
        </w:rPr>
        <w:t>Arnpriester</w:t>
      </w:r>
      <w:proofErr w:type="spellEnd"/>
      <w:r w:rsidR="00B37AF9">
        <w:rPr>
          <w:rStyle w:val="Style13ptBold"/>
        </w:rPr>
        <w:t xml:space="preserve"> ’17</w:t>
      </w:r>
      <w:proofErr w:type="gramStart"/>
      <w:r w:rsidR="00B37AF9">
        <w:rPr>
          <w:rStyle w:val="Style13ptBold"/>
        </w:rPr>
        <w:t>.</w:t>
      </w:r>
      <w:r w:rsidR="00D46BFB">
        <w:rPr>
          <w:rStyle w:val="Style13ptBold"/>
        </w:rPr>
        <w:t>,</w:t>
      </w:r>
      <w:r w:rsidRPr="00D77899">
        <w:rPr>
          <w:rFonts w:ascii="Baskerville Old Face" w:eastAsia="Times New Roman" w:hAnsi="Baskerville Old Face" w:cs="Times New Roman"/>
          <w:color w:val="373739"/>
          <w:sz w:val="21"/>
          <w:szCs w:val="21"/>
          <w:shd w:val="clear" w:color="auto" w:fill="FFFFFF"/>
        </w:rPr>
        <w:t>*</w:t>
      </w:r>
      <w:proofErr w:type="gramEnd"/>
      <w:r w:rsidRPr="00EC064D">
        <w:rPr>
          <w:shd w:val="clear" w:color="auto" w:fill="FFFFFF"/>
        </w:rPr>
        <w:t>International human rights attorney with experience engaging in strategic litigation and advocacy at the international and regional level, including the UN, EU and Inter-American systems.</w:t>
      </w:r>
      <w:r w:rsidRPr="00D77899">
        <w:rPr>
          <w:rFonts w:ascii="Baskerville Old Face" w:eastAsia="Times New Roman" w:hAnsi="Baskerville Old Face" w:cs="Times New Roman"/>
          <w:color w:val="373739"/>
          <w:sz w:val="21"/>
          <w:szCs w:val="21"/>
          <w:shd w:val="clear" w:color="auto" w:fill="FFFFFF"/>
        </w:rPr>
        <w:t xml:space="preserve"> </w:t>
      </w:r>
      <w:r w:rsidRPr="00F51BDA">
        <w:t>Natasha, April 2017, “Trumping Asylum: Criminal Prosecutions for "Illegal" Entry and Reentry Violate the Rights of Asylum Seekers.” Hastings Constitutional Law Quarterly, 45, 3. Retrieved from https://advance.lexis.com/api/document?collection=analytical-materials&amp;id=urn:contentItem:5PYJ-18P0-00CW-019B-00000-00&amp;context=1516831.</w:t>
      </w:r>
    </w:p>
    <w:p w14:paraId="0A0345E8" w14:textId="77777777" w:rsidR="00D03456" w:rsidRPr="00D77899" w:rsidRDefault="00D03456" w:rsidP="00D03456">
      <w:r w:rsidRPr="00D53F8D">
        <w:rPr>
          <w:sz w:val="16"/>
          <w:szCs w:val="16"/>
        </w:rPr>
        <w:t>Since 2014, a significant number of asylum seekers and vulnerable people have fled violence and instability south of the U.S. border, primarily from El Salvador, Guatemala, Honduras (a region collectively referred to as the "Northern Triangle"), and Mexico. The United Nations High Commissioner for Refugees ("UNHCR") has called the situation a "protection crisis," noting that</w:t>
      </w:r>
      <w:r w:rsidRPr="00D77899">
        <w:t xml:space="preserve"> </w:t>
      </w:r>
      <w:r w:rsidRPr="00D77899">
        <w:rPr>
          <w:highlight w:val="cyan"/>
          <w:u w:val="single"/>
        </w:rPr>
        <w:t>violence has</w:t>
      </w:r>
      <w:r w:rsidRPr="00D77899">
        <w:rPr>
          <w:u w:val="single"/>
        </w:rPr>
        <w:t xml:space="preserve"> </w:t>
      </w:r>
      <w:r w:rsidRPr="00D77899">
        <w:rPr>
          <w:highlight w:val="cyan"/>
          <w:u w:val="single"/>
        </w:rPr>
        <w:t>surged</w:t>
      </w:r>
      <w:r w:rsidRPr="00D77899">
        <w:rPr>
          <w:u w:val="single"/>
        </w:rPr>
        <w:t xml:space="preserve"> to levels not seen since the region was wracked by armed conflicts in the 1980</w:t>
      </w:r>
      <w:r w:rsidRPr="00D77899">
        <w:t xml:space="preserve">s, </w:t>
      </w:r>
      <w:r w:rsidRPr="00D53F8D">
        <w:rPr>
          <w:sz w:val="16"/>
          <w:szCs w:val="16"/>
        </w:rPr>
        <w:t>which has resulted in asylum application numbers from these countries reaching levels not seen since that time</w:t>
      </w:r>
      <w:r w:rsidRPr="00D77899">
        <w:t>.</w:t>
      </w:r>
    </w:p>
    <w:p w14:paraId="3A9D9BB7" w14:textId="77777777" w:rsidR="00D03456" w:rsidRPr="00D77899" w:rsidRDefault="00D03456" w:rsidP="00D03456">
      <w:r w:rsidRPr="00D77899">
        <w:rPr>
          <w:highlight w:val="cyan"/>
          <w:u w:val="single"/>
        </w:rPr>
        <w:t>Current murder rates</w:t>
      </w:r>
      <w:r w:rsidRPr="00D77899">
        <w:rPr>
          <w:u w:val="single"/>
        </w:rPr>
        <w:t xml:space="preserve"> in the Northern Triangle </w:t>
      </w:r>
      <w:r w:rsidRPr="00D77899">
        <w:rPr>
          <w:highlight w:val="cyan"/>
          <w:u w:val="single"/>
        </w:rPr>
        <w:t>are among the highest ever recorded</w:t>
      </w:r>
      <w:r w:rsidRPr="00D77899">
        <w:rPr>
          <w:u w:val="single"/>
        </w:rPr>
        <w:t xml:space="preserve"> </w:t>
      </w:r>
      <w:r w:rsidRPr="00D53F8D">
        <w:rPr>
          <w:sz w:val="16"/>
          <w:szCs w:val="16"/>
        </w:rPr>
        <w:t xml:space="preserve">in </w:t>
      </w:r>
      <w:proofErr w:type="gramStart"/>
      <w:r w:rsidRPr="00D53F8D">
        <w:rPr>
          <w:sz w:val="16"/>
          <w:szCs w:val="16"/>
        </w:rPr>
        <w:t>the these</w:t>
      </w:r>
      <w:proofErr w:type="gramEnd"/>
      <w:r w:rsidRPr="00D53F8D">
        <w:rPr>
          <w:sz w:val="16"/>
          <w:szCs w:val="16"/>
        </w:rPr>
        <w:t xml:space="preserve"> countries, with the cities of San Salvador, Tegucigalpa, and San Pedro Sula ranking as three of the most dangerous cities in the world. This has led many to classify the Northern Triangle as the world's most deadly region outside an official war zone</w:t>
      </w:r>
      <w:r w:rsidRPr="00D77899">
        <w:rPr>
          <w:u w:val="single"/>
        </w:rPr>
        <w:t xml:space="preserve">. </w:t>
      </w:r>
      <w:r w:rsidRPr="00D920B2">
        <w:rPr>
          <w:highlight w:val="cyan"/>
          <w:u w:val="single"/>
        </w:rPr>
        <w:t xml:space="preserve">In addition </w:t>
      </w:r>
      <w:proofErr w:type="gramStart"/>
      <w:r w:rsidRPr="00D920B2">
        <w:rPr>
          <w:highlight w:val="cyan"/>
          <w:u w:val="single"/>
        </w:rPr>
        <w:t>to</w:t>
      </w:r>
      <w:r w:rsidRPr="00D77899">
        <w:rPr>
          <w:u w:val="single"/>
        </w:rPr>
        <w:t xml:space="preserve">  [</w:t>
      </w:r>
      <w:proofErr w:type="gramEnd"/>
      <w:r w:rsidRPr="00D77899">
        <w:rPr>
          <w:u w:val="single"/>
        </w:rPr>
        <w:t xml:space="preserve">*10]  </w:t>
      </w:r>
      <w:r w:rsidRPr="00D77899">
        <w:rPr>
          <w:highlight w:val="cyan"/>
          <w:u w:val="single"/>
        </w:rPr>
        <w:t xml:space="preserve">rising homicide </w:t>
      </w:r>
      <w:r w:rsidRPr="00D920B2">
        <w:rPr>
          <w:highlight w:val="cyan"/>
          <w:u w:val="single"/>
        </w:rPr>
        <w:t>rates, there has also been a stark escalation in the level of human rights abuses perpetrated</w:t>
      </w:r>
      <w:r w:rsidRPr="00D77899">
        <w:rPr>
          <w:u w:val="single"/>
        </w:rPr>
        <w:t>,</w:t>
      </w:r>
      <w:r w:rsidRPr="00D77899">
        <w:t xml:space="preserve"> </w:t>
      </w:r>
      <w:r w:rsidRPr="00D53F8D">
        <w:rPr>
          <w:rStyle w:val="StyleUnderline"/>
        </w:rPr>
        <w:t>including child recruitment into gangs and gender-based and sexual violence. Moreover</w:t>
      </w:r>
      <w:r w:rsidRPr="00D77899">
        <w:rPr>
          <w:u w:val="single"/>
        </w:rPr>
        <w:t xml:space="preserve">, it is well-documented that </w:t>
      </w:r>
      <w:r w:rsidRPr="00D77899">
        <w:rPr>
          <w:highlight w:val="cyan"/>
          <w:u w:val="single"/>
        </w:rPr>
        <w:t>those</w:t>
      </w:r>
      <w:r w:rsidRPr="00D77899">
        <w:rPr>
          <w:u w:val="single"/>
        </w:rPr>
        <w:t xml:space="preserve"> </w:t>
      </w:r>
      <w:r w:rsidRPr="00D77899">
        <w:rPr>
          <w:highlight w:val="cyan"/>
          <w:u w:val="single"/>
        </w:rPr>
        <w:t>fleeing</w:t>
      </w:r>
      <w:r w:rsidRPr="00D77899">
        <w:rPr>
          <w:u w:val="single"/>
        </w:rPr>
        <w:t xml:space="preserve"> the region in an effort to reach the United States </w:t>
      </w:r>
      <w:r w:rsidRPr="00D77899">
        <w:rPr>
          <w:highlight w:val="cyan"/>
          <w:u w:val="single"/>
        </w:rPr>
        <w:t>are</w:t>
      </w:r>
      <w:r w:rsidRPr="00D77899">
        <w:rPr>
          <w:highlight w:val="cyan"/>
        </w:rPr>
        <w:t xml:space="preserve"> </w:t>
      </w:r>
      <w:r w:rsidRPr="00D77899">
        <w:rPr>
          <w:highlight w:val="cyan"/>
          <w:u w:val="single"/>
        </w:rPr>
        <w:t>victimized by</w:t>
      </w:r>
      <w:r w:rsidRPr="00D77899">
        <w:rPr>
          <w:u w:val="single"/>
        </w:rPr>
        <w:t xml:space="preserve"> </w:t>
      </w:r>
      <w:r w:rsidRPr="00D77899">
        <w:rPr>
          <w:highlight w:val="cyan"/>
          <w:u w:val="single"/>
        </w:rPr>
        <w:t>criminal enterprises,</w:t>
      </w:r>
      <w:r w:rsidRPr="00D77899">
        <w:rPr>
          <w:u w:val="single"/>
        </w:rPr>
        <w:t xml:space="preserve"> sometimes </w:t>
      </w:r>
      <w:r w:rsidRPr="00D77899">
        <w:rPr>
          <w:highlight w:val="cyan"/>
          <w:u w:val="single"/>
        </w:rPr>
        <w:t>in collusion or complicity of national authorities, and subjected to violence</w:t>
      </w:r>
      <w:r w:rsidRPr="00D77899">
        <w:rPr>
          <w:u w:val="single"/>
        </w:rPr>
        <w:t xml:space="preserve"> and other abuses, including </w:t>
      </w:r>
      <w:r w:rsidRPr="00D77899">
        <w:rPr>
          <w:highlight w:val="cyan"/>
          <w:u w:val="single"/>
        </w:rPr>
        <w:t>abduction, extortion, torture, and rape</w:t>
      </w:r>
      <w:r w:rsidRPr="00D77899">
        <w:rPr>
          <w:u w:val="single"/>
        </w:rPr>
        <w:t xml:space="preserve">. </w:t>
      </w:r>
      <w:r w:rsidRPr="00D53F8D">
        <w:rPr>
          <w:sz w:val="16"/>
          <w:szCs w:val="16"/>
        </w:rPr>
        <w:t>According to a survey conducted by Doctors Without Borders, of migrants and refugees fleeing Central America, approximately seventy percent of those interviewed reported being victims of violence in transit to the United States, with one-third of women reporting that they had been sexually assaulted.</w:t>
      </w:r>
    </w:p>
    <w:p w14:paraId="4B6B8B6E" w14:textId="77777777" w:rsidR="00D03456" w:rsidRPr="00D77899" w:rsidRDefault="00D03456" w:rsidP="00D03456">
      <w:pPr>
        <w:rPr>
          <w:sz w:val="16"/>
        </w:rPr>
      </w:pPr>
      <w:r w:rsidRPr="00D77899">
        <w:rPr>
          <w:sz w:val="16"/>
        </w:rPr>
        <w:t xml:space="preserve">Additionally, </w:t>
      </w:r>
      <w:r w:rsidRPr="007E56E0">
        <w:rPr>
          <w:rStyle w:val="StyleUnderline"/>
          <w:highlight w:val="cyan"/>
        </w:rPr>
        <w:t>Mexico is grappling with one of its worst periods of violence</w:t>
      </w:r>
      <w:r w:rsidRPr="00D53F8D">
        <w:rPr>
          <w:sz w:val="16"/>
          <w:szCs w:val="16"/>
        </w:rPr>
        <w:t xml:space="preserve">. In the past decade, approximately </w:t>
      </w:r>
      <w:r w:rsidRPr="007E56E0">
        <w:rPr>
          <w:rStyle w:val="StyleUnderline"/>
          <w:highlight w:val="cyan"/>
        </w:rPr>
        <w:t xml:space="preserve">150,000 people have been </w:t>
      </w:r>
      <w:r w:rsidRPr="00D53F8D">
        <w:rPr>
          <w:rStyle w:val="StyleUnderline"/>
          <w:highlight w:val="cyan"/>
        </w:rPr>
        <w:t>murdered and</w:t>
      </w:r>
      <w:r w:rsidRPr="007E56E0">
        <w:rPr>
          <w:rStyle w:val="StyleUnderline"/>
        </w:rPr>
        <w:t xml:space="preserve"> another </w:t>
      </w:r>
      <w:r w:rsidRPr="007E56E0">
        <w:rPr>
          <w:rStyle w:val="StyleUnderline"/>
          <w:highlight w:val="cyan"/>
        </w:rPr>
        <w:t>30,000 are missing</w:t>
      </w:r>
      <w:r w:rsidRPr="007E56E0">
        <w:rPr>
          <w:rStyle w:val="StyleUnderline"/>
        </w:rPr>
        <w:t xml:space="preserve">. According the U.S. State Department, </w:t>
      </w:r>
      <w:r w:rsidRPr="00D53F8D">
        <w:rPr>
          <w:rStyle w:val="StyleUnderline"/>
          <w:b/>
          <w:bCs/>
          <w:highlight w:val="cyan"/>
        </w:rPr>
        <w:t>the "most significant human rights" abuses in Mexico were related to those perpetrated by law enforcement and the military</w:t>
      </w:r>
      <w:r w:rsidRPr="00D53F8D">
        <w:rPr>
          <w:rStyle w:val="StyleUnderline"/>
        </w:rPr>
        <w:t>, as well as organized criminal groups killing, kidnapping and threatening citizens, immigran</w:t>
      </w:r>
      <w:r w:rsidRPr="007E56E0">
        <w:rPr>
          <w:rStyle w:val="StyleUnderline"/>
        </w:rPr>
        <w:t xml:space="preserve">ts, journalists, and human rights defenders. </w:t>
      </w:r>
      <w:r w:rsidRPr="00D53F8D">
        <w:rPr>
          <w:rStyle w:val="StyleUnderline"/>
          <w:highlight w:val="cyan"/>
        </w:rPr>
        <w:t>These abuses have also been well-reported by</w:t>
      </w:r>
      <w:r w:rsidRPr="007E56E0">
        <w:rPr>
          <w:rStyle w:val="StyleUnderline"/>
        </w:rPr>
        <w:t xml:space="preserve"> </w:t>
      </w:r>
      <w:r w:rsidRPr="00D53F8D">
        <w:rPr>
          <w:rStyle w:val="StyleUnderline"/>
          <w:highlight w:val="cyan"/>
        </w:rPr>
        <w:t>U</w:t>
      </w:r>
      <w:r w:rsidRPr="007E56E0">
        <w:rPr>
          <w:rStyle w:val="StyleUnderline"/>
        </w:rPr>
        <w:t xml:space="preserve">nited </w:t>
      </w:r>
      <w:r w:rsidRPr="00D53F8D">
        <w:rPr>
          <w:rStyle w:val="StyleUnderline"/>
          <w:highlight w:val="cyan"/>
        </w:rPr>
        <w:t>N</w:t>
      </w:r>
      <w:r w:rsidRPr="007E56E0">
        <w:rPr>
          <w:rStyle w:val="StyleUnderline"/>
        </w:rPr>
        <w:t xml:space="preserve">ations </w:t>
      </w:r>
      <w:r w:rsidRPr="00D53F8D">
        <w:rPr>
          <w:rStyle w:val="StyleUnderline"/>
          <w:highlight w:val="cyan"/>
        </w:rPr>
        <w:t>officials, as well as human rights organizations</w:t>
      </w:r>
      <w:r w:rsidRPr="007E56E0">
        <w:rPr>
          <w:rStyle w:val="StyleUnderline"/>
        </w:rPr>
        <w:t xml:space="preserve">, who have found that </w:t>
      </w:r>
      <w:r w:rsidRPr="007E56E0">
        <w:rPr>
          <w:rStyle w:val="StyleUnderline"/>
          <w:highlight w:val="cyan"/>
        </w:rPr>
        <w:t>impunity for these crimes and other harms "remain almost absolute</w:t>
      </w:r>
      <w:r w:rsidRPr="00D77899">
        <w:t>."</w:t>
      </w:r>
      <w:r w:rsidRPr="00D77899">
        <w:rPr>
          <w:sz w:val="16"/>
        </w:rPr>
        <w:t xml:space="preserve"> Furthermore, gender-based violence and abuse due to sexual orientation is widespread.</w:t>
      </w:r>
    </w:p>
    <w:p w14:paraId="144B6351" w14:textId="404E283D" w:rsidR="00AA4BE0" w:rsidRDefault="00AA4BE0" w:rsidP="00AA4BE0"/>
    <w:p w14:paraId="40A048C8" w14:textId="1CB2CD06" w:rsidR="00164AAE" w:rsidRDefault="00164AAE" w:rsidP="00164AAE">
      <w:pPr>
        <w:pStyle w:val="Heading4"/>
      </w:pPr>
      <w:r>
        <w:t xml:space="preserve">U.S firearms </w:t>
      </w:r>
      <w:r w:rsidR="009F40B0">
        <w:t>the #1 tool of abusive authority in Mexico –</w:t>
      </w:r>
      <w:r>
        <w:t xml:space="preserve"> uncovered at every major human rights event </w:t>
      </w:r>
    </w:p>
    <w:p w14:paraId="6014F985" w14:textId="77777777" w:rsidR="00164AAE" w:rsidRPr="00AD0851" w:rsidRDefault="00164AAE" w:rsidP="00164AAE">
      <w:r w:rsidRPr="00AD0851">
        <w:rPr>
          <w:b/>
          <w:sz w:val="28"/>
        </w:rPr>
        <w:t>Lindsey-Poland</w:t>
      </w:r>
      <w:r>
        <w:t xml:space="preserve">, </w:t>
      </w:r>
      <w:r w:rsidRPr="00AD0851">
        <w:rPr>
          <w:sz w:val="20"/>
        </w:rPr>
        <w:t xml:space="preserve">John Lindsey-Poland is Wage Peace Coordinator of American Friends Service Committee, and author of the </w:t>
      </w:r>
      <w:proofErr w:type="spellStart"/>
      <w:r w:rsidRPr="00AD0851">
        <w:rPr>
          <w:sz w:val="20"/>
        </w:rPr>
        <w:t>forethcoming</w:t>
      </w:r>
      <w:proofErr w:type="spellEnd"/>
      <w:r w:rsidRPr="00AD0851">
        <w:rPr>
          <w:sz w:val="20"/>
        </w:rPr>
        <w:t xml:space="preserve"> Above and Below: The united States in the War in Columbia (Duke University Press,201</w:t>
      </w:r>
      <w:r>
        <w:t xml:space="preserve">) </w:t>
      </w:r>
      <w:r w:rsidRPr="00AD0851">
        <w:rPr>
          <w:b/>
          <w:sz w:val="28"/>
        </w:rPr>
        <w:t>18</w:t>
      </w:r>
      <w:r>
        <w:rPr>
          <w:b/>
          <w:sz w:val="28"/>
        </w:rPr>
        <w:t xml:space="preserve"> </w:t>
      </w:r>
      <w:r w:rsidRPr="00AD0851">
        <w:rPr>
          <w:sz w:val="16"/>
          <w:szCs w:val="20"/>
        </w:rPr>
        <w:t>(</w:t>
      </w:r>
      <w:r w:rsidRPr="00AD0851">
        <w:rPr>
          <w:rFonts w:cs="Calibri"/>
          <w:sz w:val="16"/>
          <w:szCs w:val="20"/>
        </w:rPr>
        <w:t xml:space="preserve">John Lindsay-Poland, Natalia Paulina </w:t>
      </w:r>
      <w:proofErr w:type="spellStart"/>
      <w:r w:rsidRPr="00AD0851">
        <w:rPr>
          <w:rFonts w:cs="Calibri"/>
          <w:sz w:val="16"/>
          <w:szCs w:val="20"/>
        </w:rPr>
        <w:t>Báez</w:t>
      </w:r>
      <w:proofErr w:type="spellEnd"/>
      <w:r w:rsidRPr="00AD0851">
        <w:rPr>
          <w:rFonts w:cs="Calibri"/>
          <w:sz w:val="16"/>
          <w:szCs w:val="20"/>
        </w:rPr>
        <w:t xml:space="preserve"> Zamudio, </w:t>
      </w:r>
      <w:proofErr w:type="spellStart"/>
      <w:r w:rsidRPr="00AD0851">
        <w:rPr>
          <w:rFonts w:cs="Calibri"/>
          <w:sz w:val="16"/>
          <w:szCs w:val="20"/>
        </w:rPr>
        <w:t>Lucía</w:t>
      </w:r>
      <w:proofErr w:type="spellEnd"/>
      <w:r w:rsidRPr="00AD0851">
        <w:rPr>
          <w:rFonts w:cs="Calibri"/>
          <w:sz w:val="16"/>
          <w:szCs w:val="20"/>
        </w:rPr>
        <w:t xml:space="preserve"> Guadalupe </w:t>
      </w:r>
      <w:proofErr w:type="spellStart"/>
      <w:r w:rsidRPr="00AD0851">
        <w:rPr>
          <w:rFonts w:cs="Calibri"/>
          <w:sz w:val="16"/>
          <w:szCs w:val="20"/>
        </w:rPr>
        <w:t>Chávez</w:t>
      </w:r>
      <w:proofErr w:type="spellEnd"/>
      <w:r w:rsidRPr="00AD0851">
        <w:rPr>
          <w:rFonts w:cs="Calibri"/>
          <w:sz w:val="16"/>
          <w:szCs w:val="20"/>
        </w:rPr>
        <w:t xml:space="preserve"> Vargas, Montserrat </w:t>
      </w:r>
      <w:proofErr w:type="spellStart"/>
      <w:r w:rsidRPr="00AD0851">
        <w:rPr>
          <w:rFonts w:cs="Calibri"/>
          <w:sz w:val="16"/>
          <w:szCs w:val="20"/>
        </w:rPr>
        <w:t>Martínez</w:t>
      </w:r>
      <w:proofErr w:type="spellEnd"/>
      <w:r w:rsidRPr="00AD0851">
        <w:rPr>
          <w:rFonts w:cs="Calibri"/>
          <w:sz w:val="16"/>
          <w:szCs w:val="20"/>
        </w:rPr>
        <w:t xml:space="preserve"> </w:t>
      </w:r>
      <w:proofErr w:type="spellStart"/>
      <w:r w:rsidRPr="00AD0851">
        <w:rPr>
          <w:rFonts w:cs="Calibri"/>
          <w:sz w:val="16"/>
          <w:szCs w:val="20"/>
        </w:rPr>
        <w:t>Téllez</w:t>
      </w:r>
      <w:proofErr w:type="spellEnd"/>
      <w:r w:rsidRPr="00AD0851">
        <w:rPr>
          <w:rFonts w:cs="Calibri"/>
          <w:sz w:val="16"/>
          <w:szCs w:val="20"/>
        </w:rPr>
        <w:t xml:space="preserve"> “Gross Human Rights Abuses, the Legal and Illegal Gun Trade to Mexico,” </w:t>
      </w:r>
      <w:hyperlink r:id="rId21" w:history="1">
        <w:r w:rsidRPr="00AD0851">
          <w:rPr>
            <w:rStyle w:val="Hyperlink"/>
            <w:rFonts w:cs="Calibri"/>
            <w:sz w:val="16"/>
            <w:szCs w:val="20"/>
          </w:rPr>
          <w:t>https://www.stopusarmstomexico.org/wp-content/uploads/2018/08/THE-LEGAL-AND-ILLEGAL-GUN-TRADE-TO-MEXICO_August2018.pdf</w:t>
        </w:r>
      </w:hyperlink>
      <w:r w:rsidRPr="00AD0851">
        <w:rPr>
          <w:rFonts w:cs="Calibri"/>
          <w:sz w:val="16"/>
          <w:szCs w:val="20"/>
        </w:rPr>
        <w:t>, 6/25, MM)</w:t>
      </w:r>
    </w:p>
    <w:p w14:paraId="1FB54D7E" w14:textId="77777777" w:rsidR="00164AAE" w:rsidRPr="00482E4D" w:rsidRDefault="00164AAE" w:rsidP="00164AAE">
      <w:pPr>
        <w:rPr>
          <w:rStyle w:val="Emphasis"/>
        </w:rPr>
      </w:pPr>
      <w:r>
        <w:t xml:space="preserve">There is evidence that </w:t>
      </w:r>
      <w:r w:rsidRPr="00482E4D">
        <w:rPr>
          <w:rStyle w:val="Emphasis"/>
          <w:highlight w:val="green"/>
        </w:rPr>
        <w:t>firearms legally imported from the U</w:t>
      </w:r>
      <w:r w:rsidRPr="00945D73">
        <w:rPr>
          <w:rStyle w:val="Emphasis"/>
        </w:rPr>
        <w:t xml:space="preserve">nited </w:t>
      </w:r>
      <w:r w:rsidRPr="00482E4D">
        <w:rPr>
          <w:rStyle w:val="Emphasis"/>
          <w:highlight w:val="green"/>
        </w:rPr>
        <w:t>S</w:t>
      </w:r>
      <w:r w:rsidRPr="00945D73">
        <w:rPr>
          <w:rStyle w:val="Emphasis"/>
        </w:rPr>
        <w:t>tates</w:t>
      </w:r>
      <w:r w:rsidRPr="00482E4D">
        <w:rPr>
          <w:rStyle w:val="Emphasis"/>
        </w:rPr>
        <w:t xml:space="preserve"> </w:t>
      </w:r>
      <w:r w:rsidRPr="00482E4D">
        <w:rPr>
          <w:rStyle w:val="Emphasis"/>
          <w:highlight w:val="green"/>
        </w:rPr>
        <w:t xml:space="preserve">have been used in some of the worst human rights violations in Mexico </w:t>
      </w:r>
      <w:r w:rsidRPr="007023C3">
        <w:t>in recent years</w:t>
      </w:r>
      <w:r w:rsidRPr="00482E4D">
        <w:rPr>
          <w:rStyle w:val="Emphasis"/>
        </w:rPr>
        <w:t>.</w:t>
      </w:r>
    </w:p>
    <w:p w14:paraId="096A9D04" w14:textId="77777777" w:rsidR="00164AAE" w:rsidRDefault="00164AAE" w:rsidP="00164AAE">
      <w:r>
        <w:t xml:space="preserve">• The </w:t>
      </w:r>
      <w:r w:rsidRPr="00482E4D">
        <w:rPr>
          <w:rStyle w:val="Emphasis"/>
          <w:highlight w:val="green"/>
        </w:rPr>
        <w:t>local police</w:t>
      </w:r>
      <w:r w:rsidRPr="00482E4D">
        <w:rPr>
          <w:rStyle w:val="Emphasis"/>
        </w:rPr>
        <w:t xml:space="preserve"> </w:t>
      </w:r>
      <w:r>
        <w:t xml:space="preserve">from Iguala, Guerrero </w:t>
      </w:r>
      <w:r w:rsidRPr="00482E4D">
        <w:rPr>
          <w:rStyle w:val="Emphasis"/>
          <w:highlight w:val="green"/>
        </w:rPr>
        <w:t>who</w:t>
      </w:r>
      <w:r>
        <w:t xml:space="preserve"> </w:t>
      </w:r>
      <w:r w:rsidRPr="00482E4D">
        <w:rPr>
          <w:rStyle w:val="Emphasis"/>
          <w:highlight w:val="green"/>
        </w:rPr>
        <w:t xml:space="preserve">attacked the 43 </w:t>
      </w:r>
      <w:proofErr w:type="spellStart"/>
      <w:r w:rsidRPr="00482E4D">
        <w:rPr>
          <w:rStyle w:val="Emphasis"/>
          <w:highlight w:val="green"/>
        </w:rPr>
        <w:t>Ayotzinapa</w:t>
      </w:r>
      <w:proofErr w:type="spellEnd"/>
      <w:r w:rsidRPr="00482E4D">
        <w:rPr>
          <w:rStyle w:val="Emphasis"/>
          <w:highlight w:val="green"/>
        </w:rPr>
        <w:t xml:space="preserve"> students</w:t>
      </w:r>
      <w:r>
        <w:t xml:space="preserve"> in September 2014 </w:t>
      </w:r>
      <w:r w:rsidRPr="00482E4D">
        <w:rPr>
          <w:rStyle w:val="Emphasis"/>
          <w:highlight w:val="green"/>
        </w:rPr>
        <w:t>were armed with</w:t>
      </w:r>
      <w:r w:rsidRPr="00945D73">
        <w:rPr>
          <w:rStyle w:val="Emphasis"/>
        </w:rPr>
        <w:t xml:space="preserve"> ar6530 </w:t>
      </w:r>
      <w:r w:rsidRPr="00482E4D">
        <w:rPr>
          <w:rStyle w:val="Emphasis"/>
          <w:highlight w:val="green"/>
        </w:rPr>
        <w:t>rifles</w:t>
      </w:r>
      <w:r>
        <w:t xml:space="preserve">, a model variant of the ar-15, </w:t>
      </w:r>
      <w:r w:rsidRPr="00482E4D">
        <w:rPr>
          <w:rStyle w:val="Emphasis"/>
          <w:highlight w:val="green"/>
        </w:rPr>
        <w:t>legally supplied through licensed shipments from Colt</w:t>
      </w:r>
      <w:r>
        <w:t>, according to documents in the judicial record.40</w:t>
      </w:r>
    </w:p>
    <w:p w14:paraId="5A164572" w14:textId="77777777" w:rsidR="00164AAE" w:rsidRDefault="00164AAE" w:rsidP="00164AAE">
      <w:r>
        <w:t xml:space="preserve">• An </w:t>
      </w:r>
      <w:r w:rsidRPr="00482E4D">
        <w:rPr>
          <w:rStyle w:val="Emphasis"/>
          <w:highlight w:val="green"/>
        </w:rPr>
        <w:t>investigation by</w:t>
      </w:r>
      <w:r>
        <w:t xml:space="preserve"> </w:t>
      </w:r>
      <w:r w:rsidRPr="00482E4D">
        <w:rPr>
          <w:rStyle w:val="Emphasis"/>
          <w:highlight w:val="green"/>
        </w:rPr>
        <w:t>Mexico’s National Human Rights Commission found</w:t>
      </w:r>
      <w:r>
        <w:t xml:space="preserve"> that </w:t>
      </w:r>
      <w:r w:rsidRPr="00482E4D">
        <w:rPr>
          <w:rStyle w:val="Emphasis"/>
          <w:highlight w:val="green"/>
        </w:rPr>
        <w:t>Federal Police</w:t>
      </w:r>
      <w:r>
        <w:t xml:space="preserve">, </w:t>
      </w:r>
      <w:r w:rsidRPr="00482E4D">
        <w:rPr>
          <w:rStyle w:val="Emphasis"/>
          <w:highlight w:val="green"/>
        </w:rPr>
        <w:t>who carried out</w:t>
      </w:r>
      <w:r>
        <w:t xml:space="preserve"> the </w:t>
      </w:r>
      <w:r w:rsidRPr="00482E4D">
        <w:rPr>
          <w:rStyle w:val="Emphasis"/>
          <w:highlight w:val="green"/>
        </w:rPr>
        <w:t>massacre of 22 persons</w:t>
      </w:r>
      <w:r w:rsidRPr="00482E4D">
        <w:rPr>
          <w:rStyle w:val="Emphasis"/>
        </w:rPr>
        <w:t xml:space="preserve"> </w:t>
      </w:r>
      <w:r>
        <w:t xml:space="preserve">in </w:t>
      </w:r>
      <w:proofErr w:type="spellStart"/>
      <w:r>
        <w:t>Tanhuato</w:t>
      </w:r>
      <w:proofErr w:type="spellEnd"/>
      <w:r>
        <w:t xml:space="preserve">, </w:t>
      </w:r>
      <w:proofErr w:type="spellStart"/>
      <w:r>
        <w:t>Michoacán</w:t>
      </w:r>
      <w:proofErr w:type="spellEnd"/>
      <w:r>
        <w:t xml:space="preserve">, in 2015, </w:t>
      </w:r>
      <w:r w:rsidRPr="00482E4D">
        <w:rPr>
          <w:rStyle w:val="Emphasis"/>
          <w:highlight w:val="green"/>
        </w:rPr>
        <w:t>killed five of them with Dillon Aero guns</w:t>
      </w:r>
      <w:r w:rsidRPr="00945D73">
        <w:rPr>
          <w:rStyle w:val="Emphasis"/>
        </w:rPr>
        <w:t xml:space="preserve"> mounted on Black Hawk helicopters</w:t>
      </w:r>
      <w:r>
        <w:t xml:space="preserve">. The </w:t>
      </w:r>
      <w:r w:rsidRPr="00482E4D">
        <w:rPr>
          <w:rStyle w:val="Emphasis"/>
          <w:highlight w:val="green"/>
        </w:rPr>
        <w:t>Dillon guns fire some 125 rounds per second</w:t>
      </w:r>
      <w:r>
        <w:t xml:space="preserve">, and </w:t>
      </w:r>
      <w:r w:rsidRPr="00482E4D">
        <w:rPr>
          <w:rStyle w:val="Emphasis"/>
          <w:highlight w:val="green"/>
        </w:rPr>
        <w:t>Mexico obtained 16</w:t>
      </w:r>
      <w:r>
        <w:t xml:space="preserve"> of them for the army </w:t>
      </w:r>
      <w:r w:rsidRPr="00482E4D">
        <w:rPr>
          <w:rStyle w:val="Emphasis"/>
          <w:highlight w:val="green"/>
        </w:rPr>
        <w:t>in 2013</w:t>
      </w:r>
      <w:r>
        <w:t xml:space="preserve">, for just over $1 million,41 and then </w:t>
      </w:r>
      <w:r w:rsidRPr="00482E4D">
        <w:rPr>
          <w:rStyle w:val="Emphasis"/>
          <w:highlight w:val="green"/>
        </w:rPr>
        <w:t>another 28 in 2015 and 2016</w:t>
      </w:r>
      <w:r>
        <w:t>, according to Mexico’s Arms Trade Treaty reports for those years.42</w:t>
      </w:r>
    </w:p>
    <w:p w14:paraId="2372F996" w14:textId="77777777" w:rsidR="00164AAE" w:rsidRPr="00C97C1D" w:rsidRDefault="00164AAE" w:rsidP="00164AAE">
      <w:pPr>
        <w:rPr>
          <w:rStyle w:val="Emphasis"/>
        </w:rPr>
      </w:pPr>
      <w:r>
        <w:t xml:space="preserve">• </w:t>
      </w:r>
      <w:r w:rsidRPr="00C97C1D">
        <w:rPr>
          <w:rStyle w:val="Emphasis"/>
          <w:highlight w:val="green"/>
        </w:rPr>
        <w:t>In another example</w:t>
      </w:r>
      <w:r>
        <w:t xml:space="preserve">, in Chihuahua state, two members of the </w:t>
      </w:r>
      <w:r w:rsidRPr="00C97C1D">
        <w:rPr>
          <w:rStyle w:val="Emphasis"/>
          <w:highlight w:val="green"/>
        </w:rPr>
        <w:t>Federal Police</w:t>
      </w:r>
      <w:r w:rsidRPr="00945D73">
        <w:rPr>
          <w:rStyle w:val="Emphasis"/>
        </w:rPr>
        <w:t xml:space="preserve"> armed with a .450 caliber Bushmaster xm15 rifles</w:t>
      </w:r>
      <w:r w:rsidRPr="00C97C1D">
        <w:rPr>
          <w:rStyle w:val="Emphasis"/>
        </w:rPr>
        <w:t xml:space="preserve"> </w:t>
      </w:r>
      <w:r w:rsidRPr="00C97C1D">
        <w:rPr>
          <w:rStyle w:val="Emphasis"/>
          <w:highlight w:val="green"/>
        </w:rPr>
        <w:t>approached the vehicle of the mayor’s bodyguards</w:t>
      </w:r>
      <w:r>
        <w:t xml:space="preserve">, ordering them to identify themselves. When they did not answer, the police </w:t>
      </w:r>
      <w:r w:rsidRPr="00C97C1D">
        <w:rPr>
          <w:rStyle w:val="Emphasis"/>
          <w:highlight w:val="green"/>
        </w:rPr>
        <w:t>opened fire twice, killing them.</w:t>
      </w:r>
    </w:p>
    <w:p w14:paraId="0CDDBACC" w14:textId="77777777" w:rsidR="00164AAE" w:rsidRDefault="00164AAE" w:rsidP="00164AAE">
      <w:r>
        <w:t xml:space="preserve">• In Veracruz, the police responsible for at least 15 death squad murders44 purchased, since 2013, at least 674 firearms exported by three </w:t>
      </w:r>
      <w:proofErr w:type="spellStart"/>
      <w:r>
        <w:t>u.s.</w:t>
      </w:r>
      <w:proofErr w:type="spellEnd"/>
      <w:r>
        <w:t xml:space="preserve"> arms companies: Colt, Bushmaster, and Com- </w:t>
      </w:r>
      <w:proofErr w:type="spellStart"/>
      <w:r>
        <w:t>bined</w:t>
      </w:r>
      <w:proofErr w:type="spellEnd"/>
      <w:r>
        <w:t xml:space="preserve"> Systems, according to the Veracruz public security secretariat. Local police in Veracruz also obtained weapons from Sig Sauer and Connecticut-based Mossberg.45</w:t>
      </w:r>
    </w:p>
    <w:p w14:paraId="3153ECA4" w14:textId="77777777" w:rsidR="00164AAE" w:rsidRDefault="00164AAE" w:rsidP="00164AAE">
      <w:r>
        <w:t>• In Tamaulipas in 2011, a man was arrested for belonging to a criminal organization and brought to a military installation. While in custody, a navy lieutenant responsible for the detainee killed with him with a shot to the head, according to the court sentence. The firearm used was a 5.56 Colt M16 rifle.46</w:t>
      </w:r>
    </w:p>
    <w:p w14:paraId="7BAA22D2" w14:textId="77777777" w:rsidR="00164AAE" w:rsidRDefault="00164AAE" w:rsidP="00164AAE">
      <w:r>
        <w:t xml:space="preserve">• At the federal level, from December 1, 2006 to December 31, 2016, the </w:t>
      </w:r>
      <w:r w:rsidRPr="00DE797E">
        <w:rPr>
          <w:rStyle w:val="Emphasis"/>
          <w:highlight w:val="green"/>
        </w:rPr>
        <w:t>Federal Judicial Council registered 38 convictions for intentional homicides</w:t>
      </w:r>
      <w:r w:rsidRPr="00DE797E">
        <w:rPr>
          <w:rStyle w:val="Emphasis"/>
        </w:rPr>
        <w:t xml:space="preserve"> </w:t>
      </w:r>
      <w:r>
        <w:t xml:space="preserve">committed by public officials, 13 of them </w:t>
      </w:r>
      <w:r w:rsidRPr="00DE797E">
        <w:rPr>
          <w:rStyle w:val="Emphasis"/>
          <w:highlight w:val="green"/>
        </w:rPr>
        <w:t>committed b</w:t>
      </w:r>
      <w:r>
        <w:t xml:space="preserve">y army or navy personnel.47 Sentencing documents identify </w:t>
      </w:r>
      <w:r w:rsidRPr="00DE797E">
        <w:rPr>
          <w:rStyle w:val="Emphasis"/>
          <w:highlight w:val="green"/>
        </w:rPr>
        <w:t>firearms</w:t>
      </w:r>
      <w:r>
        <w:t xml:space="preserve"> - some for </w:t>
      </w:r>
      <w:proofErr w:type="spellStart"/>
      <w:r>
        <w:t>mili</w:t>
      </w:r>
      <w:proofErr w:type="spellEnd"/>
      <w:r>
        <w:t xml:space="preserve">- </w:t>
      </w:r>
      <w:proofErr w:type="spellStart"/>
      <w:r>
        <w:t>tary</w:t>
      </w:r>
      <w:proofErr w:type="spellEnd"/>
      <w:r>
        <w:t xml:space="preserve"> use only - involved in the commission of these crimes, including pistols and rifles of diverse calibers </w:t>
      </w:r>
      <w:r w:rsidRPr="00DE797E">
        <w:rPr>
          <w:rStyle w:val="Emphasis"/>
          <w:highlight w:val="green"/>
        </w:rPr>
        <w:t>exported by U.S. gun producers</w:t>
      </w:r>
      <w:r>
        <w:t xml:space="preserve"> Colt, Smith &amp; Wesson, High Standard, and Bushmaster.48</w:t>
      </w:r>
    </w:p>
    <w:p w14:paraId="116A9344" w14:textId="77777777" w:rsidR="00164AAE" w:rsidRDefault="00164AAE" w:rsidP="00AA4BE0"/>
    <w:p w14:paraId="2B2DD027" w14:textId="77777777" w:rsidR="00AA4BE0" w:rsidRDefault="00AA4BE0" w:rsidP="00AA4BE0">
      <w:pPr>
        <w:pStyle w:val="Heading4"/>
        <w:rPr>
          <w:u w:val="single"/>
        </w:rPr>
      </w:pPr>
      <w:r>
        <w:t xml:space="preserve">Mexico is plagued with U.S. weapons – the plan moves toward human rights by </w:t>
      </w:r>
      <w:r>
        <w:rPr>
          <w:u w:val="single"/>
        </w:rPr>
        <w:t>reducing the oppressive power</w:t>
      </w:r>
      <w:r w:rsidRPr="002001BF">
        <w:t xml:space="preserve"> of</w:t>
      </w:r>
      <w:r>
        <w:t xml:space="preserve"> Mexican authorities</w:t>
      </w:r>
    </w:p>
    <w:p w14:paraId="179724B6" w14:textId="77777777" w:rsidR="00AA4BE0" w:rsidRDefault="00AA4BE0" w:rsidP="00AA4BE0">
      <w:r>
        <w:rPr>
          <w:rStyle w:val="Style13ptBold"/>
        </w:rPr>
        <w:t xml:space="preserve">Lindsay-Poland et al., humanitarian activist, 16 </w:t>
      </w:r>
      <w:r>
        <w:t xml:space="preserve">(John, along with: Daisy Alonso, Arnie Alpert, Fernando Becerra, Gabriela Flora, Fabiola Flores, Kathryn Johnson, Steve Latimer, Milli </w:t>
      </w:r>
      <w:proofErr w:type="spellStart"/>
      <w:r>
        <w:t>Legrain</w:t>
      </w:r>
      <w:proofErr w:type="spellEnd"/>
      <w:r>
        <w:t xml:space="preserve">, John Lindsay-Poland, </w:t>
      </w:r>
      <w:proofErr w:type="spellStart"/>
      <w:r>
        <w:t>Michaelene</w:t>
      </w:r>
      <w:proofErr w:type="spellEnd"/>
      <w:r>
        <w:t xml:space="preserve"> Loughlin, Benjamin Prado, Layla </w:t>
      </w:r>
      <w:proofErr w:type="spellStart"/>
      <w:r>
        <w:t>Razavi</w:t>
      </w:r>
      <w:proofErr w:type="spellEnd"/>
      <w:r>
        <w:t xml:space="preserve">, Linda Sanchez, Sahar </w:t>
      </w:r>
      <w:proofErr w:type="spellStart"/>
      <w:r>
        <w:t>Vardi</w:t>
      </w:r>
      <w:proofErr w:type="spellEnd"/>
      <w:r>
        <w:t xml:space="preserve">, Emily Verdugo, Ivan </w:t>
      </w:r>
      <w:proofErr w:type="spellStart"/>
      <w:r>
        <w:t>Vilchis</w:t>
      </w:r>
      <w:proofErr w:type="spellEnd"/>
      <w:r>
        <w:t xml:space="preserve"> Ibarra, Laura Weiss, and Nicholas Wright, November 2016, “WHERE THE GUNS GO,” Page 5-6, </w:t>
      </w:r>
      <w:hyperlink r:id="rId22" w:history="1">
        <w:r w:rsidRPr="00906B1A">
          <w:rPr>
            <w:rStyle w:val="Hyperlink"/>
          </w:rPr>
          <w:t>https://www.afsc.org/sites/default/files/documents/2016%20Where%20the%20Guns%20Go.pdf</w:t>
        </w:r>
      </w:hyperlink>
      <w:r>
        <w:rPr>
          <w:rStyle w:val="Hyperlink"/>
        </w:rPr>
        <w:t>, date accessed 6/25/2019</w:t>
      </w:r>
      <w:r>
        <w:t>)//SH</w:t>
      </w:r>
    </w:p>
    <w:p w14:paraId="4DD0DA1A" w14:textId="0FF70F0E" w:rsidR="005A6762" w:rsidRPr="00AA4BE0" w:rsidRDefault="00AA4BE0" w:rsidP="00D26D79">
      <w:pPr>
        <w:rPr>
          <w:sz w:val="16"/>
        </w:rPr>
      </w:pPr>
      <w:r w:rsidRPr="00E875E6">
        <w:rPr>
          <w:sz w:val="16"/>
        </w:rPr>
        <w:t xml:space="preserve">Under the framework of the Merida Initiative, </w:t>
      </w:r>
      <w:r w:rsidRPr="00E875E6">
        <w:rPr>
          <w:rStyle w:val="StyleUnderline"/>
          <w:highlight w:val="cyan"/>
        </w:rPr>
        <w:t>the U.S. government has funneled billions of dollars into Mexico</w:t>
      </w:r>
      <w:r w:rsidRPr="00825D01">
        <w:rPr>
          <w:rStyle w:val="StyleUnderline"/>
        </w:rPr>
        <w:t xml:space="preserve"> with the stated intent “to fight organized crime and associated violence while furthering respect for human rights and the rule of law.”</w:t>
      </w:r>
      <w:r w:rsidRPr="00E875E6">
        <w:rPr>
          <w:sz w:val="16"/>
        </w:rPr>
        <w:t xml:space="preserve"> Launched in 2007, the initiative is formally focused on (1) disrupting organized criminal groups, (2) institutionalizing the rule of law, (3) creating a 21st-century border, and (4) building strong and resilient communities in Mexico. </w:t>
      </w:r>
      <w:r w:rsidRPr="00525C47">
        <w:rPr>
          <w:sz w:val="16"/>
        </w:rPr>
        <w:t>According to a January 2016 report by the Congressional Research Service, “</w:t>
      </w:r>
      <w:r w:rsidRPr="00525C47">
        <w:rPr>
          <w:rStyle w:val="StyleUnderline"/>
        </w:rPr>
        <w:t>Newer areas of focus have involved bolstering security along Mexico’s southern border and addressing the production and trafficking of heroin in Mexico.”</w:t>
      </w:r>
      <w:r w:rsidRPr="00525C47">
        <w:rPr>
          <w:sz w:val="16"/>
        </w:rPr>
        <w:t xml:space="preserve">15 </w:t>
      </w:r>
      <w:r w:rsidRPr="00525C47">
        <w:rPr>
          <w:rStyle w:val="StyleUnderline"/>
        </w:rPr>
        <w:t xml:space="preserve">Most of the $2.1 billion of military and police assistance to Mexico since 2008 has been counter-drug equipment and </w:t>
      </w:r>
      <w:r w:rsidRPr="00525C47">
        <w:rPr>
          <w:rStyle w:val="Emphasis"/>
        </w:rPr>
        <w:t>training for Mexican police agencies</w:t>
      </w:r>
      <w:r w:rsidRPr="00525C47">
        <w:rPr>
          <w:rStyle w:val="StyleUnderline"/>
        </w:rPr>
        <w:t>,</w:t>
      </w:r>
      <w:r w:rsidRPr="00525C47">
        <w:rPr>
          <w:sz w:val="16"/>
        </w:rPr>
        <w:t xml:space="preserve"> including $590 million worth</w:t>
      </w:r>
      <w:r w:rsidRPr="00E875E6">
        <w:rPr>
          <w:sz w:val="16"/>
        </w:rPr>
        <w:t xml:space="preserve"> of aircraft. In addition to U.S. grant assistance to Mexico, most of which is channeled to U.S. companies, </w:t>
      </w:r>
      <w:r w:rsidRPr="00825D01">
        <w:rPr>
          <w:rStyle w:val="StyleUnderline"/>
        </w:rPr>
        <w:t xml:space="preserve">the United States has also approved the </w:t>
      </w:r>
      <w:r w:rsidRPr="00E875E6">
        <w:rPr>
          <w:rStyle w:val="Emphasis"/>
        </w:rPr>
        <w:t>transfer through sales of billions of dollars’ worth of other arms</w:t>
      </w:r>
      <w:r w:rsidRPr="00825D01">
        <w:rPr>
          <w:rStyle w:val="StyleUnderline"/>
        </w:rPr>
        <w:t xml:space="preserve"> to the Mexican government</w:t>
      </w:r>
      <w:r w:rsidRPr="00E875E6">
        <w:rPr>
          <w:sz w:val="16"/>
        </w:rPr>
        <w:t xml:space="preserve">. According to The Washington Post, </w:t>
      </w:r>
      <w:r w:rsidRPr="00E875E6">
        <w:rPr>
          <w:rStyle w:val="StyleUnderline"/>
          <w:highlight w:val="cyan"/>
        </w:rPr>
        <w:t>the</w:t>
      </w:r>
      <w:r w:rsidRPr="00825D01">
        <w:rPr>
          <w:rStyle w:val="StyleUnderline"/>
        </w:rPr>
        <w:t xml:space="preserve"> value of </w:t>
      </w:r>
      <w:r w:rsidRPr="00E875E6">
        <w:rPr>
          <w:rStyle w:val="StyleUnderline"/>
          <w:highlight w:val="cyan"/>
        </w:rPr>
        <w:t>weapons</w:t>
      </w:r>
      <w:r w:rsidRPr="00825D01">
        <w:rPr>
          <w:rStyle w:val="StyleUnderline"/>
        </w:rPr>
        <w:t xml:space="preserve"> and military equipment sold was $</w:t>
      </w:r>
      <w:r w:rsidRPr="00E875E6">
        <w:rPr>
          <w:rStyle w:val="Emphasis"/>
        </w:rPr>
        <w:t>3.5 billion</w:t>
      </w:r>
      <w:r w:rsidRPr="00825D01">
        <w:rPr>
          <w:rStyle w:val="StyleUnderline"/>
        </w:rPr>
        <w:t xml:space="preserve"> from 2012 to 2015 and </w:t>
      </w:r>
      <w:r w:rsidRPr="00E875E6">
        <w:rPr>
          <w:rStyle w:val="StyleUnderline"/>
          <w:highlight w:val="cyan"/>
        </w:rPr>
        <w:t>included firearms, armored vehicles, helicopters, and other military aircraft</w:t>
      </w:r>
      <w:r w:rsidRPr="00E875E6">
        <w:rPr>
          <w:sz w:val="16"/>
        </w:rPr>
        <w:t xml:space="preserve">.16 “We didn’t sell them just the helicopters,” a former Pentagon official on Mexico policy told The New York Times. “We sold them 15 years of working intimately together that we would not otherwise have.”17 </w:t>
      </w:r>
      <w:r w:rsidRPr="00E875E6">
        <w:rPr>
          <w:rStyle w:val="StyleUnderline"/>
        </w:rPr>
        <w:t xml:space="preserve">Whatever the pretext or mode of delivery, </w:t>
      </w:r>
      <w:r w:rsidRPr="00E875E6">
        <w:rPr>
          <w:rStyle w:val="StyleUnderline"/>
          <w:highlight w:val="cyan"/>
        </w:rPr>
        <w:t>the evidence is strong that</w:t>
      </w:r>
      <w:r w:rsidRPr="00E875E6">
        <w:rPr>
          <w:rStyle w:val="StyleUnderline"/>
        </w:rPr>
        <w:t xml:space="preserve"> such </w:t>
      </w:r>
      <w:r w:rsidRPr="006B0F62">
        <w:rPr>
          <w:rStyle w:val="StyleUnderline"/>
          <w:highlight w:val="cyan"/>
        </w:rPr>
        <w:t xml:space="preserve">U.S. </w:t>
      </w:r>
      <w:r w:rsidRPr="00E875E6">
        <w:rPr>
          <w:rStyle w:val="StyleUnderline"/>
          <w:highlight w:val="cyan"/>
        </w:rPr>
        <w:t xml:space="preserve">military transfers contribute significantly to </w:t>
      </w:r>
      <w:r w:rsidRPr="00E875E6">
        <w:rPr>
          <w:rStyle w:val="Emphasis"/>
          <w:highlight w:val="cyan"/>
        </w:rPr>
        <w:t>violence, instability, and the denial of human rights</w:t>
      </w:r>
      <w:r w:rsidRPr="00E875E6">
        <w:rPr>
          <w:sz w:val="16"/>
          <w:highlight w:val="cyan"/>
        </w:rPr>
        <w:t>.</w:t>
      </w:r>
      <w:r w:rsidRPr="00E875E6">
        <w:rPr>
          <w:sz w:val="16"/>
        </w:rPr>
        <w:t xml:space="preserve"> </w:t>
      </w:r>
      <w:r w:rsidRPr="00E875E6">
        <w:rPr>
          <w:rStyle w:val="StyleUnderline"/>
          <w:highlight w:val="cyan"/>
        </w:rPr>
        <w:t>Because</w:t>
      </w:r>
      <w:r w:rsidRPr="00E875E6">
        <w:rPr>
          <w:rStyle w:val="StyleUnderline"/>
        </w:rPr>
        <w:t xml:space="preserve"> </w:t>
      </w:r>
      <w:r w:rsidRPr="00E875E6">
        <w:rPr>
          <w:rStyle w:val="StyleUnderline"/>
          <w:highlight w:val="cyan"/>
        </w:rPr>
        <w:t>of</w:t>
      </w:r>
      <w:r w:rsidRPr="00E875E6">
        <w:rPr>
          <w:rStyle w:val="StyleUnderline"/>
        </w:rPr>
        <w:t xml:space="preserve"> the depth of </w:t>
      </w:r>
      <w:r w:rsidRPr="00E875E6">
        <w:rPr>
          <w:rStyle w:val="StyleUnderline"/>
          <w:highlight w:val="cyan"/>
        </w:rPr>
        <w:t>corruption</w:t>
      </w:r>
      <w:r w:rsidRPr="00E875E6">
        <w:rPr>
          <w:rStyle w:val="StyleUnderline"/>
        </w:rPr>
        <w:t xml:space="preserve"> in the Mexican government, </w:t>
      </w:r>
      <w:r w:rsidRPr="00E875E6">
        <w:rPr>
          <w:rStyle w:val="StyleUnderline"/>
          <w:highlight w:val="cyan"/>
        </w:rPr>
        <w:t>police and armed forces blur the lines between official groups and criminals</w:t>
      </w:r>
      <w:r w:rsidRPr="00E875E6">
        <w:rPr>
          <w:rStyle w:val="StyleUnderline"/>
        </w:rPr>
        <w:t xml:space="preserve">, </w:t>
      </w:r>
      <w:r w:rsidRPr="00E875E6">
        <w:rPr>
          <w:rStyle w:val="StyleUnderline"/>
          <w:highlight w:val="cyan"/>
        </w:rPr>
        <w:t xml:space="preserve">and legal arms sales </w:t>
      </w:r>
      <w:r w:rsidRPr="00E875E6">
        <w:rPr>
          <w:rStyle w:val="Emphasis"/>
          <w:highlight w:val="cyan"/>
        </w:rPr>
        <w:t>frequently</w:t>
      </w:r>
      <w:r w:rsidRPr="00E875E6">
        <w:rPr>
          <w:rStyle w:val="StyleUnderline"/>
          <w:highlight w:val="cyan"/>
        </w:rPr>
        <w:t xml:space="preserve"> end up arming criminal gangs</w:t>
      </w:r>
      <w:r w:rsidRPr="00E875E6">
        <w:rPr>
          <w:rStyle w:val="StyleUnderline"/>
        </w:rPr>
        <w:t xml:space="preserve"> and criminal conduct </w:t>
      </w:r>
      <w:r w:rsidRPr="00E875E6">
        <w:rPr>
          <w:rStyle w:val="StyleUnderline"/>
          <w:highlight w:val="cyan"/>
        </w:rPr>
        <w:t>directly</w:t>
      </w:r>
      <w:r w:rsidRPr="00E875E6">
        <w:rPr>
          <w:rStyle w:val="StyleUnderline"/>
        </w:rPr>
        <w:t>.</w:t>
      </w:r>
      <w:r w:rsidRPr="00E875E6">
        <w:rPr>
          <w:sz w:val="16"/>
        </w:rPr>
        <w:t xml:space="preserve"> </w:t>
      </w:r>
      <w:r w:rsidRPr="00E875E6">
        <w:rPr>
          <w:rStyle w:val="StyleUnderline"/>
        </w:rPr>
        <w:t>Moreover, the Mexican police and military have a long history of repression against mostly peaceful social movements</w:t>
      </w:r>
      <w:r w:rsidRPr="00E875E6">
        <w:rPr>
          <w:sz w:val="16"/>
        </w:rPr>
        <w:t xml:space="preserve">. </w:t>
      </w:r>
      <w:r w:rsidRPr="00E875E6">
        <w:rPr>
          <w:rStyle w:val="StyleUnderline"/>
        </w:rPr>
        <w:t>In 2013 alone, the United States exported to Mexico 5,810 revolvers and pistols, 7,223 rifles, 30 assault rifles, 1,311 machine guns, 7,145 shotguns, 34 grenade launchers, and 20 anti-tank missile launchers</w:t>
      </w:r>
      <w:r w:rsidRPr="00E875E6">
        <w:rPr>
          <w:sz w:val="16"/>
        </w:rPr>
        <w:t xml:space="preserve">, according to data reported to the United Nations. </w:t>
      </w:r>
      <w:r w:rsidRPr="00E875E6">
        <w:rPr>
          <w:rStyle w:val="StyleUnderline"/>
        </w:rPr>
        <w:t xml:space="preserve">Among these weapons were U.S.-produced and exported rifles used by the police who attacked and handed over 43 student teachers from </w:t>
      </w:r>
      <w:proofErr w:type="spellStart"/>
      <w:r w:rsidRPr="00E875E6">
        <w:rPr>
          <w:rStyle w:val="StyleUnderline"/>
        </w:rPr>
        <w:t>Ayotzinapa</w:t>
      </w:r>
      <w:proofErr w:type="spellEnd"/>
      <w:r w:rsidRPr="00E875E6">
        <w:rPr>
          <w:rStyle w:val="StyleUnderline"/>
        </w:rPr>
        <w:t xml:space="preserve"> to a local criminal gang in September 2014</w:t>
      </w:r>
      <w:r w:rsidRPr="00E875E6">
        <w:rPr>
          <w:sz w:val="16"/>
        </w:rPr>
        <w:t xml:space="preserve">. </w:t>
      </w:r>
      <w:r w:rsidRPr="00E875E6">
        <w:rPr>
          <w:rStyle w:val="StyleUnderline"/>
        </w:rPr>
        <w:t>Documents</w:t>
      </w:r>
      <w:r w:rsidRPr="00E875E6">
        <w:rPr>
          <w:sz w:val="16"/>
        </w:rPr>
        <w:t xml:space="preserve"> from the Mexican defense ministry’s arms registry </w:t>
      </w:r>
      <w:r w:rsidRPr="00E875E6">
        <w:rPr>
          <w:rStyle w:val="StyleUnderline"/>
        </w:rPr>
        <w:t>include the weapons possessed by municipal police in Iguala, who carried out the crime. Among the arms listed: 20 assault rifles produced by Colt’s Manufacturing</w:t>
      </w:r>
      <w:r w:rsidRPr="00E875E6">
        <w:rPr>
          <w:sz w:val="16"/>
        </w:rPr>
        <w:t xml:space="preserve">, </w:t>
      </w:r>
      <w:r w:rsidRPr="00E875E6">
        <w:rPr>
          <w:rStyle w:val="StyleUnderline"/>
        </w:rPr>
        <w:t>headquartered in Hartford, Connecticut</w:t>
      </w:r>
      <w:r w:rsidRPr="00E875E6">
        <w:rPr>
          <w:sz w:val="16"/>
        </w:rPr>
        <w:t xml:space="preserve">. Colt sold the Mexican government those rifles, which arrived in Guerrero in 2013.18 </w:t>
      </w:r>
      <w:r w:rsidRPr="00AA4BE0">
        <w:rPr>
          <w:rStyle w:val="StyleUnderline"/>
          <w:highlight w:val="cyan"/>
        </w:rPr>
        <w:t>U.S</w:t>
      </w:r>
      <w:r w:rsidRPr="00E875E6">
        <w:rPr>
          <w:rStyle w:val="StyleUnderline"/>
          <w:highlight w:val="cyan"/>
        </w:rPr>
        <w:t>. Embassy staff assured us that police who</w:t>
      </w:r>
      <w:r w:rsidRPr="00E875E6">
        <w:rPr>
          <w:rStyle w:val="StyleUnderline"/>
        </w:rPr>
        <w:t xml:space="preserve"> are shown to </w:t>
      </w:r>
      <w:r w:rsidRPr="00E875E6">
        <w:rPr>
          <w:rStyle w:val="StyleUnderline"/>
          <w:highlight w:val="cyan"/>
        </w:rPr>
        <w:t>have committed</w:t>
      </w:r>
      <w:r w:rsidRPr="00E875E6">
        <w:rPr>
          <w:rStyle w:val="StyleUnderline"/>
        </w:rPr>
        <w:t xml:space="preserve"> grave </w:t>
      </w:r>
      <w:r w:rsidRPr="00E875E6">
        <w:rPr>
          <w:rStyle w:val="StyleUnderline"/>
          <w:highlight w:val="cyan"/>
        </w:rPr>
        <w:t>human rights abuses are barred from receiving U.S. training</w:t>
      </w:r>
      <w:r w:rsidRPr="00E875E6">
        <w:rPr>
          <w:rStyle w:val="StyleUnderline"/>
        </w:rPr>
        <w:t xml:space="preserve">. </w:t>
      </w:r>
      <w:r w:rsidRPr="00E875E6">
        <w:rPr>
          <w:rStyle w:val="StyleUnderline"/>
          <w:highlight w:val="cyan"/>
        </w:rPr>
        <w:t>But the restriction apparently does not apply to police receiving U.S.-exported weapons</w:t>
      </w:r>
      <w:r w:rsidRPr="00E875E6">
        <w:rPr>
          <w:sz w:val="16"/>
        </w:rPr>
        <w:t xml:space="preserve">. </w:t>
      </w:r>
      <w:r w:rsidRPr="007B400F">
        <w:rPr>
          <w:rStyle w:val="StyleUnderline"/>
          <w:highlight w:val="cyan"/>
        </w:rPr>
        <w:t>An increasing amount of arms sales to Mexico are made</w:t>
      </w:r>
      <w:r w:rsidRPr="00E875E6">
        <w:rPr>
          <w:rStyle w:val="StyleUnderline"/>
        </w:rPr>
        <w:t xml:space="preserve"> directly by the United States government, </w:t>
      </w:r>
      <w:r w:rsidRPr="007B400F">
        <w:rPr>
          <w:rStyle w:val="StyleUnderline"/>
          <w:highlight w:val="cyan"/>
        </w:rPr>
        <w:t>through</w:t>
      </w:r>
      <w:r w:rsidRPr="00E875E6">
        <w:rPr>
          <w:rStyle w:val="StyleUnderline"/>
        </w:rPr>
        <w:t xml:space="preserve"> its </w:t>
      </w:r>
      <w:r w:rsidRPr="007B400F">
        <w:rPr>
          <w:rStyle w:val="Emphasis"/>
          <w:highlight w:val="cyan"/>
        </w:rPr>
        <w:t>Foreign Military Sales program</w:t>
      </w:r>
      <w:r w:rsidRPr="00E875E6">
        <w:rPr>
          <w:sz w:val="16"/>
        </w:rPr>
        <w:t xml:space="preserve">, </w:t>
      </w:r>
      <w:r w:rsidRPr="00E875E6">
        <w:rPr>
          <w:rStyle w:val="StyleUnderline"/>
        </w:rPr>
        <w:t>rather than in commercial transactions with the producers, known as Direct Commercial Sales, even though those producers still profit from the sales.</w:t>
      </w:r>
      <w:r w:rsidRPr="00E875E6">
        <w:rPr>
          <w:sz w:val="16"/>
        </w:rPr>
        <w:t xml:space="preserve"> These governmental sales do not count the assault rifles and other firearms sold at retail stores and gun shows in the United States and smuggled into Mexico. </w:t>
      </w:r>
      <w:r w:rsidRPr="00E875E6">
        <w:rPr>
          <w:rStyle w:val="StyleUnderline"/>
        </w:rPr>
        <w:t xml:space="preserve">Paulina Arriaga, executive director of </w:t>
      </w:r>
      <w:proofErr w:type="spellStart"/>
      <w:r w:rsidRPr="00E875E6">
        <w:rPr>
          <w:rStyle w:val="StyleUnderline"/>
        </w:rPr>
        <w:t>Desarma</w:t>
      </w:r>
      <w:proofErr w:type="spellEnd"/>
      <w:r w:rsidRPr="00E875E6">
        <w:rPr>
          <w:rStyle w:val="StyleUnderline"/>
        </w:rPr>
        <w:t xml:space="preserve"> Mexico</w:t>
      </w:r>
      <w:r w:rsidRPr="00E875E6">
        <w:rPr>
          <w:sz w:val="16"/>
        </w:rPr>
        <w:t xml:space="preserve"> (desarmamexico.org), </w:t>
      </w:r>
      <w:r w:rsidRPr="00E875E6">
        <w:rPr>
          <w:rStyle w:val="StyleUnderline"/>
        </w:rPr>
        <w:t>told us that one can’t talk about arms in Mexico without talking about the United States.</w:t>
      </w:r>
      <w:r w:rsidRPr="00E875E6">
        <w:rPr>
          <w:sz w:val="16"/>
        </w:rPr>
        <w:t xml:space="preserve"> For example, the end of the assault weapons </w:t>
      </w:r>
      <w:proofErr w:type="gramStart"/>
      <w:r w:rsidRPr="00E875E6">
        <w:rPr>
          <w:sz w:val="16"/>
        </w:rPr>
        <w:t>ban</w:t>
      </w:r>
      <w:proofErr w:type="gramEnd"/>
      <w:r w:rsidRPr="00E875E6">
        <w:rPr>
          <w:sz w:val="16"/>
        </w:rPr>
        <w:t xml:space="preserve"> in 2004 provoked a spike in the presence of such weapons in Mexico.19 </w:t>
      </w:r>
      <w:r w:rsidRPr="007B400F">
        <w:rPr>
          <w:rStyle w:val="StyleUnderline"/>
          <w:highlight w:val="cyan"/>
        </w:rPr>
        <w:t>Seventy percent of firearms seized in criminal investigations in Mexico come from the U.S</w:t>
      </w:r>
      <w:r w:rsidRPr="00E875E6">
        <w:rPr>
          <w:rStyle w:val="StyleUnderline"/>
        </w:rPr>
        <w:t>.</w:t>
      </w:r>
      <w:r w:rsidRPr="00E875E6">
        <w:rPr>
          <w:sz w:val="16"/>
        </w:rPr>
        <w:t xml:space="preserve">, according to the U.S. Bureau of Alcohol, Tobacco, and Firearms. In fact, </w:t>
      </w:r>
      <w:r w:rsidRPr="00E875E6">
        <w:rPr>
          <w:rStyle w:val="StyleUnderline"/>
        </w:rPr>
        <w:t>Arriaga says the U.S. is “without a doubt the primary provider of legal and illegal arms in Mexico</w:t>
      </w:r>
      <w:r w:rsidRPr="00E875E6">
        <w:rPr>
          <w:sz w:val="16"/>
        </w:rPr>
        <w:t xml:space="preserve">.” </w:t>
      </w:r>
      <w:r w:rsidRPr="00E875E6">
        <w:rPr>
          <w:rStyle w:val="StyleUnderline"/>
        </w:rPr>
        <w:t>Those weapons contributed to some 65 percent of the nearly 15 million “common crimes” committed in Mexico from 2011 to 2013</w:t>
      </w:r>
      <w:r w:rsidRPr="00E875E6">
        <w:rPr>
          <w:sz w:val="16"/>
        </w:rPr>
        <w:t xml:space="preserve">, and roughly 56 percent of the 57,000 homicides committed since 2013. Of the U.S.-sourced guns seized by authorities at crime scenes in Mexico, up to a half of them were imported into the </w:t>
      </w:r>
      <w:r w:rsidRPr="00E875E6">
        <w:rPr>
          <w:sz w:val="16"/>
        </w:rPr>
        <w:lastRenderedPageBreak/>
        <w:t xml:space="preserve">United States from other nations, according to a Violence Policy Center report. If the United States restricted imports of assault weapons, it could reduce the flow of such weapons to Mexico, even without a full U.S. legislative ban on the sale of assault weapons.20 While the United States has the biggest external role in Mexico’s militarization, other countries also contribute to and benefit from it, including Spain, the Netherlands, France, Canada, and Germany. In the display showcases that we saw at the Mexican Secretary of National Defense (SEDENA), guns manufactured by companies from the United States,21 Israel,22 Italy, Slovakia, China, and the Czech Republic are offered to private security companies and federal, state, and local police forces shopping for weapons. German arms sales to Mexico demonstrate both how exported arms are used in atrocities and how exporting states can seek to exercise controls. The German firm Heckler and Koch sold nearly </w:t>
      </w:r>
      <w:proofErr w:type="spellStart"/>
      <w:r w:rsidRPr="00E875E6">
        <w:rPr>
          <w:sz w:val="16"/>
        </w:rPr>
        <w:t>tenthousand</w:t>
      </w:r>
      <w:proofErr w:type="spellEnd"/>
      <w:r w:rsidRPr="00E875E6">
        <w:rPr>
          <w:sz w:val="16"/>
        </w:rPr>
        <w:t xml:space="preserve"> G-36 assault rifles to Mexico between 2006 and 2009, on the condition that they not send them to the conflictive states of Chihuahua, Guerrero, Jalisco, and Chiapas. Yet dozens of the rifles were recovered from the Iguala municipal police who participated in the disappearance of the 43 </w:t>
      </w:r>
      <w:proofErr w:type="spellStart"/>
      <w:r w:rsidRPr="00E875E6">
        <w:rPr>
          <w:sz w:val="16"/>
        </w:rPr>
        <w:t>Ayotzinapa</w:t>
      </w:r>
      <w:proofErr w:type="spellEnd"/>
      <w:r w:rsidRPr="00E875E6">
        <w:rPr>
          <w:sz w:val="16"/>
        </w:rPr>
        <w:t xml:space="preserve"> students in September 2014. In response, German prosecutors charged six Heckler and Koch employees with criminal violations, and German officials visited Mexico to request forgiveness of family members of the </w:t>
      </w:r>
      <w:proofErr w:type="spellStart"/>
      <w:r w:rsidRPr="00E875E6">
        <w:rPr>
          <w:sz w:val="16"/>
        </w:rPr>
        <w:t>Ayotzinapa</w:t>
      </w:r>
      <w:proofErr w:type="spellEnd"/>
      <w:r w:rsidRPr="00E875E6">
        <w:rPr>
          <w:sz w:val="16"/>
        </w:rPr>
        <w:t xml:space="preserve"> students. </w:t>
      </w:r>
    </w:p>
    <w:p w14:paraId="6D4E4539" w14:textId="77777777" w:rsidR="00D26D79" w:rsidRPr="008C5FAE" w:rsidRDefault="00D26D79" w:rsidP="00D26D79">
      <w:pPr>
        <w:rPr>
          <w:rFonts w:eastAsia="Malgun Gothic"/>
          <w:sz w:val="20"/>
          <w:lang w:eastAsia="ko-KR"/>
        </w:rPr>
      </w:pPr>
    </w:p>
    <w:p w14:paraId="6EC28F9E" w14:textId="77777777" w:rsidR="00D26D79" w:rsidRPr="008C5FAE" w:rsidRDefault="00D26D79" w:rsidP="00096381">
      <w:pPr>
        <w:pStyle w:val="Heading4"/>
        <w:rPr>
          <w:szCs w:val="20"/>
          <w:lang w:eastAsia="ko-KR"/>
        </w:rPr>
      </w:pPr>
      <w:r w:rsidRPr="008C5FAE">
        <w:t xml:space="preserve">Failure to protect human rights makes extinction inevitable </w:t>
      </w:r>
    </w:p>
    <w:p w14:paraId="390CA09A" w14:textId="4FDDA4A2" w:rsidR="00D26D79" w:rsidRPr="008C5FAE" w:rsidRDefault="00D26D79" w:rsidP="00096381">
      <w:pPr>
        <w:rPr>
          <w:szCs w:val="20"/>
          <w:lang w:eastAsia="ko-KR"/>
        </w:rPr>
      </w:pPr>
      <w:r w:rsidRPr="00096381">
        <w:rPr>
          <w:rStyle w:val="Style13ptBold"/>
        </w:rPr>
        <w:t xml:space="preserve">Human Rights Web </w:t>
      </w:r>
      <w:r w:rsidR="00096381">
        <w:rPr>
          <w:rStyle w:val="Style13ptBold"/>
        </w:rPr>
        <w:t>‘</w:t>
      </w:r>
      <w:r w:rsidRPr="00096381">
        <w:rPr>
          <w:rStyle w:val="Style13ptBold"/>
        </w:rPr>
        <w:t>94</w:t>
      </w:r>
      <w:r w:rsidRPr="00096381">
        <w:t xml:space="preserve"> (An Introduction</w:t>
      </w:r>
      <w:r w:rsidRPr="008C5FAE">
        <w:t xml:space="preserve"> to the Human Rights Movement Created on July 20, 1994 / Last edited on January 25, 1997, http://www.hrweb.org/intro.html)</w:t>
      </w:r>
    </w:p>
    <w:p w14:paraId="347A05B1" w14:textId="77777777" w:rsidR="00D26D79" w:rsidRPr="008C5FAE" w:rsidRDefault="00D26D79" w:rsidP="00096381">
      <w:r w:rsidRPr="008C5FAE">
        <w:t xml:space="preserve">The United Nations Charter, Universal Declaration of Human Rights, and UN Human Rights </w:t>
      </w:r>
      <w:proofErr w:type="spellStart"/>
      <w:r w:rsidRPr="008C5FAE">
        <w:t>convenants</w:t>
      </w:r>
      <w:proofErr w:type="spellEnd"/>
      <w:r w:rsidRPr="008C5FAE">
        <w:t xml:space="preserve"> were written and implemented in the aftermath of the Holocaust, revelations coming from the Nuremberg war crimes trials, the Bataan Death March, the atomic bomb, and other horrors smaller in magnitude but not in impact on the individuals they affected. A whole lot of people in a number of countries had a crisis of conscience and found they could no longer look the other way while tyrants jailed, tortured, and killed their neighbors. Many also realized that advances in technology and changes in social structures had rendered war a </w:t>
      </w:r>
      <w:proofErr w:type="gramStart"/>
      <w:r w:rsidRPr="008C5FAE">
        <w:t>threat  to</w:t>
      </w:r>
      <w:proofErr w:type="gramEnd"/>
      <w:r w:rsidRPr="008C5FAE">
        <w:t xml:space="preserve"> the continued existence of the human race. </w:t>
      </w:r>
      <w:r w:rsidRPr="003A442A">
        <w:rPr>
          <w:rStyle w:val="StyleUnderline"/>
          <w:highlight w:val="green"/>
        </w:rPr>
        <w:t xml:space="preserve">Large numbers of people in many countries lived under </w:t>
      </w:r>
      <w:proofErr w:type="gramStart"/>
      <w:r w:rsidRPr="003A442A">
        <w:rPr>
          <w:rStyle w:val="StyleUnderline"/>
          <w:highlight w:val="green"/>
        </w:rPr>
        <w:t>the  control</w:t>
      </w:r>
      <w:proofErr w:type="gramEnd"/>
      <w:r w:rsidRPr="003A442A">
        <w:rPr>
          <w:rStyle w:val="StyleUnderline"/>
          <w:highlight w:val="green"/>
        </w:rPr>
        <w:t xml:space="preserve"> of tyrants, having no recourse but war</w:t>
      </w:r>
      <w:r w:rsidRPr="003A442A">
        <w:rPr>
          <w:rStyle w:val="StyleUnderline"/>
        </w:rPr>
        <w:t xml:space="preserve"> to relieve often intolerable living conditions. Unless </w:t>
      </w:r>
      <w:proofErr w:type="gramStart"/>
      <w:r w:rsidRPr="003A442A">
        <w:rPr>
          <w:rStyle w:val="StyleUnderline"/>
        </w:rPr>
        <w:t>some  way</w:t>
      </w:r>
      <w:proofErr w:type="gramEnd"/>
      <w:r w:rsidRPr="003A442A">
        <w:rPr>
          <w:rStyle w:val="StyleUnderline"/>
        </w:rPr>
        <w:t xml:space="preserve"> was found to relieve the lot of these people, </w:t>
      </w:r>
      <w:r w:rsidRPr="003A442A">
        <w:rPr>
          <w:rStyle w:val="StyleUnderline"/>
          <w:highlight w:val="green"/>
        </w:rPr>
        <w:t>they could revolt and become the catalyst for another  wide-scale and possibly nuclear war</w:t>
      </w:r>
      <w:r w:rsidRPr="008C5FAE">
        <w:rPr>
          <w:rStyle w:val="underlinedChar"/>
          <w:highlight w:val="green"/>
        </w:rPr>
        <w:t>.</w:t>
      </w:r>
      <w:r w:rsidRPr="008C5FAE">
        <w:t xml:space="preserve"> For perhaps the first time, representatives from the majority </w:t>
      </w:r>
      <w:proofErr w:type="gramStart"/>
      <w:r w:rsidRPr="008C5FAE">
        <w:t>of  governments</w:t>
      </w:r>
      <w:proofErr w:type="gramEnd"/>
      <w:r w:rsidRPr="008C5FAE">
        <w:t xml:space="preserve"> in the world came to the conclusion that </w:t>
      </w:r>
      <w:r w:rsidRPr="003A442A">
        <w:rPr>
          <w:rStyle w:val="StyleUnderline"/>
        </w:rPr>
        <w:t xml:space="preserve">basic </w:t>
      </w:r>
      <w:r w:rsidRPr="003A442A">
        <w:rPr>
          <w:rStyle w:val="StyleUnderline"/>
          <w:highlight w:val="green"/>
        </w:rPr>
        <w:t>human rights must be protected,</w:t>
      </w:r>
      <w:r w:rsidRPr="003A442A">
        <w:rPr>
          <w:rStyle w:val="StyleUnderline"/>
        </w:rPr>
        <w:t xml:space="preserve"> not only for  the sake of the individuals and countries involved, but </w:t>
      </w:r>
      <w:r w:rsidRPr="003A442A">
        <w:rPr>
          <w:rStyle w:val="StyleUnderline"/>
          <w:highlight w:val="green"/>
        </w:rPr>
        <w:t>to preserve the human race</w:t>
      </w:r>
      <w:r w:rsidRPr="008C5FAE">
        <w:rPr>
          <w:rStyle w:val="underlinedChar"/>
        </w:rPr>
        <w:t>.</w:t>
      </w:r>
    </w:p>
    <w:p w14:paraId="396746B5" w14:textId="77777777" w:rsidR="00CB4521" w:rsidRPr="008C5FAE" w:rsidRDefault="00CB4521" w:rsidP="00D26D79">
      <w:pPr>
        <w:rPr>
          <w:sz w:val="20"/>
          <w:lang w:eastAsia="ko-KR"/>
        </w:rPr>
      </w:pPr>
    </w:p>
    <w:p w14:paraId="3D4A92F2" w14:textId="630AD834" w:rsidR="00D26D79" w:rsidRPr="005A6762" w:rsidRDefault="00145BC3" w:rsidP="005A6762">
      <w:pPr>
        <w:pStyle w:val="Heading4"/>
        <w:rPr>
          <w:sz w:val="22"/>
          <w:lang w:eastAsia="ko-KR"/>
        </w:rPr>
      </w:pPr>
      <w:r>
        <w:rPr>
          <w:lang w:eastAsia="ko-KR"/>
        </w:rPr>
        <w:t xml:space="preserve">Vote to uphold human rights because the world is </w:t>
      </w:r>
      <w:r w:rsidR="00F9362F">
        <w:rPr>
          <w:lang w:eastAsia="ko-KR"/>
        </w:rPr>
        <w:t>hot</w:t>
      </w:r>
      <w:r>
        <w:rPr>
          <w:lang w:eastAsia="ko-KR"/>
        </w:rPr>
        <w:t xml:space="preserve"> garbage</w:t>
      </w:r>
    </w:p>
    <w:p w14:paraId="5F9DA031" w14:textId="121AB781" w:rsidR="00D26D79" w:rsidRPr="005A6762" w:rsidRDefault="00D26D79" w:rsidP="005A6762">
      <w:proofErr w:type="spellStart"/>
      <w:r w:rsidRPr="005A6762">
        <w:rPr>
          <w:rStyle w:val="Style13ptBold"/>
        </w:rPr>
        <w:t>Pierik</w:t>
      </w:r>
      <w:proofErr w:type="spellEnd"/>
      <w:r w:rsidRPr="005A6762">
        <w:rPr>
          <w:rStyle w:val="Style13ptBold"/>
        </w:rPr>
        <w:t xml:space="preserve"> </w:t>
      </w:r>
      <w:r w:rsidR="005A6762">
        <w:rPr>
          <w:rStyle w:val="Style13ptBold"/>
        </w:rPr>
        <w:t>‘</w:t>
      </w:r>
      <w:r w:rsidRPr="005A6762">
        <w:rPr>
          <w:rStyle w:val="Style13ptBold"/>
        </w:rPr>
        <w:t>2</w:t>
      </w:r>
      <w:r w:rsidRPr="005A6762">
        <w:t xml:space="preserve"> (Roland, </w:t>
      </w:r>
      <w:proofErr w:type="spellStart"/>
      <w:r w:rsidRPr="005A6762">
        <w:t>Tillburg</w:t>
      </w:r>
      <w:proofErr w:type="spellEnd"/>
      <w:r w:rsidRPr="005A6762">
        <w:t xml:space="preserve"> University Law School + Visiting Scholar, Department of Philosophy @ Columbia University, "Book review, forthcoming in the Leiden Journal of International Law," http://www.rolandpierik.nl/theory/Downloads/WPHR.pdf)</w:t>
      </w:r>
    </w:p>
    <w:p w14:paraId="3D176246" w14:textId="504512C9" w:rsidR="00D26D79" w:rsidRDefault="00D26D79" w:rsidP="00FA2B1B">
      <w:r w:rsidRPr="00545324">
        <w:rPr>
          <w:sz w:val="16"/>
          <w:szCs w:val="16"/>
        </w:rPr>
        <w:t>The chapters discuss a large variety of issues, but the central thought can be summarized as follows:</w:t>
      </w:r>
      <w:r w:rsidRPr="008C5FAE">
        <w:rPr>
          <w:sz w:val="20"/>
        </w:rPr>
        <w:t xml:space="preserve"> </w:t>
      </w:r>
      <w:r w:rsidRPr="00145BC3">
        <w:rPr>
          <w:rStyle w:val="StyleUnderline"/>
          <w:highlight w:val="cyan"/>
        </w:rPr>
        <w:t>we</w:t>
      </w:r>
      <w:r w:rsidRPr="00FA2B1B">
        <w:rPr>
          <w:rStyle w:val="StyleUnderline"/>
        </w:rPr>
        <w:t xml:space="preserve">, the governments and citizens of affluent democracies, </w:t>
      </w:r>
      <w:r w:rsidRPr="00145BC3">
        <w:rPr>
          <w:rStyle w:val="StyleUnderline"/>
          <w:highlight w:val="cyan"/>
        </w:rPr>
        <w:t>have a</w:t>
      </w:r>
      <w:r w:rsidRPr="00FA2B1B">
        <w:rPr>
          <w:rStyle w:val="StyleUnderline"/>
        </w:rPr>
        <w:t xml:space="preserve"> negative </w:t>
      </w:r>
      <w:r w:rsidRPr="00145BC3">
        <w:rPr>
          <w:rStyle w:val="StyleUnderline"/>
          <w:highlight w:val="cyan"/>
        </w:rPr>
        <w:t>duty</w:t>
      </w:r>
      <w:r w:rsidRPr="00FA2B1B">
        <w:rPr>
          <w:rStyle w:val="StyleUnderline"/>
        </w:rPr>
        <w:t xml:space="preserve"> not </w:t>
      </w:r>
      <w:r w:rsidRPr="00145BC3">
        <w:rPr>
          <w:rStyle w:val="StyleUnderline"/>
          <w:highlight w:val="cyan"/>
        </w:rPr>
        <w:t>to uphold</w:t>
      </w:r>
      <w:r w:rsidRPr="00FA2B1B">
        <w:rPr>
          <w:rStyle w:val="StyleUnderline"/>
        </w:rPr>
        <w:t xml:space="preserve"> a global structure that violates </w:t>
      </w:r>
      <w:r w:rsidRPr="00145BC3">
        <w:rPr>
          <w:rStyle w:val="StyleUnderline"/>
          <w:highlight w:val="cyan"/>
        </w:rPr>
        <w:t>human rights</w:t>
      </w:r>
      <w:r w:rsidRPr="008C5FAE">
        <w:rPr>
          <w:sz w:val="20"/>
        </w:rPr>
        <w:t>.</w:t>
      </w:r>
      <w:r w:rsidRPr="008C5FAE">
        <w:rPr>
          <w:sz w:val="20"/>
          <w:szCs w:val="16"/>
        </w:rPr>
        <w:t xml:space="preserve"> </w:t>
      </w:r>
      <w:proofErr w:type="spellStart"/>
      <w:r w:rsidRPr="00FA2B1B">
        <w:rPr>
          <w:sz w:val="16"/>
          <w:szCs w:val="16"/>
        </w:rPr>
        <w:t>Pogge’s</w:t>
      </w:r>
      <w:proofErr w:type="spellEnd"/>
      <w:r w:rsidRPr="00FA2B1B">
        <w:rPr>
          <w:sz w:val="16"/>
          <w:szCs w:val="16"/>
        </w:rPr>
        <w:t xml:space="preserve"> position can be characterized as ‘moral institutional cosmopolitanism.’ Let me elaborate this characterization by explaining the constituting parts.  First, </w:t>
      </w:r>
      <w:proofErr w:type="spellStart"/>
      <w:r w:rsidRPr="00FA2B1B">
        <w:rPr>
          <w:sz w:val="16"/>
          <w:szCs w:val="16"/>
        </w:rPr>
        <w:t>Pogge</w:t>
      </w:r>
      <w:proofErr w:type="spellEnd"/>
      <w:r w:rsidRPr="00FA2B1B">
        <w:rPr>
          <w:sz w:val="16"/>
          <w:szCs w:val="16"/>
        </w:rPr>
        <w:t xml:space="preserve"> explicates a moral instead of legal notion of human rights (53). His defense is inspired by the Universal Declaration of Human Rights, especially art. 25 − claiming that everyone has the right to a standard of living adequate for health and well-being − and art. 28 − claiming that everyone is entitled to a social and international order in which the rights and freedoms of the UDHR can be fully realized. Secondly, </w:t>
      </w:r>
      <w:proofErr w:type="spellStart"/>
      <w:r w:rsidRPr="00FA2B1B">
        <w:rPr>
          <w:sz w:val="16"/>
          <w:szCs w:val="16"/>
        </w:rPr>
        <w:t>Pogge</w:t>
      </w:r>
      <w:proofErr w:type="spellEnd"/>
      <w:r w:rsidRPr="00FA2B1B">
        <w:rPr>
          <w:sz w:val="16"/>
          <w:szCs w:val="16"/>
        </w:rPr>
        <w:t xml:space="preserve"> understands human rights not in an interactional but in an institutional way: On the interactional understanding of human rights, governments and individuals have a responsibility not to violate human rights. On my institutional understanding, by contrast, their responsibility is to work for an institutional order and public culture that ensure that all members of society have secure access to the objects of their human rights. … By postulating a human right to X, one is asserting that any society or other social system, insofar as this is reasonably possible, </w:t>
      </w:r>
      <w:r w:rsidRPr="00FA2B1B">
        <w:rPr>
          <w:sz w:val="16"/>
          <w:szCs w:val="16"/>
        </w:rPr>
        <w:lastRenderedPageBreak/>
        <w:t xml:space="preserve">ought to be so (re)organized that all its members have secure access to </w:t>
      </w:r>
      <w:proofErr w:type="gramStart"/>
      <w:r w:rsidRPr="00FA2B1B">
        <w:rPr>
          <w:sz w:val="16"/>
          <w:szCs w:val="16"/>
        </w:rPr>
        <w:t>X .</w:t>
      </w:r>
      <w:proofErr w:type="gramEnd"/>
      <w:r w:rsidRPr="00FA2B1B">
        <w:rPr>
          <w:sz w:val="16"/>
          <w:szCs w:val="16"/>
        </w:rPr>
        <w:t xml:space="preserve"> </w:t>
      </w:r>
      <w:proofErr w:type="spellStart"/>
      <w:r w:rsidRPr="00FA2B1B">
        <w:rPr>
          <w:sz w:val="16"/>
          <w:szCs w:val="16"/>
        </w:rPr>
        <w:t>Pogge</w:t>
      </w:r>
      <w:proofErr w:type="spellEnd"/>
      <w:r w:rsidRPr="00FA2B1B">
        <w:rPr>
          <w:sz w:val="16"/>
          <w:szCs w:val="16"/>
        </w:rPr>
        <w:t xml:space="preserve"> explicitly understands human rights in an institutional way: human rights are primarily </w:t>
      </w:r>
      <w:proofErr w:type="gramStart"/>
      <w:r w:rsidRPr="00FA2B1B">
        <w:rPr>
          <w:sz w:val="16"/>
          <w:szCs w:val="16"/>
        </w:rPr>
        <w:t>claims</w:t>
      </w:r>
      <w:proofErr w:type="gramEnd"/>
      <w:r w:rsidRPr="00FA2B1B">
        <w:rPr>
          <w:sz w:val="16"/>
          <w:szCs w:val="16"/>
        </w:rPr>
        <w:t xml:space="preserve"> against coercive social institutions, and secondarily claims against individuals that uphold (and benefit from) such institutions. Finally,</w:t>
      </w:r>
      <w:r w:rsidRPr="008C5FAE">
        <w:rPr>
          <w:sz w:val="20"/>
        </w:rPr>
        <w:t xml:space="preserve"> </w:t>
      </w:r>
      <w:proofErr w:type="spellStart"/>
      <w:r w:rsidRPr="00FA2B1B">
        <w:rPr>
          <w:rStyle w:val="StyleUnderline"/>
        </w:rPr>
        <w:t>Pogge’s</w:t>
      </w:r>
      <w:proofErr w:type="spellEnd"/>
      <w:r w:rsidRPr="00FA2B1B">
        <w:rPr>
          <w:rStyle w:val="StyleUnderline"/>
        </w:rPr>
        <w:t xml:space="preserve"> defense is a cosmopolitan one, centering “on the fundamental needs and interests of human beings and all human beings,” and emphasizing “that </w:t>
      </w:r>
      <w:r w:rsidRPr="00145BC3">
        <w:rPr>
          <w:rStyle w:val="StyleUnderline"/>
          <w:highlight w:val="cyan"/>
        </w:rPr>
        <w:t>every human being has a global stature as an ultimate unit of moral concern</w:t>
      </w:r>
      <w:r w:rsidRPr="00145BC3">
        <w:rPr>
          <w:sz w:val="16"/>
          <w:szCs w:val="16"/>
        </w:rPr>
        <w:t xml:space="preserve">.” </w:t>
      </w:r>
      <w:proofErr w:type="spellStart"/>
      <w:r w:rsidRPr="00145BC3">
        <w:rPr>
          <w:sz w:val="16"/>
          <w:szCs w:val="16"/>
        </w:rPr>
        <w:t>Pogge’s</w:t>
      </w:r>
      <w:proofErr w:type="spellEnd"/>
      <w:r w:rsidRPr="00145BC3">
        <w:rPr>
          <w:sz w:val="16"/>
          <w:szCs w:val="16"/>
        </w:rPr>
        <w:t xml:space="preserve"> claim that we are not merely failing to help the global poor but actually harming them, needs an additional argument, establishing our responsibility for their fate. Central in this argument is the existence of a global order, in which all national governments participate, along with international</w:t>
      </w:r>
      <w:r w:rsidRPr="00FA2B1B">
        <w:rPr>
          <w:sz w:val="16"/>
          <w:szCs w:val="16"/>
        </w:rPr>
        <w:t xml:space="preserve"> and supranational institutions like the UN, EU, NATO, WTO, World Bank, and IMF.</w:t>
      </w:r>
      <w:r w:rsidRPr="008C5FAE">
        <w:rPr>
          <w:rStyle w:val="underlinedChar"/>
        </w:rPr>
        <w:t xml:space="preserve"> </w:t>
      </w:r>
      <w:r w:rsidRPr="00FA2B1B">
        <w:rPr>
          <w:rStyle w:val="StyleUnderline"/>
        </w:rPr>
        <w:t xml:space="preserve">To show why this global world order generates injustices </w:t>
      </w:r>
      <w:proofErr w:type="spellStart"/>
      <w:r w:rsidRPr="00FA2B1B">
        <w:rPr>
          <w:rStyle w:val="StyleUnderline"/>
        </w:rPr>
        <w:t>Pogge</w:t>
      </w:r>
      <w:proofErr w:type="spellEnd"/>
      <w:r w:rsidRPr="00FA2B1B">
        <w:rPr>
          <w:rStyle w:val="StyleUnderline"/>
        </w:rPr>
        <w:t xml:space="preserve"> presents three disjunctive arguments, addressing the adherents of three different strands of Western political thought. First, shared institutions. States are interconnected through a global network of market trade and diplomacy. This shared institutional global order is shaped by the </w:t>
      </w:r>
      <w:proofErr w:type="gramStart"/>
      <w:r w:rsidRPr="00FA2B1B">
        <w:rPr>
          <w:rStyle w:val="StyleUnderline"/>
        </w:rPr>
        <w:t>better-off, and</w:t>
      </w:r>
      <w:proofErr w:type="gramEnd"/>
      <w:r w:rsidRPr="00FA2B1B">
        <w:rPr>
          <w:rStyle w:val="StyleUnderline"/>
        </w:rPr>
        <w:t xml:space="preserve"> imposed on the worse-off. We impose a global institutional order that foreseeably and avoidably reproduces severe and widespread poverty. This order is unjust if there is a feasible institutional alternative under which such severe human rights deprivations would not persist</w:t>
      </w:r>
      <w:r w:rsidRPr="008C5FAE">
        <w:rPr>
          <w:rStyle w:val="underlinedChar"/>
          <w:b/>
        </w:rPr>
        <w:t>.</w:t>
      </w:r>
      <w:r w:rsidRPr="008C5FAE">
        <w:rPr>
          <w:sz w:val="20"/>
        </w:rPr>
        <w:t xml:space="preserve"> </w:t>
      </w:r>
      <w:r w:rsidRPr="00FA2B1B">
        <w:t>(199-201).</w:t>
      </w:r>
      <w:r w:rsidRPr="008C5FAE">
        <w:rPr>
          <w:sz w:val="20"/>
        </w:rPr>
        <w:t xml:space="preserve"> </w:t>
      </w:r>
      <w:r w:rsidRPr="00FA2B1B">
        <w:rPr>
          <w:rStyle w:val="StyleUnderline"/>
        </w:rPr>
        <w:t>Second, uncompensated exclusion. The better-off enjoy significant advantages in appropriating wealth from our planet, such as the use of a single natural resource base like crude oil</w:t>
      </w:r>
      <w:r w:rsidRPr="00FA2B1B">
        <w:rPr>
          <w:sz w:val="16"/>
          <w:szCs w:val="16"/>
        </w:rPr>
        <w:t>. The worse-off are largely, and without compensation, excluded from the gains of this appropriation (201-203).</w:t>
      </w:r>
      <w:r w:rsidRPr="008C5FAE">
        <w:rPr>
          <w:sz w:val="20"/>
        </w:rPr>
        <w:t xml:space="preserve"> </w:t>
      </w:r>
      <w:r w:rsidRPr="00FA2B1B">
        <w:rPr>
          <w:rStyle w:val="StyleUnderline"/>
        </w:rPr>
        <w:t>Third violent history. The inequalities in the social starting positions of the better-off and the worse-off have emerged from a single historical process that was pervaded by massive, grievous wrongs, such as a history of conquest and colonization with oppression and enslavement</w:t>
      </w:r>
      <w:r w:rsidRPr="00FA2B1B">
        <w:t xml:space="preserve"> (203-204).</w:t>
      </w:r>
      <w:r w:rsidRPr="008C5FAE">
        <w:rPr>
          <w:sz w:val="20"/>
        </w:rPr>
        <w:t xml:space="preserve"> </w:t>
      </w:r>
      <w:proofErr w:type="spellStart"/>
      <w:r w:rsidRPr="00FA2B1B">
        <w:rPr>
          <w:rStyle w:val="StyleUnderline"/>
        </w:rPr>
        <w:t>Pogge</w:t>
      </w:r>
      <w:proofErr w:type="spellEnd"/>
      <w:r w:rsidRPr="00FA2B1B">
        <w:rPr>
          <w:rStyle w:val="StyleUnderline"/>
        </w:rPr>
        <w:t xml:space="preserve"> concludes that poverty in developing countries cannot be seen as disconnected from our affluence. </w:t>
      </w:r>
      <w:r w:rsidRPr="00145BC3">
        <w:rPr>
          <w:rStyle w:val="StyleUnderline"/>
          <w:highlight w:val="cyan"/>
        </w:rPr>
        <w:t>The existing global order, and the injustices it generates, implies that we</w:t>
      </w:r>
      <w:r w:rsidRPr="00FA2B1B">
        <w:rPr>
          <w:rStyle w:val="StyleUnderline"/>
        </w:rPr>
        <w:t xml:space="preserve"> violate a negative duty not to harm the global poor, that is, </w:t>
      </w:r>
      <w:r w:rsidRPr="00145BC3">
        <w:rPr>
          <w:rStyle w:val="StyleUnderline"/>
          <w:highlight w:val="cyan"/>
        </w:rPr>
        <w:t>not</w:t>
      </w:r>
      <w:r w:rsidRPr="00FA2B1B">
        <w:rPr>
          <w:rStyle w:val="StyleUnderline"/>
        </w:rPr>
        <w:t xml:space="preserve"> to </w:t>
      </w:r>
      <w:r w:rsidRPr="00145BC3">
        <w:rPr>
          <w:rStyle w:val="StyleUnderline"/>
          <w:highlight w:val="cyan"/>
        </w:rPr>
        <w:t>violate</w:t>
      </w:r>
      <w:r w:rsidRPr="00FA2B1B">
        <w:rPr>
          <w:rStyle w:val="StyleUnderline"/>
        </w:rPr>
        <w:t xml:space="preserve"> their </w:t>
      </w:r>
      <w:r w:rsidRPr="00145BC3">
        <w:rPr>
          <w:rStyle w:val="StyleUnderline"/>
          <w:highlight w:val="cyan"/>
        </w:rPr>
        <w:t>basic human rights</w:t>
      </w:r>
      <w:r w:rsidRPr="008C5FAE">
        <w:rPr>
          <w:sz w:val="20"/>
        </w:rPr>
        <w:t xml:space="preserve">. </w:t>
      </w:r>
      <w:r w:rsidRPr="00FA2B1B">
        <w:rPr>
          <w:sz w:val="16"/>
          <w:szCs w:val="16"/>
        </w:rPr>
        <w:t xml:space="preserve">This negative duty implies that Western governments should not impose an institutional order under which, foreseeably and avoidably, individuals lack secure access to some of the objects of their human rights. </w:t>
      </w:r>
      <w:proofErr w:type="spellStart"/>
      <w:r w:rsidRPr="00FA2B1B">
        <w:rPr>
          <w:sz w:val="16"/>
          <w:szCs w:val="16"/>
        </w:rPr>
        <w:t>Pogge</w:t>
      </w:r>
      <w:proofErr w:type="spellEnd"/>
      <w:r w:rsidRPr="00FA2B1B">
        <w:rPr>
          <w:sz w:val="16"/>
          <w:szCs w:val="16"/>
        </w:rPr>
        <w:t xml:space="preserve"> criticizes the foreign policy of Western societies, and especially their policies that shaped the global order, for having pushed their self-interest to the extreme. He gives some examples: the negotiation of the UN Convention on the Law of the Sea (125) and the WTO-regime (15-19), and concludes that: Our new global economic order is so harsh on the global poor, then, because it is shaped in negotiations where our representatives ruthlessly exploit their vastly superior bargaining power and expertise, as well as any weakness, ignorance, or corruptibility they may find in their counterpart negotiators, to shape each agreement for our greatest benefit (20). His complaint against the WTO regime is not that it opens markets too much, but that it opens our markets not enough and thereby gains for us the benefits of free trade, while withholding them from the global poor (19). The idea that we might only have a humanitarian duty is thus beside the point. We are harming the global poor by imposing an unjust global order, in which Western societies close their markets by protectionist policies, massively subsidize the local agriculture, and introduce anti-dumping measures in many of the sectors where developing countries are best able to compete, like agriculture, textiles and clothing. The existing global institutional order is neither natural, nor God-given, but shaped and upheld by the more powerful governments and by actors they control such as the EU, NATO, WTO, OECD, World Bank, and IMF. The current global order produces a stable pattern of widespread malnutrition and starvation, and there are alternative regimes possible that would not produce similarly severe deprivations (176).</w:t>
      </w:r>
      <w:r w:rsidRPr="008C5FAE">
        <w:rPr>
          <w:sz w:val="20"/>
        </w:rPr>
        <w:t xml:space="preserve"> </w:t>
      </w:r>
      <w:r w:rsidRPr="00FA2B1B">
        <w:rPr>
          <w:rStyle w:val="StyleUnderline"/>
        </w:rPr>
        <w:t xml:space="preserve">It is the negative duty of Western governments to aim for a global order under which basic human rights are not violated, that is, a global order in which all individuals are able to meet their basic social and economic needs. Of course, </w:t>
      </w:r>
      <w:r w:rsidRPr="00145BC3">
        <w:rPr>
          <w:rStyle w:val="StyleUnderline"/>
          <w:highlight w:val="cyan"/>
        </w:rPr>
        <w:t>national governments</w:t>
      </w:r>
      <w:r w:rsidRPr="00FA2B1B">
        <w:rPr>
          <w:rStyle w:val="StyleUnderline"/>
        </w:rPr>
        <w:t xml:space="preserve"> primarily </w:t>
      </w:r>
      <w:r w:rsidRPr="00145BC3">
        <w:rPr>
          <w:rStyle w:val="StyleUnderline"/>
          <w:highlight w:val="cyan"/>
        </w:rPr>
        <w:t>focus on</w:t>
      </w:r>
      <w:r w:rsidRPr="00FA2B1B">
        <w:rPr>
          <w:rStyle w:val="StyleUnderline"/>
        </w:rPr>
        <w:t xml:space="preserve"> the </w:t>
      </w:r>
      <w:r w:rsidRPr="00145BC3">
        <w:rPr>
          <w:rStyle w:val="StyleUnderline"/>
          <w:highlight w:val="cyan"/>
        </w:rPr>
        <w:t>interests</w:t>
      </w:r>
      <w:r w:rsidRPr="00FA2B1B">
        <w:rPr>
          <w:rStyle w:val="StyleUnderline"/>
        </w:rPr>
        <w:t xml:space="preserve"> of their own citizens, </w:t>
      </w:r>
      <w:r w:rsidRPr="00145BC3">
        <w:rPr>
          <w:rStyle w:val="StyleUnderline"/>
          <w:highlight w:val="cyan"/>
        </w:rPr>
        <w:t>but they should not do so at the expense of gross human rights violations</w:t>
      </w:r>
      <w:r w:rsidRPr="00FA2B1B">
        <w:rPr>
          <w:rStyle w:val="StyleUnderline"/>
        </w:rPr>
        <w:t xml:space="preserve"> abroad. Indeed, they can improve the circumstances of the globally worst-off and meet the demands of justice without becoming badly-off themselves</w:t>
      </w:r>
      <w:r w:rsidRPr="00FA2B1B">
        <w:t>.</w:t>
      </w:r>
    </w:p>
    <w:p w14:paraId="5411E99A" w14:textId="77777777" w:rsidR="00B14CDC" w:rsidRDefault="00B14CDC" w:rsidP="006E27C1"/>
    <w:p w14:paraId="417F23E0" w14:textId="45901EC4" w:rsidR="00BB37A7" w:rsidRDefault="00BB37A7" w:rsidP="006E27C1"/>
    <w:p w14:paraId="44F92F9A" w14:textId="44A027CB" w:rsidR="00BB37A7" w:rsidRDefault="00BB37A7" w:rsidP="00BB37A7">
      <w:pPr>
        <w:pStyle w:val="Heading3"/>
      </w:pPr>
      <w:r>
        <w:lastRenderedPageBreak/>
        <w:t>Ext – sales cause human rights violations</w:t>
      </w:r>
    </w:p>
    <w:p w14:paraId="4F236E69" w14:textId="77777777" w:rsidR="00BB37A7" w:rsidRPr="006E27C1" w:rsidRDefault="00BB37A7" w:rsidP="006E27C1"/>
    <w:p w14:paraId="38C2F1DD" w14:textId="77777777" w:rsidR="006E27C1" w:rsidRPr="007A6379" w:rsidRDefault="006E27C1" w:rsidP="006E27C1">
      <w:pPr>
        <w:pStyle w:val="Heading4"/>
      </w:pPr>
      <w:r>
        <w:t>Increased militarization leads to an increase in violations of human rights</w:t>
      </w:r>
    </w:p>
    <w:p w14:paraId="29C58640" w14:textId="32E1EEC2" w:rsidR="006E27C1" w:rsidRDefault="006E27C1" w:rsidP="006E27C1">
      <w:r>
        <w:rPr>
          <w:rStyle w:val="Style13ptBold"/>
        </w:rPr>
        <w:t xml:space="preserve">AFSC, reported on gun sales to Mexico, </w:t>
      </w:r>
      <w:r w:rsidR="00BB37A7">
        <w:rPr>
          <w:rStyle w:val="Style13ptBold"/>
        </w:rPr>
        <w:t>‘</w:t>
      </w:r>
      <w:r>
        <w:rPr>
          <w:rStyle w:val="Style13ptBold"/>
        </w:rPr>
        <w:t>16</w:t>
      </w:r>
      <w:r w:rsidRPr="007A6379">
        <w:t xml:space="preserve"> </w:t>
      </w:r>
      <w:r>
        <w:t>(</w:t>
      </w:r>
      <w:r w:rsidRPr="007A6379">
        <w:t>American Friends Service Committee</w:t>
      </w:r>
      <w:r>
        <w:t xml:space="preserve">, November 2016, “WHERE THE GUNS GO U.S. ARMS AND THE CRISIS OF VIOLENCE IN MEXICO”, pg. 4-6, </w:t>
      </w:r>
      <w:hyperlink r:id="rId23" w:history="1">
        <w:r w:rsidRPr="004159C3">
          <w:rPr>
            <w:rStyle w:val="Hyperlink"/>
          </w:rPr>
          <w:t>https://www.afsc.org/sites/default/files/documents/2016%20Where%20the%20Guns%20Go.pdf</w:t>
        </w:r>
      </w:hyperlink>
      <w:r>
        <w:t>, 6/25/19, RR)</w:t>
      </w:r>
    </w:p>
    <w:p w14:paraId="19BC0C5C" w14:textId="1AD4D49C" w:rsidR="006E27C1" w:rsidRDefault="006E27C1" w:rsidP="006E27C1">
      <w:pPr>
        <w:rPr>
          <w:rStyle w:val="StyleUnderline"/>
        </w:rPr>
      </w:pPr>
      <w:r w:rsidRPr="00CD1C11">
        <w:rPr>
          <w:rStyle w:val="Emphasis"/>
          <w:highlight w:val="yellow"/>
        </w:rPr>
        <w:t>Torture by</w:t>
      </w:r>
      <w:r w:rsidRPr="00CD1C11">
        <w:rPr>
          <w:rStyle w:val="StyleUnderline"/>
        </w:rPr>
        <w:t xml:space="preserve"> the </w:t>
      </w:r>
      <w:r w:rsidRPr="00CD1C11">
        <w:rPr>
          <w:rStyle w:val="Emphasis"/>
          <w:highlight w:val="yellow"/>
        </w:rPr>
        <w:t>military</w:t>
      </w:r>
      <w:r w:rsidRPr="00CD1C11">
        <w:rPr>
          <w:rStyle w:val="StyleUnderline"/>
          <w:highlight w:val="yellow"/>
        </w:rPr>
        <w:t xml:space="preserve"> </w:t>
      </w:r>
      <w:r w:rsidRPr="00CD1C11">
        <w:rPr>
          <w:rStyle w:val="Emphasis"/>
          <w:highlight w:val="yellow"/>
        </w:rPr>
        <w:t>and</w:t>
      </w:r>
      <w:r w:rsidRPr="00CD1C11">
        <w:rPr>
          <w:rStyle w:val="StyleUnderline"/>
        </w:rPr>
        <w:t xml:space="preserve"> the </w:t>
      </w:r>
      <w:r w:rsidRPr="00CD1C11">
        <w:rPr>
          <w:rStyle w:val="Emphasis"/>
          <w:highlight w:val="yellow"/>
        </w:rPr>
        <w:t>police</w:t>
      </w:r>
      <w:r w:rsidRPr="00CD1C11">
        <w:rPr>
          <w:rStyle w:val="StyleUnderline"/>
          <w:highlight w:val="yellow"/>
        </w:rPr>
        <w:t xml:space="preserve"> </w:t>
      </w:r>
      <w:r w:rsidRPr="00CD1C11">
        <w:rPr>
          <w:rStyle w:val="Emphasis"/>
          <w:highlight w:val="yellow"/>
        </w:rPr>
        <w:t>is still a common method of investigation in Mexico</w:t>
      </w:r>
      <w:r w:rsidRPr="00BA1128">
        <w:rPr>
          <w:sz w:val="12"/>
        </w:rPr>
        <w:t xml:space="preserve">. We met with the brothers Francisco and Antonio </w:t>
      </w:r>
      <w:proofErr w:type="spellStart"/>
      <w:r w:rsidRPr="00BA1128">
        <w:rPr>
          <w:sz w:val="12"/>
        </w:rPr>
        <w:t>Cerezo</w:t>
      </w:r>
      <w:proofErr w:type="spellEnd"/>
      <w:r w:rsidRPr="00BA1128">
        <w:rPr>
          <w:sz w:val="12"/>
        </w:rPr>
        <w:t xml:space="preserve"> of the </w:t>
      </w:r>
      <w:proofErr w:type="spellStart"/>
      <w:r w:rsidRPr="00BA1128">
        <w:rPr>
          <w:sz w:val="12"/>
        </w:rPr>
        <w:t>Comité</w:t>
      </w:r>
      <w:proofErr w:type="spellEnd"/>
      <w:r w:rsidRPr="00BA1128">
        <w:rPr>
          <w:sz w:val="12"/>
        </w:rPr>
        <w:t xml:space="preserve"> </w:t>
      </w:r>
      <w:proofErr w:type="spellStart"/>
      <w:r w:rsidRPr="00BA1128">
        <w:rPr>
          <w:sz w:val="12"/>
        </w:rPr>
        <w:t>Cerezo</w:t>
      </w:r>
      <w:proofErr w:type="spellEnd"/>
      <w:r w:rsidRPr="00BA1128">
        <w:rPr>
          <w:sz w:val="12"/>
        </w:rPr>
        <w:t xml:space="preserve">, a human rights group (comitecerezo.org), who were imprisoned and tortured for seven years. According to the Open Society Foundations report, as of April 2015, </w:t>
      </w:r>
      <w:r w:rsidRPr="00CD1C11">
        <w:rPr>
          <w:rStyle w:val="StyleUnderline"/>
        </w:rPr>
        <w:t xml:space="preserve">there had been only six convictions for torture since 2007 and no convictions of military officials, despite </w:t>
      </w:r>
      <w:r w:rsidRPr="00CD1C11">
        <w:rPr>
          <w:rStyle w:val="Emphasis"/>
          <w:highlight w:val="yellow"/>
        </w:rPr>
        <w:t>thousands of complaints of torture</w:t>
      </w:r>
      <w:r w:rsidRPr="00CD1C11">
        <w:rPr>
          <w:rStyle w:val="StyleUnderline"/>
        </w:rPr>
        <w:t xml:space="preserve"> during the period</w:t>
      </w:r>
      <w:r w:rsidRPr="00BA1128">
        <w:rPr>
          <w:sz w:val="12"/>
        </w:rPr>
        <w:t xml:space="preserve">. </w:t>
      </w:r>
      <w:r w:rsidRPr="00CD1C11">
        <w:rPr>
          <w:rStyle w:val="Emphasis"/>
          <w:highlight w:val="yellow"/>
        </w:rPr>
        <w:t>The militarization of Mexican police has been accompanied by a</w:t>
      </w:r>
      <w:r w:rsidRPr="00CD1C11">
        <w:rPr>
          <w:rStyle w:val="StyleUnderline"/>
        </w:rPr>
        <w:t xml:space="preserve"> dramatic </w:t>
      </w:r>
      <w:r w:rsidRPr="00CD1C11">
        <w:rPr>
          <w:rStyle w:val="Emphasis"/>
          <w:highlight w:val="yellow"/>
        </w:rPr>
        <w:t>rise</w:t>
      </w:r>
      <w:r w:rsidRPr="00CD1C11">
        <w:rPr>
          <w:rStyle w:val="StyleUnderline"/>
          <w:highlight w:val="yellow"/>
        </w:rPr>
        <w:t xml:space="preserve"> </w:t>
      </w:r>
      <w:r w:rsidRPr="00CD1C11">
        <w:rPr>
          <w:rStyle w:val="Emphasis"/>
          <w:highlight w:val="yellow"/>
        </w:rPr>
        <w:t>in reports of human rights violations</w:t>
      </w:r>
      <w:r w:rsidRPr="00CD1C11">
        <w:rPr>
          <w:rStyle w:val="StyleUnderline"/>
          <w:highlight w:val="yellow"/>
        </w:rPr>
        <w:t xml:space="preserve"> </w:t>
      </w:r>
      <w:r w:rsidRPr="00CD1C11">
        <w:rPr>
          <w:rStyle w:val="Emphasis"/>
          <w:highlight w:val="yellow"/>
        </w:rPr>
        <w:t>by</w:t>
      </w:r>
      <w:r w:rsidRPr="00CD1C11">
        <w:rPr>
          <w:rStyle w:val="StyleUnderline"/>
        </w:rPr>
        <w:t xml:space="preserve"> federal and state </w:t>
      </w:r>
      <w:r w:rsidRPr="00CD1C11">
        <w:rPr>
          <w:rStyle w:val="Emphasis"/>
          <w:highlight w:val="yellow"/>
        </w:rPr>
        <w:t>security</w:t>
      </w:r>
      <w:r w:rsidRPr="00CD1C11">
        <w:rPr>
          <w:rStyle w:val="StyleUnderline"/>
          <w:highlight w:val="yellow"/>
        </w:rPr>
        <w:t xml:space="preserve"> </w:t>
      </w:r>
      <w:r w:rsidRPr="00CD1C11">
        <w:rPr>
          <w:rStyle w:val="Emphasis"/>
          <w:highlight w:val="yellow"/>
        </w:rPr>
        <w:t>forces</w:t>
      </w:r>
      <w:r w:rsidRPr="00BA1128">
        <w:rPr>
          <w:sz w:val="12"/>
          <w:highlight w:val="yellow"/>
        </w:rPr>
        <w:t>,</w:t>
      </w:r>
      <w:r w:rsidRPr="00BA1128">
        <w:rPr>
          <w:sz w:val="12"/>
        </w:rPr>
        <w:t xml:space="preserve"> and the vast majority of these have not been judicially investigated.14 T</w:t>
      </w:r>
      <w:r w:rsidRPr="00CD1C11">
        <w:rPr>
          <w:rStyle w:val="StyleUnderline"/>
        </w:rPr>
        <w:t xml:space="preserve">he State Department Report cites </w:t>
      </w:r>
      <w:r w:rsidRPr="00CD1C11">
        <w:rPr>
          <w:rStyle w:val="Emphasis"/>
          <w:highlight w:val="yellow"/>
        </w:rPr>
        <w:t>unlawful killings, torture, and forced disappearances</w:t>
      </w:r>
      <w:r w:rsidRPr="00CD1C11">
        <w:rPr>
          <w:rStyle w:val="StyleUnderline"/>
        </w:rPr>
        <w:t xml:space="preserve"> as among the most significant human rights abuses </w:t>
      </w:r>
      <w:r w:rsidRPr="00CD1C11">
        <w:rPr>
          <w:rStyle w:val="Emphasis"/>
          <w:highlight w:val="yellow"/>
        </w:rPr>
        <w:t>involving</w:t>
      </w:r>
      <w:r w:rsidRPr="00CD1C11">
        <w:rPr>
          <w:rStyle w:val="StyleUnderline"/>
          <w:highlight w:val="yellow"/>
        </w:rPr>
        <w:t xml:space="preserve"> </w:t>
      </w:r>
      <w:r w:rsidRPr="00CD1C11">
        <w:rPr>
          <w:rStyle w:val="Emphasis"/>
          <w:highlight w:val="yellow"/>
        </w:rPr>
        <w:t>the military and law enforcement</w:t>
      </w:r>
      <w:r w:rsidRPr="00BA1128">
        <w:rPr>
          <w:sz w:val="12"/>
          <w:highlight w:val="yellow"/>
        </w:rPr>
        <w:t>.</w:t>
      </w:r>
      <w:r w:rsidRPr="00BA1128">
        <w:rPr>
          <w:sz w:val="12"/>
        </w:rPr>
        <w:t xml:space="preserve"> Forced disappearances are among the most shocking examples of this impunity (see section, “An Open Wound”). Mrs. Lopez also described </w:t>
      </w:r>
      <w:r w:rsidRPr="00CD1C11">
        <w:rPr>
          <w:rStyle w:val="StyleUnderline"/>
        </w:rPr>
        <w:t xml:space="preserve">a recent case to us in which </w:t>
      </w:r>
      <w:r w:rsidRPr="00CD1C11">
        <w:rPr>
          <w:rStyle w:val="Emphasis"/>
          <w:highlight w:val="yellow"/>
        </w:rPr>
        <w:t>state investigative authorities</w:t>
      </w:r>
      <w:r w:rsidRPr="00CD1C11">
        <w:rPr>
          <w:rStyle w:val="StyleUnderline"/>
        </w:rPr>
        <w:t xml:space="preserve"> apparently </w:t>
      </w:r>
      <w:r w:rsidRPr="00CD1C11">
        <w:rPr>
          <w:rStyle w:val="Emphasis"/>
          <w:highlight w:val="yellow"/>
        </w:rPr>
        <w:t>collaborated</w:t>
      </w:r>
      <w:r w:rsidRPr="00CD1C11">
        <w:rPr>
          <w:rStyle w:val="StyleUnderline"/>
          <w:highlight w:val="yellow"/>
        </w:rPr>
        <w:t xml:space="preserve"> </w:t>
      </w:r>
      <w:r w:rsidRPr="00CD1C11">
        <w:rPr>
          <w:rStyle w:val="Emphasis"/>
          <w:highlight w:val="yellow"/>
        </w:rPr>
        <w:t>with</w:t>
      </w:r>
      <w:r w:rsidRPr="00CD1C11">
        <w:rPr>
          <w:rStyle w:val="StyleUnderline"/>
          <w:highlight w:val="yellow"/>
        </w:rPr>
        <w:t xml:space="preserve"> </w:t>
      </w:r>
      <w:r w:rsidRPr="00CD1C11">
        <w:rPr>
          <w:rStyle w:val="Emphasis"/>
          <w:highlight w:val="yellow"/>
        </w:rPr>
        <w:t>organized</w:t>
      </w:r>
      <w:r w:rsidRPr="00CD1C11">
        <w:rPr>
          <w:rStyle w:val="StyleUnderline"/>
          <w:highlight w:val="yellow"/>
        </w:rPr>
        <w:t xml:space="preserve"> </w:t>
      </w:r>
      <w:r w:rsidRPr="00CD1C11">
        <w:rPr>
          <w:rStyle w:val="Emphasis"/>
          <w:highlight w:val="yellow"/>
        </w:rPr>
        <w:t>crime</w:t>
      </w:r>
      <w:r w:rsidRPr="00CD1C11">
        <w:rPr>
          <w:rStyle w:val="StyleUnderline"/>
        </w:rPr>
        <w:t xml:space="preserve"> to eliminate the remains of disappeared persons</w:t>
      </w:r>
      <w:r w:rsidRPr="00BA1128">
        <w:rPr>
          <w:sz w:val="12"/>
        </w:rPr>
        <w:t xml:space="preserve">. A man in Guerrero searching for disappeared relatives, together with other families, found the body of his brother in a mass clandestine grave at the bottom of a steep canyon. They immediately went to the authorities to get help and for permission to exhume the area, but authorities stalled, despite having a forensic team on site. Returning the next morning to recover the bodies, they found that the area had been burned overnight. </w:t>
      </w:r>
      <w:r w:rsidRPr="00CD1C11">
        <w:rPr>
          <w:rStyle w:val="StyleUnderline"/>
        </w:rPr>
        <w:t>The local head of public safety was fired for helping the families,</w:t>
      </w:r>
      <w:r w:rsidRPr="00BA1128">
        <w:rPr>
          <w:sz w:val="12"/>
        </w:rPr>
        <w:t xml:space="preserve"> and the searchers were prohibited from going back to the site. </w:t>
      </w:r>
      <w:proofErr w:type="gramStart"/>
      <w:r w:rsidRPr="00BA1128">
        <w:rPr>
          <w:sz w:val="12"/>
        </w:rPr>
        <w:t>4  U.S.</w:t>
      </w:r>
      <w:proofErr w:type="gramEnd"/>
      <w:r w:rsidRPr="00BA1128">
        <w:rPr>
          <w:sz w:val="12"/>
        </w:rPr>
        <w:t xml:space="preserve"> interests in arms sales to Mexico Under the framework of the Merida Initiative, </w:t>
      </w:r>
      <w:r w:rsidRPr="00BA1128">
        <w:rPr>
          <w:rStyle w:val="StyleUnderline"/>
        </w:rPr>
        <w:t xml:space="preserve">the </w:t>
      </w:r>
      <w:r w:rsidRPr="00BA1128">
        <w:rPr>
          <w:rStyle w:val="Emphasis"/>
          <w:highlight w:val="yellow"/>
        </w:rPr>
        <w:t>U.S. government has funneled billions</w:t>
      </w:r>
      <w:r w:rsidRPr="00BA1128">
        <w:rPr>
          <w:rStyle w:val="StyleUnderline"/>
        </w:rPr>
        <w:t xml:space="preserve"> of dollars </w:t>
      </w:r>
      <w:r w:rsidRPr="00BA1128">
        <w:rPr>
          <w:rStyle w:val="Emphasis"/>
          <w:highlight w:val="yellow"/>
        </w:rPr>
        <w:t>into Mexico with</w:t>
      </w:r>
      <w:r w:rsidRPr="00BA1128">
        <w:rPr>
          <w:rStyle w:val="StyleUnderline"/>
        </w:rPr>
        <w:t xml:space="preserve"> the stated </w:t>
      </w:r>
      <w:r w:rsidRPr="00BA1128">
        <w:rPr>
          <w:rStyle w:val="Emphasis"/>
          <w:highlight w:val="yellow"/>
        </w:rPr>
        <w:t>intent “to fight organized crime and associated violence</w:t>
      </w:r>
      <w:r w:rsidRPr="00BA1128">
        <w:rPr>
          <w:rStyle w:val="StyleUnderline"/>
          <w:highlight w:val="yellow"/>
        </w:rPr>
        <w:t xml:space="preserve"> </w:t>
      </w:r>
      <w:r w:rsidRPr="00BA1128">
        <w:rPr>
          <w:rStyle w:val="Emphasis"/>
          <w:highlight w:val="yellow"/>
        </w:rPr>
        <w:t>while</w:t>
      </w:r>
      <w:r w:rsidRPr="00BA1128">
        <w:rPr>
          <w:rStyle w:val="StyleUnderline"/>
          <w:highlight w:val="yellow"/>
        </w:rPr>
        <w:t xml:space="preserve"> </w:t>
      </w:r>
      <w:r w:rsidRPr="00BA1128">
        <w:rPr>
          <w:rStyle w:val="Emphasis"/>
          <w:highlight w:val="yellow"/>
        </w:rPr>
        <w:t>furthering</w:t>
      </w:r>
      <w:r w:rsidRPr="00BA1128">
        <w:rPr>
          <w:rStyle w:val="StyleUnderline"/>
        </w:rPr>
        <w:t xml:space="preserve"> respect for </w:t>
      </w:r>
      <w:r w:rsidRPr="00BA1128">
        <w:rPr>
          <w:rStyle w:val="Emphasis"/>
          <w:highlight w:val="yellow"/>
        </w:rPr>
        <w:t>human rights and the rule of law</w:t>
      </w:r>
      <w:r w:rsidRPr="00BA1128">
        <w:rPr>
          <w:rStyle w:val="StyleUnderline"/>
        </w:rPr>
        <w:t>.”</w:t>
      </w:r>
      <w:r w:rsidRPr="00BA1128">
        <w:rPr>
          <w:sz w:val="12"/>
        </w:rPr>
        <w:t xml:space="preserve"> Launched in 2007, the initiative is formally focused on (1) disrupting organized criminal groups, (2) institutionalizing the rule of law, (3) creating a 21st-century border, and (4) building strong and resilient communities in Mexico. According to a January 2016 report by the Congressional Research Service, </w:t>
      </w:r>
      <w:r w:rsidRPr="00BA1128">
        <w:rPr>
          <w:rStyle w:val="StyleUnderline"/>
        </w:rPr>
        <w:t>“Newer areas of focus have involved bolstering security along Mexico’s southern border and addressing the production and trafficking of heroin in Mexico</w:t>
      </w:r>
      <w:r w:rsidRPr="00BA1128">
        <w:rPr>
          <w:sz w:val="12"/>
        </w:rPr>
        <w:t xml:space="preserve">.”15 Most of the $2.1 billion of military and police assistance to Mexico since 2008 has been counter-drug equipment and training for Mexican police agencies, including $590 million worth of aircraft. In addition to U.S. grant assistance to Mexico, most of which is channeled to U.S. companies, the </w:t>
      </w:r>
      <w:r w:rsidRPr="00BA1128">
        <w:rPr>
          <w:rStyle w:val="StyleUnderline"/>
        </w:rPr>
        <w:t xml:space="preserve">United States has also approved the transfer through sales of billions of dollars’ worth of other arms to the Mexican government. </w:t>
      </w:r>
      <w:r w:rsidRPr="00BA1128">
        <w:rPr>
          <w:sz w:val="12"/>
        </w:rPr>
        <w:t>According to The Washington Post, the value of weapons and military equipment sold was $3.5 billion from 2012 to 2015 and included firearms, armored vehicles, helicopters, and other military aircraft.16 “</w:t>
      </w:r>
      <w:r w:rsidRPr="00BA1128">
        <w:rPr>
          <w:rStyle w:val="StyleUnderline"/>
        </w:rPr>
        <w:t>We didn’t sell them just the helicopters,” a former Pentagon official on Mexico policy told The New York Times. “We sold them 15 years of working intimately together that we would not otherwise have.”</w:t>
      </w:r>
      <w:r w:rsidRPr="00BA1128">
        <w:rPr>
          <w:sz w:val="12"/>
        </w:rPr>
        <w:t xml:space="preserve">17 Whatever the pretext or mode of delivery, </w:t>
      </w:r>
      <w:r w:rsidRPr="00BA1128">
        <w:rPr>
          <w:rStyle w:val="StyleUnderline"/>
        </w:rPr>
        <w:t xml:space="preserve">the evidence is strong that </w:t>
      </w:r>
      <w:r w:rsidRPr="00BA1128">
        <w:rPr>
          <w:rStyle w:val="Emphasis"/>
          <w:highlight w:val="yellow"/>
        </w:rPr>
        <w:t>such U.S. military transfers contribute</w:t>
      </w:r>
      <w:r w:rsidRPr="00BA1128">
        <w:rPr>
          <w:rStyle w:val="StyleUnderline"/>
        </w:rPr>
        <w:t xml:space="preserve"> significantly </w:t>
      </w:r>
      <w:r w:rsidRPr="00BA1128">
        <w:rPr>
          <w:rStyle w:val="Emphasis"/>
          <w:highlight w:val="yellow"/>
        </w:rPr>
        <w:t>to</w:t>
      </w:r>
      <w:r w:rsidRPr="00BA1128">
        <w:rPr>
          <w:rStyle w:val="StyleUnderline"/>
          <w:highlight w:val="yellow"/>
        </w:rPr>
        <w:t xml:space="preserve"> </w:t>
      </w:r>
      <w:r w:rsidRPr="00BA1128">
        <w:rPr>
          <w:rStyle w:val="Emphasis"/>
          <w:highlight w:val="yellow"/>
        </w:rPr>
        <w:t>violence</w:t>
      </w:r>
      <w:r w:rsidRPr="00BA1128">
        <w:rPr>
          <w:rStyle w:val="StyleUnderline"/>
          <w:highlight w:val="yellow"/>
        </w:rPr>
        <w:t xml:space="preserve">, </w:t>
      </w:r>
      <w:r w:rsidRPr="00BA1128">
        <w:rPr>
          <w:rStyle w:val="Emphasis"/>
          <w:highlight w:val="yellow"/>
        </w:rPr>
        <w:t>instability</w:t>
      </w:r>
      <w:r w:rsidRPr="00BA1128">
        <w:rPr>
          <w:rStyle w:val="StyleUnderline"/>
          <w:highlight w:val="yellow"/>
        </w:rPr>
        <w:t xml:space="preserve">, </w:t>
      </w:r>
      <w:r w:rsidRPr="00BA1128">
        <w:rPr>
          <w:rStyle w:val="Emphasis"/>
          <w:highlight w:val="yellow"/>
        </w:rPr>
        <w:t>and</w:t>
      </w:r>
      <w:r w:rsidRPr="00BA1128">
        <w:rPr>
          <w:rStyle w:val="StyleUnderline"/>
        </w:rPr>
        <w:t xml:space="preserve"> the </w:t>
      </w:r>
      <w:r w:rsidRPr="00BA1128">
        <w:rPr>
          <w:rStyle w:val="Emphasis"/>
          <w:highlight w:val="yellow"/>
        </w:rPr>
        <w:t>denial of human rights. Because</w:t>
      </w:r>
      <w:r w:rsidRPr="00BA1128">
        <w:rPr>
          <w:rStyle w:val="StyleUnderline"/>
          <w:highlight w:val="yellow"/>
        </w:rPr>
        <w:t xml:space="preserve"> </w:t>
      </w:r>
      <w:r w:rsidRPr="00BA1128">
        <w:rPr>
          <w:rStyle w:val="Emphasis"/>
          <w:highlight w:val="yellow"/>
        </w:rPr>
        <w:t>of</w:t>
      </w:r>
      <w:r w:rsidRPr="00BA1128">
        <w:rPr>
          <w:rStyle w:val="StyleUnderline"/>
        </w:rPr>
        <w:t xml:space="preserve"> the depth of </w:t>
      </w:r>
      <w:r w:rsidRPr="00BA1128">
        <w:rPr>
          <w:rStyle w:val="Emphasis"/>
          <w:highlight w:val="yellow"/>
        </w:rPr>
        <w:t>corruption</w:t>
      </w:r>
      <w:r w:rsidRPr="00BA1128">
        <w:rPr>
          <w:rStyle w:val="StyleUnderline"/>
          <w:highlight w:val="yellow"/>
        </w:rPr>
        <w:t xml:space="preserve"> </w:t>
      </w:r>
      <w:r w:rsidRPr="00BA1128">
        <w:rPr>
          <w:rStyle w:val="Emphasis"/>
          <w:highlight w:val="yellow"/>
        </w:rPr>
        <w:t>in</w:t>
      </w:r>
      <w:r w:rsidRPr="00BA1128">
        <w:rPr>
          <w:rStyle w:val="StyleUnderline"/>
          <w:highlight w:val="yellow"/>
        </w:rPr>
        <w:t xml:space="preserve"> </w:t>
      </w:r>
      <w:r w:rsidRPr="00BA1128">
        <w:rPr>
          <w:rStyle w:val="Emphasis"/>
          <w:highlight w:val="yellow"/>
        </w:rPr>
        <w:t>the</w:t>
      </w:r>
      <w:r w:rsidRPr="00BA1128">
        <w:rPr>
          <w:rStyle w:val="StyleUnderline"/>
        </w:rPr>
        <w:t xml:space="preserve"> Mexican </w:t>
      </w:r>
      <w:r w:rsidRPr="00BA1128">
        <w:rPr>
          <w:rStyle w:val="Emphasis"/>
          <w:highlight w:val="yellow"/>
        </w:rPr>
        <w:t>government,</w:t>
      </w:r>
      <w:r w:rsidRPr="00BA1128">
        <w:rPr>
          <w:rStyle w:val="StyleUnderline"/>
          <w:highlight w:val="yellow"/>
        </w:rPr>
        <w:t xml:space="preserve"> </w:t>
      </w:r>
      <w:r w:rsidRPr="00BA1128">
        <w:rPr>
          <w:rStyle w:val="Emphasis"/>
          <w:highlight w:val="yellow"/>
        </w:rPr>
        <w:t>police</w:t>
      </w:r>
      <w:r w:rsidRPr="00BA1128">
        <w:rPr>
          <w:rStyle w:val="StyleUnderline"/>
          <w:highlight w:val="yellow"/>
        </w:rPr>
        <w:t xml:space="preserve"> </w:t>
      </w:r>
      <w:r w:rsidRPr="00BA1128">
        <w:rPr>
          <w:rStyle w:val="Emphasis"/>
          <w:highlight w:val="yellow"/>
        </w:rPr>
        <w:t>and armed forces blur the lines</w:t>
      </w:r>
      <w:r w:rsidRPr="00BA1128">
        <w:rPr>
          <w:rStyle w:val="StyleUnderline"/>
          <w:highlight w:val="yellow"/>
        </w:rPr>
        <w:t xml:space="preserve"> </w:t>
      </w:r>
      <w:r w:rsidRPr="00BA1128">
        <w:rPr>
          <w:rStyle w:val="Emphasis"/>
          <w:highlight w:val="yellow"/>
        </w:rPr>
        <w:t>between</w:t>
      </w:r>
      <w:r w:rsidRPr="00BA1128">
        <w:rPr>
          <w:rStyle w:val="StyleUnderline"/>
          <w:highlight w:val="yellow"/>
        </w:rPr>
        <w:t xml:space="preserve"> </w:t>
      </w:r>
      <w:r w:rsidRPr="00BA1128">
        <w:rPr>
          <w:rStyle w:val="Emphasis"/>
          <w:highlight w:val="yellow"/>
        </w:rPr>
        <w:t>official</w:t>
      </w:r>
      <w:r w:rsidRPr="00BA1128">
        <w:rPr>
          <w:rStyle w:val="StyleUnderline"/>
        </w:rPr>
        <w:t xml:space="preserve"> group</w:t>
      </w:r>
      <w:r w:rsidRPr="00BA1128">
        <w:rPr>
          <w:rStyle w:val="Emphasis"/>
          <w:highlight w:val="yellow"/>
        </w:rPr>
        <w:t>s</w:t>
      </w:r>
      <w:r w:rsidRPr="00BA1128">
        <w:rPr>
          <w:rStyle w:val="StyleUnderline"/>
        </w:rPr>
        <w:t xml:space="preserve"> </w:t>
      </w:r>
      <w:r w:rsidRPr="00BA1128">
        <w:rPr>
          <w:rStyle w:val="Emphasis"/>
          <w:highlight w:val="yellow"/>
        </w:rPr>
        <w:t>and</w:t>
      </w:r>
      <w:r w:rsidRPr="00BA1128">
        <w:rPr>
          <w:rStyle w:val="StyleUnderline"/>
          <w:highlight w:val="yellow"/>
        </w:rPr>
        <w:t xml:space="preserve"> </w:t>
      </w:r>
      <w:r w:rsidRPr="00BA1128">
        <w:rPr>
          <w:rStyle w:val="Emphasis"/>
          <w:highlight w:val="yellow"/>
        </w:rPr>
        <w:t>criminals</w:t>
      </w:r>
      <w:r w:rsidRPr="00BA1128">
        <w:rPr>
          <w:rStyle w:val="StyleUnderline"/>
        </w:rPr>
        <w:t xml:space="preserve">, and </w:t>
      </w:r>
      <w:r w:rsidRPr="00BA1128">
        <w:rPr>
          <w:rStyle w:val="Emphasis"/>
          <w:highlight w:val="yellow"/>
        </w:rPr>
        <w:t>legal</w:t>
      </w:r>
      <w:r w:rsidRPr="00BA1128">
        <w:rPr>
          <w:rStyle w:val="StyleUnderline"/>
          <w:highlight w:val="yellow"/>
        </w:rPr>
        <w:t xml:space="preserve"> </w:t>
      </w:r>
      <w:r w:rsidRPr="00BA1128">
        <w:rPr>
          <w:rStyle w:val="Emphasis"/>
          <w:highlight w:val="yellow"/>
        </w:rPr>
        <w:t>arms</w:t>
      </w:r>
      <w:r w:rsidRPr="00BA1128">
        <w:rPr>
          <w:rStyle w:val="StyleUnderline"/>
          <w:highlight w:val="yellow"/>
        </w:rPr>
        <w:t xml:space="preserve"> </w:t>
      </w:r>
      <w:r w:rsidRPr="00BA1128">
        <w:rPr>
          <w:rStyle w:val="Emphasis"/>
          <w:highlight w:val="yellow"/>
        </w:rPr>
        <w:t>sales</w:t>
      </w:r>
      <w:r w:rsidRPr="00BA1128">
        <w:rPr>
          <w:rStyle w:val="StyleUnderline"/>
        </w:rPr>
        <w:t xml:space="preserve"> frequently </w:t>
      </w:r>
      <w:r w:rsidRPr="00BA1128">
        <w:rPr>
          <w:rStyle w:val="Emphasis"/>
          <w:highlight w:val="yellow"/>
        </w:rPr>
        <w:t>end</w:t>
      </w:r>
      <w:r w:rsidRPr="00BA1128">
        <w:rPr>
          <w:rStyle w:val="StyleUnderline"/>
          <w:highlight w:val="yellow"/>
        </w:rPr>
        <w:t xml:space="preserve"> </w:t>
      </w:r>
      <w:r w:rsidRPr="00BA1128">
        <w:rPr>
          <w:rStyle w:val="Emphasis"/>
          <w:highlight w:val="yellow"/>
        </w:rPr>
        <w:t>up</w:t>
      </w:r>
      <w:r w:rsidRPr="00BA1128">
        <w:rPr>
          <w:rStyle w:val="StyleUnderline"/>
          <w:highlight w:val="yellow"/>
        </w:rPr>
        <w:t xml:space="preserve"> </w:t>
      </w:r>
      <w:r w:rsidRPr="00BA1128">
        <w:rPr>
          <w:rStyle w:val="Emphasis"/>
          <w:highlight w:val="yellow"/>
        </w:rPr>
        <w:t>arming</w:t>
      </w:r>
      <w:r w:rsidRPr="00BA1128">
        <w:rPr>
          <w:rStyle w:val="StyleUnderline"/>
        </w:rPr>
        <w:t xml:space="preserve"> criminal </w:t>
      </w:r>
      <w:r w:rsidRPr="00BA1128">
        <w:rPr>
          <w:rStyle w:val="Emphasis"/>
          <w:highlight w:val="yellow"/>
        </w:rPr>
        <w:t>gangs</w:t>
      </w:r>
      <w:r w:rsidRPr="00BA1128">
        <w:rPr>
          <w:rStyle w:val="StyleUnderline"/>
          <w:highlight w:val="yellow"/>
        </w:rPr>
        <w:t xml:space="preserve"> </w:t>
      </w:r>
      <w:r w:rsidRPr="00BA1128">
        <w:rPr>
          <w:rStyle w:val="Emphasis"/>
          <w:highlight w:val="yellow"/>
        </w:rPr>
        <w:t>and</w:t>
      </w:r>
      <w:r w:rsidRPr="00BA1128">
        <w:rPr>
          <w:rStyle w:val="StyleUnderline"/>
          <w:highlight w:val="yellow"/>
        </w:rPr>
        <w:t xml:space="preserve"> </w:t>
      </w:r>
      <w:r w:rsidRPr="00BA1128">
        <w:rPr>
          <w:rStyle w:val="Emphasis"/>
          <w:highlight w:val="yellow"/>
        </w:rPr>
        <w:t>criminal</w:t>
      </w:r>
      <w:r w:rsidRPr="00BA1128">
        <w:rPr>
          <w:rStyle w:val="StyleUnderline"/>
          <w:highlight w:val="yellow"/>
        </w:rPr>
        <w:t xml:space="preserve"> </w:t>
      </w:r>
      <w:r w:rsidRPr="00BA1128">
        <w:rPr>
          <w:rStyle w:val="Emphasis"/>
          <w:highlight w:val="yellow"/>
        </w:rPr>
        <w:t>conduct</w:t>
      </w:r>
      <w:r w:rsidRPr="00BA1128">
        <w:rPr>
          <w:rStyle w:val="StyleUnderline"/>
          <w:highlight w:val="yellow"/>
        </w:rPr>
        <w:t xml:space="preserve"> </w:t>
      </w:r>
      <w:r w:rsidRPr="00BA1128">
        <w:rPr>
          <w:rStyle w:val="Emphasis"/>
          <w:highlight w:val="yellow"/>
        </w:rPr>
        <w:t>directly</w:t>
      </w:r>
      <w:r w:rsidRPr="00BA1128">
        <w:rPr>
          <w:sz w:val="12"/>
          <w:highlight w:val="yellow"/>
        </w:rPr>
        <w:t>.</w:t>
      </w:r>
      <w:r w:rsidRPr="00BA1128">
        <w:rPr>
          <w:sz w:val="12"/>
        </w:rPr>
        <w:t xml:space="preserve"> Moreover, the </w:t>
      </w:r>
      <w:r w:rsidRPr="00BA1128">
        <w:rPr>
          <w:rStyle w:val="Emphasis"/>
          <w:highlight w:val="yellow"/>
        </w:rPr>
        <w:t>Mexican</w:t>
      </w:r>
      <w:r w:rsidRPr="00BA1128">
        <w:rPr>
          <w:rStyle w:val="StyleUnderline"/>
          <w:highlight w:val="yellow"/>
        </w:rPr>
        <w:t xml:space="preserve"> </w:t>
      </w:r>
      <w:r w:rsidRPr="00BA1128">
        <w:rPr>
          <w:rStyle w:val="Emphasis"/>
          <w:highlight w:val="yellow"/>
        </w:rPr>
        <w:t>police</w:t>
      </w:r>
      <w:r w:rsidRPr="00BA1128">
        <w:rPr>
          <w:rStyle w:val="StyleUnderline"/>
          <w:highlight w:val="yellow"/>
        </w:rPr>
        <w:t xml:space="preserve"> </w:t>
      </w:r>
      <w:r w:rsidRPr="00BA1128">
        <w:rPr>
          <w:rStyle w:val="Emphasis"/>
          <w:highlight w:val="yellow"/>
        </w:rPr>
        <w:t>and</w:t>
      </w:r>
      <w:r w:rsidRPr="00BA1128">
        <w:rPr>
          <w:rStyle w:val="StyleUnderline"/>
          <w:highlight w:val="yellow"/>
        </w:rPr>
        <w:t xml:space="preserve"> </w:t>
      </w:r>
      <w:r w:rsidRPr="00BA1128">
        <w:rPr>
          <w:rStyle w:val="Emphasis"/>
          <w:highlight w:val="yellow"/>
        </w:rPr>
        <w:t>military</w:t>
      </w:r>
      <w:r w:rsidRPr="00BA1128">
        <w:rPr>
          <w:rStyle w:val="StyleUnderline"/>
          <w:highlight w:val="yellow"/>
        </w:rPr>
        <w:t xml:space="preserve"> </w:t>
      </w:r>
      <w:r w:rsidRPr="00BA1128">
        <w:rPr>
          <w:rStyle w:val="Emphasis"/>
          <w:highlight w:val="yellow"/>
        </w:rPr>
        <w:t>have</w:t>
      </w:r>
      <w:r w:rsidRPr="00BA1128">
        <w:rPr>
          <w:rStyle w:val="StyleUnderline"/>
        </w:rPr>
        <w:t xml:space="preserve"> a long </w:t>
      </w:r>
      <w:r w:rsidRPr="00BA1128">
        <w:rPr>
          <w:rStyle w:val="Emphasis"/>
          <w:highlight w:val="yellow"/>
        </w:rPr>
        <w:t>history</w:t>
      </w:r>
      <w:r w:rsidRPr="00BA1128">
        <w:rPr>
          <w:rStyle w:val="StyleUnderline"/>
          <w:highlight w:val="yellow"/>
        </w:rPr>
        <w:t xml:space="preserve"> </w:t>
      </w:r>
      <w:r w:rsidRPr="00BA1128">
        <w:rPr>
          <w:rStyle w:val="Emphasis"/>
          <w:highlight w:val="yellow"/>
        </w:rPr>
        <w:t>of</w:t>
      </w:r>
      <w:r w:rsidRPr="00BA1128">
        <w:rPr>
          <w:rStyle w:val="StyleUnderline"/>
          <w:highlight w:val="yellow"/>
        </w:rPr>
        <w:t xml:space="preserve"> </w:t>
      </w:r>
      <w:r w:rsidRPr="00BA1128">
        <w:rPr>
          <w:rStyle w:val="Emphasis"/>
          <w:highlight w:val="yellow"/>
        </w:rPr>
        <w:t>repression</w:t>
      </w:r>
      <w:r w:rsidRPr="00BA1128">
        <w:rPr>
          <w:rStyle w:val="StyleUnderline"/>
          <w:highlight w:val="yellow"/>
        </w:rPr>
        <w:t xml:space="preserve"> </w:t>
      </w:r>
      <w:r w:rsidRPr="00BA1128">
        <w:rPr>
          <w:rStyle w:val="Emphasis"/>
          <w:highlight w:val="yellow"/>
        </w:rPr>
        <w:t>against</w:t>
      </w:r>
      <w:r w:rsidRPr="00BA1128">
        <w:rPr>
          <w:rStyle w:val="StyleUnderline"/>
        </w:rPr>
        <w:t xml:space="preserve"> mostly </w:t>
      </w:r>
      <w:r w:rsidRPr="00BA1128">
        <w:rPr>
          <w:rStyle w:val="Emphasis"/>
          <w:highlight w:val="yellow"/>
        </w:rPr>
        <w:t>peaceful</w:t>
      </w:r>
      <w:r w:rsidRPr="00BA1128">
        <w:rPr>
          <w:rStyle w:val="StyleUnderline"/>
        </w:rPr>
        <w:t xml:space="preserve"> social </w:t>
      </w:r>
      <w:r w:rsidRPr="00BA1128">
        <w:rPr>
          <w:rStyle w:val="Emphasis"/>
          <w:highlight w:val="yellow"/>
        </w:rPr>
        <w:t>movements</w:t>
      </w:r>
      <w:r w:rsidRPr="00BA1128">
        <w:rPr>
          <w:rStyle w:val="StyleUnderline"/>
        </w:rPr>
        <w:t>.</w:t>
      </w:r>
      <w:r w:rsidRPr="00BA1128">
        <w:rPr>
          <w:sz w:val="12"/>
        </w:rPr>
        <w:t xml:space="preserve"> In 2013 alone, the United States exported to Mexico 5,810 revolvers and pistols, 7,223 rifles, 30 assault. </w:t>
      </w:r>
      <w:r w:rsidRPr="00BA1128">
        <w:rPr>
          <w:rStyle w:val="Emphasis"/>
          <w:highlight w:val="yellow"/>
        </w:rPr>
        <w:t>When</w:t>
      </w:r>
      <w:r w:rsidRPr="00BA1128">
        <w:rPr>
          <w:rStyle w:val="StyleUnderline"/>
          <w:highlight w:val="yellow"/>
        </w:rPr>
        <w:t xml:space="preserve"> </w:t>
      </w:r>
      <w:r w:rsidRPr="00BA1128">
        <w:rPr>
          <w:rStyle w:val="Emphasis"/>
          <w:highlight w:val="yellow"/>
        </w:rPr>
        <w:t>arms</w:t>
      </w:r>
      <w:r w:rsidRPr="00BA1128">
        <w:rPr>
          <w:rStyle w:val="StyleUnderline"/>
          <w:highlight w:val="yellow"/>
        </w:rPr>
        <w:t xml:space="preserve"> </w:t>
      </w:r>
      <w:r w:rsidRPr="00BA1128">
        <w:rPr>
          <w:rStyle w:val="Emphasis"/>
          <w:highlight w:val="yellow"/>
        </w:rPr>
        <w:t>sales</w:t>
      </w:r>
      <w:r w:rsidRPr="00BA1128">
        <w:rPr>
          <w:rStyle w:val="StyleUnderline"/>
          <w:highlight w:val="yellow"/>
        </w:rPr>
        <w:t xml:space="preserve"> </w:t>
      </w:r>
      <w:r w:rsidRPr="00BA1128">
        <w:rPr>
          <w:rStyle w:val="Emphasis"/>
          <w:highlight w:val="yellow"/>
        </w:rPr>
        <w:t>increased</w:t>
      </w:r>
      <w:r w:rsidRPr="00BA1128">
        <w:rPr>
          <w:rStyle w:val="StyleUnderline"/>
          <w:highlight w:val="yellow"/>
        </w:rPr>
        <w:t xml:space="preserve"> </w:t>
      </w:r>
      <w:r w:rsidRPr="00BA1128">
        <w:rPr>
          <w:rStyle w:val="Emphasis"/>
          <w:highlight w:val="yellow"/>
        </w:rPr>
        <w:t>after</w:t>
      </w:r>
      <w:r w:rsidRPr="00BA1128">
        <w:rPr>
          <w:rStyle w:val="StyleUnderline"/>
          <w:highlight w:val="yellow"/>
        </w:rPr>
        <w:t xml:space="preserve"> </w:t>
      </w:r>
      <w:r w:rsidRPr="00BA1128">
        <w:rPr>
          <w:rStyle w:val="Emphasis"/>
          <w:highlight w:val="yellow"/>
        </w:rPr>
        <w:t>2006</w:t>
      </w:r>
      <w:r w:rsidRPr="00BA1128">
        <w:rPr>
          <w:rStyle w:val="StyleUnderline"/>
          <w:highlight w:val="yellow"/>
        </w:rPr>
        <w:t xml:space="preserve">, </w:t>
      </w:r>
      <w:r w:rsidRPr="00BA1128">
        <w:rPr>
          <w:rStyle w:val="Emphasis"/>
          <w:highlight w:val="yellow"/>
        </w:rPr>
        <w:t>homicides</w:t>
      </w:r>
      <w:r w:rsidRPr="00BA1128">
        <w:rPr>
          <w:rStyle w:val="StyleUnderline"/>
          <w:highlight w:val="yellow"/>
        </w:rPr>
        <w:t xml:space="preserve"> </w:t>
      </w:r>
      <w:r w:rsidRPr="00BA1128">
        <w:rPr>
          <w:rStyle w:val="Emphasis"/>
          <w:highlight w:val="yellow"/>
        </w:rPr>
        <w:t>increased</w:t>
      </w:r>
      <w:r w:rsidRPr="00BA1128">
        <w:rPr>
          <w:rStyle w:val="StyleUnderline"/>
        </w:rPr>
        <w:t xml:space="preserve"> in the following years</w:t>
      </w:r>
      <w:r w:rsidRPr="00BA1128">
        <w:rPr>
          <w:sz w:val="12"/>
        </w:rPr>
        <w:t xml:space="preserve">. “I think people would be grateful to know where these weapons are ending up, because to see a death with one of those, what do they call it, an M-15, an M-13 used by a soldier, and to see someone killed with that kind of weapon outside of [the military], it’s like, where did that weapon come from? If there could at least be transparency from government to government about where these weapons are going, where they come from, and where they’re going to end up, that would be great.” —JOSÉ DASAEB TÉLLEZ ADAME, photojournalist American Friends Service Committee | WHERE THE GUNS GO Among these </w:t>
      </w:r>
      <w:r w:rsidRPr="00BA1128">
        <w:rPr>
          <w:rStyle w:val="Emphasis"/>
          <w:highlight w:val="yellow"/>
        </w:rPr>
        <w:t>weapons</w:t>
      </w:r>
      <w:r w:rsidRPr="00BA1128">
        <w:rPr>
          <w:rStyle w:val="StyleUnderline"/>
          <w:highlight w:val="yellow"/>
        </w:rPr>
        <w:t xml:space="preserve"> </w:t>
      </w:r>
      <w:r w:rsidRPr="00BA1128">
        <w:rPr>
          <w:rStyle w:val="Emphasis"/>
          <w:highlight w:val="yellow"/>
        </w:rPr>
        <w:t>were</w:t>
      </w:r>
      <w:r w:rsidRPr="00BA1128">
        <w:rPr>
          <w:rStyle w:val="StyleUnderline"/>
          <w:highlight w:val="yellow"/>
        </w:rPr>
        <w:t xml:space="preserve"> </w:t>
      </w:r>
      <w:r w:rsidRPr="00BA1128">
        <w:rPr>
          <w:rStyle w:val="Emphasis"/>
          <w:highlight w:val="yellow"/>
        </w:rPr>
        <w:t>U.S.-produced</w:t>
      </w:r>
      <w:r w:rsidRPr="00BA1128">
        <w:rPr>
          <w:rStyle w:val="StyleUnderline"/>
        </w:rPr>
        <w:t xml:space="preserve"> and exported </w:t>
      </w:r>
      <w:r w:rsidRPr="00BA1128">
        <w:rPr>
          <w:rStyle w:val="Emphasis"/>
          <w:highlight w:val="yellow"/>
        </w:rPr>
        <w:t>rifles</w:t>
      </w:r>
      <w:r w:rsidRPr="00BA1128">
        <w:rPr>
          <w:rStyle w:val="StyleUnderline"/>
        </w:rPr>
        <w:t xml:space="preserve"> </w:t>
      </w:r>
      <w:r w:rsidRPr="00BA1128">
        <w:rPr>
          <w:rStyle w:val="Emphasis"/>
          <w:highlight w:val="yellow"/>
        </w:rPr>
        <w:t>used</w:t>
      </w:r>
      <w:r w:rsidRPr="00BA1128">
        <w:rPr>
          <w:rStyle w:val="StyleUnderline"/>
          <w:highlight w:val="yellow"/>
        </w:rPr>
        <w:t xml:space="preserve"> </w:t>
      </w:r>
      <w:r w:rsidRPr="00BA1128">
        <w:rPr>
          <w:rStyle w:val="Emphasis"/>
          <w:highlight w:val="yellow"/>
        </w:rPr>
        <w:t>by</w:t>
      </w:r>
      <w:r w:rsidRPr="00BA1128">
        <w:rPr>
          <w:rStyle w:val="StyleUnderline"/>
        </w:rPr>
        <w:t xml:space="preserve"> the </w:t>
      </w:r>
      <w:r w:rsidRPr="00BA1128">
        <w:rPr>
          <w:rStyle w:val="Emphasis"/>
          <w:highlight w:val="yellow"/>
        </w:rPr>
        <w:t>police</w:t>
      </w:r>
      <w:r w:rsidRPr="00BA1128">
        <w:rPr>
          <w:rStyle w:val="StyleUnderline"/>
          <w:highlight w:val="yellow"/>
        </w:rPr>
        <w:t xml:space="preserve"> </w:t>
      </w:r>
      <w:r w:rsidRPr="00BA1128">
        <w:rPr>
          <w:rStyle w:val="Emphasis"/>
          <w:highlight w:val="yellow"/>
        </w:rPr>
        <w:t>who</w:t>
      </w:r>
      <w:r w:rsidRPr="00BA1128">
        <w:rPr>
          <w:rStyle w:val="StyleUnderline"/>
        </w:rPr>
        <w:t xml:space="preserve"> </w:t>
      </w:r>
      <w:r w:rsidRPr="00BA1128">
        <w:rPr>
          <w:rStyle w:val="StyleUnderline"/>
        </w:rPr>
        <w:lastRenderedPageBreak/>
        <w:t xml:space="preserve">attacked and </w:t>
      </w:r>
      <w:r w:rsidRPr="00BA1128">
        <w:rPr>
          <w:rStyle w:val="Emphasis"/>
          <w:highlight w:val="yellow"/>
        </w:rPr>
        <w:t>handed</w:t>
      </w:r>
      <w:r w:rsidRPr="00BA1128">
        <w:rPr>
          <w:rStyle w:val="StyleUnderline"/>
          <w:highlight w:val="yellow"/>
        </w:rPr>
        <w:t xml:space="preserve"> </w:t>
      </w:r>
      <w:r w:rsidRPr="00BA1128">
        <w:rPr>
          <w:rStyle w:val="Emphasis"/>
          <w:highlight w:val="yellow"/>
        </w:rPr>
        <w:t>over</w:t>
      </w:r>
      <w:r w:rsidRPr="00BA1128">
        <w:rPr>
          <w:rStyle w:val="StyleUnderline"/>
        </w:rPr>
        <w:t xml:space="preserve"> 43 </w:t>
      </w:r>
      <w:r w:rsidRPr="00BA1128">
        <w:rPr>
          <w:rStyle w:val="Emphasis"/>
          <w:highlight w:val="yellow"/>
        </w:rPr>
        <w:t>student</w:t>
      </w:r>
      <w:r w:rsidRPr="00BA1128">
        <w:rPr>
          <w:rStyle w:val="StyleUnderline"/>
        </w:rPr>
        <w:t xml:space="preserve"> teachers from </w:t>
      </w:r>
      <w:proofErr w:type="spellStart"/>
      <w:r w:rsidRPr="00BA1128">
        <w:rPr>
          <w:rStyle w:val="StyleUnderline"/>
        </w:rPr>
        <w:t>Ayotzinapa</w:t>
      </w:r>
      <w:proofErr w:type="spellEnd"/>
      <w:r w:rsidRPr="00BA1128">
        <w:rPr>
          <w:rStyle w:val="StyleUnderline"/>
        </w:rPr>
        <w:t xml:space="preserve"> </w:t>
      </w:r>
      <w:r w:rsidRPr="00BA1128">
        <w:rPr>
          <w:rStyle w:val="Emphasis"/>
          <w:highlight w:val="yellow"/>
        </w:rPr>
        <w:t>to</w:t>
      </w:r>
      <w:r w:rsidRPr="00BA1128">
        <w:rPr>
          <w:rStyle w:val="StyleUnderline"/>
          <w:highlight w:val="yellow"/>
        </w:rPr>
        <w:t xml:space="preserve"> </w:t>
      </w:r>
      <w:r w:rsidRPr="00BA1128">
        <w:rPr>
          <w:rStyle w:val="Emphasis"/>
          <w:highlight w:val="yellow"/>
        </w:rPr>
        <w:t>a</w:t>
      </w:r>
      <w:r w:rsidRPr="00BA1128">
        <w:rPr>
          <w:rStyle w:val="StyleUnderline"/>
        </w:rPr>
        <w:t xml:space="preserve"> local criminal </w:t>
      </w:r>
      <w:r w:rsidRPr="00BA1128">
        <w:rPr>
          <w:rStyle w:val="Emphasis"/>
          <w:highlight w:val="yellow"/>
        </w:rPr>
        <w:t>gang</w:t>
      </w:r>
      <w:r w:rsidRPr="00BA1128">
        <w:rPr>
          <w:sz w:val="12"/>
        </w:rPr>
        <w:t xml:space="preserve"> in September 2014. </w:t>
      </w:r>
      <w:r w:rsidRPr="00BA1128">
        <w:rPr>
          <w:rStyle w:val="StyleUnderline"/>
        </w:rPr>
        <w:t xml:space="preserve">Documents from the Mexican defense ministry’s arms registry include the weapons possessed by municipal police in Iguala, who carried out the crime. </w:t>
      </w:r>
      <w:r w:rsidRPr="00BA1128">
        <w:rPr>
          <w:sz w:val="12"/>
        </w:rPr>
        <w:t xml:space="preserve">Among the arms listed: 20 assault rifles produced by Colt’s Manufacturing, headquartered in Hartford, Connecticut. Colt sold the Mexican government those rifles, which arrived in Guerrero in 2013.18 </w:t>
      </w:r>
      <w:r w:rsidRPr="00BA1128">
        <w:rPr>
          <w:rStyle w:val="StyleUnderline"/>
        </w:rPr>
        <w:t xml:space="preserve">U.S. Embassy staff assured us that police who are shown to have committed grave human rights abuses are barred from receiving U.S. training. But the restriction apparently does not apply to police receiving U.S.-exported weapons. </w:t>
      </w:r>
    </w:p>
    <w:p w14:paraId="70B99F39" w14:textId="77777777" w:rsidR="006E27C1" w:rsidRDefault="006E27C1" w:rsidP="006E27C1">
      <w:pPr>
        <w:rPr>
          <w:sz w:val="16"/>
        </w:rPr>
      </w:pPr>
    </w:p>
    <w:p w14:paraId="1C1E4AB1" w14:textId="2BD1D35B" w:rsidR="006E27C1" w:rsidRDefault="00B14CDC" w:rsidP="006E27C1">
      <w:pPr>
        <w:pStyle w:val="Heading4"/>
      </w:pPr>
      <w:r>
        <w:t xml:space="preserve">Military </w:t>
      </w:r>
      <w:r w:rsidR="003641F8">
        <w:t>exports</w:t>
      </w:r>
      <w:r w:rsidR="006E27C1">
        <w:t xml:space="preserve"> </w:t>
      </w:r>
      <w:r>
        <w:t>are</w:t>
      </w:r>
      <w:r w:rsidR="006E27C1">
        <w:t xml:space="preserve"> used for </w:t>
      </w:r>
      <w:r w:rsidR="006E27C1" w:rsidRPr="00AA2E98">
        <w:rPr>
          <w:u w:val="single"/>
        </w:rPr>
        <w:t>forced disappearances</w:t>
      </w:r>
      <w:r w:rsidR="006E27C1">
        <w:t xml:space="preserve">, </w:t>
      </w:r>
      <w:r w:rsidR="006E27C1" w:rsidRPr="00AA2E98">
        <w:rPr>
          <w:u w:val="single"/>
        </w:rPr>
        <w:t>terrorize opposition</w:t>
      </w:r>
      <w:r w:rsidR="006E27C1">
        <w:t xml:space="preserve">, and </w:t>
      </w:r>
      <w:r w:rsidR="006E27C1" w:rsidRPr="00AA2E98">
        <w:rPr>
          <w:u w:val="single"/>
        </w:rPr>
        <w:t>suppress activists</w:t>
      </w:r>
    </w:p>
    <w:p w14:paraId="51241AE0" w14:textId="77777777" w:rsidR="006E27C1" w:rsidRPr="00FD7DE2" w:rsidRDefault="006E27C1" w:rsidP="006E27C1">
      <w:r>
        <w:rPr>
          <w:rStyle w:val="Style13ptBold"/>
        </w:rPr>
        <w:t xml:space="preserve">Lindsay-Poland et al., humanitarian activist, 16 </w:t>
      </w:r>
      <w:r>
        <w:t xml:space="preserve">(John, along with: Daisy Alonso, Arnie Alpert, Fernando Becerra, Gabriela Flora, Fabiola Flores, Kathryn Johnson, Steve Latimer, Milli </w:t>
      </w:r>
      <w:proofErr w:type="spellStart"/>
      <w:r>
        <w:t>Legrain</w:t>
      </w:r>
      <w:proofErr w:type="spellEnd"/>
      <w:r>
        <w:t xml:space="preserve">, John Lindsay-Poland, </w:t>
      </w:r>
      <w:proofErr w:type="spellStart"/>
      <w:r>
        <w:t>Michaelene</w:t>
      </w:r>
      <w:proofErr w:type="spellEnd"/>
      <w:r>
        <w:t xml:space="preserve"> Loughlin, Benjamin Prado, Layla </w:t>
      </w:r>
      <w:proofErr w:type="spellStart"/>
      <w:r>
        <w:t>Razavi</w:t>
      </w:r>
      <w:proofErr w:type="spellEnd"/>
      <w:r>
        <w:t xml:space="preserve">, Linda Sanchez, Sahar </w:t>
      </w:r>
      <w:proofErr w:type="spellStart"/>
      <w:r>
        <w:t>Vardi</w:t>
      </w:r>
      <w:proofErr w:type="spellEnd"/>
      <w:r>
        <w:t xml:space="preserve">, Emily Verdugo, Ivan </w:t>
      </w:r>
      <w:proofErr w:type="spellStart"/>
      <w:r>
        <w:t>Vilchis</w:t>
      </w:r>
      <w:proofErr w:type="spellEnd"/>
      <w:r>
        <w:t xml:space="preserve"> Ibarra, Laura Weiss, and Nicholas Wright, November 2016, “WHERE THE GUNS GO,” Page 5-6, </w:t>
      </w:r>
      <w:hyperlink r:id="rId24" w:history="1">
        <w:r w:rsidRPr="00906B1A">
          <w:rPr>
            <w:rStyle w:val="Hyperlink"/>
          </w:rPr>
          <w:t>https://www.afsc.org/sites/default/files/documents/2016%20Where%20the%20Guns%20Go.pdf</w:t>
        </w:r>
      </w:hyperlink>
      <w:r>
        <w:rPr>
          <w:rStyle w:val="Hyperlink"/>
        </w:rPr>
        <w:t>, accessed 6/25/2019</w:t>
      </w:r>
      <w:r>
        <w:t>)//SH</w:t>
      </w:r>
    </w:p>
    <w:p w14:paraId="7127F484" w14:textId="77777777" w:rsidR="006E27C1" w:rsidRPr="00FD7DE2" w:rsidRDefault="006E27C1" w:rsidP="006E27C1">
      <w:pPr>
        <w:rPr>
          <w:sz w:val="14"/>
        </w:rPr>
      </w:pPr>
      <w:r w:rsidRPr="00FD7DE2">
        <w:rPr>
          <w:rStyle w:val="StyleUnderline"/>
        </w:rPr>
        <w:t xml:space="preserve">A person is taken, arrested, or abducted against her or his will, and then not seen again. Nor do authorities recognize knowing of the person’s whereabouts or confirm that she or he is in custody, though state agencies may be responsible. </w:t>
      </w:r>
      <w:r w:rsidRPr="00FD7DE2">
        <w:rPr>
          <w:rStyle w:val="Emphasis"/>
        </w:rPr>
        <w:t>This is a forced disappearance</w:t>
      </w:r>
      <w:r w:rsidRPr="00FD7DE2">
        <w:rPr>
          <w:sz w:val="14"/>
        </w:rPr>
        <w:t xml:space="preserve">. </w:t>
      </w:r>
      <w:r w:rsidRPr="00FD7DE2">
        <w:rPr>
          <w:rStyle w:val="StyleUnderline"/>
          <w:highlight w:val="cyan"/>
        </w:rPr>
        <w:t>The Mexican government has registered</w:t>
      </w:r>
      <w:r w:rsidRPr="00FD7DE2">
        <w:rPr>
          <w:rStyle w:val="StyleUnderline"/>
        </w:rPr>
        <w:t xml:space="preserve"> nearly </w:t>
      </w:r>
      <w:r w:rsidRPr="00FD7DE2">
        <w:rPr>
          <w:rStyle w:val="StyleUnderline"/>
          <w:highlight w:val="cyan"/>
        </w:rPr>
        <w:t>27,000 disappearances</w:t>
      </w:r>
      <w:r w:rsidRPr="00FD7DE2">
        <w:rPr>
          <w:rStyle w:val="StyleUnderline"/>
        </w:rPr>
        <w:t xml:space="preserve"> since 2007, </w:t>
      </w:r>
      <w:r w:rsidRPr="00FD7DE2">
        <w:rPr>
          <w:rStyle w:val="StyleUnderline"/>
          <w:highlight w:val="cyan"/>
        </w:rPr>
        <w:t>but</w:t>
      </w:r>
      <w:r w:rsidRPr="00FD7DE2">
        <w:rPr>
          <w:rStyle w:val="StyleUnderline"/>
        </w:rPr>
        <w:t xml:space="preserve"> evidence points to several times that many, largely because these figures exclude “</w:t>
      </w:r>
      <w:r w:rsidRPr="00FD7DE2">
        <w:rPr>
          <w:rStyle w:val="Emphasis"/>
        </w:rPr>
        <w:t>kidnappings</w:t>
      </w:r>
      <w:r w:rsidRPr="00FD7DE2">
        <w:rPr>
          <w:rStyle w:val="StyleUnderline"/>
        </w:rPr>
        <w:t xml:space="preserve">,” and because </w:t>
      </w:r>
      <w:r w:rsidRPr="00FD7DE2">
        <w:rPr>
          <w:rStyle w:val="StyleUnderline"/>
          <w:highlight w:val="cyan"/>
        </w:rPr>
        <w:t xml:space="preserve">only a </w:t>
      </w:r>
      <w:r w:rsidRPr="00FD7DE2">
        <w:rPr>
          <w:rStyle w:val="Emphasis"/>
          <w:highlight w:val="cyan"/>
        </w:rPr>
        <w:t>small portion of kidnappings are reported</w:t>
      </w:r>
      <w:r w:rsidRPr="00FD7DE2">
        <w:rPr>
          <w:sz w:val="14"/>
        </w:rPr>
        <w:t xml:space="preserve">. </w:t>
      </w:r>
      <w:r w:rsidRPr="00FD7DE2">
        <w:rPr>
          <w:rStyle w:val="StyleUnderline"/>
          <w:highlight w:val="cyan"/>
        </w:rPr>
        <w:t>Many kidnappings involved state responsibility through</w:t>
      </w:r>
      <w:r w:rsidRPr="00FD7DE2">
        <w:rPr>
          <w:rStyle w:val="StyleUnderline"/>
        </w:rPr>
        <w:t xml:space="preserve"> support or </w:t>
      </w:r>
      <w:r w:rsidRPr="00FD7DE2">
        <w:rPr>
          <w:rStyle w:val="StyleUnderline"/>
          <w:highlight w:val="cyan"/>
        </w:rPr>
        <w:t>acquiescence</w:t>
      </w:r>
      <w:r w:rsidRPr="00FD7DE2">
        <w:rPr>
          <w:sz w:val="14"/>
        </w:rPr>
        <w:t xml:space="preserve">; </w:t>
      </w:r>
      <w:r w:rsidRPr="00FD7DE2">
        <w:rPr>
          <w:rStyle w:val="StyleUnderline"/>
          <w:highlight w:val="cyan"/>
        </w:rPr>
        <w:t>Open Society estimates</w:t>
      </w:r>
      <w:r w:rsidRPr="00FD7DE2">
        <w:rPr>
          <w:rStyle w:val="StyleUnderline"/>
        </w:rPr>
        <w:t xml:space="preserve"> that </w:t>
      </w:r>
      <w:r w:rsidRPr="00FD7DE2">
        <w:rPr>
          <w:rStyle w:val="StyleUnderline"/>
          <w:highlight w:val="cyan"/>
        </w:rPr>
        <w:t>kidnappings</w:t>
      </w:r>
      <w:r w:rsidRPr="00FD7DE2">
        <w:rPr>
          <w:sz w:val="14"/>
        </w:rPr>
        <w:t>—which also include temporary abductions—</w:t>
      </w:r>
      <w:r w:rsidRPr="00FD7DE2">
        <w:rPr>
          <w:rStyle w:val="StyleUnderline"/>
          <w:highlight w:val="cyan"/>
        </w:rPr>
        <w:t>exceeded 580,000</w:t>
      </w:r>
      <w:r w:rsidRPr="00FD7DE2">
        <w:rPr>
          <w:rStyle w:val="StyleUnderline"/>
        </w:rPr>
        <w:t xml:space="preserve"> from 2007 through 2014</w:t>
      </w:r>
      <w:r w:rsidRPr="00FD7DE2">
        <w:rPr>
          <w:sz w:val="14"/>
        </w:rPr>
        <w:t xml:space="preserve">. By any count, </w:t>
      </w:r>
      <w:r w:rsidRPr="00FD7DE2">
        <w:rPr>
          <w:rStyle w:val="StyleUnderline"/>
        </w:rPr>
        <w:t xml:space="preserve">it is a </w:t>
      </w:r>
      <w:r w:rsidRPr="00FD7DE2">
        <w:rPr>
          <w:rStyle w:val="Emphasis"/>
        </w:rPr>
        <w:t>human catastrophe</w:t>
      </w:r>
      <w:r w:rsidRPr="00FD7DE2">
        <w:rPr>
          <w:sz w:val="14"/>
        </w:rPr>
        <w:t xml:space="preserve">. Why are people forcibly disappeared? </w:t>
      </w:r>
      <w:r w:rsidRPr="00FD7DE2">
        <w:rPr>
          <w:rStyle w:val="StyleUnderline"/>
        </w:rPr>
        <w:t xml:space="preserve">Historically, </w:t>
      </w:r>
      <w:r w:rsidRPr="00FD7DE2">
        <w:rPr>
          <w:rStyle w:val="StyleUnderline"/>
          <w:highlight w:val="cyan"/>
        </w:rPr>
        <w:t>state forces targeted dissidents and activists</w:t>
      </w:r>
      <w:r w:rsidRPr="00FD7DE2">
        <w:rPr>
          <w:rStyle w:val="StyleUnderline"/>
        </w:rPr>
        <w:t xml:space="preserve"> for political reasons, </w:t>
      </w:r>
      <w:r w:rsidRPr="00FD7DE2">
        <w:rPr>
          <w:rStyle w:val="StyleUnderline"/>
          <w:highlight w:val="cyan"/>
        </w:rPr>
        <w:t xml:space="preserve">in order to </w:t>
      </w:r>
      <w:r w:rsidRPr="00FD7DE2">
        <w:rPr>
          <w:rStyle w:val="Emphasis"/>
          <w:highlight w:val="cyan"/>
        </w:rPr>
        <w:t>terrorize opposition</w:t>
      </w:r>
      <w:r w:rsidRPr="00FD7DE2">
        <w:rPr>
          <w:rStyle w:val="StyleUnderline"/>
        </w:rPr>
        <w:t>.</w:t>
      </w:r>
      <w:r w:rsidRPr="00FD7DE2">
        <w:rPr>
          <w:sz w:val="14"/>
        </w:rPr>
        <w:t xml:space="preserve"> </w:t>
      </w:r>
      <w:r w:rsidRPr="00FD7DE2">
        <w:rPr>
          <w:rStyle w:val="StyleUnderline"/>
          <w:highlight w:val="cyan"/>
        </w:rPr>
        <w:t>The most well-known example is the</w:t>
      </w:r>
      <w:r w:rsidRPr="00FD7DE2">
        <w:rPr>
          <w:rStyle w:val="StyleUnderline"/>
        </w:rPr>
        <w:t xml:space="preserve"> forced </w:t>
      </w:r>
      <w:r w:rsidRPr="00FD7DE2">
        <w:rPr>
          <w:rStyle w:val="StyleUnderline"/>
          <w:highlight w:val="cyan"/>
        </w:rPr>
        <w:t>disappearance</w:t>
      </w:r>
      <w:r w:rsidRPr="00FD7DE2">
        <w:rPr>
          <w:rStyle w:val="StyleUnderline"/>
        </w:rPr>
        <w:t xml:space="preserve"> in September 2014 by police—while the Army watched from a surveillance center—</w:t>
      </w:r>
      <w:r w:rsidRPr="00FD7DE2">
        <w:rPr>
          <w:rStyle w:val="StyleUnderline"/>
          <w:highlight w:val="cyan"/>
        </w:rPr>
        <w:t>of 43 student teachers</w:t>
      </w:r>
      <w:r w:rsidRPr="00FD7DE2">
        <w:rPr>
          <w:rStyle w:val="StyleUnderline"/>
        </w:rPr>
        <w:t xml:space="preserve"> of </w:t>
      </w:r>
      <w:proofErr w:type="spellStart"/>
      <w:r w:rsidRPr="00FD7DE2">
        <w:rPr>
          <w:rStyle w:val="StyleUnderline"/>
        </w:rPr>
        <w:t>Ayotzinapa</w:t>
      </w:r>
      <w:proofErr w:type="spellEnd"/>
      <w:r w:rsidRPr="00FD7DE2">
        <w:rPr>
          <w:rStyle w:val="StyleUnderline"/>
        </w:rPr>
        <w:t>, Guerrero</w:t>
      </w:r>
      <w:r w:rsidRPr="00FD7DE2">
        <w:rPr>
          <w:sz w:val="14"/>
        </w:rPr>
        <w:t xml:space="preserve">. </w:t>
      </w:r>
      <w:r w:rsidRPr="00FD7DE2">
        <w:rPr>
          <w:rStyle w:val="StyleUnderline"/>
          <w:highlight w:val="cyan"/>
        </w:rPr>
        <w:t>The</w:t>
      </w:r>
      <w:r w:rsidRPr="00FD7DE2">
        <w:rPr>
          <w:rStyle w:val="StyleUnderline"/>
        </w:rPr>
        <w:t xml:space="preserve"> </w:t>
      </w:r>
      <w:proofErr w:type="spellStart"/>
      <w:r w:rsidRPr="00FD7DE2">
        <w:rPr>
          <w:rStyle w:val="StyleUnderline"/>
        </w:rPr>
        <w:t>Ayotzinapa</w:t>
      </w:r>
      <w:proofErr w:type="spellEnd"/>
      <w:r w:rsidRPr="00FD7DE2">
        <w:rPr>
          <w:rStyle w:val="StyleUnderline"/>
        </w:rPr>
        <w:t xml:space="preserve"> </w:t>
      </w:r>
      <w:r w:rsidRPr="00FD7DE2">
        <w:rPr>
          <w:rStyle w:val="StyleUnderline"/>
          <w:highlight w:val="cyan"/>
        </w:rPr>
        <w:t>school</w:t>
      </w:r>
      <w:r w:rsidRPr="00FD7DE2">
        <w:rPr>
          <w:sz w:val="14"/>
        </w:rPr>
        <w:t xml:space="preserve">, which we visited, </w:t>
      </w:r>
      <w:r w:rsidRPr="00FD7DE2">
        <w:rPr>
          <w:rStyle w:val="StyleUnderline"/>
          <w:highlight w:val="cyan"/>
        </w:rPr>
        <w:t>has a long tradition of</w:t>
      </w:r>
      <w:r w:rsidRPr="00FD7DE2">
        <w:rPr>
          <w:rStyle w:val="StyleUnderline"/>
        </w:rPr>
        <w:t xml:space="preserve"> training teachers from poor communities</w:t>
      </w:r>
      <w:r w:rsidRPr="00FD7DE2">
        <w:rPr>
          <w:sz w:val="14"/>
        </w:rPr>
        <w:t xml:space="preserve">, including bilingual education for indigenous communities, </w:t>
      </w:r>
      <w:r w:rsidRPr="00FD7DE2">
        <w:rPr>
          <w:rStyle w:val="StyleUnderline"/>
        </w:rPr>
        <w:t xml:space="preserve">and of </w:t>
      </w:r>
      <w:r w:rsidRPr="00FD7DE2">
        <w:rPr>
          <w:rStyle w:val="Emphasis"/>
          <w:highlight w:val="cyan"/>
        </w:rPr>
        <w:t>militant protest</w:t>
      </w:r>
      <w:r w:rsidRPr="00FD7DE2">
        <w:rPr>
          <w:sz w:val="14"/>
        </w:rPr>
        <w:t xml:space="preserve">. </w:t>
      </w:r>
      <w:r w:rsidRPr="00FD7DE2">
        <w:rPr>
          <w:rStyle w:val="StyleUnderline"/>
        </w:rPr>
        <w:t>The students’ family members and human rights organizations have persisted in their struggle to find the young men, clarify what happened, and bring those responsible to justice</w:t>
      </w:r>
      <w:r w:rsidRPr="00FD7DE2">
        <w:rPr>
          <w:sz w:val="14"/>
        </w:rPr>
        <w:t xml:space="preserve">. </w:t>
      </w:r>
      <w:r w:rsidRPr="00FD7DE2">
        <w:rPr>
          <w:rStyle w:val="StyleUnderline"/>
          <w:highlight w:val="cyan"/>
        </w:rPr>
        <w:t xml:space="preserve">The Mexican government has denied its responsibility and </w:t>
      </w:r>
      <w:r w:rsidRPr="00FD7DE2">
        <w:rPr>
          <w:rStyle w:val="Emphasis"/>
          <w:highlight w:val="cyan"/>
        </w:rPr>
        <w:t>shut down</w:t>
      </w:r>
      <w:r w:rsidRPr="00FD7DE2">
        <w:rPr>
          <w:rStyle w:val="StyleUnderline"/>
          <w:highlight w:val="cyan"/>
        </w:rPr>
        <w:t xml:space="preserve"> an</w:t>
      </w:r>
      <w:r w:rsidRPr="00FD7DE2">
        <w:rPr>
          <w:rStyle w:val="StyleUnderline"/>
        </w:rPr>
        <w:t xml:space="preserve"> effective </w:t>
      </w:r>
      <w:r w:rsidRPr="00FD7DE2">
        <w:rPr>
          <w:rStyle w:val="StyleUnderline"/>
          <w:highlight w:val="cyan"/>
        </w:rPr>
        <w:t>investigation</w:t>
      </w:r>
      <w:r w:rsidRPr="00FD7DE2">
        <w:rPr>
          <w:sz w:val="14"/>
        </w:rPr>
        <w:t xml:space="preserve"> by experts assigned by the Inter-American Human Rights Commission. </w:t>
      </w:r>
      <w:r w:rsidRPr="00FD7DE2">
        <w:rPr>
          <w:rStyle w:val="StyleUnderline"/>
        </w:rPr>
        <w:t>There are other motives and actors in forced disappearances: criminal organizations, often in collusion with government officials, also abduct people for ransom, forced labor, and human trafficking for the sex trade.</w:t>
      </w:r>
      <w:r w:rsidRPr="00FD7DE2">
        <w:rPr>
          <w:sz w:val="14"/>
        </w:rPr>
        <w:t xml:space="preserve"> </w:t>
      </w:r>
      <w:r w:rsidRPr="00FD7DE2">
        <w:rPr>
          <w:rStyle w:val="StyleUnderline"/>
        </w:rPr>
        <w:t>Family members of disappeared persons we spoke with represented broad classes of people</w:t>
      </w:r>
      <w:r w:rsidRPr="00FD7DE2">
        <w:rPr>
          <w:sz w:val="14"/>
        </w:rPr>
        <w:t xml:space="preserve">: middle-class devout Christian women, people from poor indigenous communities, urban doctors and other professionals, and people who had recently moved to a new state. Some had no idea why their loved ones had been targeted. </w:t>
      </w:r>
      <w:r w:rsidRPr="00FD7DE2">
        <w:rPr>
          <w:rStyle w:val="StyleUnderline"/>
        </w:rPr>
        <w:t xml:space="preserve">But </w:t>
      </w:r>
      <w:r w:rsidRPr="00FD7DE2">
        <w:rPr>
          <w:rStyle w:val="StyleUnderline"/>
          <w:highlight w:val="cyan"/>
        </w:rPr>
        <w:t>a universal aspec</w:t>
      </w:r>
      <w:r w:rsidRPr="00FD7DE2">
        <w:rPr>
          <w:rStyle w:val="StyleUnderline"/>
        </w:rPr>
        <w:t xml:space="preserve">t of the stories of those we met was </w:t>
      </w:r>
      <w:r w:rsidRPr="00FD7DE2">
        <w:rPr>
          <w:rStyle w:val="StyleUnderline"/>
          <w:highlight w:val="cyan"/>
        </w:rPr>
        <w:t xml:space="preserve">the </w:t>
      </w:r>
      <w:r w:rsidRPr="00FD7DE2">
        <w:rPr>
          <w:rStyle w:val="Emphasis"/>
          <w:highlight w:val="cyan"/>
        </w:rPr>
        <w:t>absolute refusal</w:t>
      </w:r>
      <w:r w:rsidRPr="00FD7DE2">
        <w:rPr>
          <w:rStyle w:val="StyleUnderline"/>
          <w:highlight w:val="cyan"/>
        </w:rPr>
        <w:t xml:space="preserve"> of state officials to help them</w:t>
      </w:r>
      <w:r w:rsidRPr="00FD7DE2">
        <w:rPr>
          <w:rStyle w:val="StyleUnderline"/>
        </w:rPr>
        <w:t xml:space="preserve"> find their children, husbands, wives, or siblings, reflecting </w:t>
      </w:r>
      <w:r w:rsidRPr="00FD7DE2">
        <w:rPr>
          <w:rStyle w:val="StyleUnderline"/>
          <w:highlight w:val="cyan"/>
        </w:rPr>
        <w:t>not only a lack of resources, but a lack of will</w:t>
      </w:r>
      <w:r w:rsidRPr="00FD7DE2">
        <w:rPr>
          <w:rStyle w:val="StyleUnderline"/>
        </w:rPr>
        <w:t>.</w:t>
      </w:r>
      <w:r w:rsidRPr="00FD7DE2">
        <w:rPr>
          <w:sz w:val="14"/>
        </w:rPr>
        <w:t xml:space="preserve"> “</w:t>
      </w:r>
      <w:r w:rsidRPr="00FD7DE2">
        <w:rPr>
          <w:rStyle w:val="StyleUnderline"/>
          <w:highlight w:val="cyan"/>
        </w:rPr>
        <w:t xml:space="preserve">Police are in </w:t>
      </w:r>
      <w:r w:rsidRPr="00FD7DE2">
        <w:rPr>
          <w:rStyle w:val="Emphasis"/>
          <w:highlight w:val="cyan"/>
        </w:rPr>
        <w:t>cahoots with organized crime</w:t>
      </w:r>
      <w:r w:rsidRPr="00FD7DE2">
        <w:rPr>
          <w:rStyle w:val="StyleUnderline"/>
        </w:rPr>
        <w:t xml:space="preserve"> and won’t do anything</w:t>
      </w:r>
      <w:r w:rsidRPr="00FD7DE2">
        <w:rPr>
          <w:sz w:val="14"/>
        </w:rPr>
        <w:t xml:space="preserve">,” said Margarita Lopez. “In terms of its purpose to care for, to guard, to protect people’s human rights,” </w:t>
      </w:r>
      <w:proofErr w:type="spellStart"/>
      <w:r w:rsidRPr="00FD7DE2">
        <w:rPr>
          <w:sz w:val="14"/>
        </w:rPr>
        <w:t>Scalabrinian</w:t>
      </w:r>
      <w:proofErr w:type="spellEnd"/>
      <w:r w:rsidRPr="00FD7DE2">
        <w:rPr>
          <w:sz w:val="14"/>
        </w:rPr>
        <w:t xml:space="preserve"> Sister Leticia Gutiérrez told us, “</w:t>
      </w:r>
      <w:r w:rsidRPr="00FD7DE2">
        <w:rPr>
          <w:rStyle w:val="StyleUnderline"/>
        </w:rPr>
        <w:t xml:space="preserve">the state’s policy is to do nothing, to not recognize anything </w:t>
      </w:r>
      <w:r w:rsidRPr="00FD7DE2">
        <w:rPr>
          <w:rStyle w:val="StyleUnderline"/>
        </w:rPr>
        <w:lastRenderedPageBreak/>
        <w:t>happening. That is its policy</w:t>
      </w:r>
      <w:r w:rsidRPr="00FD7DE2">
        <w:rPr>
          <w:sz w:val="14"/>
        </w:rPr>
        <w:t xml:space="preserve">.” </w:t>
      </w:r>
      <w:r w:rsidRPr="00FD7DE2">
        <w:rPr>
          <w:rStyle w:val="StyleUnderline"/>
        </w:rPr>
        <w:t xml:space="preserve">It is probable that </w:t>
      </w:r>
      <w:r w:rsidRPr="00FD7DE2">
        <w:rPr>
          <w:rStyle w:val="StyleUnderline"/>
          <w:highlight w:val="cyan"/>
        </w:rPr>
        <w:t xml:space="preserve">most disappeared persons </w:t>
      </w:r>
      <w:r w:rsidRPr="00FD7DE2">
        <w:rPr>
          <w:rStyle w:val="Emphasis"/>
          <w:highlight w:val="cyan"/>
        </w:rPr>
        <w:t>have been murdered</w:t>
      </w:r>
      <w:r w:rsidRPr="00FD7DE2">
        <w:rPr>
          <w:sz w:val="14"/>
        </w:rPr>
        <w:t xml:space="preserve">, </w:t>
      </w:r>
      <w:r w:rsidRPr="00FD7DE2">
        <w:rPr>
          <w:rStyle w:val="StyleUnderline"/>
        </w:rPr>
        <w:t>which means there are many unmarked graves.</w:t>
      </w:r>
      <w:r w:rsidRPr="00FD7DE2">
        <w:rPr>
          <w:sz w:val="14"/>
        </w:rPr>
        <w:t xml:space="preserve"> </w:t>
      </w:r>
      <w:r w:rsidRPr="00FD7DE2">
        <w:rPr>
          <w:rStyle w:val="StyleUnderline"/>
          <w:highlight w:val="cyan"/>
        </w:rPr>
        <w:t>At least 118 mass graves had been discovered</w:t>
      </w:r>
      <w:r w:rsidRPr="00FD7DE2">
        <w:rPr>
          <w:rStyle w:val="StyleUnderline"/>
        </w:rPr>
        <w:t xml:space="preserve"> as of November 2015</w:t>
      </w:r>
      <w:r w:rsidRPr="00FD7DE2">
        <w:rPr>
          <w:sz w:val="14"/>
        </w:rPr>
        <w:t xml:space="preserve">,32 but more continued to be found. Because state agencies have refused to investigate where the remains of people disappeared and killed are located--much less bring to justice those responsible—families and communities increasingly have begun their own investigations and uncovered a growing number of clandestine graves, moving “from indignation to action,” in the words of one family member. In Guerrero alone, at least 60 such mass graves have been identified.33 </w:t>
      </w:r>
      <w:r w:rsidRPr="00FD7DE2">
        <w:rPr>
          <w:rStyle w:val="StyleUnderline"/>
        </w:rPr>
        <w:t xml:space="preserve">In some cases, </w:t>
      </w:r>
      <w:r w:rsidRPr="00FD7DE2">
        <w:rPr>
          <w:rStyle w:val="StyleUnderline"/>
          <w:highlight w:val="cyan"/>
        </w:rPr>
        <w:t xml:space="preserve">the </w:t>
      </w:r>
      <w:r w:rsidRPr="00FD7DE2">
        <w:rPr>
          <w:rStyle w:val="Emphasis"/>
          <w:highlight w:val="cyan"/>
        </w:rPr>
        <w:t>state itself</w:t>
      </w:r>
      <w:r w:rsidRPr="00FD7DE2">
        <w:rPr>
          <w:rStyle w:val="StyleUnderline"/>
          <w:highlight w:val="cyan"/>
        </w:rPr>
        <w:t xml:space="preserve"> has created mass graves of disappeared persons</w:t>
      </w:r>
      <w:r w:rsidRPr="00FD7DE2">
        <w:rPr>
          <w:sz w:val="14"/>
        </w:rPr>
        <w:t xml:space="preserve">. In Cuernavaca, we met with </w:t>
      </w:r>
      <w:proofErr w:type="spellStart"/>
      <w:r w:rsidRPr="00FD7DE2">
        <w:rPr>
          <w:sz w:val="14"/>
        </w:rPr>
        <w:t>Tranquilina</w:t>
      </w:r>
      <w:proofErr w:type="spellEnd"/>
      <w:r w:rsidRPr="00FD7DE2">
        <w:rPr>
          <w:sz w:val="14"/>
        </w:rPr>
        <w:t xml:space="preserve"> Hernández Lagunas, whose daughter was disappeared. She sought to recover her remains in a mass grave created by the state prosecutor’s office, but her daughter’s body was not among those recovered at the site. Juan Carlos Trujillo, four of whose brothers have been disappeared, told our delegation how his group had gone to churches to tell their story and seek support. After passing a collection jar, they would find a slip of paper someone had deposited that described in detail where a grave could be found. Using such outreach, the group located more mass graves than the government itself, in a shorter period. </w:t>
      </w:r>
      <w:r w:rsidRPr="00FD7DE2">
        <w:rPr>
          <w:rStyle w:val="StyleUnderline"/>
        </w:rPr>
        <w:t>Yet identification of remains has been paralyzed by the state’s failure to establish a DNA database.</w:t>
      </w:r>
    </w:p>
    <w:p w14:paraId="2ACBBA87" w14:textId="58B8A6CC" w:rsidR="00C034F2" w:rsidRDefault="00C034F2" w:rsidP="00C034F2"/>
    <w:p w14:paraId="43137D6C" w14:textId="77777777" w:rsidR="00B171DF" w:rsidRPr="00285944" w:rsidRDefault="00B171DF" w:rsidP="00B171DF">
      <w:pPr>
        <w:pStyle w:val="Heading4"/>
      </w:pPr>
      <w:r w:rsidRPr="00285944">
        <w:t>US militarization of Mexico increases and facilitates subsidization of human rights abuses</w:t>
      </w:r>
    </w:p>
    <w:p w14:paraId="5DBF6928" w14:textId="77777777" w:rsidR="00B171DF" w:rsidRPr="00285944" w:rsidRDefault="00B171DF" w:rsidP="00B171DF">
      <w:pPr>
        <w:rPr>
          <w:bCs/>
          <w:szCs w:val="22"/>
        </w:rPr>
      </w:pPr>
      <w:r w:rsidRPr="00285944">
        <w:rPr>
          <w:bCs/>
          <w:szCs w:val="22"/>
        </w:rPr>
        <w:t xml:space="preserve">John </w:t>
      </w:r>
      <w:r w:rsidRPr="00285944">
        <w:rPr>
          <w:b/>
          <w:szCs w:val="22"/>
        </w:rPr>
        <w:t>Lindsay-Poland, AFSC</w:t>
      </w:r>
      <w:r w:rsidRPr="00285944">
        <w:rPr>
          <w:b/>
        </w:rPr>
        <w:t xml:space="preserve"> </w:t>
      </w:r>
      <w:r w:rsidRPr="00285944">
        <w:rPr>
          <w:sz w:val="16"/>
          <w:szCs w:val="16"/>
        </w:rPr>
        <w:t xml:space="preserve">Quaker organization promotes peace with justice, firsthand organization that ran an investigation into foreign military assistance on Mexico </w:t>
      </w:r>
      <w:r w:rsidRPr="00285944">
        <w:rPr>
          <w:bCs/>
          <w:szCs w:val="22"/>
        </w:rPr>
        <w:t>20</w:t>
      </w:r>
      <w:r w:rsidRPr="00285944">
        <w:rPr>
          <w:b/>
          <w:szCs w:val="22"/>
        </w:rPr>
        <w:t>16</w:t>
      </w:r>
      <w:r w:rsidRPr="00285944">
        <w:rPr>
          <w:sz w:val="16"/>
          <w:szCs w:val="16"/>
        </w:rPr>
        <w:t xml:space="preserve"> [The American Friends Society Committee, November 2016, “Where the Guns Go: U.S. Arms and the Crisis of Violence in Mexico” </w:t>
      </w:r>
      <w:hyperlink r:id="rId25" w:history="1">
        <w:r w:rsidRPr="00285944">
          <w:rPr>
            <w:rStyle w:val="Hyperlink"/>
            <w:sz w:val="16"/>
            <w:szCs w:val="16"/>
          </w:rPr>
          <w:t>https://www.afsc.org/sites/default/files/documents/2016%20Where%20the%20Guns%20Go.pdf</w:t>
        </w:r>
      </w:hyperlink>
      <w:r w:rsidRPr="00285944">
        <w:rPr>
          <w:sz w:val="16"/>
          <w:szCs w:val="16"/>
        </w:rPr>
        <w:t>, 2, June 26</w:t>
      </w:r>
      <w:r w:rsidRPr="00285944">
        <w:rPr>
          <w:sz w:val="16"/>
          <w:szCs w:val="16"/>
          <w:vertAlign w:val="superscript"/>
        </w:rPr>
        <w:t>th</w:t>
      </w:r>
      <w:r w:rsidRPr="00285944">
        <w:rPr>
          <w:sz w:val="16"/>
          <w:szCs w:val="16"/>
        </w:rPr>
        <w:t>, 2019, A.N.M]</w:t>
      </w:r>
    </w:p>
    <w:p w14:paraId="133203F8" w14:textId="77777777" w:rsidR="00B171DF" w:rsidRPr="00285944" w:rsidRDefault="00B171DF" w:rsidP="00B171DF">
      <w:r w:rsidRPr="00285944">
        <w:rPr>
          <w:rStyle w:val="Emphasis"/>
        </w:rPr>
        <w:t>The militarization of Mexican police has been accompanied by a dramatic rise in reports of human rights violations by federal and state security forces</w:t>
      </w:r>
      <w:r w:rsidRPr="00285944">
        <w:t xml:space="preserve">, and </w:t>
      </w:r>
      <w:r w:rsidRPr="00285944">
        <w:rPr>
          <w:rStyle w:val="StyleUnderline"/>
        </w:rPr>
        <w:t>the vast majority of these have not been judicially investigated</w:t>
      </w:r>
      <w:r w:rsidRPr="00285944">
        <w:t xml:space="preserve">.14 The </w:t>
      </w:r>
      <w:r w:rsidRPr="00285944">
        <w:rPr>
          <w:rStyle w:val="Emphasis"/>
        </w:rPr>
        <w:t>State Department Report cites unlawful killings, torture, and forced disappearances as among the most significant human rights abuses involving the military and law enforcement.</w:t>
      </w:r>
      <w:r w:rsidRPr="00285944">
        <w:t xml:space="preserve"> Forced disappearances are among the most shocking examples of this impunity (see section, “An Open Wound”). Mrs. Lopez also described a recent case to us in which state investigative authorities apparently collaborated with organized crime to eliminate the remains of disappeared persons. A man in Guerrero searching for disappeared relatives, together with other families, found the body of his brother in a mass clandestine grave at the bottom of a steep canyon. They immediately went to the authorities to get help and for permission to exhume the area, but authorities stalled, despite having a forensic team on site. Returning the next morning to recover the bodies, they found that the area had been burned overnight. The local head of public safety was fired for helping the families, and the searchers were prohibited from going back to the site. 4</w:t>
      </w:r>
    </w:p>
    <w:p w14:paraId="3EE3C543" w14:textId="0777541D" w:rsidR="00B171DF" w:rsidRDefault="00B171DF" w:rsidP="00C034F2"/>
    <w:p w14:paraId="3BAFCE68" w14:textId="77777777" w:rsidR="00AF155C" w:rsidRPr="009806E4" w:rsidRDefault="00AF155C" w:rsidP="00AF155C">
      <w:pPr>
        <w:pStyle w:val="Heading4"/>
      </w:pPr>
      <w:r>
        <w:t>US arms sales to Mexico endorse torture</w:t>
      </w:r>
    </w:p>
    <w:p w14:paraId="07E0AD20" w14:textId="09C87C95" w:rsidR="00AF155C" w:rsidRDefault="00AF155C" w:rsidP="00AF155C">
      <w:pPr>
        <w:rPr>
          <w:sz w:val="24"/>
        </w:rPr>
      </w:pPr>
      <w:r w:rsidRPr="007F6C36">
        <w:rPr>
          <w:b/>
          <w:bCs/>
          <w:sz w:val="28"/>
          <w:szCs w:val="28"/>
        </w:rPr>
        <w:t>Human Rights Watch</w:t>
      </w:r>
      <w:r w:rsidRPr="007F6C36">
        <w:rPr>
          <w:sz w:val="28"/>
          <w:szCs w:val="28"/>
        </w:rPr>
        <w:t>, an international non-governmental organization that conducts research and advocacy on human rights, 20</w:t>
      </w:r>
      <w:r w:rsidRPr="007F6C36">
        <w:rPr>
          <w:b/>
          <w:bCs/>
          <w:sz w:val="28"/>
          <w:szCs w:val="28"/>
        </w:rPr>
        <w:t>16</w:t>
      </w:r>
      <w:r>
        <w:rPr>
          <w:b/>
          <w:bCs/>
          <w:sz w:val="28"/>
          <w:szCs w:val="28"/>
        </w:rPr>
        <w:t xml:space="preserve"> </w:t>
      </w:r>
      <w:r w:rsidRPr="007F6C36">
        <w:rPr>
          <w:sz w:val="24"/>
        </w:rPr>
        <w:t>(</w:t>
      </w:r>
      <w:r>
        <w:rPr>
          <w:sz w:val="24"/>
        </w:rPr>
        <w:t xml:space="preserve">Human Rights Watch, 2019, World Report 2019, Mexico Events of 2018, </w:t>
      </w:r>
      <w:hyperlink r:id="rId26" w:anchor="899ef4" w:history="1">
        <w:r w:rsidRPr="001E1121">
          <w:rPr>
            <w:rStyle w:val="Hyperlink"/>
            <w:sz w:val="24"/>
          </w:rPr>
          <w:t>https://www.hrw.org/world-report/2019/country-chapters/mexico#899ef4</w:t>
        </w:r>
      </w:hyperlink>
      <w:r>
        <w:rPr>
          <w:sz w:val="24"/>
        </w:rPr>
        <w:t>, 06/26/19, EM)</w:t>
      </w:r>
    </w:p>
    <w:p w14:paraId="43AA56DD" w14:textId="6FD642AB" w:rsidR="00AF155C" w:rsidRPr="00C44D42" w:rsidRDefault="00AF155C" w:rsidP="00AF155C">
      <w:pPr>
        <w:rPr>
          <w:rStyle w:val="StyleUnderline"/>
        </w:rPr>
      </w:pPr>
      <w:r w:rsidRPr="008B7CE9">
        <w:rPr>
          <w:rStyle w:val="Emphasis"/>
          <w:highlight w:val="yellow"/>
        </w:rPr>
        <w:t>Torture is widely practiced in Mexico to obtain confessions and extract information</w:t>
      </w:r>
      <w:r w:rsidRPr="00E41132">
        <w:rPr>
          <w:rStyle w:val="StyleUnderline"/>
        </w:rPr>
        <w:t>. It is most frequently applied in the period between when victims are detained, often arbitrarily, and when they are handed over to civilian prosecutors</w:t>
      </w:r>
      <w:r>
        <w:rPr>
          <w:sz w:val="24"/>
        </w:rPr>
        <w:t xml:space="preserve">—a period in which they are often held </w:t>
      </w:r>
      <w:r>
        <w:rPr>
          <w:sz w:val="24"/>
        </w:rPr>
        <w:lastRenderedPageBreak/>
        <w:t>incommunicado at military bases or illegal detention sites.</w:t>
      </w:r>
      <w:r w:rsidR="00CE38B9">
        <w:rPr>
          <w:sz w:val="24"/>
        </w:rPr>
        <w:t xml:space="preserve"> </w:t>
      </w:r>
      <w:r>
        <w:rPr>
          <w:sz w:val="24"/>
        </w:rPr>
        <w:t xml:space="preserve">According to a survey of </w:t>
      </w:r>
      <w:r w:rsidRPr="008B7CE9">
        <w:rPr>
          <w:rStyle w:val="StyleUnderline"/>
        </w:rPr>
        <w:t>more than 64,000 people incarcerated in 338 Mexican prisons</w:t>
      </w:r>
      <w:r w:rsidRPr="00E41132">
        <w:rPr>
          <w:rStyle w:val="StyleUnderline"/>
        </w:rPr>
        <w:t xml:space="preserve"> located throughout the country</w:t>
      </w:r>
      <w:r>
        <w:rPr>
          <w:sz w:val="24"/>
        </w:rPr>
        <w:t xml:space="preserve"> in 2016, performed by Mexico’s national statistics office (INEGI), </w:t>
      </w:r>
      <w:r w:rsidRPr="008B7CE9">
        <w:rPr>
          <w:rStyle w:val="StyleUnderline"/>
          <w:highlight w:val="yellow"/>
        </w:rPr>
        <w:t>64 percent of the prison population reported having suffered some type of physical violence at the time of their arrest: 19 percent reported receiving electrical shocks; 36 percent being choked, held underwater, or smothered; and 59 percent being hit or kicked. In addition, 28 percent reported that they were threatened that their family would be harmed</w:t>
      </w:r>
      <w:r w:rsidRPr="008B7CE9">
        <w:rPr>
          <w:sz w:val="24"/>
          <w:highlight w:val="yellow"/>
        </w:rPr>
        <w:t>.</w:t>
      </w:r>
      <w:r w:rsidR="00CE38B9">
        <w:rPr>
          <w:sz w:val="24"/>
        </w:rPr>
        <w:t xml:space="preserve"> </w:t>
      </w:r>
      <w:r>
        <w:rPr>
          <w:sz w:val="24"/>
        </w:rPr>
        <w:t>Between December 2012 and January 2018</w:t>
      </w:r>
      <w:r w:rsidRPr="00C44D42">
        <w:rPr>
          <w:rStyle w:val="StyleUnderline"/>
        </w:rPr>
        <w:t xml:space="preserve">, the Attorney General’s Office opened more than 9,000 investigations into torture. However, </w:t>
      </w:r>
      <w:r w:rsidRPr="008B7CE9">
        <w:rPr>
          <w:rStyle w:val="Emphasis"/>
          <w:highlight w:val="yellow"/>
        </w:rPr>
        <w:t>torturers are rarely brought to justice.</w:t>
      </w:r>
      <w:r w:rsidR="00CE38B9">
        <w:rPr>
          <w:rStyle w:val="Emphasis"/>
        </w:rPr>
        <w:t xml:space="preserve"> </w:t>
      </w:r>
      <w:r>
        <w:rPr>
          <w:sz w:val="24"/>
        </w:rPr>
        <w:t xml:space="preserve">Investigations suffer from serious shortcomings. In March, </w:t>
      </w:r>
      <w:r w:rsidRPr="00C44D42">
        <w:rPr>
          <w:rStyle w:val="StyleUnderline"/>
        </w:rPr>
        <w:t xml:space="preserve">the Mexican Office of the UN High Commissioner for Human Rights published an investigation that stated it had found “solid grounds to conclude” that </w:t>
      </w:r>
      <w:r w:rsidRPr="008B7CE9">
        <w:rPr>
          <w:rStyle w:val="StyleUnderline"/>
          <w:highlight w:val="yellow"/>
        </w:rPr>
        <w:t xml:space="preserve">at least 34 detainees had been tortured during the investigation of the 2014 disappearance of 43 students from </w:t>
      </w:r>
      <w:proofErr w:type="spellStart"/>
      <w:r w:rsidRPr="008B7CE9">
        <w:rPr>
          <w:rStyle w:val="StyleUnderline"/>
          <w:highlight w:val="yellow"/>
        </w:rPr>
        <w:t>Ayotzinapa</w:t>
      </w:r>
      <w:proofErr w:type="spellEnd"/>
      <w:r>
        <w:rPr>
          <w:sz w:val="24"/>
        </w:rPr>
        <w:t xml:space="preserve">. In May, a federal judge established that prosecutors had not adequately investigated evidence of torture of detainees in the </w:t>
      </w:r>
      <w:proofErr w:type="spellStart"/>
      <w:r>
        <w:rPr>
          <w:sz w:val="24"/>
        </w:rPr>
        <w:t>Ayotzinapa</w:t>
      </w:r>
      <w:proofErr w:type="spellEnd"/>
      <w:r>
        <w:rPr>
          <w:sz w:val="24"/>
        </w:rPr>
        <w:t xml:space="preserve"> case. </w:t>
      </w:r>
      <w:r w:rsidRPr="00C44D42">
        <w:rPr>
          <w:rStyle w:val="StyleUnderline"/>
        </w:rPr>
        <w:t>At least 10 government agencies filed appeals against the ruling, which, at time of writing, remained pending.</w:t>
      </w:r>
    </w:p>
    <w:p w14:paraId="32AF138F" w14:textId="77777777" w:rsidR="00CE38B9" w:rsidRDefault="00CE38B9" w:rsidP="00AF155C">
      <w:pPr>
        <w:rPr>
          <w:sz w:val="24"/>
        </w:rPr>
      </w:pPr>
    </w:p>
    <w:p w14:paraId="49BA9F40" w14:textId="7BB50AA7" w:rsidR="00AF155C" w:rsidRDefault="00AF155C" w:rsidP="00AF155C">
      <w:pPr>
        <w:pStyle w:val="Heading4"/>
      </w:pPr>
      <w:r>
        <w:t xml:space="preserve">Police routinely </w:t>
      </w:r>
      <w:r w:rsidR="00D03456">
        <w:t>hurt</w:t>
      </w:r>
      <w:r>
        <w:t xml:space="preserve"> citizens with US arms</w:t>
      </w:r>
    </w:p>
    <w:p w14:paraId="1204123F" w14:textId="5892DB1C" w:rsidR="00AF155C" w:rsidRPr="00C67C14" w:rsidRDefault="00AF155C" w:rsidP="00AF155C">
      <w:pPr>
        <w:rPr>
          <w:sz w:val="24"/>
        </w:rPr>
      </w:pPr>
      <w:r w:rsidRPr="007F6C36">
        <w:rPr>
          <w:b/>
          <w:bCs/>
          <w:sz w:val="28"/>
          <w:szCs w:val="28"/>
        </w:rPr>
        <w:t>Human Rights Watch</w:t>
      </w:r>
      <w:r w:rsidRPr="007F6C36">
        <w:rPr>
          <w:sz w:val="28"/>
          <w:szCs w:val="28"/>
        </w:rPr>
        <w:t>, an international non-governmental organization that conducts research and advocacy on human rights, 20</w:t>
      </w:r>
      <w:r w:rsidRPr="007F6C36">
        <w:rPr>
          <w:b/>
          <w:bCs/>
          <w:sz w:val="28"/>
          <w:szCs w:val="28"/>
        </w:rPr>
        <w:t>16</w:t>
      </w:r>
      <w:r>
        <w:rPr>
          <w:b/>
          <w:bCs/>
          <w:sz w:val="28"/>
          <w:szCs w:val="28"/>
        </w:rPr>
        <w:t xml:space="preserve"> </w:t>
      </w:r>
      <w:r w:rsidRPr="007F6C36">
        <w:rPr>
          <w:sz w:val="24"/>
        </w:rPr>
        <w:t>(</w:t>
      </w:r>
      <w:r>
        <w:rPr>
          <w:sz w:val="24"/>
        </w:rPr>
        <w:t xml:space="preserve">Human Rights Watch, 2019, World Report 2019, Mexico Events of 2018, </w:t>
      </w:r>
      <w:hyperlink r:id="rId27" w:anchor="899ef4" w:history="1">
        <w:r w:rsidRPr="001E1121">
          <w:rPr>
            <w:rStyle w:val="Hyperlink"/>
            <w:sz w:val="24"/>
          </w:rPr>
          <w:t>https://www.hrw.org/world-report/2019/country-chapters/mexico#899ef4</w:t>
        </w:r>
      </w:hyperlink>
      <w:r>
        <w:rPr>
          <w:sz w:val="24"/>
        </w:rPr>
        <w:t>, 06/26/19, EM)</w:t>
      </w:r>
    </w:p>
    <w:p w14:paraId="76EC8C9C" w14:textId="0477D80B" w:rsidR="00AF155C" w:rsidRPr="00060008" w:rsidRDefault="00AF155C" w:rsidP="00AF155C">
      <w:pPr>
        <w:rPr>
          <w:sz w:val="24"/>
        </w:rPr>
      </w:pPr>
      <w:r w:rsidRPr="00EE4EC3">
        <w:rPr>
          <w:sz w:val="16"/>
          <w:szCs w:val="16"/>
        </w:rPr>
        <w:t>Enforced Disappearances</w:t>
      </w:r>
      <w:r w:rsidR="00CE38B9" w:rsidRPr="00EE4EC3">
        <w:rPr>
          <w:sz w:val="16"/>
          <w:szCs w:val="16"/>
        </w:rPr>
        <w:t xml:space="preserve"> </w:t>
      </w:r>
      <w:r w:rsidRPr="00EE4EC3">
        <w:rPr>
          <w:sz w:val="16"/>
          <w:szCs w:val="16"/>
        </w:rPr>
        <w:t>Since 2006,</w:t>
      </w:r>
      <w:r w:rsidRPr="00060008">
        <w:rPr>
          <w:sz w:val="24"/>
        </w:rPr>
        <w:t xml:space="preserve"> </w:t>
      </w:r>
      <w:r w:rsidRPr="00060008">
        <w:rPr>
          <w:rStyle w:val="StyleUnderline"/>
          <w:sz w:val="24"/>
          <w:highlight w:val="yellow"/>
        </w:rPr>
        <w:t>enforced disappearances by security forces have been a widespread problem</w:t>
      </w:r>
      <w:r w:rsidRPr="00060008">
        <w:rPr>
          <w:sz w:val="24"/>
        </w:rPr>
        <w:t xml:space="preserve">. </w:t>
      </w:r>
      <w:r w:rsidRPr="00EE4EC3">
        <w:rPr>
          <w:sz w:val="16"/>
          <w:szCs w:val="16"/>
        </w:rPr>
        <w:t>Criminal organizations have also been responsible for many disappearances.</w:t>
      </w:r>
      <w:r w:rsidR="00CE38B9" w:rsidRPr="00EE4EC3">
        <w:rPr>
          <w:sz w:val="16"/>
          <w:szCs w:val="16"/>
        </w:rPr>
        <w:t xml:space="preserve"> </w:t>
      </w:r>
      <w:r w:rsidRPr="00EE4EC3">
        <w:rPr>
          <w:sz w:val="16"/>
          <w:szCs w:val="16"/>
        </w:rPr>
        <w:t>In October 2018, the interior minister stated that the whereabouts of more than 37,400 people who had gone missing since 2006 remain unknown. According to the CNDH, more than 3,900 bodies have been found in over 1,300 clandestine graves since 2007.</w:t>
      </w:r>
      <w:r w:rsidR="00CE38B9">
        <w:rPr>
          <w:sz w:val="24"/>
        </w:rPr>
        <w:t xml:space="preserve"> </w:t>
      </w:r>
      <w:r w:rsidRPr="00060008">
        <w:rPr>
          <w:rStyle w:val="Emphasis"/>
          <w:sz w:val="24"/>
          <w:highlight w:val="yellow"/>
        </w:rPr>
        <w:t>Prosecutors and police routinely neglect to take basic investigative steps to identify those responsible for enforced disappearances, often telling the missing people’s families to investigate on their own</w:t>
      </w:r>
      <w:r w:rsidRPr="00060008">
        <w:rPr>
          <w:rStyle w:val="Emphasis"/>
          <w:sz w:val="24"/>
        </w:rPr>
        <w:t>.</w:t>
      </w:r>
      <w:r w:rsidRPr="00060008">
        <w:rPr>
          <w:sz w:val="24"/>
        </w:rPr>
        <w:t xml:space="preserve"> </w:t>
      </w:r>
      <w:r w:rsidRPr="00EE4EC3">
        <w:rPr>
          <w:sz w:val="16"/>
          <w:szCs w:val="16"/>
        </w:rPr>
        <w:t>Since 2013, the Attorney General’s Office has had a specialized office to investigate and prosecute disappearances. As of August 2018, it had opened 1,255 investigations but only pressed charges in 11 cases. It did not report any convictions.</w:t>
      </w:r>
      <w:r w:rsidR="00CE38B9" w:rsidRPr="00EE4EC3">
        <w:rPr>
          <w:sz w:val="16"/>
          <w:szCs w:val="16"/>
        </w:rPr>
        <w:t xml:space="preserve"> </w:t>
      </w:r>
      <w:r w:rsidRPr="00EE4EC3">
        <w:rPr>
          <w:sz w:val="16"/>
          <w:szCs w:val="16"/>
        </w:rPr>
        <w:t>In November 2017, Congress passed a law on disappearances that established a single nationwide definition for the crime and mandated the creation of entities to facilitate the investigation and prosecution of disappearances. These include the National Search Commission (CNB) that was created in March 2018 to coordinate search efforts in the field, and the National Search System (SNB), established in October 2018 to coordinate state institutions involved in the search for the disappeared.</w:t>
      </w:r>
      <w:r w:rsidR="00CE38B9" w:rsidRPr="00EE4EC3">
        <w:rPr>
          <w:sz w:val="16"/>
          <w:szCs w:val="16"/>
        </w:rPr>
        <w:t xml:space="preserve"> </w:t>
      </w:r>
      <w:r w:rsidRPr="00EE4EC3">
        <w:rPr>
          <w:sz w:val="16"/>
          <w:szCs w:val="16"/>
        </w:rPr>
        <w:t xml:space="preserve">However, at time of writing these entities were not yet fully operational. In July 2018, the Citizen Council of the National Search System, an advisory body created by the disappearances law, reported that the CNB was not receiving the resources it needs to fulfill its mandate. The council also criticized the lack of coordination between </w:t>
      </w:r>
      <w:proofErr w:type="gramStart"/>
      <w:r w:rsidRPr="00EE4EC3">
        <w:rPr>
          <w:sz w:val="16"/>
          <w:szCs w:val="16"/>
        </w:rPr>
        <w:t>institutions, and</w:t>
      </w:r>
      <w:proofErr w:type="gramEnd"/>
      <w:r w:rsidRPr="00EE4EC3">
        <w:rPr>
          <w:sz w:val="16"/>
          <w:szCs w:val="16"/>
        </w:rPr>
        <w:t xml:space="preserve"> expressed its concern that most states lag behind in implementing the law. Only 13 out of 32 states had created a specialized prosecutor’s office and only nine out of 32 states had local search commissions or offices, even though the law mandated the creation of those entities by February and April 2018, respectively.</w:t>
      </w:r>
      <w:r w:rsidR="00CE38B9" w:rsidRPr="00EE4EC3">
        <w:rPr>
          <w:sz w:val="16"/>
          <w:szCs w:val="16"/>
        </w:rPr>
        <w:t xml:space="preserve"> </w:t>
      </w:r>
      <w:r w:rsidRPr="00EE4EC3">
        <w:rPr>
          <w:sz w:val="16"/>
          <w:szCs w:val="16"/>
        </w:rPr>
        <w:t>Victims’ families have repeatedly denounced serious shortcomings regarding the identification and storage of bodies. In September,</w:t>
      </w:r>
      <w:r w:rsidRPr="00060008">
        <w:rPr>
          <w:sz w:val="24"/>
        </w:rPr>
        <w:t xml:space="preserve"> </w:t>
      </w:r>
      <w:r w:rsidRPr="00060008">
        <w:rPr>
          <w:rStyle w:val="StyleUnderline"/>
          <w:sz w:val="24"/>
        </w:rPr>
        <w:t xml:space="preserve">media reported that in Jalisco state, </w:t>
      </w:r>
      <w:r w:rsidRPr="00060008">
        <w:rPr>
          <w:rStyle w:val="StyleUnderline"/>
          <w:sz w:val="24"/>
          <w:highlight w:val="yellow"/>
        </w:rPr>
        <w:t xml:space="preserve">neighbors complained about smells of decaying bodies and leaks of blood after the state prosecutor’s office parked a refrigeration trailer packed with unidentified bodies in their neighborhood because the </w:t>
      </w:r>
      <w:r w:rsidRPr="00060008">
        <w:rPr>
          <w:rStyle w:val="StyleUnderline"/>
          <w:sz w:val="24"/>
          <w:highlight w:val="yellow"/>
        </w:rPr>
        <w:lastRenderedPageBreak/>
        <w:t>morgue was full. The former director of forensic services stated that authorities had used refrigeration trailers for at least two years to store more than 250 bodies. The human rights prosecutor asserted that authorities had taken proper information and samples to enable identification of only 60 bodies</w:t>
      </w:r>
      <w:r w:rsidRPr="00060008">
        <w:rPr>
          <w:sz w:val="24"/>
          <w:highlight w:val="yellow"/>
        </w:rPr>
        <w:t>.</w:t>
      </w:r>
    </w:p>
    <w:p w14:paraId="510DDD2D" w14:textId="77777777" w:rsidR="00CE38B9" w:rsidRPr="00060008" w:rsidRDefault="00CE38B9" w:rsidP="00AF155C">
      <w:pPr>
        <w:rPr>
          <w:sz w:val="24"/>
        </w:rPr>
      </w:pPr>
    </w:p>
    <w:p w14:paraId="42124B3B" w14:textId="77777777" w:rsidR="00AF155C" w:rsidRDefault="00AF155C" w:rsidP="00AF155C">
      <w:pPr>
        <w:pStyle w:val="Heading4"/>
      </w:pPr>
      <w:r>
        <w:t>US arms sales to Mexico leads to unlawful killings of civilians by Mexican security forces</w:t>
      </w:r>
    </w:p>
    <w:p w14:paraId="7FEF2B20" w14:textId="68FD1B5A" w:rsidR="00AF155C" w:rsidRPr="0063004A" w:rsidRDefault="00AF155C" w:rsidP="00AF155C">
      <w:pPr>
        <w:rPr>
          <w:sz w:val="24"/>
        </w:rPr>
      </w:pPr>
      <w:r w:rsidRPr="007F6C36">
        <w:rPr>
          <w:b/>
          <w:bCs/>
          <w:sz w:val="28"/>
          <w:szCs w:val="28"/>
        </w:rPr>
        <w:t>Human Rights Watch</w:t>
      </w:r>
      <w:r w:rsidRPr="007F6C36">
        <w:rPr>
          <w:sz w:val="28"/>
          <w:szCs w:val="28"/>
        </w:rPr>
        <w:t>, an international non-governmental organization that conducts research and advocacy on human rights, 20</w:t>
      </w:r>
      <w:r w:rsidRPr="007F6C36">
        <w:rPr>
          <w:b/>
          <w:bCs/>
          <w:sz w:val="28"/>
          <w:szCs w:val="28"/>
        </w:rPr>
        <w:t>16</w:t>
      </w:r>
      <w:r>
        <w:rPr>
          <w:b/>
          <w:bCs/>
          <w:sz w:val="28"/>
          <w:szCs w:val="28"/>
        </w:rPr>
        <w:t xml:space="preserve"> </w:t>
      </w:r>
      <w:r w:rsidRPr="007F6C36">
        <w:rPr>
          <w:sz w:val="24"/>
        </w:rPr>
        <w:t>(</w:t>
      </w:r>
      <w:r>
        <w:rPr>
          <w:sz w:val="24"/>
        </w:rPr>
        <w:t xml:space="preserve">Human Rights Watch, 2019, World Report 2019, Mexico Events of 2018, </w:t>
      </w:r>
      <w:hyperlink r:id="rId28" w:anchor="899ef4" w:history="1">
        <w:r w:rsidRPr="001E1121">
          <w:rPr>
            <w:rStyle w:val="Hyperlink"/>
            <w:sz w:val="24"/>
          </w:rPr>
          <w:t>https://www.hrw.org/world-report/2019/country-chapters/mexico#899ef4</w:t>
        </w:r>
      </w:hyperlink>
      <w:r>
        <w:rPr>
          <w:sz w:val="24"/>
        </w:rPr>
        <w:t>, 06/26/19, EM)</w:t>
      </w:r>
    </w:p>
    <w:p w14:paraId="303B793B" w14:textId="18D2C5DB" w:rsidR="00AF155C" w:rsidRDefault="00AF155C" w:rsidP="00AF155C">
      <w:pPr>
        <w:rPr>
          <w:sz w:val="24"/>
        </w:rPr>
      </w:pPr>
      <w:r w:rsidRPr="0063004A">
        <w:rPr>
          <w:sz w:val="24"/>
        </w:rPr>
        <w:t>Extrajudicial Killings</w:t>
      </w:r>
      <w:r w:rsidR="00CE38B9">
        <w:rPr>
          <w:sz w:val="24"/>
        </w:rPr>
        <w:t xml:space="preserve"> </w:t>
      </w:r>
      <w:r w:rsidRPr="0063004A">
        <w:rPr>
          <w:rStyle w:val="Emphasis"/>
          <w:sz w:val="24"/>
          <w:highlight w:val="yellow"/>
        </w:rPr>
        <w:t>Unlawful killings of civilians by Mexican security forces “take place at an alarmingly high rate</w:t>
      </w:r>
      <w:r w:rsidRPr="0063004A">
        <w:rPr>
          <w:sz w:val="24"/>
        </w:rPr>
        <w:t>” amid an atmosphere of “systematic and endemic impunity,” according to the United Nations special rapporteur on extrajudicial, summary, or arbitrary executions in 2014.</w:t>
      </w:r>
      <w:r w:rsidR="00CE38B9">
        <w:rPr>
          <w:sz w:val="24"/>
        </w:rPr>
        <w:t xml:space="preserve"> </w:t>
      </w:r>
      <w:r w:rsidRPr="0063004A">
        <w:rPr>
          <w:sz w:val="24"/>
        </w:rPr>
        <w:t>However, there is no reliable information about the number of extrajudicial executions</w:t>
      </w:r>
      <w:r w:rsidRPr="0063004A">
        <w:rPr>
          <w:rStyle w:val="StyleUnderline"/>
          <w:sz w:val="24"/>
        </w:rPr>
        <w:t xml:space="preserve">. </w:t>
      </w:r>
      <w:r w:rsidRPr="0063004A">
        <w:rPr>
          <w:rStyle w:val="StyleUnderline"/>
          <w:sz w:val="24"/>
          <w:highlight w:val="yellow"/>
        </w:rPr>
        <w:t>The vast majority of homicides are never prosecuted. Government authorities only register the number of homicides and not the circumstances in which these took place</w:t>
      </w:r>
      <w:r w:rsidRPr="0063004A">
        <w:rPr>
          <w:sz w:val="24"/>
          <w:highlight w:val="yellow"/>
        </w:rPr>
        <w:t>.</w:t>
      </w:r>
      <w:r w:rsidRPr="0063004A">
        <w:rPr>
          <w:sz w:val="24"/>
        </w:rPr>
        <w:t xml:space="preserve"> The Defense Department stopped registering the numbers of civilians it killed as of 2014.</w:t>
      </w:r>
      <w:r w:rsidR="00CE38B9">
        <w:rPr>
          <w:sz w:val="24"/>
        </w:rPr>
        <w:t xml:space="preserve"> </w:t>
      </w:r>
      <w:r w:rsidRPr="0063004A">
        <w:rPr>
          <w:sz w:val="24"/>
        </w:rPr>
        <w:t>Attacks on Journalists</w:t>
      </w:r>
      <w:r w:rsidR="00CE38B9">
        <w:rPr>
          <w:sz w:val="24"/>
        </w:rPr>
        <w:t xml:space="preserve"> </w:t>
      </w:r>
      <w:proofErr w:type="spellStart"/>
      <w:r w:rsidRPr="0063004A">
        <w:rPr>
          <w:rStyle w:val="StyleUnderline"/>
          <w:sz w:val="24"/>
          <w:highlight w:val="yellow"/>
        </w:rPr>
        <w:t>Journalists</w:t>
      </w:r>
      <w:proofErr w:type="spellEnd"/>
      <w:r w:rsidRPr="0063004A">
        <w:rPr>
          <w:rStyle w:val="StyleUnderline"/>
          <w:sz w:val="24"/>
          <w:highlight w:val="yellow"/>
        </w:rPr>
        <w:t>,</w:t>
      </w:r>
      <w:r w:rsidRPr="0063004A">
        <w:rPr>
          <w:rStyle w:val="StyleUnderline"/>
          <w:sz w:val="24"/>
        </w:rPr>
        <w:t xml:space="preserve"> particularly those who report on crime or criticize officials, </w:t>
      </w:r>
      <w:r w:rsidRPr="0063004A">
        <w:rPr>
          <w:rStyle w:val="StyleUnderline"/>
          <w:sz w:val="24"/>
          <w:highlight w:val="yellow"/>
        </w:rPr>
        <w:t>often face harassment and attack by both government authorities and criminal groups.</w:t>
      </w:r>
      <w:r w:rsidRPr="0063004A">
        <w:rPr>
          <w:sz w:val="24"/>
        </w:rPr>
        <w:t xml:space="preserve"> Many journalists are driven to self-censorship as a result. A 2017 study by researchers from the University of Miami and the </w:t>
      </w:r>
      <w:proofErr w:type="spellStart"/>
      <w:r w:rsidRPr="0063004A">
        <w:rPr>
          <w:sz w:val="24"/>
        </w:rPr>
        <w:t>Iberoamerican</w:t>
      </w:r>
      <w:proofErr w:type="spellEnd"/>
      <w:r w:rsidRPr="0063004A">
        <w:rPr>
          <w:sz w:val="24"/>
        </w:rPr>
        <w:t xml:space="preserve"> University in Mexico City showed that almost 70 percent of journalists said they had engaged in self-censorship out of fear for their personal safety.</w:t>
      </w:r>
      <w:r w:rsidR="00CE38B9">
        <w:rPr>
          <w:sz w:val="24"/>
        </w:rPr>
        <w:t xml:space="preserve"> </w:t>
      </w:r>
      <w:r w:rsidRPr="0063004A">
        <w:rPr>
          <w:sz w:val="24"/>
        </w:rPr>
        <w:t xml:space="preserve">Between January 2000 and August 2018, </w:t>
      </w:r>
      <w:r w:rsidRPr="0063004A">
        <w:rPr>
          <w:rStyle w:val="StyleUnderline"/>
          <w:sz w:val="24"/>
          <w:highlight w:val="yellow"/>
        </w:rPr>
        <w:t>110 journalists were killed and 25 disappeared</w:t>
      </w:r>
      <w:r w:rsidRPr="0063004A">
        <w:rPr>
          <w:sz w:val="24"/>
        </w:rPr>
        <w:t xml:space="preserve">, according to the Attorney General’s Office. The CNDH put that number even higher: it reported </w:t>
      </w:r>
      <w:r w:rsidRPr="0063004A">
        <w:rPr>
          <w:rStyle w:val="StyleUnderline"/>
          <w:sz w:val="24"/>
        </w:rPr>
        <w:t>148 journalists killed since 2000 and 21 disappeared since 2005</w:t>
      </w:r>
      <w:r w:rsidRPr="0063004A">
        <w:rPr>
          <w:sz w:val="24"/>
        </w:rPr>
        <w:t>. Media reports indicated that eight journalists were killed between January and September 2018.</w:t>
      </w:r>
      <w:r w:rsidR="00CE38B9">
        <w:rPr>
          <w:sz w:val="24"/>
        </w:rPr>
        <w:t xml:space="preserve"> </w:t>
      </w:r>
      <w:r w:rsidRPr="0063004A">
        <w:rPr>
          <w:sz w:val="24"/>
        </w:rPr>
        <w:t>In 2012, the federal government established the National Protection Mechanism to issue and coordinate the implementation of protective measures for journalists and human rights defenders under threat. Between October 2012 and July 2018, 418 journalists requested and 357 were authorized to receive protection measures. However, protection has been slow to arrive and, in some cases, has been insufficient. In August 2018, the CNDH and the Mexican Office of the UN High Commissioner for Human Rights expressed their concern about the lack of resources for the mechanism.</w:t>
      </w:r>
      <w:r w:rsidR="00CE38B9">
        <w:rPr>
          <w:sz w:val="24"/>
        </w:rPr>
        <w:t xml:space="preserve"> </w:t>
      </w:r>
      <w:r w:rsidRPr="0063004A">
        <w:rPr>
          <w:rStyle w:val="StyleUnderline"/>
          <w:sz w:val="24"/>
          <w:highlight w:val="yellow"/>
        </w:rPr>
        <w:t>Authorities routinely fail to investigate crimes against journalists adequately,</w:t>
      </w:r>
      <w:r w:rsidRPr="0063004A">
        <w:rPr>
          <w:rStyle w:val="StyleUnderline"/>
          <w:sz w:val="24"/>
        </w:rPr>
        <w:t xml:space="preserve"> often preemptively ruling out their profession as a motive</w:t>
      </w:r>
      <w:r w:rsidRPr="0063004A">
        <w:rPr>
          <w:sz w:val="24"/>
        </w:rPr>
        <w:t xml:space="preserve">. The CNDH reported in 2016 that </w:t>
      </w:r>
      <w:r w:rsidRPr="0063004A">
        <w:rPr>
          <w:rStyle w:val="StyleUnderline"/>
          <w:sz w:val="24"/>
        </w:rPr>
        <w:t>90 percent of crimes against journalists in Mexico since 2000 have gone unpunished, including 82 percent of killings and 100 percent of disappearances.</w:t>
      </w:r>
      <w:r w:rsidRPr="0063004A">
        <w:rPr>
          <w:sz w:val="24"/>
        </w:rPr>
        <w:t xml:space="preserve"> Since its creation in July 2010, the </w:t>
      </w:r>
      <w:r w:rsidRPr="0063004A">
        <w:rPr>
          <w:sz w:val="24"/>
        </w:rPr>
        <w:lastRenderedPageBreak/>
        <w:t>federal Special Prosecutor’s Office opened more than 1,000 investigations into crimes against journalists. As of August 2018, it brought charges in 152 cases and obtained only seven convictions, of which just one was for homicide.</w:t>
      </w:r>
    </w:p>
    <w:p w14:paraId="69E148B1" w14:textId="77777777" w:rsidR="00CE38B9" w:rsidRPr="0063004A" w:rsidRDefault="00CE38B9" w:rsidP="00AF155C">
      <w:pPr>
        <w:rPr>
          <w:sz w:val="24"/>
        </w:rPr>
      </w:pPr>
    </w:p>
    <w:p w14:paraId="74A6ABBD" w14:textId="77777777" w:rsidR="00AF155C" w:rsidRDefault="00AF155C" w:rsidP="00AF155C">
      <w:pPr>
        <w:pStyle w:val="Heading4"/>
      </w:pPr>
      <w:r>
        <w:t>Women’s rights in Mexico are not upheld</w:t>
      </w:r>
    </w:p>
    <w:p w14:paraId="53BCF9ED" w14:textId="5276CD0A" w:rsidR="00AF155C" w:rsidRPr="00EE4EC3" w:rsidRDefault="00AF155C" w:rsidP="00AF155C">
      <w:pPr>
        <w:rPr>
          <w:sz w:val="24"/>
        </w:rPr>
      </w:pPr>
      <w:r w:rsidRPr="007F6C36">
        <w:rPr>
          <w:b/>
          <w:bCs/>
          <w:sz w:val="28"/>
          <w:szCs w:val="28"/>
        </w:rPr>
        <w:t>Human Rights Watch</w:t>
      </w:r>
      <w:r w:rsidRPr="007F6C36">
        <w:rPr>
          <w:sz w:val="28"/>
          <w:szCs w:val="28"/>
        </w:rPr>
        <w:t>, an international non-governmental organization that conducts research and advocacy on human rights, 20</w:t>
      </w:r>
      <w:r w:rsidRPr="007F6C36">
        <w:rPr>
          <w:b/>
          <w:bCs/>
          <w:sz w:val="28"/>
          <w:szCs w:val="28"/>
        </w:rPr>
        <w:t>16</w:t>
      </w:r>
      <w:r>
        <w:rPr>
          <w:b/>
          <w:bCs/>
          <w:sz w:val="28"/>
          <w:szCs w:val="28"/>
        </w:rPr>
        <w:t xml:space="preserve"> </w:t>
      </w:r>
      <w:r w:rsidRPr="007F6C36">
        <w:rPr>
          <w:sz w:val="24"/>
        </w:rPr>
        <w:t>(</w:t>
      </w:r>
      <w:r>
        <w:rPr>
          <w:sz w:val="24"/>
        </w:rPr>
        <w:t xml:space="preserve">Human Rights Watch, 2019, World Report 2019, Mexico Events of 2018, </w:t>
      </w:r>
      <w:hyperlink r:id="rId29" w:anchor="899ef4" w:history="1">
        <w:r w:rsidRPr="001E1121">
          <w:rPr>
            <w:rStyle w:val="Hyperlink"/>
            <w:sz w:val="24"/>
          </w:rPr>
          <w:t>https://www.hrw.org/world-report/2019/country-chapters/mexico#899ef4</w:t>
        </w:r>
      </w:hyperlink>
      <w:r>
        <w:rPr>
          <w:sz w:val="24"/>
        </w:rPr>
        <w:t>, 06/26/19, EM)</w:t>
      </w:r>
    </w:p>
    <w:p w14:paraId="0A76107D" w14:textId="5C10392A" w:rsidR="00AF155C" w:rsidRDefault="00AF155C" w:rsidP="00AF155C">
      <w:pPr>
        <w:rPr>
          <w:sz w:val="24"/>
        </w:rPr>
      </w:pPr>
      <w:r w:rsidRPr="0063004A">
        <w:rPr>
          <w:sz w:val="24"/>
        </w:rPr>
        <w:t>Women’s and Girls’ Rights</w:t>
      </w:r>
      <w:r w:rsidR="00CE38B9">
        <w:rPr>
          <w:sz w:val="24"/>
        </w:rPr>
        <w:t xml:space="preserve"> </w:t>
      </w:r>
      <w:r w:rsidRPr="0063004A">
        <w:rPr>
          <w:rStyle w:val="StyleUnderline"/>
          <w:sz w:val="24"/>
          <w:highlight w:val="yellow"/>
        </w:rPr>
        <w:t>Mexican laws do not adequately protect women and girls against domestic and sexual violence</w:t>
      </w:r>
      <w:r w:rsidRPr="0063004A">
        <w:rPr>
          <w:rStyle w:val="StyleUnderline"/>
          <w:sz w:val="24"/>
        </w:rPr>
        <w:t>. Some provisions, including those that make the severity of punishments for some sexual offenses contingent upon the “chastity” of the victim, contradict international standards</w:t>
      </w:r>
      <w:r w:rsidRPr="0063004A">
        <w:rPr>
          <w:sz w:val="24"/>
        </w:rPr>
        <w:t>.</w:t>
      </w:r>
      <w:r w:rsidR="00CE38B9">
        <w:rPr>
          <w:sz w:val="24"/>
        </w:rPr>
        <w:t xml:space="preserve"> </w:t>
      </w:r>
      <w:r w:rsidRPr="0063004A">
        <w:rPr>
          <w:sz w:val="24"/>
        </w:rPr>
        <w:t xml:space="preserve">Eighteen of Mexico’s 32 states establish in their constitutions that there is a right to life from the moment of conception. Although the Supreme Court ruled in 2010 that all states must provide emergency contraception and access to abortion for rape victims, </w:t>
      </w:r>
      <w:r w:rsidRPr="0063004A">
        <w:rPr>
          <w:rStyle w:val="Emphasis"/>
          <w:sz w:val="24"/>
          <w:highlight w:val="yellow"/>
        </w:rPr>
        <w:t>many women and girls face serious barriers accessing abortions after sexual violence, including official intimidation.</w:t>
      </w:r>
      <w:r w:rsidRPr="0063004A">
        <w:rPr>
          <w:sz w:val="24"/>
        </w:rPr>
        <w:t xml:space="preserve"> According to a study by the Group for Information about Elective Reproduction (GIRE), between 2007 and 2016, Mexico convicted 98 women for abortions.</w:t>
      </w:r>
      <w:r w:rsidR="00CE38B9">
        <w:rPr>
          <w:sz w:val="24"/>
        </w:rPr>
        <w:t xml:space="preserve"> </w:t>
      </w:r>
      <w:r w:rsidRPr="0063004A">
        <w:rPr>
          <w:sz w:val="24"/>
        </w:rPr>
        <w:t>In July, the UN Committee on the Elimination of Discrimination against Women urged the state to take measures to combat the discrimination of women—including in the workplace—and to prevent gender-based violence and the trafficking of women and girls.</w:t>
      </w:r>
    </w:p>
    <w:p w14:paraId="2718BFFA" w14:textId="77777777" w:rsidR="00AF32E6" w:rsidRDefault="00AF32E6" w:rsidP="00AF32E6">
      <w:pPr>
        <w:rPr>
          <w:lang w:eastAsia="zh-CN"/>
        </w:rPr>
      </w:pPr>
    </w:p>
    <w:p w14:paraId="7B8993A9" w14:textId="77777777" w:rsidR="00AF32E6" w:rsidRPr="00285944" w:rsidRDefault="00AF32E6" w:rsidP="00AF32E6">
      <w:pPr>
        <w:pStyle w:val="Heading4"/>
      </w:pPr>
      <w:r w:rsidRPr="00285944">
        <w:t xml:space="preserve">The U.S. continues to sell small arms to Mexico, which falls into the hands of militias such as the </w:t>
      </w:r>
      <w:proofErr w:type="spellStart"/>
      <w:r w:rsidRPr="00285944">
        <w:t>Guerro</w:t>
      </w:r>
      <w:proofErr w:type="spellEnd"/>
      <w:r w:rsidRPr="00285944">
        <w:t xml:space="preserve"> police who ignore the Mexican government and abuse human rights.</w:t>
      </w:r>
    </w:p>
    <w:p w14:paraId="67F2C349" w14:textId="77777777" w:rsidR="00AF32E6" w:rsidRPr="00C062A8" w:rsidRDefault="00AF32E6" w:rsidP="00AF32E6">
      <w:r w:rsidRPr="00C062A8">
        <w:t xml:space="preserve">Mary Ann </w:t>
      </w:r>
      <w:r w:rsidRPr="00C062A8">
        <w:rPr>
          <w:rStyle w:val="Style13ptBold"/>
        </w:rPr>
        <w:t>McGivern</w:t>
      </w:r>
      <w:r>
        <w:rPr>
          <w:rStyle w:val="Style13ptBold"/>
        </w:rPr>
        <w:t xml:space="preserve"> ‘18</w:t>
      </w:r>
      <w:r w:rsidRPr="00C062A8">
        <w:t>, reporter for the National Catholic Reporter, February 28, 2018</w:t>
      </w:r>
    </w:p>
    <w:p w14:paraId="673AC253" w14:textId="77777777" w:rsidR="00AF32E6" w:rsidRPr="00C062A8" w:rsidRDefault="00AF32E6" w:rsidP="00AF32E6">
      <w:r w:rsidRPr="00C062A8">
        <w:t>[McGivern, Mary Ann. “Mexico Disappearances Highlight Consequences of Small Arms Exports.” National Catholic Reporter, 28 Feb. 2019, www.ncronline.org/news/opinion/ncr-today/mexico-disappearances-highlight-consequences-small-arms-exports.]</w:t>
      </w:r>
    </w:p>
    <w:p w14:paraId="543DDF30" w14:textId="77777777" w:rsidR="00AF32E6" w:rsidRPr="00285944" w:rsidRDefault="00AF32E6" w:rsidP="00AF32E6">
      <w:pPr>
        <w:rPr>
          <w:sz w:val="14"/>
        </w:rPr>
      </w:pPr>
      <w:r w:rsidRPr="00285944">
        <w:rPr>
          <w:sz w:val="14"/>
        </w:rPr>
        <w:t xml:space="preserve">You may remember the kidnapping and presumed murder of 43 Mexican students in 2014 in Guerrero, Mexico. </w:t>
      </w:r>
      <w:r w:rsidRPr="00285944">
        <w:rPr>
          <w:rStyle w:val="Emphasis"/>
        </w:rPr>
        <w:t xml:space="preserve">Local police who attacked the students and took them into custody were carrying </w:t>
      </w:r>
      <w:r w:rsidRPr="00285944">
        <w:rPr>
          <w:b/>
          <w:iCs/>
          <w:sz w:val="14"/>
        </w:rPr>
        <w:t xml:space="preserve">German Heckler &amp; Koch weapons and </w:t>
      </w:r>
      <w:r w:rsidRPr="00285944">
        <w:rPr>
          <w:rStyle w:val="Emphasis"/>
        </w:rPr>
        <w:t>U.S. Colt AR-6530 rifles</w:t>
      </w:r>
      <w:r w:rsidRPr="00285944">
        <w:rPr>
          <w:sz w:val="14"/>
        </w:rPr>
        <w:t xml:space="preserve">. The local police were also carrying Italian Berettas, but it is not known if they were imported legally from the U.S. or elsewhere or if they were smuggled in. While the investigation is ongoing, </w:t>
      </w:r>
      <w:r w:rsidRPr="00285944">
        <w:rPr>
          <w:rStyle w:val="Emphasis"/>
        </w:rPr>
        <w:t>evidence indicates that police used these small arms to murder the 43 Mexican students</w:t>
      </w:r>
      <w:r w:rsidRPr="00285944">
        <w:rPr>
          <w:sz w:val="14"/>
        </w:rPr>
        <w:t xml:space="preserve">. (Gun smuggling is another story. When my community, Loretto, leads border investigation groups, we carry clothes, shoes and backpacks across the border to aid deportees. Our packages are virtually never checked. Guns cross the border just as easily.) The Mexican army is the only authorized arms dealer in Mexico. The army controls foreign imports, local manufacture, sales and exports. Mexico has strict laws regulating civilian gun ownership. Only one retail store, located in Mexico City, is permitted to sell to civilians. The Mexican army provides local police with the arms deemed necessary. The Colts were exported from the U.S by Colt, a U.S. firm, under a U.S. export </w:t>
      </w:r>
      <w:r w:rsidRPr="00285944">
        <w:rPr>
          <w:sz w:val="14"/>
        </w:rPr>
        <w:lastRenderedPageBreak/>
        <w:t xml:space="preserve">license. They went to the Mexican army, which provided them to the Guerrero police. Those police also obtained the Heckler &amp; Koch and Beretta weapons from the army, through a license. But German law prohibits export of German weapons to states that violate human rights. </w:t>
      </w:r>
      <w:r w:rsidRPr="00285944">
        <w:rPr>
          <w:rStyle w:val="Emphasis"/>
        </w:rPr>
        <w:t>The Guerrero police have a bad human rights record and they fall</w:t>
      </w:r>
      <w:r w:rsidRPr="00285944">
        <w:rPr>
          <w:sz w:val="14"/>
        </w:rPr>
        <w:t xml:space="preserve"> with</w:t>
      </w:r>
      <w:r w:rsidRPr="00285944">
        <w:rPr>
          <w:rStyle w:val="Emphasis"/>
        </w:rPr>
        <w:t>in</w:t>
      </w:r>
      <w:r w:rsidRPr="00285944">
        <w:rPr>
          <w:sz w:val="14"/>
        </w:rPr>
        <w:t xml:space="preserve"> </w:t>
      </w:r>
      <w:r w:rsidRPr="00285944">
        <w:rPr>
          <w:rStyle w:val="Emphasis"/>
        </w:rPr>
        <w:t xml:space="preserve">the category of human rights violators </w:t>
      </w:r>
      <w:r w:rsidRPr="00285944">
        <w:rPr>
          <w:sz w:val="14"/>
        </w:rPr>
        <w:t xml:space="preserve">Germany refuses to sell guns to. Since 2010, Germany does not license gun sales to Mexico. </w:t>
      </w:r>
      <w:proofErr w:type="gramStart"/>
      <w:r w:rsidRPr="00285944">
        <w:rPr>
          <w:sz w:val="14"/>
        </w:rPr>
        <w:t>So</w:t>
      </w:r>
      <w:proofErr w:type="gramEnd"/>
      <w:r w:rsidRPr="00285944">
        <w:rPr>
          <w:sz w:val="14"/>
        </w:rPr>
        <w:t xml:space="preserve"> here's the astonishing action Germany took. German federal commissioner Christoph </w:t>
      </w:r>
      <w:proofErr w:type="spellStart"/>
      <w:r w:rsidRPr="00285944">
        <w:rPr>
          <w:sz w:val="14"/>
        </w:rPr>
        <w:t>Strässer</w:t>
      </w:r>
      <w:proofErr w:type="spellEnd"/>
      <w:r w:rsidRPr="00285944">
        <w:rPr>
          <w:sz w:val="14"/>
        </w:rPr>
        <w:t xml:space="preserve"> apologized on behalf of Germany to the families of the 43 missing students over the apparent use of German weapons. Moreover, Germany criminally prosecuted Heckler &amp; Koch officials for the exports to Mexico. Germany has filed charges against another gun company, Sig Sauer, which shipped weapons from its German manufacturing site to Sig Sauer in the United States, which then illegally re-exported them to Colombia. </w:t>
      </w:r>
      <w:r w:rsidRPr="00285944">
        <w:rPr>
          <w:rStyle w:val="Emphasis"/>
        </w:rPr>
        <w:t>Laws denying small arms to human rights abusers — and state apologies when those arms transfers do happen — that's diplomacy in action. The United States and Italy had no comment.</w:t>
      </w:r>
      <w:r w:rsidRPr="00285944">
        <w:rPr>
          <w:rStyle w:val="Emphasis"/>
          <w:b w:val="0"/>
          <w:iCs w:val="0"/>
          <w:sz w:val="14"/>
          <w:u w:val="none"/>
        </w:rPr>
        <w:t xml:space="preserve"> </w:t>
      </w:r>
      <w:r w:rsidRPr="00285944">
        <w:rPr>
          <w:sz w:val="14"/>
        </w:rPr>
        <w:t xml:space="preserve">However, a letter is circulating in Congress to limit arms exports to Mexico. While almost every House Democrat has signed on to legislation requiring stronger background checks for gun purchases in the U.S., controls on weapons exports are few and far between and Congress has been reluctant to call for them. </w:t>
      </w:r>
      <w:r w:rsidRPr="00285944">
        <w:rPr>
          <w:rStyle w:val="Emphasis"/>
        </w:rPr>
        <w:t>Small arms exports are a huge and troubling issue, and it's difficult to find ways to resist these gun transfers</w:t>
      </w:r>
      <w:r w:rsidRPr="00285944">
        <w:rPr>
          <w:sz w:val="14"/>
        </w:rPr>
        <w:t>. I learned about gun traffic with Mexico from a workshop led by John Lindsay-Poland at the School of the Americas Watch protest in Nogales, Arizona. It's taken me a couple of months to chew on the information and get enough of an understanding to write about it. But now I've learned that this congressional letter is circulating. We can ask our representatives to sign this letter.</w:t>
      </w:r>
    </w:p>
    <w:p w14:paraId="2D1330D2" w14:textId="77777777" w:rsidR="009F380F" w:rsidRDefault="009F380F" w:rsidP="009F380F"/>
    <w:p w14:paraId="27B0E2EA" w14:textId="77777777" w:rsidR="009F380F" w:rsidRDefault="009F380F" w:rsidP="00AF32E6"/>
    <w:p w14:paraId="71C8B40A" w14:textId="5909CB45" w:rsidR="00AF155C" w:rsidRDefault="00AF155C" w:rsidP="006C05EF"/>
    <w:p w14:paraId="67C7F958" w14:textId="7DB598A8" w:rsidR="00BA1DCA" w:rsidRPr="00BA1DCA" w:rsidRDefault="00BA1DCA" w:rsidP="00BA1DCA">
      <w:pPr>
        <w:pStyle w:val="Heading2"/>
        <w:rPr>
          <w:sz w:val="2"/>
          <w:szCs w:val="2"/>
        </w:rPr>
      </w:pPr>
    </w:p>
    <w:p w14:paraId="3AAE5041" w14:textId="226E63C4" w:rsidR="00BA1DCA" w:rsidRDefault="00BA1DCA" w:rsidP="00BA1DCA">
      <w:pPr>
        <w:pStyle w:val="Heading2"/>
      </w:pPr>
      <w:r>
        <w:lastRenderedPageBreak/>
        <w:t>***Plan &amp; Solvency***</w:t>
      </w:r>
    </w:p>
    <w:p w14:paraId="4535D1AA" w14:textId="5CADBD34" w:rsidR="00AF32E6" w:rsidRDefault="00AF32E6" w:rsidP="006C05EF"/>
    <w:p w14:paraId="10406988" w14:textId="5E46356A" w:rsidR="00BA1DCA" w:rsidRDefault="00BA1DCA" w:rsidP="006C05EF"/>
    <w:p w14:paraId="467C146D" w14:textId="2C98C53C" w:rsidR="00BA1DCA" w:rsidRDefault="00BA1DCA" w:rsidP="00BA1DCA">
      <w:pPr>
        <w:pStyle w:val="Heading3"/>
      </w:pPr>
      <w:r>
        <w:lastRenderedPageBreak/>
        <w:t>1</w:t>
      </w:r>
      <w:proofErr w:type="gramStart"/>
      <w:r>
        <w:t>AC  Plan</w:t>
      </w:r>
      <w:proofErr w:type="gramEnd"/>
    </w:p>
    <w:p w14:paraId="7BD351EE" w14:textId="74FB0E12" w:rsidR="00BA1DCA" w:rsidRDefault="00BA1DCA" w:rsidP="00BA1DCA"/>
    <w:p w14:paraId="0AF16825" w14:textId="6D11F395" w:rsidR="00BA1DCA" w:rsidRDefault="008A29AF" w:rsidP="008A29AF">
      <w:pPr>
        <w:pStyle w:val="Heading4"/>
      </w:pPr>
      <w:r w:rsidRPr="008A29AF">
        <w:t>The United States federal government should substantially reduce foreign military sales and direct commercial sales of arms from the United States to Mexico.</w:t>
      </w:r>
    </w:p>
    <w:p w14:paraId="64BA823A" w14:textId="77777777" w:rsidR="003168F3" w:rsidRPr="003168F3" w:rsidRDefault="003168F3" w:rsidP="003168F3"/>
    <w:p w14:paraId="2E55FA30" w14:textId="77777777" w:rsidR="008A29AF" w:rsidRPr="008A29AF" w:rsidRDefault="008A29AF" w:rsidP="008A29AF"/>
    <w:p w14:paraId="49A626C7" w14:textId="77777777" w:rsidR="00763900" w:rsidRDefault="00763900" w:rsidP="00BA1DCA"/>
    <w:p w14:paraId="0E462355" w14:textId="581FC8B8" w:rsidR="00BA1DCA" w:rsidRDefault="00BA1DCA" w:rsidP="00BA1DCA">
      <w:pPr>
        <w:pStyle w:val="Heading3"/>
      </w:pPr>
      <w:r>
        <w:lastRenderedPageBreak/>
        <w:t>1</w:t>
      </w:r>
      <w:proofErr w:type="gramStart"/>
      <w:r>
        <w:t>AC  Solvency</w:t>
      </w:r>
      <w:proofErr w:type="gramEnd"/>
    </w:p>
    <w:p w14:paraId="56640E63" w14:textId="5F7EED72" w:rsidR="00BA1DCA" w:rsidRDefault="00BA1DCA" w:rsidP="00BA1DCA"/>
    <w:p w14:paraId="135B5113" w14:textId="77777777" w:rsidR="00222ADB" w:rsidRPr="00793BF1" w:rsidRDefault="00222ADB" w:rsidP="00222ADB">
      <w:pPr>
        <w:pStyle w:val="Heading4"/>
      </w:pPr>
      <w:r>
        <w:t xml:space="preserve">Weapons sales to the Mexican state are actually the biggest internal link to violence </w:t>
      </w:r>
    </w:p>
    <w:p w14:paraId="31420D3C" w14:textId="77777777" w:rsidR="00222ADB" w:rsidRPr="0021257D" w:rsidRDefault="00222ADB" w:rsidP="00222ADB">
      <w:pPr>
        <w:rPr>
          <w:rStyle w:val="Style13ptBold"/>
          <w:b w:val="0"/>
          <w:bCs/>
        </w:rPr>
      </w:pPr>
      <w:r w:rsidRPr="0021257D">
        <w:rPr>
          <w:rStyle w:val="Style13ptBold"/>
        </w:rPr>
        <w:t xml:space="preserve">Epstein </w:t>
      </w:r>
      <w:r>
        <w:rPr>
          <w:rStyle w:val="Style13ptBold"/>
        </w:rPr>
        <w:t>‘</w:t>
      </w:r>
      <w:r w:rsidRPr="0021257D">
        <w:rPr>
          <w:rStyle w:val="Style13ptBold"/>
        </w:rPr>
        <w:t>1</w:t>
      </w:r>
      <w:r>
        <w:rPr>
          <w:rStyle w:val="Style13ptBold"/>
        </w:rPr>
        <w:t xml:space="preserve">9 </w:t>
      </w:r>
      <w:r>
        <w:t xml:space="preserve">(Louis, Brown University, Mexican Security Forces Commit War Crimes: Stop Arming Them, Foreign Policy in Focus, 1/29/2019, </w:t>
      </w:r>
      <w:hyperlink r:id="rId30" w:history="1">
        <w:r>
          <w:rPr>
            <w:rStyle w:val="Hyperlink"/>
          </w:rPr>
          <w:t>https://fpif.org/mexican-security-forces-commit-war-crimes-stop-arming-them/</w:t>
        </w:r>
      </w:hyperlink>
      <w:r>
        <w:t>)</w:t>
      </w:r>
    </w:p>
    <w:p w14:paraId="23681CA3" w14:textId="33A5DEAD" w:rsidR="006E4DBF" w:rsidRPr="00222ADB" w:rsidRDefault="00222ADB" w:rsidP="00BA1DCA">
      <w:pPr>
        <w:rPr>
          <w:u w:val="single"/>
        </w:rPr>
      </w:pPr>
      <w:r w:rsidRPr="00BC6015">
        <w:t xml:space="preserve">Americans might think of Acapulco as a tropical idyll but it’s increasingly something different: a homicide capital. </w:t>
      </w:r>
      <w:r w:rsidRPr="000260A8">
        <w:rPr>
          <w:rStyle w:val="StyleUnderline"/>
          <w:highlight w:val="green"/>
        </w:rPr>
        <w:t>U.S. weapons, sold to Mexican law enforcement authorities</w:t>
      </w:r>
      <w:r w:rsidRPr="000260A8">
        <w:rPr>
          <w:rStyle w:val="StyleUnderline"/>
        </w:rPr>
        <w:t xml:space="preserve"> ostensibly to help combat criminals, </w:t>
      </w:r>
      <w:r w:rsidRPr="000260A8">
        <w:rPr>
          <w:rStyle w:val="StyleUnderline"/>
          <w:highlight w:val="green"/>
        </w:rPr>
        <w:t>are</w:t>
      </w:r>
      <w:r w:rsidRPr="000260A8">
        <w:rPr>
          <w:rStyle w:val="StyleUnderline"/>
        </w:rPr>
        <w:t xml:space="preserve"> instead </w:t>
      </w:r>
      <w:r w:rsidRPr="000260A8">
        <w:rPr>
          <w:rStyle w:val="StyleUnderline"/>
          <w:highlight w:val="green"/>
        </w:rPr>
        <w:t>fueling violence, torture, disappearances, and massacres</w:t>
      </w:r>
      <w:r w:rsidRPr="00BC6015">
        <w:rPr>
          <w:rStyle w:val="StyleUnderline"/>
        </w:rPr>
        <w:t>.</w:t>
      </w:r>
      <w:r>
        <w:rPr>
          <w:rStyle w:val="StyleUnderline"/>
        </w:rPr>
        <w:t xml:space="preserve"> </w:t>
      </w:r>
      <w:r w:rsidRPr="00BC6015">
        <w:t xml:space="preserve">A new investigation by the Mexican Commission for the Defense and Promotion of Human Rights (CMDPDH), </w:t>
      </w:r>
      <w:proofErr w:type="gramStart"/>
      <w:r w:rsidRPr="00BC6015">
        <w:t>a</w:t>
      </w:r>
      <w:proofErr w:type="gramEnd"/>
      <w:r w:rsidRPr="00BC6015">
        <w:t xml:space="preserve"> UN-funded human rights watchdog, has found that </w:t>
      </w:r>
      <w:r w:rsidRPr="00BC6015">
        <w:rPr>
          <w:rStyle w:val="StyleUnderline"/>
        </w:rPr>
        <w:t>American guns sold to the Mexican army are disappearing from armories and being reported lost or stolen</w:t>
      </w:r>
      <w:r w:rsidRPr="00BC6015">
        <w:t xml:space="preserve">. I spent four months in Mexico working with the commission’s investigative team, and we concluded that as many as </w:t>
      </w:r>
      <w:r w:rsidRPr="00BC6015">
        <w:rPr>
          <w:rStyle w:val="StyleUnderline"/>
        </w:rPr>
        <w:t>20 percent of the guns sold in some Mexican states</w:t>
      </w:r>
      <w:r w:rsidRPr="00BC6015">
        <w:t>—more than 20,000 over the past decade—</w:t>
      </w:r>
      <w:r w:rsidRPr="00BC6015">
        <w:rPr>
          <w:rStyle w:val="StyleUnderline"/>
        </w:rPr>
        <w:t>have gone missing.</w:t>
      </w:r>
      <w:r>
        <w:rPr>
          <w:rStyle w:val="StyleUnderline"/>
        </w:rPr>
        <w:t xml:space="preserve"> </w:t>
      </w:r>
      <w:r w:rsidRPr="00BC6015">
        <w:t>Mexican authorities have trouble keeping track of the guns they buy. No fewer than 342 disappeared from Acapulco’s police armory before the September raids. It’s impossible to know what these guns have since been used for, but the investigation found that more than 1,400 unmarked graves have been unearthed across Mexico since 2007. These pits held the remains of almost 2,000 victims, some in mass graves with more 80 bodies. More graves are found every month, and the total number of victims of this violence is likely much higher.</w:t>
      </w:r>
      <w:r>
        <w:t xml:space="preserve"> </w:t>
      </w:r>
      <w:r w:rsidRPr="000260A8">
        <w:rPr>
          <w:rStyle w:val="StyleUnderline"/>
          <w:highlight w:val="green"/>
        </w:rPr>
        <w:t>The Mexican military is the only legal importer and vendor of weapons in the country</w:t>
      </w:r>
      <w:r w:rsidRPr="000260A8">
        <w:rPr>
          <w:highlight w:val="green"/>
        </w:rPr>
        <w:t xml:space="preserve">. </w:t>
      </w:r>
      <w:r w:rsidRPr="000260A8">
        <w:rPr>
          <w:rStyle w:val="StyleUnderline"/>
          <w:highlight w:val="green"/>
        </w:rPr>
        <w:t>It buys guns from American companies and then distributes them to police forces and federal agencies</w:t>
      </w:r>
      <w:r w:rsidRPr="00BC6015">
        <w:rPr>
          <w:rStyle w:val="StyleUnderline"/>
        </w:rPr>
        <w:t>.</w:t>
      </w:r>
      <w:r w:rsidRPr="00BC6015">
        <w:t xml:space="preserve"> </w:t>
      </w:r>
      <w:r w:rsidRPr="00BC6015">
        <w:rPr>
          <w:rStyle w:val="StyleUnderline"/>
        </w:rPr>
        <w:t>Because gun ownership in Mexico is tightly controlled, most of the guns it resells go to state and local police, who are notoriously corrupt and often collude with or are infiltrated by drug gangs</w:t>
      </w:r>
      <w:r w:rsidRPr="00BC6015">
        <w:t>. Either by theft or graft, the 20 percent of weapons that are “lost or stolen” tend to wind up in the hands of criminals.</w:t>
      </w:r>
      <w:r>
        <w:t xml:space="preserve"> </w:t>
      </w:r>
      <w:r w:rsidRPr="00BC6015">
        <w:t>In effect, then</w:t>
      </w:r>
      <w:r w:rsidRPr="000260A8">
        <w:t xml:space="preserve">, </w:t>
      </w:r>
      <w:r w:rsidRPr="000260A8">
        <w:rPr>
          <w:rStyle w:val="Emphasis"/>
          <w:highlight w:val="green"/>
        </w:rPr>
        <w:t>the U</w:t>
      </w:r>
      <w:r w:rsidRPr="00BC6015">
        <w:rPr>
          <w:rStyle w:val="Emphasis"/>
        </w:rPr>
        <w:t xml:space="preserve">nited </w:t>
      </w:r>
      <w:r w:rsidRPr="000260A8">
        <w:rPr>
          <w:rStyle w:val="Emphasis"/>
          <w:highlight w:val="green"/>
        </w:rPr>
        <w:t>S</w:t>
      </w:r>
      <w:r w:rsidRPr="00BC6015">
        <w:rPr>
          <w:rStyle w:val="Emphasis"/>
        </w:rPr>
        <w:t xml:space="preserve">tates </w:t>
      </w:r>
      <w:r w:rsidRPr="000260A8">
        <w:rPr>
          <w:rStyle w:val="Emphasis"/>
          <w:highlight w:val="green"/>
        </w:rPr>
        <w:t>is fueling the violence in Mexico by providing the guns</w:t>
      </w:r>
      <w:r w:rsidRPr="00BC6015">
        <w:rPr>
          <w:rStyle w:val="Emphasis"/>
        </w:rPr>
        <w:t xml:space="preserve"> being used by both criminals and the corrupt police who are failing to stop them</w:t>
      </w:r>
      <w:r w:rsidRPr="00BC6015">
        <w:t xml:space="preserve">. </w:t>
      </w:r>
      <w:r w:rsidRPr="000260A8">
        <w:t>And the Trump administration, eager to sell even more arms, is seeking to weaken the few safeguards that are in place.</w:t>
      </w:r>
    </w:p>
    <w:p w14:paraId="08EA872C" w14:textId="77777777" w:rsidR="006E4DBF" w:rsidRDefault="006E4DBF" w:rsidP="00BA1DCA"/>
    <w:p w14:paraId="170B313E" w14:textId="77777777" w:rsidR="00370A44" w:rsidRDefault="00370A44" w:rsidP="00370A44">
      <w:pPr>
        <w:pStyle w:val="Heading4"/>
      </w:pPr>
      <w:r>
        <w:t>Studies show we solve.</w:t>
      </w:r>
    </w:p>
    <w:p w14:paraId="236CD976" w14:textId="77777777" w:rsidR="00370A44" w:rsidRPr="00BC6015" w:rsidRDefault="00370A44" w:rsidP="00370A44">
      <w:r w:rsidRPr="0021257D">
        <w:rPr>
          <w:rStyle w:val="Style13ptBold"/>
        </w:rPr>
        <w:t xml:space="preserve">Epstein </w:t>
      </w:r>
      <w:r>
        <w:rPr>
          <w:rStyle w:val="Style13ptBold"/>
        </w:rPr>
        <w:t>‘</w:t>
      </w:r>
      <w:r w:rsidRPr="0021257D">
        <w:rPr>
          <w:rStyle w:val="Style13ptBold"/>
        </w:rPr>
        <w:t>1</w:t>
      </w:r>
      <w:r>
        <w:rPr>
          <w:rStyle w:val="Style13ptBold"/>
        </w:rPr>
        <w:t>9</w:t>
      </w:r>
      <w:r>
        <w:t xml:space="preserve"> (Louis, Brown University, Mexican Security Forces Commit War Crimes: Stop Arming Them, Foreign Policy in Focus, 1/29/2019, </w:t>
      </w:r>
      <w:hyperlink r:id="rId31" w:history="1">
        <w:r>
          <w:rPr>
            <w:rStyle w:val="Hyperlink"/>
          </w:rPr>
          <w:t>https://fpif.org/mexican-security-forces-commit-war-crimes-stop-arming-them/</w:t>
        </w:r>
      </w:hyperlink>
      <w:r>
        <w:t>)</w:t>
      </w:r>
    </w:p>
    <w:p w14:paraId="21DF57B7" w14:textId="77777777" w:rsidR="00370A44" w:rsidRPr="0021257D" w:rsidRDefault="00370A44" w:rsidP="00370A44">
      <w:pPr>
        <w:rPr>
          <w:rStyle w:val="StyleUnderline"/>
        </w:rPr>
      </w:pPr>
      <w:r w:rsidRPr="0021257D">
        <w:rPr>
          <w:rStyle w:val="StyleUnderline"/>
        </w:rPr>
        <w:t>The Trump administration has proposed what could be a decisive weakening of the already ineffective system by which the United States controls small-arms sales to repressive security forces by shifting responsibility for vetting these sales from the State Department to the Commerce Department</w:t>
      </w:r>
      <w:r>
        <w:t xml:space="preserve">. </w:t>
      </w:r>
      <w:r w:rsidRPr="0021257D">
        <w:rPr>
          <w:rStyle w:val="StyleUnderline"/>
        </w:rPr>
        <w:t xml:space="preserve">That would move the process from a department with at least a formal commitment to human rights to one whose priority is supporting American businesses. </w:t>
      </w:r>
      <w:r w:rsidRPr="00DE1C4E">
        <w:rPr>
          <w:sz w:val="16"/>
          <w:szCs w:val="16"/>
        </w:rPr>
        <w:t xml:space="preserve">The </w:t>
      </w:r>
      <w:r w:rsidRPr="00DE1C4E">
        <w:rPr>
          <w:sz w:val="16"/>
          <w:szCs w:val="16"/>
        </w:rPr>
        <w:lastRenderedPageBreak/>
        <w:t>administration also wants to begin allowing American gun makers to sell semi-automatic weapons without first getting a State Department license. And the administration proposes to reduce oversight of such sales by Congress. Although Congress is now notified of commercial weapons sales worth over $1 million under the Arms Export Control Act, Trump’s proposed changes would stop those notifications. Senators Ben Cardin (D-MD), Dianne Feinstein (D-CA) and Patrick Leahy (D-VT) have criticized the proposed changes, but the National Rifle Association and gun manufacturers have voiced their support for them. (The Obama administration first proposed these changes, but reversed course after several high-profile mass shootings.) In June, twelve members of</w:t>
      </w:r>
      <w:r>
        <w:t xml:space="preserve"> </w:t>
      </w:r>
      <w:r w:rsidRPr="00DE11F3">
        <w:rPr>
          <w:rStyle w:val="StyleUnderline"/>
          <w:highlight w:val="green"/>
        </w:rPr>
        <w:t>Congress asked the secretaries of state and defense for “a full and public evaluation” of U.S. security aid and arms sales to Mexico</w:t>
      </w:r>
      <w:r w:rsidRPr="0021257D">
        <w:rPr>
          <w:rStyle w:val="StyleUnderline"/>
        </w:rPr>
        <w:t xml:space="preserve">, which </w:t>
      </w:r>
      <w:r w:rsidRPr="00DE11F3">
        <w:rPr>
          <w:rStyle w:val="StyleUnderline"/>
        </w:rPr>
        <w:t>they said has contributed to “a dramatic increase in human rights violations</w:t>
      </w:r>
      <w:r>
        <w:t xml:space="preserve">.” But without widespread concern from the public and the press about the situation in Mexico, </w:t>
      </w:r>
      <w:r w:rsidRPr="0021257D">
        <w:rPr>
          <w:rStyle w:val="StyleUnderline"/>
        </w:rPr>
        <w:t>these policy changes and the raging violence haven’t been high priorities.</w:t>
      </w:r>
      <w:r>
        <w:rPr>
          <w:rStyle w:val="StyleUnderline"/>
        </w:rPr>
        <w:t xml:space="preserve"> </w:t>
      </w:r>
      <w:r w:rsidRPr="0076344B">
        <w:rPr>
          <w:rStyle w:val="Emphasis"/>
          <w:highlight w:val="green"/>
        </w:rPr>
        <w:t>Research has shown that limiting access to guns may reduce violence in Mexico</w:t>
      </w:r>
      <w:r w:rsidRPr="0021257D">
        <w:rPr>
          <w:rStyle w:val="Emphasis"/>
        </w:rPr>
        <w:t>.</w:t>
      </w:r>
      <w:r>
        <w:t xml:space="preserve"> </w:t>
      </w:r>
      <w:r w:rsidRPr="0021257D">
        <w:rPr>
          <w:rStyle w:val="StyleUnderline"/>
        </w:rPr>
        <w:t>A study from</w:t>
      </w:r>
      <w:r>
        <w:t xml:space="preserve"> the </w:t>
      </w:r>
      <w:r w:rsidRPr="0021257D">
        <w:rPr>
          <w:rStyle w:val="StyleUnderline"/>
        </w:rPr>
        <w:t>U</w:t>
      </w:r>
      <w:r>
        <w:t xml:space="preserve">niversity of </w:t>
      </w:r>
      <w:r w:rsidRPr="0021257D">
        <w:rPr>
          <w:rStyle w:val="StyleUnderline"/>
        </w:rPr>
        <w:t>Mass</w:t>
      </w:r>
      <w:r>
        <w:t>achusetts-</w:t>
      </w:r>
      <w:r w:rsidRPr="0021257D">
        <w:rPr>
          <w:rStyle w:val="StyleUnderline"/>
        </w:rPr>
        <w:t>Amherst</w:t>
      </w:r>
      <w:r>
        <w:t xml:space="preserve"> </w:t>
      </w:r>
      <w:r w:rsidRPr="0021257D">
        <w:rPr>
          <w:rStyle w:val="StyleUnderline"/>
        </w:rPr>
        <w:t>found that homicides rose 60 percent in</w:t>
      </w:r>
      <w:r>
        <w:t xml:space="preserve"> Mexican </w:t>
      </w:r>
      <w:r w:rsidRPr="0021257D">
        <w:rPr>
          <w:rStyle w:val="StyleUnderline"/>
        </w:rPr>
        <w:t>municipalities with access to American assault weapons</w:t>
      </w:r>
      <w:r>
        <w:t xml:space="preserve"> compared to those without it. </w:t>
      </w:r>
      <w:r w:rsidRPr="00DE11F3">
        <w:rPr>
          <w:rStyle w:val="StyleUnderline"/>
          <w:highlight w:val="green"/>
        </w:rPr>
        <w:t>Cutting off access to a source of guns makes it more difficult for criminal groups to commit violent crimes</w:t>
      </w:r>
      <w:r w:rsidRPr="0021257D">
        <w:rPr>
          <w:rStyle w:val="StyleUnderline"/>
        </w:rPr>
        <w:t>.</w:t>
      </w:r>
    </w:p>
    <w:p w14:paraId="19FCEC8A" w14:textId="69533C9C" w:rsidR="00370A44" w:rsidRDefault="00370A44" w:rsidP="00BA1DCA"/>
    <w:p w14:paraId="39491DD0" w14:textId="77777777" w:rsidR="000468B6" w:rsidRDefault="000468B6" w:rsidP="00BA1DCA"/>
    <w:p w14:paraId="7BD7843C" w14:textId="6331E115" w:rsidR="000468B6" w:rsidRDefault="000468B6" w:rsidP="000468B6">
      <w:pPr>
        <w:pStyle w:val="Heading3"/>
      </w:pPr>
      <w:r>
        <w:lastRenderedPageBreak/>
        <w:t>A</w:t>
      </w:r>
      <w:proofErr w:type="gramStart"/>
      <w:r>
        <w:t>2  alt</w:t>
      </w:r>
      <w:proofErr w:type="gramEnd"/>
      <w:r>
        <w:t xml:space="preserve"> cause – gun stores</w:t>
      </w:r>
    </w:p>
    <w:p w14:paraId="0B94DF9D" w14:textId="77777777" w:rsidR="000468B6" w:rsidRDefault="000468B6" w:rsidP="00BA1DCA"/>
    <w:p w14:paraId="31C191F7" w14:textId="77777777" w:rsidR="00217171" w:rsidRPr="00742B8F" w:rsidRDefault="00217171" w:rsidP="00217171">
      <w:pPr>
        <w:pStyle w:val="Heading4"/>
      </w:pPr>
      <w:r>
        <w:t>Federal sales to Mexico’s government are the biggest link – gun stores are overblown</w:t>
      </w:r>
    </w:p>
    <w:p w14:paraId="6A098DF0" w14:textId="54DA20AE" w:rsidR="00217171" w:rsidRDefault="00217171" w:rsidP="00217171">
      <w:r w:rsidRPr="007908D7">
        <w:t xml:space="preserve">William La </w:t>
      </w:r>
      <w:r w:rsidRPr="001F3B08">
        <w:rPr>
          <w:rStyle w:val="Style13ptBold"/>
        </w:rPr>
        <w:t>Jeunesse</w:t>
      </w:r>
      <w:r w:rsidR="000C7F60">
        <w:rPr>
          <w:rStyle w:val="Style13ptBold"/>
        </w:rPr>
        <w:t xml:space="preserve"> ‘15</w:t>
      </w:r>
      <w:r w:rsidRPr="007908D7">
        <w:t>,</w:t>
      </w:r>
      <w:r>
        <w:t xml:space="preserve"> November 21, </w:t>
      </w:r>
      <w:r w:rsidRPr="000C7F60">
        <w:t>2015</w:t>
      </w:r>
      <w:r>
        <w:t>.</w:t>
      </w:r>
      <w:r w:rsidRPr="007908D7">
        <w:t xml:space="preserve"> | Fox News</w:t>
      </w:r>
      <w:r>
        <w:t>, “</w:t>
      </w:r>
      <w:r w:rsidRPr="001F3B08">
        <w:t>America's Third War: Is the U.S. Arming Mexican Cartels?</w:t>
      </w:r>
      <w:r>
        <w:t xml:space="preserve">” </w:t>
      </w:r>
      <w:r w:rsidRPr="001F3B08">
        <w:t>https://www.foxnews.com/us/americas-third-war-is-the-u-s-arming-mexican-cartels</w:t>
      </w:r>
    </w:p>
    <w:p w14:paraId="0B972EE5" w14:textId="77777777" w:rsidR="00217171" w:rsidRPr="007908D7" w:rsidRDefault="00217171" w:rsidP="00217171">
      <w:r w:rsidRPr="00CA5D8F">
        <w:rPr>
          <w:sz w:val="16"/>
          <w:szCs w:val="16"/>
        </w:rPr>
        <w:t>Even though these facts were well-known by the</w:t>
      </w:r>
      <w:r>
        <w:t xml:space="preserve"> </w:t>
      </w:r>
      <w:r w:rsidRPr="006A5AF0">
        <w:rPr>
          <w:rStyle w:val="StyleUnderline"/>
          <w:highlight w:val="green"/>
        </w:rPr>
        <w:t>Obama</w:t>
      </w:r>
      <w:r>
        <w:t xml:space="preserve"> </w:t>
      </w:r>
      <w:r w:rsidRPr="00CA5D8F">
        <w:rPr>
          <w:sz w:val="16"/>
          <w:szCs w:val="16"/>
        </w:rPr>
        <w:t>administration, including Secretary of State Hillary Clinton and Attorney General Eric Holder, it</w:t>
      </w:r>
      <w:r>
        <w:t xml:space="preserve"> </w:t>
      </w:r>
      <w:r w:rsidRPr="006A5AF0">
        <w:rPr>
          <w:rStyle w:val="StyleUnderline"/>
          <w:highlight w:val="green"/>
        </w:rPr>
        <w:t>blamed</w:t>
      </w:r>
      <w:r w:rsidRPr="006A5AF0">
        <w:rPr>
          <w:rStyle w:val="StyleUnderline"/>
        </w:rPr>
        <w:t xml:space="preserve"> much of the </w:t>
      </w:r>
      <w:r w:rsidRPr="006A5AF0">
        <w:rPr>
          <w:rStyle w:val="StyleUnderline"/>
          <w:highlight w:val="green"/>
        </w:rPr>
        <w:t>violence in Mexico on</w:t>
      </w:r>
      <w:r w:rsidRPr="006A5AF0">
        <w:rPr>
          <w:rStyle w:val="StyleUnderline"/>
        </w:rPr>
        <w:t xml:space="preserve"> U.S. </w:t>
      </w:r>
      <w:r w:rsidRPr="006A5AF0">
        <w:rPr>
          <w:rStyle w:val="StyleUnderline"/>
          <w:highlight w:val="green"/>
        </w:rPr>
        <w:t>gun stores</w:t>
      </w:r>
      <w:r>
        <w:t xml:space="preserve">. </w:t>
      </w:r>
      <w:r w:rsidRPr="00CA5D8F">
        <w:rPr>
          <w:sz w:val="16"/>
          <w:szCs w:val="16"/>
        </w:rPr>
        <w:t>"More than 90 percent of the guns recovered in Mexico come from the United States, many from gun shops that line our border," President Obama said in February 2009.</w:t>
      </w:r>
      <w:r>
        <w:t xml:space="preserve"> </w:t>
      </w:r>
      <w:r w:rsidRPr="00CA5D8F">
        <w:rPr>
          <w:rStyle w:val="StyleUnderline"/>
          <w:highlight w:val="green"/>
        </w:rPr>
        <w:t>That was contested, but few listened</w:t>
      </w:r>
      <w:r w:rsidRPr="006A5AF0">
        <w:rPr>
          <w:rStyle w:val="StyleUnderline"/>
        </w:rPr>
        <w:t xml:space="preserve"> to gun </w:t>
      </w:r>
      <w:r w:rsidRPr="00CA5D8F">
        <w:rPr>
          <w:rStyle w:val="StyleUnderline"/>
        </w:rPr>
        <w:t xml:space="preserve">store owners and former vets like Lynn </w:t>
      </w:r>
      <w:proofErr w:type="spellStart"/>
      <w:r w:rsidRPr="00CA5D8F">
        <w:rPr>
          <w:rStyle w:val="StyleUnderline"/>
        </w:rPr>
        <w:t>Kartchner</w:t>
      </w:r>
      <w:proofErr w:type="spellEnd"/>
      <w:r w:rsidRPr="00CA5D8F">
        <w:rPr>
          <w:rStyle w:val="StyleUnderline"/>
        </w:rPr>
        <w:t xml:space="preserve">, owner of </w:t>
      </w:r>
      <w:proofErr w:type="spellStart"/>
      <w:r w:rsidRPr="00CA5D8F">
        <w:rPr>
          <w:rStyle w:val="StyleUnderline"/>
        </w:rPr>
        <w:t>Allsafe</w:t>
      </w:r>
      <w:proofErr w:type="spellEnd"/>
      <w:r w:rsidRPr="00CA5D8F">
        <w:rPr>
          <w:rStyle w:val="StyleUnderline"/>
        </w:rPr>
        <w:t xml:space="preserve"> Security, a gun shop in Douglas, Ariz. "We</w:t>
      </w:r>
      <w:r w:rsidRPr="006A5AF0">
        <w:rPr>
          <w:rStyle w:val="StyleUnderline"/>
        </w:rPr>
        <w:t xml:space="preserve"> in </w:t>
      </w:r>
      <w:r w:rsidRPr="006A5AF0">
        <w:rPr>
          <w:rStyle w:val="StyleUnderline"/>
          <w:highlight w:val="green"/>
        </w:rPr>
        <w:t>the gun industry knew from Day One the allegations</w:t>
      </w:r>
      <w:r w:rsidRPr="006A5AF0">
        <w:rPr>
          <w:rStyle w:val="StyleUnderline"/>
        </w:rPr>
        <w:t xml:space="preserve"> that the preponderance of sales came from gun stores like this one was totally </w:t>
      </w:r>
      <w:r w:rsidRPr="006A5AF0">
        <w:rPr>
          <w:rStyle w:val="StyleUnderline"/>
          <w:highlight w:val="green"/>
        </w:rPr>
        <w:t>not true</w:t>
      </w:r>
      <w:r w:rsidRPr="00CA5D8F">
        <w:rPr>
          <w:sz w:val="16"/>
          <w:szCs w:val="16"/>
        </w:rPr>
        <w:t xml:space="preserve">," </w:t>
      </w:r>
      <w:proofErr w:type="spellStart"/>
      <w:r w:rsidRPr="00CA5D8F">
        <w:rPr>
          <w:sz w:val="16"/>
          <w:szCs w:val="16"/>
        </w:rPr>
        <w:t>Kartchner</w:t>
      </w:r>
      <w:proofErr w:type="spellEnd"/>
      <w:r w:rsidRPr="00CA5D8F">
        <w:rPr>
          <w:sz w:val="16"/>
          <w:szCs w:val="16"/>
        </w:rPr>
        <w:t xml:space="preserve"> said.</w:t>
      </w:r>
      <w:r>
        <w:t xml:space="preserve"> </w:t>
      </w:r>
      <w:r w:rsidRPr="00BB3E56">
        <w:rPr>
          <w:rStyle w:val="StyleUnderline"/>
          <w:b/>
          <w:bCs/>
          <w:highlight w:val="green"/>
        </w:rPr>
        <w:t>In fact</w:t>
      </w:r>
      <w:r w:rsidRPr="00CA5D8F">
        <w:rPr>
          <w:rStyle w:val="StyleUnderline"/>
        </w:rPr>
        <w:t xml:space="preserve">, many of </w:t>
      </w:r>
      <w:r w:rsidRPr="00BB3E56">
        <w:rPr>
          <w:rStyle w:val="StyleUnderline"/>
          <w:b/>
          <w:bCs/>
          <w:highlight w:val="green"/>
        </w:rPr>
        <w:t>these weapons are getting to Mexico via the U.S. government</w:t>
      </w:r>
      <w:r w:rsidRPr="00CA5D8F">
        <w:rPr>
          <w:rStyle w:val="StyleUnderline"/>
        </w:rPr>
        <w:t xml:space="preserve">. </w:t>
      </w:r>
      <w:r w:rsidRPr="00BB3E56">
        <w:rPr>
          <w:rStyle w:val="StyleUnderline"/>
          <w:highlight w:val="green"/>
        </w:rPr>
        <w:t>Tens of thousands</w:t>
      </w:r>
      <w:r w:rsidRPr="00CA5D8F">
        <w:rPr>
          <w:rStyle w:val="StyleUnderline"/>
        </w:rPr>
        <w:t xml:space="preserve"> of firearms and explosives </w:t>
      </w:r>
      <w:r w:rsidRPr="00BB3E56">
        <w:rPr>
          <w:rStyle w:val="StyleUnderline"/>
          <w:highlight w:val="green"/>
        </w:rPr>
        <w:t>are sold legally through the U.S. State Department to the Mexican government</w:t>
      </w:r>
      <w:r w:rsidRPr="00CA5D8F">
        <w:rPr>
          <w:rStyle w:val="StyleUnderline"/>
        </w:rPr>
        <w:t xml:space="preserve">. These </w:t>
      </w:r>
      <w:r w:rsidRPr="00BB3E56">
        <w:rPr>
          <w:rStyle w:val="StyleUnderline"/>
          <w:highlight w:val="green"/>
        </w:rPr>
        <w:t>weapons are then funneled to</w:t>
      </w:r>
      <w:r w:rsidRPr="00CA5D8F">
        <w:rPr>
          <w:rStyle w:val="StyleUnderline"/>
        </w:rPr>
        <w:t xml:space="preserve"> the </w:t>
      </w:r>
      <w:r w:rsidRPr="00BB3E56">
        <w:rPr>
          <w:rStyle w:val="StyleUnderline"/>
          <w:highlight w:val="green"/>
        </w:rPr>
        <w:t>traffickers and cartels</w:t>
      </w:r>
      <w:r w:rsidRPr="00CA5D8F">
        <w:rPr>
          <w:rStyle w:val="StyleUnderline"/>
        </w:rPr>
        <w:t xml:space="preserve"> by corrupt officials within the Mexico Ministry of Defense and local and state police departments</w:t>
      </w:r>
      <w:r>
        <w:t xml:space="preserve">. </w:t>
      </w:r>
      <w:r w:rsidRPr="00CA5D8F">
        <w:rPr>
          <w:sz w:val="16"/>
          <w:szCs w:val="16"/>
        </w:rPr>
        <w:t>According to State Department documents, in 2009 Mexico bought nearly $177 million worth of American-made weapons, exceeding sales to Iraq and Afghanistan. That number includes $20 million in semi- and fully automatic weapons</w:t>
      </w:r>
      <w:r>
        <w:t>. "</w:t>
      </w:r>
      <w:r w:rsidRPr="00CA5D8F">
        <w:rPr>
          <w:rStyle w:val="StyleUnderline"/>
        </w:rPr>
        <w:t>Most of the M16s were sold legally to the Mexican government and disappeared</w:t>
      </w:r>
      <w:r>
        <w:t xml:space="preserve">," </w:t>
      </w:r>
      <w:proofErr w:type="spellStart"/>
      <w:r w:rsidRPr="00CA5D8F">
        <w:rPr>
          <w:sz w:val="16"/>
          <w:szCs w:val="16"/>
        </w:rPr>
        <w:t>Kartchner</w:t>
      </w:r>
      <w:proofErr w:type="spellEnd"/>
      <w:r w:rsidRPr="00CA5D8F">
        <w:rPr>
          <w:sz w:val="16"/>
          <w:szCs w:val="16"/>
        </w:rPr>
        <w:t xml:space="preserve"> added. State Department cables obtained by WikiLeaks confirm that fear. One cable from November 2009 reads, "U.S. law enforcement has fair reason to worry a number of weapons simply disappear... " Another from June 2009 says, "Rogue elements of the Guatemalan military are selling weapons to </w:t>
      </w:r>
      <w:proofErr w:type="spellStart"/>
      <w:r w:rsidRPr="00CA5D8F">
        <w:rPr>
          <w:sz w:val="16"/>
          <w:szCs w:val="16"/>
        </w:rPr>
        <w:t>narcos</w:t>
      </w:r>
      <w:proofErr w:type="spellEnd"/>
      <w:r w:rsidRPr="00CA5D8F">
        <w:rPr>
          <w:sz w:val="16"/>
          <w:szCs w:val="16"/>
        </w:rPr>
        <w:t>." “These are weapons that have been stockpiled either through U.S. aid programs or currently being shipped there under the guise of military support," said a confidential informant in Arizona who has worked for federal agencies such as the FBI, ATF and DEA. "The governments and military in those countries realize that the economy is such that they are far better off to push these weapons north and sell them than they are to keep them in their own arsenals and reserves," he said. Evidence of that is also contained in the Small Arms Survey. The table shows U.S. government sales of rifles, machine guns and handguns in the hundreds of thousands over a five-year period number. And a GAO report from last year details both foreign military and direct commercial sales of arms from 2005 to 2009.</w:t>
      </w:r>
      <w:r>
        <w:t xml:space="preserve"> </w:t>
      </w:r>
      <w:r w:rsidRPr="00CA5D8F">
        <w:rPr>
          <w:rStyle w:val="StyleUnderline"/>
        </w:rPr>
        <w:t xml:space="preserve">After looking at </w:t>
      </w:r>
      <w:r w:rsidRPr="00BB3E56">
        <w:rPr>
          <w:rStyle w:val="StyleUnderline"/>
          <w:highlight w:val="green"/>
        </w:rPr>
        <w:t>a warehouse full of high-powered weapons</w:t>
      </w:r>
      <w:r w:rsidRPr="00CA5D8F">
        <w:rPr>
          <w:rStyle w:val="StyleUnderline"/>
        </w:rPr>
        <w:t xml:space="preserve">, allegedly stolen by a corrupt Mexican federal police officer, the informant said it was obvious to him that such weapons </w:t>
      </w:r>
      <w:r w:rsidRPr="00BB3E56">
        <w:rPr>
          <w:rStyle w:val="StyleUnderline"/>
          <w:highlight w:val="green"/>
        </w:rPr>
        <w:t>did not come from</w:t>
      </w:r>
      <w:r w:rsidRPr="00CA5D8F">
        <w:rPr>
          <w:rStyle w:val="StyleUnderline"/>
        </w:rPr>
        <w:t xml:space="preserve"> the "</w:t>
      </w:r>
      <w:r w:rsidRPr="00BB3E56">
        <w:rPr>
          <w:rStyle w:val="StyleUnderline"/>
          <w:highlight w:val="green"/>
        </w:rPr>
        <w:t>mom and pop" gun stores</w:t>
      </w:r>
      <w:r w:rsidRPr="00CA5D8F">
        <w:rPr>
          <w:rStyle w:val="StyleUnderline"/>
        </w:rPr>
        <w:t xml:space="preserve"> identified by the administration</w:t>
      </w:r>
      <w:r>
        <w:t>.</w:t>
      </w:r>
    </w:p>
    <w:p w14:paraId="5AD7F6F7" w14:textId="77777777" w:rsidR="00501DE9" w:rsidRPr="008C0A21" w:rsidRDefault="00501DE9" w:rsidP="008C0A21"/>
    <w:p w14:paraId="7E0670BC" w14:textId="77777777" w:rsidR="00BA1DCA" w:rsidRPr="00BA1DCA" w:rsidRDefault="00BA1DCA" w:rsidP="00BA1DCA"/>
    <w:p w14:paraId="07451923" w14:textId="00E2137C" w:rsidR="00BA1DCA" w:rsidRDefault="00BA1DCA" w:rsidP="006C05EF"/>
    <w:p w14:paraId="4478FD17" w14:textId="77777777" w:rsidR="00B57A95" w:rsidRDefault="00B57A95" w:rsidP="00B57A95">
      <w:pPr>
        <w:pStyle w:val="Heading3"/>
      </w:pPr>
      <w:r>
        <w:lastRenderedPageBreak/>
        <w:t>A</w:t>
      </w:r>
      <w:proofErr w:type="gramStart"/>
      <w:r>
        <w:t>2  Mexico</w:t>
      </w:r>
      <w:proofErr w:type="gramEnd"/>
      <w:r>
        <w:t xml:space="preserve"> reform solves corruption now</w:t>
      </w:r>
    </w:p>
    <w:p w14:paraId="709246E0" w14:textId="77777777" w:rsidR="00B57A95" w:rsidRDefault="00B57A95" w:rsidP="00B57A95"/>
    <w:p w14:paraId="36B5F251" w14:textId="77777777" w:rsidR="00B57A95" w:rsidRDefault="00B57A95" w:rsidP="00B57A95">
      <w:pPr>
        <w:pStyle w:val="Heading4"/>
      </w:pPr>
      <w:r>
        <w:t>Mexico doesn’t have the capacity to solve corruption at home.</w:t>
      </w:r>
    </w:p>
    <w:p w14:paraId="7D1DD979" w14:textId="77777777" w:rsidR="00B57A95" w:rsidRPr="003A668B" w:rsidRDefault="00B57A95" w:rsidP="00B57A95">
      <w:r>
        <w:t xml:space="preserve">Morris, Author at Middle State Tennessee University, 12, (Stephen D. Morris, 2012, “Drugs, Violence, and Life in Mexico”, pg. 217-218, </w:t>
      </w:r>
      <w:hyperlink r:id="rId32" w:history="1">
        <w:r w:rsidRPr="003A668B">
          <w:t>https://muse.jhu.edu/article/485071/pdf</w:t>
        </w:r>
      </w:hyperlink>
      <w:r w:rsidRPr="003A668B">
        <w:t>,</w:t>
      </w:r>
      <w:r>
        <w:t xml:space="preserve"> 6/30/19, CJB)</w:t>
      </w:r>
    </w:p>
    <w:p w14:paraId="7D2D052B" w14:textId="77777777" w:rsidR="00B57A95" w:rsidRDefault="00B57A95" w:rsidP="00B57A95">
      <w:r w:rsidRPr="00D3295C">
        <w:rPr>
          <w:b/>
          <w:u w:val="single"/>
        </w:rPr>
        <w:t xml:space="preserve"> </w:t>
      </w:r>
      <w:r w:rsidRPr="00F716BD">
        <w:rPr>
          <w:b/>
          <w:u w:val="single"/>
        </w:rPr>
        <w:t xml:space="preserve">Efforts to confront and defeat drug </w:t>
      </w:r>
      <w:proofErr w:type="spellStart"/>
      <w:r w:rsidRPr="00F716BD">
        <w:rPr>
          <w:b/>
          <w:u w:val="single"/>
        </w:rPr>
        <w:t>traffi</w:t>
      </w:r>
      <w:proofErr w:type="spellEnd"/>
      <w:r w:rsidRPr="00F716BD">
        <w:rPr>
          <w:b/>
          <w:u w:val="single"/>
        </w:rPr>
        <w:t xml:space="preserve"> </w:t>
      </w:r>
      <w:proofErr w:type="spellStart"/>
      <w:r w:rsidRPr="00F716BD">
        <w:rPr>
          <w:b/>
          <w:u w:val="single"/>
        </w:rPr>
        <w:t>cking</w:t>
      </w:r>
      <w:proofErr w:type="spellEnd"/>
      <w:r w:rsidRPr="00F716BD">
        <w:rPr>
          <w:b/>
          <w:u w:val="single"/>
        </w:rPr>
        <w:t xml:space="preserve"> and organized crime in Mexico are severely handicapped not only by corruption but also by the state’s inability </w:t>
      </w:r>
      <w:r w:rsidRPr="00F716BD">
        <w:t>P5850.indb 217 5850.indb 217 8/17/12 9:25:12 AM /17/12 9:25:12 AM 218 Latin American Research Review to enforce the rule of law, by society’s lack of trust in government and the law itself, and by the fear spread by high-</w:t>
      </w:r>
      <w:proofErr w:type="spellStart"/>
      <w:r w:rsidRPr="00F716BD">
        <w:t>profi</w:t>
      </w:r>
      <w:proofErr w:type="spellEnd"/>
      <w:r w:rsidRPr="00F716BD">
        <w:t xml:space="preserve"> le violence and insecurity. </w:t>
      </w:r>
      <w:r w:rsidRPr="00F716BD">
        <w:rPr>
          <w:b/>
          <w:u w:val="single"/>
        </w:rPr>
        <w:t xml:space="preserve">Nevertheless, the state has unleashed a massive crackdown marked by the militarization of vast portions of the country, daily raids, and a record number of arrests. This campaign has resulted in more than forty-fi </w:t>
      </w:r>
      <w:proofErr w:type="spellStart"/>
      <w:r w:rsidRPr="00F716BD">
        <w:rPr>
          <w:b/>
          <w:u w:val="single"/>
        </w:rPr>
        <w:t>ve</w:t>
      </w:r>
      <w:proofErr w:type="spellEnd"/>
      <w:r w:rsidRPr="00F716BD">
        <w:rPr>
          <w:b/>
          <w:u w:val="single"/>
        </w:rPr>
        <w:t xml:space="preserve"> thousand violent deaths since 2006: police and military </w:t>
      </w:r>
      <w:proofErr w:type="spellStart"/>
      <w:r w:rsidRPr="00F716BD">
        <w:rPr>
          <w:b/>
          <w:u w:val="single"/>
        </w:rPr>
        <w:t>offi</w:t>
      </w:r>
      <w:proofErr w:type="spellEnd"/>
      <w:r w:rsidRPr="00F716BD">
        <w:rPr>
          <w:b/>
          <w:u w:val="single"/>
        </w:rPr>
        <w:t xml:space="preserve"> </w:t>
      </w:r>
      <w:proofErr w:type="spellStart"/>
      <w:r w:rsidRPr="00F716BD">
        <w:rPr>
          <w:b/>
          <w:u w:val="single"/>
        </w:rPr>
        <w:t>cers</w:t>
      </w:r>
      <w:proofErr w:type="spellEnd"/>
      <w:r w:rsidRPr="00F716BD">
        <w:rPr>
          <w:b/>
          <w:u w:val="single"/>
        </w:rPr>
        <w:t xml:space="preserve"> have killed those engaged in criminal activities; criminals </w:t>
      </w:r>
      <w:r w:rsidRPr="00F716BD">
        <w:t xml:space="preserve">(including corrupt police and military </w:t>
      </w:r>
      <w:proofErr w:type="spellStart"/>
      <w:r w:rsidRPr="00F716BD">
        <w:t>offi</w:t>
      </w:r>
      <w:proofErr w:type="spellEnd"/>
      <w:r w:rsidRPr="00F716BD">
        <w:t xml:space="preserve"> </w:t>
      </w:r>
      <w:proofErr w:type="spellStart"/>
      <w:r w:rsidRPr="00F716BD">
        <w:t>cers</w:t>
      </w:r>
      <w:proofErr w:type="spellEnd"/>
      <w:r w:rsidRPr="00F716BD">
        <w:t xml:space="preserve">, and civilians disguised as them) </w:t>
      </w:r>
      <w:r w:rsidRPr="00F716BD">
        <w:rPr>
          <w:b/>
          <w:u w:val="single"/>
        </w:rPr>
        <w:t xml:space="preserve">have killed government </w:t>
      </w:r>
      <w:proofErr w:type="spellStart"/>
      <w:r w:rsidRPr="00F716BD">
        <w:rPr>
          <w:b/>
          <w:u w:val="single"/>
        </w:rPr>
        <w:t>offi</w:t>
      </w:r>
      <w:proofErr w:type="spellEnd"/>
      <w:r w:rsidRPr="00F716BD">
        <w:rPr>
          <w:b/>
          <w:u w:val="single"/>
        </w:rPr>
        <w:t xml:space="preserve"> </w:t>
      </w:r>
      <w:proofErr w:type="spellStart"/>
      <w:r w:rsidRPr="00F716BD">
        <w:rPr>
          <w:b/>
          <w:u w:val="single"/>
        </w:rPr>
        <w:t>cials</w:t>
      </w:r>
      <w:proofErr w:type="spellEnd"/>
      <w:r w:rsidRPr="00F716BD">
        <w:rPr>
          <w:b/>
          <w:u w:val="single"/>
        </w:rPr>
        <w:t xml:space="preserve"> and criminal rivals; and state </w:t>
      </w:r>
      <w:proofErr w:type="spellStart"/>
      <w:r w:rsidRPr="00F716BD">
        <w:rPr>
          <w:b/>
          <w:u w:val="single"/>
        </w:rPr>
        <w:t>offi</w:t>
      </w:r>
      <w:proofErr w:type="spellEnd"/>
      <w:r w:rsidRPr="00F716BD">
        <w:rPr>
          <w:b/>
          <w:u w:val="single"/>
        </w:rPr>
        <w:t xml:space="preserve"> </w:t>
      </w:r>
      <w:proofErr w:type="spellStart"/>
      <w:r w:rsidRPr="00F716BD">
        <w:rPr>
          <w:b/>
          <w:u w:val="single"/>
        </w:rPr>
        <w:t>cials</w:t>
      </w:r>
      <w:proofErr w:type="spellEnd"/>
      <w:r w:rsidRPr="00F716BD">
        <w:rPr>
          <w:b/>
          <w:u w:val="single"/>
        </w:rPr>
        <w:t xml:space="preserve"> and criminals alike have threatened, terrorized, and killed journalists, political activists, and citizens.</w:t>
      </w:r>
      <w:r w:rsidRPr="00F716BD">
        <w:t xml:space="preserve"> Contesting the government’s claim that drug cartels are simply fi </w:t>
      </w:r>
      <w:proofErr w:type="spellStart"/>
      <w:r w:rsidRPr="00F716BD">
        <w:t>ghting</w:t>
      </w:r>
      <w:proofErr w:type="spellEnd"/>
      <w:r w:rsidRPr="00F716BD">
        <w:t xml:space="preserve"> and killing one another, Bowden contends that </w:t>
      </w:r>
      <w:r w:rsidRPr="00F716BD">
        <w:rPr>
          <w:b/>
          <w:u w:val="single"/>
        </w:rPr>
        <w:t xml:space="preserve">the “only certain thing is that various groups—gangs, the army, the city police, the state police, the federal police—are killing people in Juárez as a part of a war for drug </w:t>
      </w:r>
      <w:proofErr w:type="spellStart"/>
      <w:r w:rsidRPr="00F716BD">
        <w:rPr>
          <w:b/>
          <w:u w:val="single"/>
        </w:rPr>
        <w:t>profi</w:t>
      </w:r>
      <w:proofErr w:type="spellEnd"/>
      <w:r w:rsidRPr="00F716BD">
        <w:rPr>
          <w:b/>
          <w:u w:val="single"/>
        </w:rPr>
        <w:t xml:space="preserve"> </w:t>
      </w:r>
      <w:proofErr w:type="spellStart"/>
      <w:r w:rsidRPr="00F716BD">
        <w:rPr>
          <w:b/>
          <w:u w:val="single"/>
        </w:rPr>
        <w:t>ts</w:t>
      </w:r>
      <w:proofErr w:type="spellEnd"/>
      <w:r w:rsidRPr="00F716BD">
        <w:rPr>
          <w:b/>
          <w:u w:val="single"/>
        </w:rPr>
        <w:t>” (</w:t>
      </w:r>
      <w:r w:rsidRPr="00F716BD">
        <w:t xml:space="preserve">23). Indeed, it is whispered in the city that the army is doing the killing (114). This view is partially reinforced by reports by human rights organizations and citizen complaints. Going beyond often dry and abstract academic analysis, </w:t>
      </w:r>
      <w:r w:rsidRPr="00F716BD">
        <w:rPr>
          <w:b/>
          <w:u w:val="single"/>
        </w:rPr>
        <w:t>some of the works under review seek to evoke what it is like to live (and die) in such horrid conditions, particularly in the border region or, as Campbell labels it, the “Drug War Zone.”</w:t>
      </w:r>
      <w:r w:rsidRPr="00F716BD">
        <w:t xml:space="preserve"> At its core, </w:t>
      </w:r>
      <w:r w:rsidRPr="00F716BD">
        <w:rPr>
          <w:b/>
          <w:u w:val="single"/>
        </w:rPr>
        <w:t>this environment is fueled by deep-seated poverty and neglect, widespread lawlessness, impunity, and a lack of state authority.</w:t>
      </w:r>
      <w:r>
        <w:t xml:space="preserve"> Where abstract laws are viewed as minor obstacles, and in practical terms no one is in charge, it seems, as </w:t>
      </w:r>
      <w:proofErr w:type="spellStart"/>
      <w:r>
        <w:t>Beith</w:t>
      </w:r>
      <w:proofErr w:type="spellEnd"/>
      <w:r>
        <w:t xml:space="preserve"> notes, that “[d]rugs are the only way to get ahead” (87). In a generalized consumerist culture that </w:t>
      </w:r>
      <w:proofErr w:type="spellStart"/>
      <w:r>
        <w:t>glorifi</w:t>
      </w:r>
      <w:proofErr w:type="spellEnd"/>
      <w:r>
        <w:t xml:space="preserve"> es material success, the illegal drug trade is a “caricatured celebration of consumerism and wealth” (Campbell, 9). Citizens “treat minor cross-border smuggling of food, clothing, medicine, and other items as a regular part of life rather than a moral crime” (Campbell, 31), and a “culture of illegality . . . seems to have won out over any other options” (</w:t>
      </w:r>
      <w:proofErr w:type="spellStart"/>
      <w:r>
        <w:t>Beith</w:t>
      </w:r>
      <w:proofErr w:type="spellEnd"/>
      <w:r>
        <w:t xml:space="preserve">, 88). So, beyond a potential parallel state run by DTOs, Bunker sees a challenge to traditional values, an </w:t>
      </w:r>
      <w:proofErr w:type="spellStart"/>
      <w:r>
        <w:t>antivalue</w:t>
      </w:r>
      <w:proofErr w:type="spellEnd"/>
      <w:r>
        <w:t xml:space="preserve"> system. Similarly, Campbell notes the emergence of a powerful and complex social identity, replete with </w:t>
      </w:r>
      <w:proofErr w:type="spellStart"/>
      <w:r>
        <w:t>narcomansiones</w:t>
      </w:r>
      <w:proofErr w:type="spellEnd"/>
      <w:r>
        <w:t xml:space="preserve">, </w:t>
      </w:r>
      <w:proofErr w:type="spellStart"/>
      <w:r>
        <w:t>narcoarte</w:t>
      </w:r>
      <w:proofErr w:type="spellEnd"/>
      <w:r>
        <w:t xml:space="preserve">, </w:t>
      </w:r>
      <w:proofErr w:type="spellStart"/>
      <w:r>
        <w:t>narcointeligencia</w:t>
      </w:r>
      <w:proofErr w:type="spellEnd"/>
      <w:r>
        <w:t xml:space="preserve">, </w:t>
      </w:r>
      <w:proofErr w:type="spellStart"/>
      <w:r>
        <w:t>narcoabogados</w:t>
      </w:r>
      <w:proofErr w:type="spellEnd"/>
      <w:r>
        <w:t xml:space="preserve">, and </w:t>
      </w:r>
      <w:proofErr w:type="spellStart"/>
      <w:r>
        <w:t>narcocorridos</w:t>
      </w:r>
      <w:proofErr w:type="spellEnd"/>
      <w:r>
        <w:t xml:space="preserve">, and </w:t>
      </w:r>
      <w:proofErr w:type="spellStart"/>
      <w:r>
        <w:t>invjolving</w:t>
      </w:r>
      <w:proofErr w:type="spellEnd"/>
      <w:r>
        <w:t xml:space="preserve"> </w:t>
      </w:r>
      <w:proofErr w:type="spellStart"/>
      <w:r>
        <w:t>cultlike</w:t>
      </w:r>
      <w:proofErr w:type="spellEnd"/>
      <w:r>
        <w:t xml:space="preserve"> religions and blood and ritual </w:t>
      </w:r>
      <w:proofErr w:type="spellStart"/>
      <w:r>
        <w:t>sacrifi</w:t>
      </w:r>
      <w:proofErr w:type="spellEnd"/>
      <w:r>
        <w:t xml:space="preserve"> </w:t>
      </w:r>
      <w:proofErr w:type="spellStart"/>
      <w:r>
        <w:t>ce</w:t>
      </w:r>
      <w:proofErr w:type="spellEnd"/>
      <w:r>
        <w:t xml:space="preserve">. Impunity reigns as a key element of this cultural mix. </w:t>
      </w:r>
    </w:p>
    <w:p w14:paraId="432C3988" w14:textId="77777777" w:rsidR="00B57A95" w:rsidRDefault="00B57A95" w:rsidP="00B57A95"/>
    <w:p w14:paraId="12A7FA70" w14:textId="77777777" w:rsidR="00B57A95" w:rsidRDefault="00B57A95" w:rsidP="00B57A95">
      <w:pPr>
        <w:pStyle w:val="Heading4"/>
        <w:rPr>
          <w:lang w:eastAsia="zh-CN"/>
        </w:rPr>
      </w:pPr>
      <w:r>
        <w:rPr>
          <w:lang w:eastAsia="zh-CN"/>
        </w:rPr>
        <w:t>Police capture and kill citizens</w:t>
      </w:r>
    </w:p>
    <w:p w14:paraId="513F60F8" w14:textId="77777777" w:rsidR="00B57A95" w:rsidRPr="007129D5" w:rsidRDefault="00B57A95" w:rsidP="00B57A95">
      <w:pPr>
        <w:rPr>
          <w:rStyle w:val="Style13ptBold"/>
          <w:lang w:eastAsia="zh-CN"/>
        </w:rPr>
      </w:pPr>
      <w:r>
        <w:rPr>
          <w:rStyle w:val="Style13ptBold"/>
        </w:rPr>
        <w:t xml:space="preserve">Valencia, reporter for Newsweek, 18 </w:t>
      </w:r>
      <w:r>
        <w:t>(Robert, 10-26-19, Newsweek Global, “</w:t>
      </w:r>
      <w:r w:rsidRPr="007129D5">
        <w:t>Government Sponsored Murder.</w:t>
      </w:r>
      <w:r>
        <w:t>”, accessed 6-30-19, RR)</w:t>
      </w:r>
    </w:p>
    <w:p w14:paraId="0777F279" w14:textId="77777777" w:rsidR="00B57A95" w:rsidRPr="007129D5" w:rsidRDefault="00B57A95" w:rsidP="00B57A95">
      <w:pPr>
        <w:rPr>
          <w:sz w:val="14"/>
          <w:lang w:eastAsia="zh-CN"/>
        </w:rPr>
      </w:pPr>
      <w:r w:rsidRPr="007129D5">
        <w:rPr>
          <w:sz w:val="14"/>
          <w:lang w:eastAsia="zh-CN"/>
        </w:rPr>
        <w:lastRenderedPageBreak/>
        <w:t xml:space="preserve">ON SEPTEMBER 26, 2014, </w:t>
      </w:r>
      <w:r w:rsidRPr="00DA4E3C">
        <w:rPr>
          <w:rStyle w:val="StyleUnderline"/>
          <w:highlight w:val="cyan"/>
          <w:lang w:eastAsia="zh-CN"/>
        </w:rPr>
        <w:t>police in</w:t>
      </w:r>
      <w:r w:rsidRPr="007129D5">
        <w:rPr>
          <w:rStyle w:val="StyleUnderline"/>
          <w:lang w:eastAsia="zh-CN"/>
        </w:rPr>
        <w:t xml:space="preserve"> the Mexican town of </w:t>
      </w:r>
      <w:r w:rsidRPr="00DA4E3C">
        <w:rPr>
          <w:rStyle w:val="StyleUnderline"/>
          <w:highlight w:val="cyan"/>
          <w:lang w:eastAsia="zh-CN"/>
        </w:rPr>
        <w:t>Iguala intercepted</w:t>
      </w:r>
      <w:r w:rsidRPr="007129D5">
        <w:rPr>
          <w:rStyle w:val="StyleUnderline"/>
          <w:lang w:eastAsia="zh-CN"/>
        </w:rPr>
        <w:t xml:space="preserve"> a group of </w:t>
      </w:r>
      <w:r w:rsidRPr="00DA4E3C">
        <w:rPr>
          <w:rStyle w:val="StyleUnderline"/>
          <w:highlight w:val="cyan"/>
          <w:lang w:eastAsia="zh-CN"/>
        </w:rPr>
        <w:t>students</w:t>
      </w:r>
      <w:r w:rsidRPr="007129D5">
        <w:rPr>
          <w:rStyle w:val="StyleUnderline"/>
          <w:lang w:eastAsia="zh-CN"/>
        </w:rPr>
        <w:t xml:space="preserve"> from the </w:t>
      </w:r>
      <w:proofErr w:type="spellStart"/>
      <w:r w:rsidRPr="007129D5">
        <w:rPr>
          <w:rStyle w:val="StyleUnderline"/>
          <w:lang w:eastAsia="zh-CN"/>
        </w:rPr>
        <w:t>Ayotzinapa</w:t>
      </w:r>
      <w:proofErr w:type="spellEnd"/>
      <w:r w:rsidRPr="007129D5">
        <w:rPr>
          <w:rStyle w:val="StyleUnderline"/>
          <w:lang w:eastAsia="zh-CN"/>
        </w:rPr>
        <w:t xml:space="preserve"> Rural Teachers' College,</w:t>
      </w:r>
      <w:r w:rsidRPr="007129D5">
        <w:rPr>
          <w:sz w:val="14"/>
          <w:lang w:eastAsia="zh-CN"/>
        </w:rPr>
        <w:t xml:space="preserve"> located in the Guerrero state, a region rife with drug-related violence. The students—also called </w:t>
      </w:r>
      <w:proofErr w:type="spellStart"/>
      <w:r w:rsidRPr="007129D5">
        <w:rPr>
          <w:sz w:val="14"/>
          <w:lang w:eastAsia="zh-CN"/>
        </w:rPr>
        <w:t>normalistas</w:t>
      </w:r>
      <w:proofErr w:type="spellEnd"/>
      <w:r w:rsidRPr="007129D5">
        <w:rPr>
          <w:sz w:val="14"/>
          <w:lang w:eastAsia="zh-CN"/>
        </w:rPr>
        <w:t xml:space="preserve">—had been stopped for hijacking two buses to travel to Mexico City, where they intended to join the annual march that commemorates the 1968 Tlatelolco massacre, a national scandal in which hundreds of students and civilians were killed by the military. </w:t>
      </w:r>
      <w:r w:rsidRPr="007129D5">
        <w:rPr>
          <w:rStyle w:val="StyleUnderline"/>
          <w:lang w:eastAsia="zh-CN"/>
        </w:rPr>
        <w:t xml:space="preserve">In the subsequent clash, </w:t>
      </w:r>
      <w:r w:rsidRPr="00DA4E3C">
        <w:rPr>
          <w:rStyle w:val="StyleUnderline"/>
          <w:highlight w:val="cyan"/>
          <w:lang w:eastAsia="zh-CN"/>
        </w:rPr>
        <w:t>six students</w:t>
      </w:r>
      <w:r w:rsidRPr="007129D5">
        <w:rPr>
          <w:rStyle w:val="StyleUnderline"/>
          <w:lang w:eastAsia="zh-CN"/>
        </w:rPr>
        <w:t xml:space="preserve">, all in their 20s, </w:t>
      </w:r>
      <w:r w:rsidRPr="00DA4E3C">
        <w:rPr>
          <w:rStyle w:val="StyleUnderline"/>
          <w:highlight w:val="cyan"/>
          <w:lang w:eastAsia="zh-CN"/>
        </w:rPr>
        <w:t>were killed and</w:t>
      </w:r>
      <w:r w:rsidRPr="007129D5">
        <w:rPr>
          <w:rStyle w:val="StyleUnderline"/>
          <w:lang w:eastAsia="zh-CN"/>
        </w:rPr>
        <w:t xml:space="preserve"> another </w:t>
      </w:r>
      <w:r w:rsidRPr="00DA4E3C">
        <w:rPr>
          <w:rStyle w:val="StyleUnderline"/>
          <w:highlight w:val="cyan"/>
          <w:lang w:eastAsia="zh-CN"/>
        </w:rPr>
        <w:t>25 wounded</w:t>
      </w:r>
      <w:r w:rsidRPr="007129D5">
        <w:rPr>
          <w:rStyle w:val="StyleUnderline"/>
          <w:lang w:eastAsia="zh-CN"/>
        </w:rPr>
        <w:t xml:space="preserve">. </w:t>
      </w:r>
      <w:r w:rsidRPr="00DA4E3C">
        <w:rPr>
          <w:rStyle w:val="StyleUnderline"/>
          <w:highlight w:val="cyan"/>
          <w:lang w:eastAsia="zh-CN"/>
        </w:rPr>
        <w:t>Forty-three simply vanished</w:t>
      </w:r>
      <w:r w:rsidRPr="007129D5">
        <w:rPr>
          <w:sz w:val="14"/>
          <w:lang w:eastAsia="zh-CN"/>
        </w:rPr>
        <w:t xml:space="preserve">. </w:t>
      </w:r>
      <w:r w:rsidRPr="007129D5">
        <w:rPr>
          <w:rStyle w:val="StyleUnderline"/>
          <w:lang w:eastAsia="zh-CN"/>
        </w:rPr>
        <w:t xml:space="preserve">The </w:t>
      </w:r>
      <w:r w:rsidRPr="00DA4E3C">
        <w:rPr>
          <w:rStyle w:val="StyleUnderline"/>
          <w:highlight w:val="cyan"/>
          <w:lang w:eastAsia="zh-CN"/>
        </w:rPr>
        <w:t>government</w:t>
      </w:r>
      <w:r w:rsidRPr="00DA4E3C">
        <w:rPr>
          <w:rStyle w:val="StyleUnderline"/>
          <w:lang w:eastAsia="zh-CN"/>
        </w:rPr>
        <w:t>'s</w:t>
      </w:r>
      <w:r w:rsidRPr="007129D5">
        <w:rPr>
          <w:rStyle w:val="StyleUnderline"/>
          <w:lang w:eastAsia="zh-CN"/>
        </w:rPr>
        <w:t xml:space="preserve"> official investigation </w:t>
      </w:r>
      <w:r w:rsidRPr="00DA4E3C">
        <w:rPr>
          <w:rStyle w:val="StyleUnderline"/>
          <w:highlight w:val="cyan"/>
          <w:lang w:eastAsia="zh-CN"/>
        </w:rPr>
        <w:t>found</w:t>
      </w:r>
      <w:r w:rsidRPr="007129D5">
        <w:rPr>
          <w:rStyle w:val="StyleUnderline"/>
          <w:lang w:eastAsia="zh-CN"/>
        </w:rPr>
        <w:t xml:space="preserve"> that </w:t>
      </w:r>
      <w:r w:rsidRPr="00DA4E3C">
        <w:rPr>
          <w:rStyle w:val="StyleUnderline"/>
          <w:highlight w:val="cyan"/>
          <w:lang w:eastAsia="zh-CN"/>
        </w:rPr>
        <w:t>authorities</w:t>
      </w:r>
      <w:r w:rsidRPr="007129D5">
        <w:rPr>
          <w:rStyle w:val="StyleUnderline"/>
          <w:lang w:eastAsia="zh-CN"/>
        </w:rPr>
        <w:t xml:space="preserve"> </w:t>
      </w:r>
      <w:r w:rsidRPr="00DA4E3C">
        <w:rPr>
          <w:rStyle w:val="StyleUnderline"/>
          <w:highlight w:val="cyan"/>
          <w:lang w:eastAsia="zh-CN"/>
        </w:rPr>
        <w:t>turned</w:t>
      </w:r>
      <w:r w:rsidRPr="007129D5">
        <w:rPr>
          <w:rStyle w:val="StyleUnderline"/>
          <w:lang w:eastAsia="zh-CN"/>
        </w:rPr>
        <w:t xml:space="preserve"> the </w:t>
      </w:r>
      <w:proofErr w:type="spellStart"/>
      <w:r w:rsidRPr="00DA4E3C">
        <w:rPr>
          <w:rStyle w:val="StyleUnderline"/>
          <w:highlight w:val="cyan"/>
          <w:lang w:eastAsia="zh-CN"/>
        </w:rPr>
        <w:t>normalistas</w:t>
      </w:r>
      <w:proofErr w:type="spellEnd"/>
      <w:r w:rsidRPr="007129D5">
        <w:rPr>
          <w:rStyle w:val="StyleUnderline"/>
          <w:lang w:eastAsia="zh-CN"/>
        </w:rPr>
        <w:t xml:space="preserve"> over </w:t>
      </w:r>
      <w:r w:rsidRPr="00DA4E3C">
        <w:rPr>
          <w:rStyle w:val="StyleUnderline"/>
          <w:highlight w:val="cyan"/>
          <w:lang w:eastAsia="zh-CN"/>
        </w:rPr>
        <w:t>to</w:t>
      </w:r>
      <w:r w:rsidRPr="007129D5">
        <w:rPr>
          <w:rStyle w:val="StyleUnderline"/>
          <w:lang w:eastAsia="zh-CN"/>
        </w:rPr>
        <w:t xml:space="preserve"> the Guerreros Unidos </w:t>
      </w:r>
      <w:r w:rsidRPr="00DA4E3C">
        <w:rPr>
          <w:rStyle w:val="StyleUnderline"/>
          <w:highlight w:val="cyan"/>
          <w:lang w:eastAsia="zh-CN"/>
        </w:rPr>
        <w:t>drug cartel</w:t>
      </w:r>
      <w:r w:rsidRPr="007129D5">
        <w:rPr>
          <w:rStyle w:val="StyleUnderline"/>
          <w:lang w:eastAsia="zh-CN"/>
        </w:rPr>
        <w:t xml:space="preserve">, </w:t>
      </w:r>
      <w:r w:rsidRPr="00DA4E3C">
        <w:rPr>
          <w:rStyle w:val="StyleUnderline"/>
          <w:highlight w:val="cyan"/>
          <w:lang w:eastAsia="zh-CN"/>
        </w:rPr>
        <w:t>which killed and</w:t>
      </w:r>
      <w:r w:rsidRPr="007129D5">
        <w:rPr>
          <w:rStyle w:val="StyleUnderline"/>
          <w:lang w:eastAsia="zh-CN"/>
        </w:rPr>
        <w:t xml:space="preserve"> then </w:t>
      </w:r>
      <w:r w:rsidRPr="00DA4E3C">
        <w:rPr>
          <w:rStyle w:val="StyleUnderline"/>
          <w:highlight w:val="cyan"/>
          <w:lang w:eastAsia="zh-CN"/>
        </w:rPr>
        <w:t>burned the</w:t>
      </w:r>
      <w:r w:rsidRPr="007129D5">
        <w:rPr>
          <w:rStyle w:val="StyleUnderline"/>
          <w:lang w:eastAsia="zh-CN"/>
        </w:rPr>
        <w:t xml:space="preserve"> missing </w:t>
      </w:r>
      <w:r w:rsidRPr="00DA4E3C">
        <w:rPr>
          <w:rStyle w:val="StyleUnderline"/>
          <w:highlight w:val="cyan"/>
          <w:lang w:eastAsia="zh-CN"/>
        </w:rPr>
        <w:t>students</w:t>
      </w:r>
      <w:r w:rsidRPr="007129D5">
        <w:rPr>
          <w:rStyle w:val="StyleUnderline"/>
          <w:lang w:eastAsia="zh-CN"/>
        </w:rPr>
        <w:t xml:space="preserve"> in a trash pit in </w:t>
      </w:r>
      <w:proofErr w:type="spellStart"/>
      <w:r w:rsidRPr="007129D5">
        <w:rPr>
          <w:rStyle w:val="StyleUnderline"/>
          <w:lang w:eastAsia="zh-CN"/>
        </w:rPr>
        <w:t>Cocula</w:t>
      </w:r>
      <w:proofErr w:type="spellEnd"/>
      <w:r w:rsidRPr="007129D5">
        <w:rPr>
          <w:rStyle w:val="StyleUnderline"/>
          <w:lang w:eastAsia="zh-CN"/>
        </w:rPr>
        <w:t xml:space="preserve">. </w:t>
      </w:r>
      <w:r w:rsidRPr="00DA4E3C">
        <w:rPr>
          <w:rStyle w:val="StyleUnderline"/>
          <w:highlight w:val="cyan"/>
          <w:lang w:eastAsia="zh-CN"/>
        </w:rPr>
        <w:t>Mexicans rejected that</w:t>
      </w:r>
      <w:r w:rsidRPr="007129D5">
        <w:rPr>
          <w:rStyle w:val="StyleUnderline"/>
          <w:lang w:eastAsia="zh-CN"/>
        </w:rPr>
        <w:t xml:space="preserve"> version, and thousands demonstrated, </w:t>
      </w:r>
      <w:r w:rsidRPr="00DA4E3C">
        <w:rPr>
          <w:rStyle w:val="StyleUnderline"/>
          <w:highlight w:val="cyan"/>
          <w:lang w:eastAsia="zh-CN"/>
        </w:rPr>
        <w:t>shouting</w:t>
      </w:r>
      <w:r w:rsidRPr="007129D5">
        <w:rPr>
          <w:rStyle w:val="StyleUnderline"/>
          <w:lang w:eastAsia="zh-CN"/>
        </w:rPr>
        <w:t>, "They took them from us alive, want them back alive" and "</w:t>
      </w:r>
      <w:proofErr w:type="spellStart"/>
      <w:r w:rsidRPr="007129D5">
        <w:rPr>
          <w:rStyle w:val="StyleUnderline"/>
          <w:lang w:eastAsia="zh-CN"/>
        </w:rPr>
        <w:t>Fue</w:t>
      </w:r>
      <w:proofErr w:type="spellEnd"/>
      <w:r w:rsidRPr="007129D5">
        <w:rPr>
          <w:rStyle w:val="StyleUnderline"/>
          <w:lang w:eastAsia="zh-CN"/>
        </w:rPr>
        <w:t xml:space="preserve"> el </w:t>
      </w:r>
      <w:proofErr w:type="spellStart"/>
      <w:r w:rsidRPr="007129D5">
        <w:rPr>
          <w:rStyle w:val="StyleUnderline"/>
          <w:lang w:eastAsia="zh-CN"/>
        </w:rPr>
        <w:t>estado</w:t>
      </w:r>
      <w:proofErr w:type="spellEnd"/>
      <w:r w:rsidRPr="007129D5">
        <w:rPr>
          <w:rStyle w:val="StyleUnderline"/>
          <w:lang w:eastAsia="zh-CN"/>
        </w:rPr>
        <w:t>! [</w:t>
      </w:r>
      <w:r w:rsidRPr="00DA4E3C">
        <w:rPr>
          <w:rStyle w:val="StyleUnderline"/>
          <w:highlight w:val="cyan"/>
          <w:lang w:eastAsia="zh-CN"/>
        </w:rPr>
        <w:t>It was the state</w:t>
      </w:r>
      <w:r w:rsidRPr="007129D5">
        <w:rPr>
          <w:rStyle w:val="StyleUnderline"/>
          <w:lang w:eastAsia="zh-CN"/>
        </w:rPr>
        <w:t>!]."</w:t>
      </w:r>
      <w:r w:rsidRPr="007129D5">
        <w:rPr>
          <w:sz w:val="14"/>
          <w:lang w:eastAsia="zh-CN"/>
        </w:rPr>
        <w:t xml:space="preserve"> In March the office of the U.N. high commissioner for human rights found that the so-called </w:t>
      </w:r>
      <w:proofErr w:type="spellStart"/>
      <w:r w:rsidRPr="007129D5">
        <w:rPr>
          <w:sz w:val="14"/>
          <w:lang w:eastAsia="zh-CN"/>
        </w:rPr>
        <w:t>Ayotzinapa</w:t>
      </w:r>
      <w:proofErr w:type="spellEnd"/>
      <w:r w:rsidRPr="007129D5">
        <w:rPr>
          <w:sz w:val="14"/>
          <w:lang w:eastAsia="zh-CN"/>
        </w:rPr>
        <w:t xml:space="preserve"> investigation was inadequate and "affected by cover-ups." For journalist Anabel Hernández, it was long-sought vindication. Hernández has been investigating collusion between government officials and drug cartels, as well as the illicit drug trade and abuse of power, for Mexico's biggest publications for over two decades. Death threats from the cartels forced her and her family to leave the country—they now live in San Francisco—but she has continued to investigate </w:t>
      </w:r>
      <w:proofErr w:type="spellStart"/>
      <w:r w:rsidRPr="007129D5">
        <w:rPr>
          <w:sz w:val="14"/>
          <w:lang w:eastAsia="zh-CN"/>
        </w:rPr>
        <w:t>Ayotzinapa</w:t>
      </w:r>
      <w:proofErr w:type="spellEnd"/>
      <w:r w:rsidRPr="007129D5">
        <w:rPr>
          <w:sz w:val="14"/>
          <w:lang w:eastAsia="zh-CN"/>
        </w:rPr>
        <w:t xml:space="preserve">. Using video from surveillance footage, medical reports and secret government documents, she pieced together her theory in A Massacre in Mexico: The True Story Behind the Missing Forty-Three Students, first published in Spanish in 2016. Newsweek spoke with the author just before the book's English-language release. What's changed since the Spanish-language version was published? The </w:t>
      </w:r>
      <w:r w:rsidRPr="00DA4E3C">
        <w:rPr>
          <w:rStyle w:val="StyleUnderline"/>
          <w:highlight w:val="cyan"/>
          <w:lang w:eastAsia="zh-CN"/>
        </w:rPr>
        <w:t>findings</w:t>
      </w:r>
      <w:r w:rsidRPr="007129D5">
        <w:rPr>
          <w:rStyle w:val="StyleUnderline"/>
          <w:lang w:eastAsia="zh-CN"/>
        </w:rPr>
        <w:t xml:space="preserve"> have been </w:t>
      </w:r>
      <w:r w:rsidRPr="00DA4E3C">
        <w:rPr>
          <w:rStyle w:val="StyleUnderline"/>
          <w:highlight w:val="cyan"/>
          <w:lang w:eastAsia="zh-CN"/>
        </w:rPr>
        <w:t>confirmed by the U</w:t>
      </w:r>
      <w:r w:rsidRPr="007129D5">
        <w:rPr>
          <w:rStyle w:val="StyleUnderline"/>
          <w:lang w:eastAsia="zh-CN"/>
        </w:rPr>
        <w:t xml:space="preserve">nited </w:t>
      </w:r>
      <w:r w:rsidRPr="00DA4E3C">
        <w:rPr>
          <w:rStyle w:val="StyleUnderline"/>
          <w:highlight w:val="cyan"/>
          <w:lang w:eastAsia="zh-CN"/>
        </w:rPr>
        <w:t>N</w:t>
      </w:r>
      <w:r w:rsidRPr="007129D5">
        <w:rPr>
          <w:rStyle w:val="StyleUnderline"/>
          <w:lang w:eastAsia="zh-CN"/>
        </w:rPr>
        <w:t>ations</w:t>
      </w:r>
      <w:r w:rsidRPr="007129D5">
        <w:rPr>
          <w:sz w:val="14"/>
          <w:lang w:eastAsia="zh-CN"/>
        </w:rPr>
        <w:t xml:space="preserve">, a federal judge and a court in the state of Tamaulipas, Mexico. The </w:t>
      </w:r>
      <w:r w:rsidRPr="007129D5">
        <w:rPr>
          <w:rStyle w:val="StyleUnderline"/>
          <w:lang w:eastAsia="zh-CN"/>
        </w:rPr>
        <w:t xml:space="preserve">majority of the </w:t>
      </w:r>
      <w:r w:rsidRPr="00DA4E3C">
        <w:rPr>
          <w:rStyle w:val="StyleUnderline"/>
          <w:highlight w:val="cyan"/>
          <w:lang w:eastAsia="zh-CN"/>
        </w:rPr>
        <w:t>people apprehended by the</w:t>
      </w:r>
      <w:r w:rsidRPr="007129D5">
        <w:rPr>
          <w:rStyle w:val="StyleUnderline"/>
          <w:lang w:eastAsia="zh-CN"/>
        </w:rPr>
        <w:t xml:space="preserve"> </w:t>
      </w:r>
      <w:r w:rsidRPr="00DA4E3C">
        <w:rPr>
          <w:rStyle w:val="StyleUnderline"/>
          <w:highlight w:val="cyan"/>
          <w:lang w:eastAsia="zh-CN"/>
        </w:rPr>
        <w:t>Mexican government for</w:t>
      </w:r>
      <w:r w:rsidRPr="007129D5">
        <w:rPr>
          <w:rStyle w:val="StyleUnderline"/>
          <w:lang w:eastAsia="zh-CN"/>
        </w:rPr>
        <w:t xml:space="preserve"> the </w:t>
      </w:r>
      <w:r w:rsidRPr="00DA4E3C">
        <w:rPr>
          <w:rStyle w:val="StyleUnderline"/>
          <w:highlight w:val="cyan"/>
          <w:lang w:eastAsia="zh-CN"/>
        </w:rPr>
        <w:t>attacks on</w:t>
      </w:r>
      <w:r w:rsidRPr="007129D5">
        <w:rPr>
          <w:rStyle w:val="StyleUnderline"/>
          <w:lang w:eastAsia="zh-CN"/>
        </w:rPr>
        <w:t xml:space="preserve"> the </w:t>
      </w:r>
      <w:r w:rsidRPr="00DA4E3C">
        <w:rPr>
          <w:rStyle w:val="StyleUnderline"/>
          <w:highlight w:val="cyan"/>
          <w:lang w:eastAsia="zh-CN"/>
        </w:rPr>
        <w:t>students</w:t>
      </w:r>
      <w:r w:rsidRPr="007129D5">
        <w:rPr>
          <w:rStyle w:val="StyleUnderline"/>
          <w:lang w:eastAsia="zh-CN"/>
        </w:rPr>
        <w:t xml:space="preserve"> had </w:t>
      </w:r>
      <w:r w:rsidRPr="00DA4E3C">
        <w:rPr>
          <w:rStyle w:val="StyleUnderline"/>
          <w:highlight w:val="cyan"/>
          <w:lang w:eastAsia="zh-CN"/>
        </w:rPr>
        <w:t>been brutally tortured and forced to</w:t>
      </w:r>
      <w:r w:rsidRPr="007129D5">
        <w:rPr>
          <w:rStyle w:val="StyleUnderline"/>
          <w:lang w:eastAsia="zh-CN"/>
        </w:rPr>
        <w:t xml:space="preserve"> </w:t>
      </w:r>
      <w:r w:rsidRPr="00DA4E3C">
        <w:rPr>
          <w:rStyle w:val="StyleUnderline"/>
          <w:highlight w:val="cyan"/>
          <w:lang w:eastAsia="zh-CN"/>
        </w:rPr>
        <w:t>confess</w:t>
      </w:r>
      <w:r w:rsidRPr="007129D5">
        <w:rPr>
          <w:rStyle w:val="StyleUnderline"/>
          <w:lang w:eastAsia="zh-CN"/>
        </w:rPr>
        <w:t xml:space="preserve"> to a crime they didn't commit. </w:t>
      </w:r>
      <w:r w:rsidRPr="007129D5">
        <w:rPr>
          <w:sz w:val="14"/>
          <w:lang w:eastAsia="zh-CN"/>
        </w:rPr>
        <w:t xml:space="preserve">One of the tortured individuals included Felipe Rodríguez Salgado (aka "El </w:t>
      </w:r>
      <w:proofErr w:type="spellStart"/>
      <w:r w:rsidRPr="007129D5">
        <w:rPr>
          <w:sz w:val="14"/>
          <w:lang w:eastAsia="zh-CN"/>
        </w:rPr>
        <w:t>Cepillo</w:t>
      </w:r>
      <w:proofErr w:type="spellEnd"/>
      <w:r w:rsidRPr="007129D5">
        <w:rPr>
          <w:sz w:val="14"/>
          <w:lang w:eastAsia="zh-CN"/>
        </w:rPr>
        <w:t xml:space="preserve">," or "the Brush"), who the government accused of burning the students in the alleged trash pit. There are five people who have been exonerated, and a federal judge began to issue release orders for the others [in September]. Who is responsible for the attacks? </w:t>
      </w:r>
      <w:r w:rsidRPr="00952740">
        <w:rPr>
          <w:rStyle w:val="StyleUnderline"/>
          <w:highlight w:val="cyan"/>
          <w:lang w:eastAsia="zh-CN"/>
        </w:rPr>
        <w:t>Those</w:t>
      </w:r>
      <w:r w:rsidRPr="007129D5">
        <w:rPr>
          <w:rStyle w:val="StyleUnderline"/>
          <w:lang w:eastAsia="zh-CN"/>
        </w:rPr>
        <w:t xml:space="preserve"> </w:t>
      </w:r>
      <w:r w:rsidRPr="00952740">
        <w:rPr>
          <w:rStyle w:val="StyleUnderline"/>
          <w:highlight w:val="cyan"/>
          <w:lang w:eastAsia="zh-CN"/>
        </w:rPr>
        <w:t>who committed the</w:t>
      </w:r>
      <w:r w:rsidRPr="007129D5">
        <w:rPr>
          <w:rStyle w:val="StyleUnderline"/>
          <w:lang w:eastAsia="zh-CN"/>
        </w:rPr>
        <w:t xml:space="preserve"> </w:t>
      </w:r>
      <w:r w:rsidRPr="00952740">
        <w:rPr>
          <w:rStyle w:val="StyleUnderline"/>
          <w:highlight w:val="cyan"/>
          <w:lang w:eastAsia="zh-CN"/>
        </w:rPr>
        <w:t>crimes include</w:t>
      </w:r>
      <w:r w:rsidRPr="007129D5">
        <w:rPr>
          <w:rStyle w:val="StyleUnderline"/>
          <w:lang w:eastAsia="zh-CN"/>
        </w:rPr>
        <w:t xml:space="preserve"> the </w:t>
      </w:r>
      <w:r w:rsidRPr="00952740">
        <w:rPr>
          <w:rStyle w:val="StyleUnderline"/>
          <w:highlight w:val="cyan"/>
          <w:lang w:eastAsia="zh-CN"/>
        </w:rPr>
        <w:t>mayor who ordered the police to intercept the</w:t>
      </w:r>
      <w:r w:rsidRPr="007129D5">
        <w:rPr>
          <w:rStyle w:val="StyleUnderline"/>
          <w:lang w:eastAsia="zh-CN"/>
        </w:rPr>
        <w:t xml:space="preserve"> hijacked </w:t>
      </w:r>
      <w:r w:rsidRPr="00952740">
        <w:rPr>
          <w:rStyle w:val="StyleUnderline"/>
          <w:highlight w:val="cyan"/>
          <w:lang w:eastAsia="zh-CN"/>
        </w:rPr>
        <w:t>buses</w:t>
      </w:r>
      <w:r w:rsidRPr="007129D5">
        <w:rPr>
          <w:rStyle w:val="StyleUnderline"/>
          <w:lang w:eastAsia="zh-CN"/>
        </w:rPr>
        <w:t xml:space="preserve">, the service people from the 27th Infantry battalion, </w:t>
      </w:r>
      <w:r w:rsidRPr="00952740">
        <w:rPr>
          <w:rStyle w:val="StyleUnderline"/>
          <w:highlight w:val="cyan"/>
          <w:lang w:eastAsia="zh-CN"/>
        </w:rPr>
        <w:t>members of the federal police</w:t>
      </w:r>
      <w:r w:rsidRPr="007129D5">
        <w:rPr>
          <w:rStyle w:val="StyleUnderline"/>
          <w:lang w:eastAsia="zh-CN"/>
        </w:rPr>
        <w:t xml:space="preserve"> assigned to the Iguala headquarters, members of </w:t>
      </w:r>
      <w:r w:rsidRPr="00952740">
        <w:rPr>
          <w:rStyle w:val="StyleUnderline"/>
          <w:highlight w:val="cyan"/>
          <w:lang w:eastAsia="zh-CN"/>
        </w:rPr>
        <w:t>the office of the attorney general and state police and municipal</w:t>
      </w:r>
      <w:r w:rsidRPr="007129D5">
        <w:rPr>
          <w:rStyle w:val="StyleUnderline"/>
          <w:lang w:eastAsia="zh-CN"/>
        </w:rPr>
        <w:t xml:space="preserve"> </w:t>
      </w:r>
      <w:r w:rsidRPr="00952740">
        <w:rPr>
          <w:rStyle w:val="StyleUnderline"/>
          <w:highlight w:val="cyan"/>
          <w:lang w:eastAsia="zh-CN"/>
        </w:rPr>
        <w:t>authorities</w:t>
      </w:r>
      <w:r w:rsidRPr="007129D5">
        <w:rPr>
          <w:rStyle w:val="StyleUnderline"/>
          <w:lang w:eastAsia="zh-CN"/>
        </w:rPr>
        <w:t>. We're talking about nearly 60 public officials.</w:t>
      </w:r>
      <w:r w:rsidRPr="007129D5">
        <w:rPr>
          <w:rStyle w:val="StyleUnderline"/>
        </w:rPr>
        <w:t xml:space="preserve"> </w:t>
      </w:r>
      <w:r w:rsidRPr="007129D5">
        <w:rPr>
          <w:sz w:val="14"/>
          <w:lang w:eastAsia="zh-CN"/>
        </w:rPr>
        <w:t xml:space="preserve">The other culprits are those who covered the crimes up—the officials who refused to incarcerate and prosecute. The administration of [outgoing President Enrique] Peña Nieto; the defense secretary, Salvador Cienfuegos; the then-attorney general, Jesús Murillo Karam; and the then—interior minister, Miguel </w:t>
      </w:r>
      <w:proofErr w:type="spellStart"/>
      <w:r w:rsidRPr="007129D5">
        <w:rPr>
          <w:sz w:val="14"/>
          <w:lang w:eastAsia="zh-CN"/>
        </w:rPr>
        <w:t>Ángel</w:t>
      </w:r>
      <w:proofErr w:type="spellEnd"/>
      <w:r w:rsidRPr="007129D5">
        <w:rPr>
          <w:sz w:val="14"/>
          <w:lang w:eastAsia="zh-CN"/>
        </w:rPr>
        <w:t xml:space="preserve"> Osorio Chong. </w:t>
      </w:r>
      <w:r w:rsidRPr="007129D5">
        <w:rPr>
          <w:rStyle w:val="StyleUnderline"/>
          <w:lang w:eastAsia="zh-CN"/>
        </w:rPr>
        <w:t>Four years later, have there been advances in bringing these officials to justice?</w:t>
      </w:r>
      <w:r w:rsidRPr="007129D5">
        <w:rPr>
          <w:rStyle w:val="StyleUnderline"/>
        </w:rPr>
        <w:t xml:space="preserve"> </w:t>
      </w:r>
      <w:r w:rsidRPr="007129D5">
        <w:rPr>
          <w:rStyle w:val="StyleUnderline"/>
          <w:lang w:eastAsia="zh-CN"/>
        </w:rPr>
        <w:t xml:space="preserve">No. </w:t>
      </w:r>
      <w:r w:rsidRPr="00952740">
        <w:rPr>
          <w:rStyle w:val="StyleUnderline"/>
          <w:lang w:eastAsia="zh-CN"/>
        </w:rPr>
        <w:t xml:space="preserve">It is </w:t>
      </w:r>
      <w:r w:rsidRPr="00952740">
        <w:rPr>
          <w:rStyle w:val="StyleUnderline"/>
          <w:highlight w:val="cyan"/>
          <w:lang w:eastAsia="zh-CN"/>
        </w:rPr>
        <w:t>proved that</w:t>
      </w:r>
      <w:r w:rsidRPr="007129D5">
        <w:rPr>
          <w:rStyle w:val="StyleUnderline"/>
          <w:lang w:eastAsia="zh-CN"/>
        </w:rPr>
        <w:t xml:space="preserve"> at least </w:t>
      </w:r>
      <w:r w:rsidRPr="00952740">
        <w:rPr>
          <w:rStyle w:val="StyleUnderline"/>
          <w:highlight w:val="cyan"/>
          <w:lang w:eastAsia="zh-CN"/>
        </w:rPr>
        <w:t>nine</w:t>
      </w:r>
      <w:r w:rsidRPr="007129D5">
        <w:rPr>
          <w:rStyle w:val="StyleUnderline"/>
          <w:lang w:eastAsia="zh-CN"/>
        </w:rPr>
        <w:t xml:space="preserve"> </w:t>
      </w:r>
      <w:r w:rsidRPr="00952740">
        <w:rPr>
          <w:rStyle w:val="StyleUnderline"/>
          <w:highlight w:val="cyan"/>
          <w:lang w:eastAsia="zh-CN"/>
        </w:rPr>
        <w:t>police officers fired weapons</w:t>
      </w:r>
      <w:r w:rsidRPr="007129D5">
        <w:rPr>
          <w:rStyle w:val="StyleUnderline"/>
          <w:lang w:eastAsia="zh-CN"/>
        </w:rPr>
        <w:t xml:space="preserve"> that night </w:t>
      </w:r>
      <w:r w:rsidRPr="00952740">
        <w:rPr>
          <w:rStyle w:val="StyleUnderline"/>
          <w:highlight w:val="cyan"/>
          <w:lang w:eastAsia="zh-CN"/>
        </w:rPr>
        <w:t>but no</w:t>
      </w:r>
      <w:r w:rsidRPr="007129D5">
        <w:rPr>
          <w:rStyle w:val="StyleUnderline"/>
          <w:lang w:eastAsia="zh-CN"/>
        </w:rPr>
        <w:t xml:space="preserve"> participating service person, federal and state police </w:t>
      </w:r>
      <w:r w:rsidRPr="00952740">
        <w:rPr>
          <w:rStyle w:val="StyleUnderline"/>
          <w:highlight w:val="cyan"/>
          <w:lang w:eastAsia="zh-CN"/>
        </w:rPr>
        <w:t>officer</w:t>
      </w:r>
      <w:r w:rsidRPr="007129D5">
        <w:rPr>
          <w:rStyle w:val="StyleUnderline"/>
          <w:lang w:eastAsia="zh-CN"/>
        </w:rPr>
        <w:t xml:space="preserve"> or member of the office of the attorney general </w:t>
      </w:r>
      <w:r w:rsidRPr="00952740">
        <w:rPr>
          <w:rStyle w:val="StyleUnderline"/>
          <w:highlight w:val="cyan"/>
          <w:lang w:eastAsia="zh-CN"/>
        </w:rPr>
        <w:t>has been detained</w:t>
      </w:r>
      <w:r w:rsidRPr="007129D5">
        <w:rPr>
          <w:rStyle w:val="StyleUnderline"/>
          <w:lang w:eastAsia="zh-CN"/>
        </w:rPr>
        <w:t>.</w:t>
      </w:r>
      <w:r w:rsidRPr="007129D5">
        <w:rPr>
          <w:sz w:val="14"/>
          <w:lang w:eastAsia="zh-CN"/>
        </w:rPr>
        <w:t xml:space="preserve"> The 43 students are among the many thousands who have gone missing in Mexico, correct? </w:t>
      </w:r>
      <w:r w:rsidRPr="007129D5">
        <w:rPr>
          <w:rStyle w:val="StyleUnderline"/>
        </w:rPr>
        <w:t>I</w:t>
      </w:r>
      <w:r w:rsidRPr="007129D5">
        <w:rPr>
          <w:rStyle w:val="StyleUnderline"/>
          <w:lang w:eastAsia="zh-CN"/>
        </w:rPr>
        <w:t xml:space="preserve">n the last 12 years, </w:t>
      </w:r>
      <w:r w:rsidRPr="00952740">
        <w:rPr>
          <w:rStyle w:val="StyleUnderline"/>
          <w:highlight w:val="cyan"/>
          <w:lang w:eastAsia="zh-CN"/>
        </w:rPr>
        <w:t>36,000 people</w:t>
      </w:r>
      <w:r w:rsidRPr="007129D5">
        <w:rPr>
          <w:rStyle w:val="StyleUnderline"/>
          <w:lang w:eastAsia="zh-CN"/>
        </w:rPr>
        <w:t xml:space="preserve"> have </w:t>
      </w:r>
      <w:r w:rsidRPr="00952740">
        <w:rPr>
          <w:rStyle w:val="StyleUnderline"/>
          <w:highlight w:val="cyan"/>
          <w:lang w:eastAsia="zh-CN"/>
        </w:rPr>
        <w:t>disappeared amid the country's</w:t>
      </w:r>
      <w:r w:rsidRPr="007129D5">
        <w:rPr>
          <w:rStyle w:val="StyleUnderline"/>
          <w:lang w:eastAsia="zh-CN"/>
        </w:rPr>
        <w:t xml:space="preserve"> so-called </w:t>
      </w:r>
      <w:r w:rsidRPr="00952740">
        <w:rPr>
          <w:rStyle w:val="StyleUnderline"/>
          <w:highlight w:val="cyan"/>
          <w:lang w:eastAsia="zh-CN"/>
        </w:rPr>
        <w:t>war on drugs</w:t>
      </w:r>
      <w:r w:rsidRPr="007129D5">
        <w:rPr>
          <w:rStyle w:val="StyleUnderline"/>
          <w:lang w:eastAsia="zh-CN"/>
        </w:rPr>
        <w:t xml:space="preserve">. </w:t>
      </w:r>
      <w:r w:rsidRPr="007129D5">
        <w:rPr>
          <w:sz w:val="14"/>
          <w:lang w:eastAsia="zh-CN"/>
        </w:rPr>
        <w:t xml:space="preserve">When the Felipe Calderón administration ended in 2012, The New York Times and </w:t>
      </w:r>
      <w:r w:rsidRPr="007129D5">
        <w:rPr>
          <w:rStyle w:val="StyleUnderline"/>
          <w:lang w:eastAsia="zh-CN"/>
        </w:rPr>
        <w:t>I had access to a database that contained 25,000 missing people at the time. But the Calderón administration wanted to delete the list so Mexicans wouldn't find out how many people disappeared and under what circumstances</w:t>
      </w:r>
      <w:r w:rsidRPr="007129D5">
        <w:rPr>
          <w:sz w:val="14"/>
          <w:lang w:eastAsia="zh-CN"/>
        </w:rPr>
        <w:t xml:space="preserve">. This is the reason why the </w:t>
      </w:r>
      <w:proofErr w:type="spellStart"/>
      <w:r w:rsidRPr="007129D5">
        <w:rPr>
          <w:sz w:val="14"/>
          <w:lang w:eastAsia="zh-CN"/>
        </w:rPr>
        <w:t>Ayotzinapa</w:t>
      </w:r>
      <w:proofErr w:type="spellEnd"/>
      <w:r w:rsidRPr="007129D5">
        <w:rPr>
          <w:sz w:val="14"/>
          <w:lang w:eastAsia="zh-CN"/>
        </w:rPr>
        <w:t xml:space="preserve"> case is so important: There is a pattern here. </w:t>
      </w:r>
      <w:r w:rsidRPr="007129D5">
        <w:rPr>
          <w:rStyle w:val="StyleUnderline"/>
          <w:lang w:eastAsia="zh-CN"/>
        </w:rPr>
        <w:t xml:space="preserve">Most of these </w:t>
      </w:r>
      <w:r w:rsidRPr="00952740">
        <w:rPr>
          <w:rStyle w:val="StyleUnderline"/>
          <w:highlight w:val="cyan"/>
          <w:lang w:eastAsia="zh-CN"/>
        </w:rPr>
        <w:t>disappearances occurred with</w:t>
      </w:r>
      <w:r w:rsidRPr="007129D5">
        <w:rPr>
          <w:rStyle w:val="StyleUnderline"/>
          <w:lang w:eastAsia="zh-CN"/>
        </w:rPr>
        <w:t xml:space="preserve"> the presence of </w:t>
      </w:r>
      <w:r w:rsidRPr="00952740">
        <w:rPr>
          <w:rStyle w:val="StyleUnderline"/>
          <w:highlight w:val="cyan"/>
          <w:lang w:eastAsia="zh-CN"/>
        </w:rPr>
        <w:t>authorities</w:t>
      </w:r>
      <w:r w:rsidRPr="007129D5">
        <w:rPr>
          <w:rStyle w:val="StyleUnderline"/>
          <w:lang w:eastAsia="zh-CN"/>
        </w:rPr>
        <w:t xml:space="preserve"> during the crime.</w:t>
      </w:r>
      <w:r w:rsidRPr="007129D5">
        <w:rPr>
          <w:rStyle w:val="StyleUnderline"/>
        </w:rPr>
        <w:t xml:space="preserve"> </w:t>
      </w:r>
      <w:r w:rsidRPr="007129D5">
        <w:rPr>
          <w:sz w:val="14"/>
          <w:lang w:eastAsia="zh-CN"/>
        </w:rPr>
        <w:t xml:space="preserve">From the Calderón government to the outgoing Peña Nieto administration, it is believed that </w:t>
      </w:r>
      <w:r w:rsidRPr="007129D5">
        <w:rPr>
          <w:rStyle w:val="StyleUnderline"/>
          <w:lang w:eastAsia="zh-CN"/>
        </w:rPr>
        <w:t>disappearances are carried out by organized crime such as drug cartels, kidnappers or human traffickers.</w:t>
      </w:r>
      <w:r w:rsidRPr="007129D5">
        <w:rPr>
          <w:sz w:val="14"/>
          <w:lang w:eastAsia="zh-CN"/>
        </w:rPr>
        <w:t xml:space="preserve"> </w:t>
      </w:r>
      <w:r w:rsidRPr="007129D5">
        <w:rPr>
          <w:rStyle w:val="StyleUnderline"/>
          <w:lang w:eastAsia="zh-CN"/>
        </w:rPr>
        <w:t xml:space="preserve">The </w:t>
      </w:r>
      <w:r w:rsidRPr="00952740">
        <w:rPr>
          <w:rStyle w:val="StyleUnderline"/>
          <w:highlight w:val="cyan"/>
          <w:lang w:eastAsia="zh-CN"/>
        </w:rPr>
        <w:t>Mexican</w:t>
      </w:r>
      <w:r w:rsidRPr="007129D5">
        <w:rPr>
          <w:rStyle w:val="StyleUnderline"/>
          <w:lang w:eastAsia="zh-CN"/>
        </w:rPr>
        <w:t xml:space="preserve"> </w:t>
      </w:r>
      <w:r w:rsidRPr="00952740">
        <w:rPr>
          <w:rStyle w:val="StyleUnderline"/>
          <w:highlight w:val="cyan"/>
          <w:lang w:eastAsia="zh-CN"/>
        </w:rPr>
        <w:t>government</w:t>
      </w:r>
      <w:r w:rsidRPr="007129D5">
        <w:rPr>
          <w:rStyle w:val="StyleUnderline"/>
          <w:lang w:eastAsia="zh-CN"/>
        </w:rPr>
        <w:t xml:space="preserve"> has </w:t>
      </w:r>
      <w:r w:rsidRPr="00952740">
        <w:rPr>
          <w:rStyle w:val="StyleUnderline"/>
          <w:highlight w:val="cyan"/>
          <w:lang w:eastAsia="zh-CN"/>
        </w:rPr>
        <w:t>never recognized</w:t>
      </w:r>
      <w:r w:rsidRPr="007129D5">
        <w:rPr>
          <w:rStyle w:val="StyleUnderline"/>
          <w:lang w:eastAsia="zh-CN"/>
        </w:rPr>
        <w:t xml:space="preserve"> that </w:t>
      </w:r>
      <w:r w:rsidRPr="00952740">
        <w:rPr>
          <w:rStyle w:val="StyleUnderline"/>
          <w:highlight w:val="cyan"/>
          <w:lang w:eastAsia="zh-CN"/>
        </w:rPr>
        <w:t>state institutions are</w:t>
      </w:r>
      <w:r w:rsidRPr="007129D5">
        <w:rPr>
          <w:rStyle w:val="StyleUnderline"/>
          <w:lang w:eastAsia="zh-CN"/>
        </w:rPr>
        <w:t xml:space="preserve"> either the main </w:t>
      </w:r>
      <w:r w:rsidRPr="00952740">
        <w:rPr>
          <w:rStyle w:val="StyleUnderline"/>
          <w:highlight w:val="cyan"/>
          <w:lang w:eastAsia="zh-CN"/>
        </w:rPr>
        <w:t>perpetrators</w:t>
      </w:r>
      <w:r w:rsidRPr="007129D5">
        <w:rPr>
          <w:rStyle w:val="StyleUnderline"/>
          <w:lang w:eastAsia="zh-CN"/>
        </w:rPr>
        <w:t xml:space="preserve"> or accomplices of these crimes.</w:t>
      </w:r>
      <w:r w:rsidRPr="007129D5">
        <w:rPr>
          <w:rStyle w:val="StyleUnderline"/>
        </w:rPr>
        <w:t xml:space="preserve"> </w:t>
      </w:r>
      <w:r w:rsidRPr="007129D5">
        <w:rPr>
          <w:rStyle w:val="StyleUnderline"/>
          <w:lang w:eastAsia="zh-CN"/>
        </w:rPr>
        <w:t xml:space="preserve">It is proved that the </w:t>
      </w:r>
      <w:r w:rsidRPr="00952740">
        <w:rPr>
          <w:rStyle w:val="StyleUnderline"/>
          <w:highlight w:val="cyan"/>
          <w:lang w:eastAsia="zh-CN"/>
        </w:rPr>
        <w:t>Mexican army has</w:t>
      </w:r>
      <w:r w:rsidRPr="007129D5">
        <w:rPr>
          <w:rStyle w:val="StyleUnderline"/>
          <w:lang w:eastAsia="zh-CN"/>
        </w:rPr>
        <w:t xml:space="preserve"> actively </w:t>
      </w:r>
      <w:r w:rsidRPr="00952740">
        <w:rPr>
          <w:rStyle w:val="StyleUnderline"/>
          <w:highlight w:val="cyan"/>
          <w:lang w:eastAsia="zh-CN"/>
        </w:rPr>
        <w:t>participated in</w:t>
      </w:r>
      <w:r w:rsidRPr="007129D5">
        <w:rPr>
          <w:rStyle w:val="StyleUnderline"/>
          <w:lang w:eastAsia="zh-CN"/>
        </w:rPr>
        <w:t xml:space="preserve"> the </w:t>
      </w:r>
      <w:r w:rsidRPr="00952740">
        <w:rPr>
          <w:rStyle w:val="StyleUnderline"/>
          <w:highlight w:val="cyan"/>
          <w:lang w:eastAsia="zh-CN"/>
        </w:rPr>
        <w:t>country's</w:t>
      </w:r>
      <w:r w:rsidRPr="007129D5">
        <w:rPr>
          <w:rStyle w:val="StyleUnderline"/>
          <w:lang w:eastAsia="zh-CN"/>
        </w:rPr>
        <w:t xml:space="preserve"> most terrible </w:t>
      </w:r>
      <w:proofErr w:type="spellStart"/>
      <w:r w:rsidRPr="00952740">
        <w:rPr>
          <w:rStyle w:val="StyleUnderline"/>
          <w:highlight w:val="cyan"/>
          <w:lang w:eastAsia="zh-CN"/>
        </w:rPr>
        <w:t>massacries</w:t>
      </w:r>
      <w:proofErr w:type="spellEnd"/>
      <w:r w:rsidRPr="007129D5">
        <w:rPr>
          <w:rStyle w:val="StyleUnderline"/>
          <w:lang w:eastAsia="zh-CN"/>
        </w:rPr>
        <w:t xml:space="preserve">—including Tlatelolco in 1968 and El </w:t>
      </w:r>
      <w:proofErr w:type="spellStart"/>
      <w:r w:rsidRPr="007129D5">
        <w:rPr>
          <w:rStyle w:val="StyleUnderline"/>
          <w:lang w:eastAsia="zh-CN"/>
        </w:rPr>
        <w:t>Charco</w:t>
      </w:r>
      <w:proofErr w:type="spellEnd"/>
      <w:r w:rsidRPr="007129D5">
        <w:rPr>
          <w:rStyle w:val="StyleUnderline"/>
          <w:lang w:eastAsia="zh-CN"/>
        </w:rPr>
        <w:t xml:space="preserve"> in 1998</w:t>
      </w:r>
      <w:r w:rsidRPr="007129D5">
        <w:rPr>
          <w:sz w:val="14"/>
          <w:lang w:eastAsia="zh-CN"/>
        </w:rPr>
        <w:t xml:space="preserve">. In many cases, these </w:t>
      </w:r>
      <w:r w:rsidRPr="00952740">
        <w:rPr>
          <w:rStyle w:val="StyleUnderline"/>
          <w:highlight w:val="cyan"/>
          <w:lang w:eastAsia="zh-CN"/>
        </w:rPr>
        <w:t>crimes go unpunished</w:t>
      </w:r>
      <w:r w:rsidRPr="007129D5">
        <w:rPr>
          <w:sz w:val="14"/>
          <w:lang w:eastAsia="zh-CN"/>
        </w:rPr>
        <w:t xml:space="preserve">; there is </w:t>
      </w:r>
      <w:r w:rsidRPr="007129D5">
        <w:rPr>
          <w:rStyle w:val="StyleUnderline"/>
          <w:lang w:eastAsia="zh-CN"/>
        </w:rPr>
        <w:t>no single military member behind bars.</w:t>
      </w:r>
      <w:r w:rsidRPr="007129D5">
        <w:rPr>
          <w:rStyle w:val="StyleUnderline"/>
        </w:rPr>
        <w:t xml:space="preserve"> </w:t>
      </w:r>
      <w:r w:rsidRPr="007129D5">
        <w:rPr>
          <w:sz w:val="14"/>
          <w:lang w:eastAsia="zh-CN"/>
        </w:rPr>
        <w:t xml:space="preserve">President-elect Andres Manuel López Obrador pledged to reopen the investigations when he assumes office. Are you hopeful? I spoke with Alejandro </w:t>
      </w:r>
      <w:proofErr w:type="spellStart"/>
      <w:r w:rsidRPr="007129D5">
        <w:rPr>
          <w:sz w:val="14"/>
          <w:lang w:eastAsia="zh-CN"/>
        </w:rPr>
        <w:t>Encinas</w:t>
      </w:r>
      <w:proofErr w:type="spellEnd"/>
      <w:r w:rsidRPr="007129D5">
        <w:rPr>
          <w:sz w:val="14"/>
          <w:lang w:eastAsia="zh-CN"/>
        </w:rPr>
        <w:t xml:space="preserve">, the undersecretary of human rights, starting December 1. He confirmed that the new administration will submit the Mexican army, public officials, soldiers and captains to a rigorous interrogation, in hopes of finding the corpses. López Obrador may have good intentions, but the consequences of a government holding an army as powerful as Mexico's accountable will be unthinkable. And yet it is indispensable to do so. </w:t>
      </w:r>
      <w:r w:rsidRPr="007129D5">
        <w:rPr>
          <w:rStyle w:val="StyleUnderline"/>
          <w:lang w:eastAsia="zh-CN"/>
        </w:rPr>
        <w:t xml:space="preserve">The </w:t>
      </w:r>
      <w:r w:rsidRPr="00952740">
        <w:rPr>
          <w:rStyle w:val="StyleUnderline"/>
          <w:highlight w:val="cyan"/>
          <w:lang w:eastAsia="zh-CN"/>
        </w:rPr>
        <w:t>army has never been</w:t>
      </w:r>
      <w:r w:rsidRPr="007129D5">
        <w:rPr>
          <w:rStyle w:val="StyleUnderline"/>
          <w:lang w:eastAsia="zh-CN"/>
        </w:rPr>
        <w:t xml:space="preserve"> more </w:t>
      </w:r>
      <w:r w:rsidRPr="00952740">
        <w:rPr>
          <w:rStyle w:val="StyleUnderline"/>
          <w:highlight w:val="cyan"/>
          <w:lang w:eastAsia="zh-CN"/>
        </w:rPr>
        <w:t>powerful</w:t>
      </w:r>
      <w:r w:rsidRPr="007129D5">
        <w:rPr>
          <w:rStyle w:val="StyleUnderline"/>
          <w:lang w:eastAsia="zh-CN"/>
        </w:rPr>
        <w:t xml:space="preserve">, with a larger arsenal and improved training. But </w:t>
      </w:r>
      <w:r w:rsidRPr="00952740">
        <w:rPr>
          <w:rStyle w:val="StyleUnderline"/>
          <w:highlight w:val="cyan"/>
          <w:lang w:eastAsia="zh-CN"/>
        </w:rPr>
        <w:t>instead of using these to combat drug cartels, they use them against the population</w:t>
      </w:r>
      <w:r w:rsidRPr="007129D5">
        <w:rPr>
          <w:rStyle w:val="StyleUnderline"/>
          <w:lang w:eastAsia="zh-CN"/>
        </w:rPr>
        <w:t>. We can't talk about a democratic government as long as there is an institution that kills citizens with impunity</w:t>
      </w:r>
      <w:r w:rsidRPr="007129D5">
        <w:rPr>
          <w:sz w:val="14"/>
          <w:lang w:eastAsia="zh-CN"/>
        </w:rPr>
        <w:t xml:space="preserve">. </w:t>
      </w:r>
      <w:r w:rsidRPr="007129D5">
        <w:rPr>
          <w:rStyle w:val="StyleUnderline"/>
          <w:lang w:eastAsia="zh-CN"/>
        </w:rPr>
        <w:t xml:space="preserve">The </w:t>
      </w:r>
      <w:r w:rsidRPr="007129D5">
        <w:rPr>
          <w:rStyle w:val="StyleUnderline"/>
          <w:lang w:eastAsia="zh-CN"/>
        </w:rPr>
        <w:lastRenderedPageBreak/>
        <w:t>army and marines have no training in human rights and have been permeated by drug cartels.</w:t>
      </w:r>
      <w:r w:rsidRPr="007129D5">
        <w:rPr>
          <w:rStyle w:val="StyleUnderline"/>
        </w:rPr>
        <w:t xml:space="preserve"> </w:t>
      </w:r>
      <w:r w:rsidRPr="007129D5">
        <w:rPr>
          <w:rStyle w:val="StyleUnderline"/>
          <w:lang w:eastAsia="zh-CN"/>
        </w:rPr>
        <w:t xml:space="preserve">It's also worth noting that the </w:t>
      </w:r>
      <w:r w:rsidRPr="00952740">
        <w:rPr>
          <w:rStyle w:val="StyleUnderline"/>
          <w:highlight w:val="cyan"/>
          <w:lang w:eastAsia="zh-CN"/>
        </w:rPr>
        <w:t>military is financed, trained and well equipped by the U.S.</w:t>
      </w:r>
      <w:r w:rsidRPr="007129D5">
        <w:rPr>
          <w:rStyle w:val="StyleUnderline"/>
          <w:lang w:eastAsia="zh-CN"/>
        </w:rPr>
        <w:t xml:space="preserve"> through the 2008 Mérida Initiative, a security cooperation agreement that seeks to combat money laundering and illicit drug trade</w:t>
      </w:r>
      <w:r w:rsidRPr="007129D5">
        <w:rPr>
          <w:sz w:val="14"/>
          <w:lang w:eastAsia="zh-CN"/>
        </w:rPr>
        <w:t>. Do you still fear for your life? We can't return to Mexico to live. I went back in August 2016 for the investigation and to publish my book. At that time, I was told that I was being followed and was forced to leave again. Notwithstanding, I'm returning once or twice every month to continue my research. Criminals inside and outside of the government managed to get me out of my homeland, but they won't silence me.</w:t>
      </w:r>
    </w:p>
    <w:p w14:paraId="1F9DC069" w14:textId="77777777" w:rsidR="00B57A95" w:rsidRPr="008667CE" w:rsidRDefault="00B57A95" w:rsidP="00B57A95"/>
    <w:p w14:paraId="7C121F43" w14:textId="77777777" w:rsidR="00BA1DCA" w:rsidRDefault="00BA1DCA" w:rsidP="006C05EF"/>
    <w:p w14:paraId="1DA1A117" w14:textId="77777777" w:rsidR="00BA1DCA" w:rsidRDefault="00BA1DCA" w:rsidP="006C05EF"/>
    <w:p w14:paraId="368029F7" w14:textId="77777777" w:rsidR="00671409" w:rsidRPr="002C7249" w:rsidRDefault="00671409" w:rsidP="00671409">
      <w:pPr>
        <w:pStyle w:val="Heading3"/>
      </w:pPr>
      <w:r>
        <w:lastRenderedPageBreak/>
        <w:t>A</w:t>
      </w:r>
      <w:proofErr w:type="gramStart"/>
      <w:r>
        <w:t>2  U.S.</w:t>
      </w:r>
      <w:proofErr w:type="gramEnd"/>
      <w:r>
        <w:t xml:space="preserve"> denounced Mx gun violence already</w:t>
      </w:r>
    </w:p>
    <w:p w14:paraId="6DD6A844" w14:textId="77777777" w:rsidR="00671409" w:rsidRPr="008229AB" w:rsidRDefault="00671409" w:rsidP="00671409"/>
    <w:p w14:paraId="5F023A1A" w14:textId="77777777" w:rsidR="00671409" w:rsidRPr="00F838CC" w:rsidRDefault="00671409" w:rsidP="00671409">
      <w:pPr>
        <w:pStyle w:val="Heading4"/>
      </w:pPr>
      <w:r>
        <w:t>The</w:t>
      </w:r>
      <w:r w:rsidRPr="00F838CC">
        <w:t xml:space="preserve"> U.S. is increasing arms sales even though it has acknowledged human rights abuses in Mexico.</w:t>
      </w:r>
    </w:p>
    <w:p w14:paraId="737BEBF5" w14:textId="77777777" w:rsidR="00671409" w:rsidRDefault="00671409" w:rsidP="009E13B3">
      <w:r w:rsidRPr="0077556F">
        <w:rPr>
          <w:rStyle w:val="Style13ptBold"/>
        </w:rPr>
        <w:t>Lindsay-Poland</w:t>
      </w:r>
      <w:r w:rsidRPr="00B54C71">
        <w:rPr>
          <w:b/>
          <w:sz w:val="36"/>
          <w:szCs w:val="36"/>
        </w:rPr>
        <w:t xml:space="preserve"> </w:t>
      </w:r>
      <w:r w:rsidRPr="00B54C71">
        <w:t xml:space="preserve">Coordinator of AFSC, a project designed to stop US arms to Mexico. </w:t>
      </w:r>
      <w:r w:rsidRPr="0077556F">
        <w:rPr>
          <w:rStyle w:val="Style13ptBold"/>
        </w:rPr>
        <w:t>’18</w:t>
      </w:r>
      <w:r w:rsidRPr="00B54C71">
        <w:t xml:space="preserve"> [John. </w:t>
      </w:r>
      <w:r>
        <w:t>10 Oct</w:t>
      </w:r>
      <w:r w:rsidRPr="00B54C71">
        <w:t xml:space="preserve"> 201</w:t>
      </w:r>
      <w:r>
        <w:t>8</w:t>
      </w:r>
      <w:r w:rsidRPr="00B54C71">
        <w:t xml:space="preserve">. </w:t>
      </w:r>
      <w:r>
        <w:rPr>
          <w:i/>
        </w:rPr>
        <w:t>Duke University Press</w:t>
      </w:r>
      <w:r w:rsidRPr="00B54C71">
        <w:t>. “</w:t>
      </w:r>
      <w:r>
        <w:t>Plan Colombia</w:t>
      </w:r>
      <w:r w:rsidRPr="00B54C71">
        <w:t xml:space="preserve">.” </w:t>
      </w:r>
      <w:r w:rsidRPr="006A51E4">
        <w:t>https://www.dukeupress.edu/Assets/PubMaterials/978-1-4780-0153-9_601.pdf</w:t>
      </w:r>
      <w:r w:rsidRPr="00B54C71">
        <w:t xml:space="preserve">. accessed on </w:t>
      </w:r>
      <w:r>
        <w:t>30</w:t>
      </w:r>
      <w:r w:rsidRPr="00B54C71">
        <w:t xml:space="preserve"> Jun 2019. CG.]</w:t>
      </w:r>
    </w:p>
    <w:p w14:paraId="74180126" w14:textId="77777777" w:rsidR="00671409" w:rsidRPr="002614C1" w:rsidRDefault="00671409" w:rsidP="00671409">
      <w:r w:rsidRPr="002614C1">
        <w:t xml:space="preserve">Equally important to evaluating human rights claims is an analysis of the causes for decreases in state violations. Human rights conditions on U.S. assistance and other U.S. actions may have played a part in the decline in “false positive” killings, but </w:t>
      </w:r>
      <w:r w:rsidRPr="0077556F">
        <w:rPr>
          <w:rStyle w:val="StyleUnderline"/>
        </w:rPr>
        <w:t>t</w:t>
      </w:r>
      <w:r w:rsidRPr="0077556F">
        <w:rPr>
          <w:rStyle w:val="StyleUnderline"/>
          <w:highlight w:val="cyan"/>
        </w:rPr>
        <w:t>he U</w:t>
      </w:r>
      <w:r w:rsidRPr="0077556F">
        <w:rPr>
          <w:rStyle w:val="StyleUnderline"/>
        </w:rPr>
        <w:t xml:space="preserve">nited </w:t>
      </w:r>
      <w:r w:rsidRPr="0077556F">
        <w:rPr>
          <w:rStyle w:val="StyleUnderline"/>
          <w:highlight w:val="cyan"/>
        </w:rPr>
        <w:t>S</w:t>
      </w:r>
      <w:r w:rsidRPr="0077556F">
        <w:rPr>
          <w:rStyle w:val="StyleUnderline"/>
        </w:rPr>
        <w:t xml:space="preserve">tates acted after other actors, both Colombian and international, documented and </w:t>
      </w:r>
      <w:r w:rsidRPr="0077556F">
        <w:rPr>
          <w:rStyle w:val="StyleUnderline"/>
          <w:highlight w:val="cyan"/>
        </w:rPr>
        <w:t>denounced the pattern of killings</w:t>
      </w:r>
      <w:r w:rsidRPr="0077556F">
        <w:rPr>
          <w:rStyle w:val="StyleUnderline"/>
        </w:rPr>
        <w:t xml:space="preserve">. When the United States did speak, </w:t>
      </w:r>
      <w:r w:rsidRPr="0077556F">
        <w:rPr>
          <w:rStyle w:val="StyleUnderline"/>
          <w:highlight w:val="cyan"/>
        </w:rPr>
        <w:t>its message was mixed with continued military support</w:t>
      </w:r>
      <w:r w:rsidRPr="002614C1">
        <w:rPr>
          <w:sz w:val="28"/>
          <w:u w:val="single"/>
        </w:rPr>
        <w:t>.</w:t>
      </w:r>
      <w:r w:rsidRPr="002614C1">
        <w:t xml:space="preserve"> </w:t>
      </w:r>
    </w:p>
    <w:p w14:paraId="57F1056A" w14:textId="77777777" w:rsidR="00671409" w:rsidRPr="00015230" w:rsidRDefault="00671409" w:rsidP="00671409">
      <w:r w:rsidRPr="002614C1">
        <w:t xml:space="preserve">A closer reading of events strongly suggests that other actors played a more important role than the U.S. government in the initial steep decline in killings. First, many family members of those killed decided to publicly denounce the killing of their children, husbands, and other family members. Beyond the fact of killing, </w:t>
      </w:r>
      <w:r w:rsidRPr="0077556F">
        <w:rPr>
          <w:rStyle w:val="StyleUnderline"/>
        </w:rPr>
        <w:t xml:space="preserve">many times it was </w:t>
      </w:r>
      <w:r w:rsidRPr="0077556F">
        <w:rPr>
          <w:rStyle w:val="StyleUnderline"/>
          <w:highlight w:val="cyan"/>
        </w:rPr>
        <w:t xml:space="preserve">the lie that the military told </w:t>
      </w:r>
      <w:r w:rsidRPr="0077556F">
        <w:rPr>
          <w:rStyle w:val="StyleUnderline"/>
        </w:rPr>
        <w:t xml:space="preserve">about their loved ones—that they had been guerrillas—that especially </w:t>
      </w:r>
      <w:r w:rsidRPr="0077556F">
        <w:rPr>
          <w:rStyle w:val="StyleUnderline"/>
          <w:highlight w:val="cyan"/>
        </w:rPr>
        <w:t>made families indignant, similar to the fury generated by lies and disrespect for the dead in cases of police killings of black men in the U</w:t>
      </w:r>
      <w:r w:rsidRPr="0077556F">
        <w:rPr>
          <w:rStyle w:val="StyleUnderline"/>
        </w:rPr>
        <w:t xml:space="preserve">nited </w:t>
      </w:r>
      <w:r w:rsidRPr="0077556F">
        <w:rPr>
          <w:rStyle w:val="StyleUnderline"/>
          <w:highlight w:val="cyan"/>
        </w:rPr>
        <w:t>S</w:t>
      </w:r>
      <w:r w:rsidRPr="0077556F">
        <w:rPr>
          <w:rStyle w:val="StyleUnderline"/>
        </w:rPr>
        <w:t xml:space="preserve">tates </w:t>
      </w:r>
      <w:r w:rsidRPr="0077556F">
        <w:rPr>
          <w:rStyle w:val="StyleUnderline"/>
          <w:highlight w:val="cyan"/>
        </w:rPr>
        <w:t>and the forty-three students from</w:t>
      </w:r>
      <w:r w:rsidRPr="0077556F">
        <w:rPr>
          <w:rStyle w:val="StyleUnderline"/>
        </w:rPr>
        <w:t xml:space="preserve"> </w:t>
      </w:r>
      <w:proofErr w:type="spellStart"/>
      <w:r w:rsidRPr="0077556F">
        <w:rPr>
          <w:rStyle w:val="StyleUnderline"/>
        </w:rPr>
        <w:t>Ayotzinapa</w:t>
      </w:r>
      <w:proofErr w:type="spellEnd"/>
      <w:r w:rsidRPr="0077556F">
        <w:rPr>
          <w:rStyle w:val="StyleUnderline"/>
        </w:rPr>
        <w:t xml:space="preserve">, </w:t>
      </w:r>
      <w:r w:rsidRPr="0077556F">
        <w:rPr>
          <w:rStyle w:val="StyleUnderline"/>
          <w:highlight w:val="cyan"/>
        </w:rPr>
        <w:t>Mexico</w:t>
      </w:r>
      <w:r w:rsidRPr="0077556F">
        <w:rPr>
          <w:rStyle w:val="StyleUnderline"/>
        </w:rPr>
        <w:t>, killed in September 2014</w:t>
      </w:r>
      <w:r w:rsidRPr="002614C1">
        <w:rPr>
          <w:sz w:val="28"/>
          <w:u w:val="single"/>
        </w:rPr>
        <w:t>.</w:t>
      </w:r>
      <w:r w:rsidRPr="002614C1">
        <w:t>48 Army participants in civilian killings in Colombia testified that the practice there targeted individuals who were marginalized, and whom the army believed no one would miss.49 In this respect, the military miscalculated the political cost of these killings.</w:t>
      </w:r>
    </w:p>
    <w:p w14:paraId="5469A207" w14:textId="77777777" w:rsidR="00671409" w:rsidRDefault="00671409" w:rsidP="00671409"/>
    <w:p w14:paraId="1F42456C" w14:textId="77777777" w:rsidR="00AA5911" w:rsidRDefault="00AA5911" w:rsidP="006C05EF"/>
    <w:p w14:paraId="3C8593F8" w14:textId="1E263BFE" w:rsidR="00572DFB" w:rsidRDefault="00572DFB" w:rsidP="006C05EF"/>
    <w:p w14:paraId="3BD83D2A" w14:textId="71AF4F71" w:rsidR="0050070D" w:rsidRPr="003F033A" w:rsidRDefault="0050070D" w:rsidP="003F033A">
      <w:pPr>
        <w:pStyle w:val="Heading2"/>
        <w:rPr>
          <w:sz w:val="2"/>
          <w:szCs w:val="2"/>
        </w:rPr>
      </w:pPr>
    </w:p>
    <w:p w14:paraId="6D87A46C" w14:textId="411C3783" w:rsidR="0050070D" w:rsidRDefault="0010698A" w:rsidP="0010698A">
      <w:pPr>
        <w:pStyle w:val="Heading2"/>
      </w:pPr>
      <w:r>
        <w:lastRenderedPageBreak/>
        <w:t>***</w:t>
      </w:r>
      <w:r w:rsidR="00A603CF">
        <w:t>M</w:t>
      </w:r>
      <w:r w:rsidR="00D37E48">
        <w:t>x AFF:</w:t>
      </w:r>
      <w:r w:rsidR="00A603CF">
        <w:t xml:space="preserve"> </w:t>
      </w:r>
      <w:r w:rsidR="0050070D">
        <w:t>2AC</w:t>
      </w:r>
      <w:r>
        <w:t>***</w:t>
      </w:r>
    </w:p>
    <w:p w14:paraId="49A3D28B" w14:textId="395C419D" w:rsidR="001638D6" w:rsidRDefault="001638D6" w:rsidP="006C05EF"/>
    <w:p w14:paraId="0944A93A" w14:textId="3B2928D0" w:rsidR="008229AB" w:rsidRDefault="008229AB" w:rsidP="00AF1B6C">
      <w:pPr>
        <w:pStyle w:val="Heading3"/>
      </w:pPr>
      <w:r>
        <w:lastRenderedPageBreak/>
        <w:t>2</w:t>
      </w:r>
      <w:proofErr w:type="gramStart"/>
      <w:r>
        <w:t>AC</w:t>
      </w:r>
      <w:r w:rsidR="00586BA1">
        <w:t xml:space="preserve"> </w:t>
      </w:r>
      <w:r>
        <w:t xml:space="preserve"> T</w:t>
      </w:r>
      <w:proofErr w:type="gramEnd"/>
      <w:r>
        <w:t xml:space="preserve"> – </w:t>
      </w:r>
      <w:r w:rsidR="00493A38">
        <w:t xml:space="preserve">DCS and </w:t>
      </w:r>
      <w:r>
        <w:t>FM</w:t>
      </w:r>
      <w:r w:rsidR="00EB56B5">
        <w:t>S</w:t>
      </w:r>
    </w:p>
    <w:p w14:paraId="31A034B4" w14:textId="6A12A758" w:rsidR="008229AB" w:rsidRDefault="008229AB" w:rsidP="008229AB"/>
    <w:p w14:paraId="79824860" w14:textId="77777777" w:rsidR="008229AB" w:rsidRPr="004E60C4" w:rsidRDefault="008229AB" w:rsidP="008229AB">
      <w:pPr>
        <w:pStyle w:val="Heading4"/>
        <w:spacing w:line="240" w:lineRule="auto"/>
      </w:pPr>
      <w:r>
        <w:t>We Meet – It’s definitely at least partly FMS</w:t>
      </w:r>
    </w:p>
    <w:p w14:paraId="161F7CC5" w14:textId="77777777" w:rsidR="008229AB" w:rsidRPr="008E16C5" w:rsidRDefault="008229AB" w:rsidP="008229AB">
      <w:pPr>
        <w:spacing w:line="240" w:lineRule="auto"/>
        <w:rPr>
          <w:b/>
          <w:bCs/>
          <w:sz w:val="26"/>
        </w:rPr>
      </w:pPr>
      <w:r>
        <w:rPr>
          <w:rStyle w:val="Style13ptBold"/>
        </w:rPr>
        <w:t xml:space="preserve">AFSC, an organization that went to Mexico to do research on this article, ’16 </w:t>
      </w:r>
      <w:r w:rsidRPr="008E16C5">
        <w:t xml:space="preserve">[American Friends Service Committee, 11-xx-2016, AFSC, “Where the Guns Go”, </w:t>
      </w:r>
      <w:hyperlink r:id="rId33" w:history="1">
        <w:r w:rsidRPr="008E16C5">
          <w:rPr>
            <w:rStyle w:val="Hyperlink"/>
          </w:rPr>
          <w:t>https://www.afsc.org/sites/default/files/documents/2016%20Where%20the%20Guns%20Go.pdf</w:t>
        </w:r>
      </w:hyperlink>
      <w:r w:rsidRPr="008E16C5">
        <w:t xml:space="preserve">, </w:t>
      </w:r>
      <w:r>
        <w:t xml:space="preserve">page 6, </w:t>
      </w:r>
      <w:r w:rsidRPr="008E16C5">
        <w:t>accessed 6/25/19, GS]</w:t>
      </w:r>
    </w:p>
    <w:p w14:paraId="510248A3" w14:textId="77777777" w:rsidR="008229AB" w:rsidRDefault="008229AB" w:rsidP="008229AB">
      <w:pPr>
        <w:spacing w:line="240" w:lineRule="auto"/>
      </w:pPr>
      <w:r w:rsidRPr="00876F61">
        <w:t xml:space="preserve">U.S. Embassy staff assured us that police who are shown to have committed grave human rights abuses are barred from receiving U.S. training. But the restriction apparently does not apply to police receiving U.S.-exported weapons.  </w:t>
      </w:r>
      <w:r w:rsidRPr="00876F61">
        <w:rPr>
          <w:b/>
          <w:bCs/>
          <w:highlight w:val="cyan"/>
          <w:u w:val="single"/>
        </w:rPr>
        <w:t>An increasing amount of arms sales to Mexico are made directly by the U</w:t>
      </w:r>
      <w:r w:rsidRPr="00D53862">
        <w:rPr>
          <w:b/>
          <w:bCs/>
          <w:u w:val="single"/>
        </w:rPr>
        <w:t xml:space="preserve">nited </w:t>
      </w:r>
      <w:r w:rsidRPr="00876F61">
        <w:rPr>
          <w:b/>
          <w:bCs/>
          <w:highlight w:val="cyan"/>
          <w:u w:val="single"/>
        </w:rPr>
        <w:t>S</w:t>
      </w:r>
      <w:r w:rsidRPr="00D53862">
        <w:rPr>
          <w:b/>
          <w:bCs/>
          <w:u w:val="single"/>
        </w:rPr>
        <w:t xml:space="preserve">tates government, </w:t>
      </w:r>
      <w:r w:rsidRPr="00876F61">
        <w:rPr>
          <w:b/>
          <w:bCs/>
          <w:highlight w:val="cyan"/>
          <w:u w:val="single"/>
        </w:rPr>
        <w:t>through</w:t>
      </w:r>
      <w:r w:rsidRPr="00D53862">
        <w:rPr>
          <w:b/>
          <w:bCs/>
          <w:u w:val="single"/>
        </w:rPr>
        <w:t xml:space="preserve"> its </w:t>
      </w:r>
      <w:r w:rsidRPr="00876F61">
        <w:rPr>
          <w:b/>
          <w:bCs/>
          <w:highlight w:val="cyan"/>
          <w:u w:val="single"/>
        </w:rPr>
        <w:t>F</w:t>
      </w:r>
      <w:r w:rsidRPr="00D53862">
        <w:rPr>
          <w:b/>
          <w:bCs/>
          <w:u w:val="single"/>
        </w:rPr>
        <w:t xml:space="preserve">oreign </w:t>
      </w:r>
      <w:r w:rsidRPr="00876F61">
        <w:rPr>
          <w:b/>
          <w:bCs/>
          <w:highlight w:val="cyan"/>
          <w:u w:val="single"/>
        </w:rPr>
        <w:t>M</w:t>
      </w:r>
      <w:r w:rsidRPr="00D53862">
        <w:rPr>
          <w:b/>
          <w:bCs/>
          <w:u w:val="single"/>
        </w:rPr>
        <w:t xml:space="preserve">ilitary </w:t>
      </w:r>
      <w:r w:rsidRPr="00876F61">
        <w:rPr>
          <w:b/>
          <w:bCs/>
          <w:highlight w:val="cyan"/>
          <w:u w:val="single"/>
        </w:rPr>
        <w:t>S</w:t>
      </w:r>
      <w:r w:rsidRPr="00D53862">
        <w:rPr>
          <w:b/>
          <w:bCs/>
          <w:u w:val="single"/>
        </w:rPr>
        <w:t xml:space="preserve">ales program, </w:t>
      </w:r>
      <w:r w:rsidRPr="00876F61">
        <w:rPr>
          <w:b/>
          <w:bCs/>
          <w:highlight w:val="cyan"/>
          <w:u w:val="single"/>
        </w:rPr>
        <w:t>rather than</w:t>
      </w:r>
      <w:r w:rsidRPr="00D53862">
        <w:rPr>
          <w:b/>
          <w:bCs/>
          <w:u w:val="single"/>
        </w:rPr>
        <w:t xml:space="preserve"> in commercial transactions with the producers, known as </w:t>
      </w:r>
      <w:r w:rsidRPr="00876F61">
        <w:rPr>
          <w:b/>
          <w:bCs/>
          <w:highlight w:val="cyan"/>
          <w:u w:val="single"/>
        </w:rPr>
        <w:t>D</w:t>
      </w:r>
      <w:r w:rsidRPr="00D53862">
        <w:rPr>
          <w:b/>
          <w:bCs/>
          <w:u w:val="single"/>
        </w:rPr>
        <w:t xml:space="preserve">irect </w:t>
      </w:r>
      <w:r w:rsidRPr="00876F61">
        <w:rPr>
          <w:b/>
          <w:bCs/>
          <w:highlight w:val="cyan"/>
          <w:u w:val="single"/>
        </w:rPr>
        <w:t>C</w:t>
      </w:r>
      <w:r w:rsidRPr="00D53862">
        <w:rPr>
          <w:b/>
          <w:bCs/>
          <w:u w:val="single"/>
        </w:rPr>
        <w:t xml:space="preserve">ommercial </w:t>
      </w:r>
      <w:r w:rsidRPr="00876F61">
        <w:rPr>
          <w:b/>
          <w:bCs/>
          <w:highlight w:val="cyan"/>
          <w:u w:val="single"/>
        </w:rPr>
        <w:t>S</w:t>
      </w:r>
      <w:r w:rsidRPr="00D53862">
        <w:rPr>
          <w:b/>
          <w:bCs/>
          <w:u w:val="single"/>
        </w:rPr>
        <w:t>ales, even though those producers still profit from the sales.</w:t>
      </w:r>
      <w:r w:rsidRPr="00D53862">
        <w:t xml:space="preserve">  These</w:t>
      </w:r>
      <w:r w:rsidRPr="00876F61">
        <w:t xml:space="preserve"> governmental sales do not count the assault rifles and other firearms sold at retail stores and gun shows in the United States and smuggled into Mexico. Paulina Arriaga, executive director of </w:t>
      </w:r>
      <w:proofErr w:type="spellStart"/>
      <w:r w:rsidRPr="00876F61">
        <w:t>Desarma</w:t>
      </w:r>
      <w:proofErr w:type="spellEnd"/>
      <w:r w:rsidRPr="00876F61">
        <w:t xml:space="preserve"> Mexico (desarmamexico.org), told us that one can’t talk about arms in Mexico without talking about the United States. For example, the end of the assault weapons </w:t>
      </w:r>
      <w:proofErr w:type="gramStart"/>
      <w:r w:rsidRPr="00876F61">
        <w:t>ban</w:t>
      </w:r>
      <w:proofErr w:type="gramEnd"/>
      <w:r w:rsidRPr="00876F61">
        <w:t xml:space="preserve"> in 2004 provoked a spike in the presence of such weapons in Mexico.19 Seventy percent of firearms seized in criminal investigations in Mexico come from the U.S., according to the U.S. Bureau of Alcohol, Tobacco, and Firearms. In fact, Arriaga says the U.S. is “without a doubt the primary provider of legal and illegal arms in Mexico.” Those weapons contributed to some 65 percent of the nearly 15 million “common crimes” committed in Mexico from 2011 to 2013, and roughly 56 percent of the 57,000 homicides committed since 2013. Of the U.S.-sourced guns seized by authorities at crime scenes in Mexico, up to a half of them were imported into the United States from other nations, according to a Violence Policy Center report. If the United States restricted imports of assault weapons, it could reduce the flow of such weapons to Mexico, even without a full U.S. legislative ban on the sale of assault weapons.20</w:t>
      </w:r>
    </w:p>
    <w:p w14:paraId="5FA98275" w14:textId="77777777" w:rsidR="008229AB" w:rsidRPr="00742B11" w:rsidRDefault="008229AB" w:rsidP="008229AB"/>
    <w:p w14:paraId="04FEBC44" w14:textId="77777777" w:rsidR="008229AB" w:rsidRPr="004E60C4" w:rsidRDefault="008229AB" w:rsidP="008229AB">
      <w:pPr>
        <w:pStyle w:val="Heading4"/>
        <w:spacing w:line="240" w:lineRule="auto"/>
      </w:pPr>
      <w:r>
        <w:t>We Meet – The sale was gov to gov and sold several larger vehicles</w:t>
      </w:r>
    </w:p>
    <w:p w14:paraId="3B89368C" w14:textId="77777777" w:rsidR="008229AB" w:rsidRPr="008E16C5" w:rsidRDefault="008229AB" w:rsidP="008229AB">
      <w:pPr>
        <w:spacing w:line="240" w:lineRule="auto"/>
        <w:rPr>
          <w:b/>
          <w:bCs/>
          <w:sz w:val="26"/>
        </w:rPr>
      </w:pPr>
      <w:r>
        <w:rPr>
          <w:rStyle w:val="Style13ptBold"/>
        </w:rPr>
        <w:t xml:space="preserve">AFSC, an organization that went to Mexico to do research on this article, ’16 </w:t>
      </w:r>
      <w:r w:rsidRPr="008E16C5">
        <w:t xml:space="preserve">[American Friends Service Committee, 11-xx-2016, AFSC, “Where the Guns Go”, </w:t>
      </w:r>
      <w:hyperlink r:id="rId34" w:history="1">
        <w:r w:rsidRPr="008E16C5">
          <w:rPr>
            <w:rStyle w:val="Hyperlink"/>
          </w:rPr>
          <w:t>https://www.afsc.org/sites/default/files/documents/2016%20Where%20the%20Guns%20Go.pdf</w:t>
        </w:r>
      </w:hyperlink>
      <w:r w:rsidRPr="008E16C5">
        <w:t xml:space="preserve">, </w:t>
      </w:r>
      <w:r>
        <w:t xml:space="preserve">page 6, </w:t>
      </w:r>
      <w:r w:rsidRPr="008E16C5">
        <w:t>accessed 6/25/19, GS]</w:t>
      </w:r>
    </w:p>
    <w:p w14:paraId="19FE7B65" w14:textId="77777777" w:rsidR="008229AB" w:rsidRDefault="008229AB" w:rsidP="008229AB">
      <w:pPr>
        <w:spacing w:line="240" w:lineRule="auto"/>
        <w:rPr>
          <w:sz w:val="16"/>
        </w:rPr>
      </w:pPr>
      <w:r w:rsidRPr="00876F61">
        <w:rPr>
          <w:sz w:val="16"/>
        </w:rPr>
        <w:t xml:space="preserve">Under the framework of the Merida Initiative, </w:t>
      </w:r>
      <w:r w:rsidRPr="008229AB">
        <w:rPr>
          <w:rStyle w:val="StyleUnderline"/>
        </w:rPr>
        <w:t>the U.S. government has funneled billions</w:t>
      </w:r>
      <w:r w:rsidRPr="00876F61">
        <w:rPr>
          <w:sz w:val="16"/>
        </w:rPr>
        <w:t xml:space="preserve"> of dollars </w:t>
      </w:r>
      <w:r w:rsidRPr="008229AB">
        <w:rPr>
          <w:rStyle w:val="StyleUnderline"/>
        </w:rPr>
        <w:t>into Mexico</w:t>
      </w:r>
      <w:r w:rsidRPr="00876F61">
        <w:rPr>
          <w:sz w:val="16"/>
        </w:rPr>
        <w:t xml:space="preserve"> with the stated </w:t>
      </w:r>
      <w:r w:rsidRPr="008229AB">
        <w:rPr>
          <w:sz w:val="16"/>
          <w:szCs w:val="16"/>
        </w:rPr>
        <w:t>intent “to fight organized</w:t>
      </w:r>
      <w:r w:rsidRPr="00876F61">
        <w:rPr>
          <w:sz w:val="16"/>
        </w:rPr>
        <w:t xml:space="preserve"> crime and associated violence while furthering respect for human rights and the rule of law.” Launched in 2007, the initiative is formally focused on (1) </w:t>
      </w:r>
      <w:r w:rsidRPr="008229AB">
        <w:rPr>
          <w:rStyle w:val="StyleUnderline"/>
        </w:rPr>
        <w:t>disrupting organized criminal groups</w:t>
      </w:r>
      <w:r w:rsidRPr="00876F61">
        <w:rPr>
          <w:sz w:val="16"/>
        </w:rPr>
        <w:t>, (2</w:t>
      </w:r>
      <w:r w:rsidRPr="00876F61">
        <w:rPr>
          <w:rStyle w:val="Emphasis"/>
          <w:b w:val="0"/>
          <w:bCs/>
          <w:sz w:val="16"/>
        </w:rPr>
        <w:t xml:space="preserve">) </w:t>
      </w:r>
      <w:r w:rsidRPr="008229AB">
        <w:rPr>
          <w:rStyle w:val="StyleUnderline"/>
        </w:rPr>
        <w:t>institutionalizing the rule of law</w:t>
      </w:r>
      <w:r w:rsidRPr="00876F61">
        <w:rPr>
          <w:sz w:val="16"/>
        </w:rPr>
        <w:t xml:space="preserve">, (3) </w:t>
      </w:r>
      <w:r w:rsidRPr="004E60C4">
        <w:rPr>
          <w:rStyle w:val="Emphasis"/>
        </w:rPr>
        <w:t>creating a</w:t>
      </w:r>
      <w:r w:rsidRPr="00876F61">
        <w:rPr>
          <w:sz w:val="16"/>
        </w:rPr>
        <w:t xml:space="preserve"> 21st-century </w:t>
      </w:r>
      <w:r w:rsidRPr="004E60C4">
        <w:rPr>
          <w:b/>
          <w:bCs/>
          <w:u w:val="single"/>
        </w:rPr>
        <w:t>border, and</w:t>
      </w:r>
      <w:r w:rsidRPr="00876F61">
        <w:rPr>
          <w:sz w:val="16"/>
        </w:rPr>
        <w:t xml:space="preserve"> (4) </w:t>
      </w:r>
      <w:r w:rsidRPr="008229AB">
        <w:rPr>
          <w:rStyle w:val="StyleUnderline"/>
        </w:rPr>
        <w:t>building strong and resilient communities</w:t>
      </w:r>
      <w:r w:rsidRPr="00876F61">
        <w:rPr>
          <w:sz w:val="16"/>
        </w:rPr>
        <w:t xml:space="preserve"> in Mexico. According to a January 2016 report by the Congressional Research Service, “Newer areas of focus have involved bolstering security along Mexico’s southern border and addressing the production and trafficking of heroin in Mexico.”15 Most of the $2.1 billion of military and police assistance to Mexico since 2008 has been counter-drug equipment and training for Mexican police agencies, including $590 million worth of aircraft.  In addition to U.S. grant assistance to Mexico, most of which is channeled to U.S. companies, the United States has also approved the transfer through sales of billions of dollars’ worth of other arms to the Mexican government. According to The Washington Post, </w:t>
      </w:r>
      <w:r w:rsidRPr="004E60C4">
        <w:rPr>
          <w:rStyle w:val="Emphasis"/>
          <w:highlight w:val="cyan"/>
        </w:rPr>
        <w:t>the value of weapons and military equipment sold was $3.5 billion</w:t>
      </w:r>
      <w:r w:rsidRPr="00876F61">
        <w:rPr>
          <w:sz w:val="16"/>
        </w:rPr>
        <w:t xml:space="preserve"> from 2012 to 2015 </w:t>
      </w:r>
      <w:r w:rsidRPr="004E60C4">
        <w:rPr>
          <w:b/>
          <w:bCs/>
          <w:highlight w:val="cyan"/>
          <w:u w:val="single"/>
        </w:rPr>
        <w:t>and included firearms, armored vehicles, helicopters, and other military aircraft</w:t>
      </w:r>
      <w:r w:rsidRPr="00876F61">
        <w:rPr>
          <w:sz w:val="16"/>
        </w:rPr>
        <w:t>.16 “</w:t>
      </w:r>
      <w:r w:rsidRPr="004E60C4">
        <w:rPr>
          <w:b/>
          <w:bCs/>
          <w:u w:val="single"/>
        </w:rPr>
        <w:t xml:space="preserve">We didn’t sell them just the helicopters,” </w:t>
      </w:r>
      <w:r w:rsidRPr="004E60C4">
        <w:rPr>
          <w:b/>
          <w:bCs/>
          <w:highlight w:val="cyan"/>
          <w:u w:val="single"/>
        </w:rPr>
        <w:t xml:space="preserve">a former </w:t>
      </w:r>
      <w:r w:rsidRPr="004E60C4">
        <w:rPr>
          <w:b/>
          <w:bCs/>
          <w:highlight w:val="cyan"/>
          <w:u w:val="single"/>
        </w:rPr>
        <w:lastRenderedPageBreak/>
        <w:t>Pentago</w:t>
      </w:r>
      <w:r w:rsidRPr="00586EF7">
        <w:rPr>
          <w:b/>
          <w:bCs/>
          <w:highlight w:val="cyan"/>
          <w:u w:val="single"/>
        </w:rPr>
        <w:t>n official</w:t>
      </w:r>
      <w:r w:rsidRPr="004E60C4">
        <w:rPr>
          <w:b/>
          <w:bCs/>
          <w:u w:val="single"/>
        </w:rPr>
        <w:t xml:space="preserve"> on Mexico policy </w:t>
      </w:r>
      <w:r w:rsidRPr="004E60C4">
        <w:rPr>
          <w:b/>
          <w:bCs/>
          <w:highlight w:val="cyan"/>
          <w:u w:val="single"/>
        </w:rPr>
        <w:t>told</w:t>
      </w:r>
      <w:r w:rsidRPr="004E60C4">
        <w:rPr>
          <w:b/>
          <w:bCs/>
          <w:u w:val="single"/>
        </w:rPr>
        <w:t xml:space="preserve"> The </w:t>
      </w:r>
      <w:r w:rsidRPr="004E60C4">
        <w:rPr>
          <w:b/>
          <w:bCs/>
          <w:highlight w:val="cyan"/>
          <w:u w:val="single"/>
        </w:rPr>
        <w:t>N</w:t>
      </w:r>
      <w:r w:rsidRPr="004E60C4">
        <w:rPr>
          <w:b/>
          <w:bCs/>
          <w:u w:val="single"/>
        </w:rPr>
        <w:t xml:space="preserve">ew </w:t>
      </w:r>
      <w:r w:rsidRPr="004E60C4">
        <w:rPr>
          <w:b/>
          <w:bCs/>
          <w:highlight w:val="cyan"/>
          <w:u w:val="single"/>
        </w:rPr>
        <w:t>Y</w:t>
      </w:r>
      <w:r w:rsidRPr="004E60C4">
        <w:rPr>
          <w:b/>
          <w:bCs/>
          <w:u w:val="single"/>
        </w:rPr>
        <w:t xml:space="preserve">ork </w:t>
      </w:r>
      <w:r w:rsidRPr="00FA2D05">
        <w:rPr>
          <w:b/>
          <w:bCs/>
          <w:highlight w:val="cyan"/>
          <w:u w:val="single"/>
        </w:rPr>
        <w:t>T</w:t>
      </w:r>
      <w:r w:rsidRPr="004E60C4">
        <w:rPr>
          <w:b/>
          <w:bCs/>
          <w:u w:val="single"/>
        </w:rPr>
        <w:t xml:space="preserve">imes. </w:t>
      </w:r>
      <w:r w:rsidRPr="004E60C4">
        <w:rPr>
          <w:b/>
          <w:bCs/>
          <w:highlight w:val="cyan"/>
          <w:u w:val="single"/>
        </w:rPr>
        <w:t xml:space="preserve">“We sold them 15 years of </w:t>
      </w:r>
      <w:r w:rsidRPr="00876F61">
        <w:rPr>
          <w:b/>
          <w:bCs/>
          <w:u w:val="single"/>
        </w:rPr>
        <w:t xml:space="preserve">working intimately together </w:t>
      </w:r>
      <w:r w:rsidRPr="004E60C4">
        <w:rPr>
          <w:b/>
          <w:bCs/>
          <w:highlight w:val="cyan"/>
          <w:u w:val="single"/>
        </w:rPr>
        <w:t>that we would not otherwise have.”</w:t>
      </w:r>
      <w:r w:rsidRPr="00876F61">
        <w:rPr>
          <w:sz w:val="16"/>
        </w:rPr>
        <w:t xml:space="preserve">17 Whatever the pretext or mode of delivery, the evidence is strong that such U.S. military transfers contribute significantly to violence, instability, and the denial of human rights. Because of the depth of corruption in the Mexican government, police and armed forces blur the lines between official groups and criminals, and legal arms sales frequently end up arming criminal gangs and criminal conduct directly. Moreover, the Mexican police and military have a long history of repression against mostly peaceful social movements.  </w:t>
      </w:r>
    </w:p>
    <w:p w14:paraId="68AABF85" w14:textId="77777777" w:rsidR="008229AB" w:rsidRDefault="008229AB" w:rsidP="008229AB"/>
    <w:p w14:paraId="6B9E9133" w14:textId="69FE03EF" w:rsidR="00EB56B5" w:rsidRPr="00F838CC" w:rsidRDefault="00EB56B5" w:rsidP="00AB179A">
      <w:pPr>
        <w:pStyle w:val="Heading4"/>
      </w:pPr>
      <w:r w:rsidRPr="00F838CC">
        <w:t>the Mexican government is buying billions of dollars’ worth of U.S. weapons through the FMS program.</w:t>
      </w:r>
    </w:p>
    <w:p w14:paraId="3D3547B1" w14:textId="77777777" w:rsidR="00EB56B5" w:rsidRPr="00B54C71" w:rsidRDefault="00EB56B5" w:rsidP="00AB179A">
      <w:r w:rsidRPr="00AB179A">
        <w:rPr>
          <w:rStyle w:val="Style13ptBold"/>
        </w:rPr>
        <w:t>Lindsay-Poland</w:t>
      </w:r>
      <w:r w:rsidRPr="00B54C71">
        <w:rPr>
          <w:b/>
          <w:sz w:val="36"/>
          <w:szCs w:val="36"/>
        </w:rPr>
        <w:t xml:space="preserve"> </w:t>
      </w:r>
      <w:r w:rsidRPr="00B54C71">
        <w:t xml:space="preserve">Coordinator of AFSC, a project designed to stop US arms to Mexico. </w:t>
      </w:r>
      <w:r w:rsidRPr="00AB179A">
        <w:rPr>
          <w:rStyle w:val="Style13ptBold"/>
        </w:rPr>
        <w:t>’15</w:t>
      </w:r>
      <w:r w:rsidRPr="00B54C71">
        <w:t xml:space="preserve"> [John. 23 Mar 2015. </w:t>
      </w:r>
      <w:proofErr w:type="spellStart"/>
      <w:r w:rsidRPr="00B54C71">
        <w:rPr>
          <w:i/>
        </w:rPr>
        <w:t>nacla</w:t>
      </w:r>
      <w:proofErr w:type="spellEnd"/>
      <w:r w:rsidRPr="00B54C71">
        <w:t>. “The Mexican Military's Buying Binge.” https://nacla.org/news/2015/03/23/mexican-military%27s-buying-binge-0. accessed on 26 Jun 2019. CG.]</w:t>
      </w:r>
    </w:p>
    <w:p w14:paraId="54E8D334" w14:textId="3D86F982" w:rsidR="00EB56B5" w:rsidRPr="00B54C71" w:rsidRDefault="00EB56B5" w:rsidP="001B3544">
      <w:r w:rsidRPr="001B3544">
        <w:rPr>
          <w:rStyle w:val="StyleUnderline"/>
          <w:highlight w:val="cyan"/>
        </w:rPr>
        <w:t>Mexico has been on a buying spree for U.S. military equipment, especially helicopters and</w:t>
      </w:r>
      <w:r w:rsidRPr="001B3544">
        <w:rPr>
          <w:rStyle w:val="StyleUnderline"/>
        </w:rPr>
        <w:t xml:space="preserve"> armored </w:t>
      </w:r>
      <w:r w:rsidRPr="001B3544">
        <w:rPr>
          <w:rStyle w:val="StyleUnderline"/>
          <w:highlight w:val="cyan"/>
        </w:rPr>
        <w:t xml:space="preserve">vehicles, with purchases </w:t>
      </w:r>
      <w:r w:rsidRPr="001B3544">
        <w:rPr>
          <w:rStyle w:val="StyleUnderline"/>
        </w:rPr>
        <w:t xml:space="preserve">amounting to </w:t>
      </w:r>
      <w:r w:rsidRPr="001B3544">
        <w:rPr>
          <w:rStyle w:val="StyleUnderline"/>
          <w:highlight w:val="cyan"/>
        </w:rPr>
        <w:t>more than a billion dollars</w:t>
      </w:r>
      <w:r w:rsidRPr="001B3544">
        <w:rPr>
          <w:rStyle w:val="StyleUnderline"/>
        </w:rPr>
        <w:t xml:space="preserve"> in the last 12 months</w:t>
      </w:r>
      <w:r w:rsidRPr="00974D76">
        <w:t>.</w:t>
      </w:r>
      <w:r w:rsidRPr="00B54C71">
        <w:t xml:space="preserve"> U.S. Northern </w:t>
      </w:r>
      <w:proofErr w:type="spellStart"/>
      <w:r w:rsidRPr="00B54C71">
        <w:t>Commmand</w:t>
      </w:r>
      <w:proofErr w:type="spellEnd"/>
      <w:r w:rsidRPr="00B54C71">
        <w:t xml:space="preserve"> chief Admiral William </w:t>
      </w:r>
      <w:proofErr w:type="spellStart"/>
      <w:r w:rsidRPr="00B54C71">
        <w:t>Gortney</w:t>
      </w:r>
      <w:proofErr w:type="spellEnd"/>
      <w:r w:rsidRPr="00B54C71">
        <w:t xml:space="preserve"> said the combined deals represent "a </w:t>
      </w:r>
      <w:r w:rsidRPr="00974D76">
        <w:rPr>
          <w:b/>
        </w:rPr>
        <w:t>100-fold increase</w:t>
      </w:r>
      <w:r w:rsidRPr="00B54C71">
        <w:t xml:space="preserve"> from prior years." For a military supposedly proud of its independence from the United States, it is a dependent client.</w:t>
      </w:r>
      <w:r w:rsidR="001B3544">
        <w:t xml:space="preserve"> </w:t>
      </w:r>
      <w:r w:rsidRPr="00974D76">
        <w:rPr>
          <w:rFonts w:ascii="Times New Roman" w:hAnsi="Times New Roman" w:cs="Times New Roman"/>
          <w:sz w:val="16"/>
          <w:szCs w:val="16"/>
        </w:rPr>
        <w:t>On Tuesday, March 17, the State Department approved the sale of three Blackhawk helicopters to the Mexican military for $110 million, to support Mexican troops engaged in counter-drug operations. The deal comes on the heels of a larger agreement last April for Mexico to buy 18 Blackhawks for $680 million. The helicopters are produced by Sikorsky, based in Connecticut (also supplier to Colombia and other countries), and General Electric, in Lynn, MA. The deals include training and the construction of a facility. The United States will also reportedly supply six M134 7.62mm machine guns for the helicopters, which fire up to 6,000 rounds a minute.</w:t>
      </w:r>
      <w:r w:rsidR="001B3544">
        <w:rPr>
          <w:rFonts w:ascii="Times New Roman" w:hAnsi="Times New Roman" w:cs="Times New Roman"/>
          <w:sz w:val="16"/>
          <w:szCs w:val="16"/>
        </w:rPr>
        <w:t xml:space="preserve"> </w:t>
      </w:r>
      <w:r w:rsidRPr="00974D76">
        <w:rPr>
          <w:rFonts w:ascii="Times New Roman" w:hAnsi="Times New Roman" w:cs="Times New Roman"/>
          <w:sz w:val="16"/>
          <w:szCs w:val="16"/>
        </w:rPr>
        <w:t>Last May, Washington approved a sale of more than 3,000 Humvees for the Mexican military, at a cost of $556 million, in order to expand "existing army architecture to combat drug trafficking organizations" and enhance "interoperability between Mexico and the U.S." The Humvees will be built by AM General in Mishawaka, Indiana. A later report said that in December the Pentagon approved sale of 2,200 of the Humvee vehicles, for just $245 million.</w:t>
      </w:r>
      <w:r w:rsidR="001B3544">
        <w:rPr>
          <w:rFonts w:ascii="Times New Roman" w:hAnsi="Times New Roman" w:cs="Times New Roman"/>
          <w:sz w:val="16"/>
          <w:szCs w:val="16"/>
        </w:rPr>
        <w:t xml:space="preserve"> </w:t>
      </w:r>
      <w:r w:rsidRPr="00974D76">
        <w:rPr>
          <w:rFonts w:ascii="Times New Roman" w:hAnsi="Times New Roman" w:cs="Times New Roman"/>
          <w:sz w:val="16"/>
          <w:szCs w:val="16"/>
        </w:rPr>
        <w:t xml:space="preserve">Mexico City police purchased five helicopters from Texas-based Bell last month, for another $26.4 million. The helicopters will be assigned to the </w:t>
      </w:r>
      <w:proofErr w:type="spellStart"/>
      <w:r w:rsidRPr="00974D76">
        <w:rPr>
          <w:rFonts w:ascii="Times New Roman" w:hAnsi="Times New Roman" w:cs="Times New Roman"/>
          <w:sz w:val="16"/>
          <w:szCs w:val="16"/>
        </w:rPr>
        <w:t>Condores</w:t>
      </w:r>
      <w:proofErr w:type="spellEnd"/>
      <w:r w:rsidRPr="00974D76">
        <w:rPr>
          <w:rFonts w:ascii="Times New Roman" w:hAnsi="Times New Roman" w:cs="Times New Roman"/>
          <w:sz w:val="16"/>
          <w:szCs w:val="16"/>
        </w:rPr>
        <w:t>, a group of special police. Two weeks later, the Mexican Air Force sealed a deal for 15 Bell helicopters, valued for at least $37 million, to be based at an airbase in Jalisco state.</w:t>
      </w:r>
      <w:r w:rsidR="001B3544">
        <w:rPr>
          <w:rFonts w:ascii="Times New Roman" w:hAnsi="Times New Roman" w:cs="Times New Roman"/>
          <w:sz w:val="16"/>
          <w:szCs w:val="16"/>
        </w:rPr>
        <w:t xml:space="preserve"> </w:t>
      </w:r>
      <w:r w:rsidRPr="00974D76">
        <w:rPr>
          <w:u w:val="single"/>
        </w:rPr>
        <w:t xml:space="preserve">In January, </w:t>
      </w:r>
      <w:r w:rsidRPr="00974D76">
        <w:rPr>
          <w:highlight w:val="cyan"/>
          <w:u w:val="single"/>
        </w:rPr>
        <w:t xml:space="preserve">the Pentagon said that the Mexican </w:t>
      </w:r>
      <w:r w:rsidRPr="00974D76">
        <w:rPr>
          <w:b/>
          <w:highlight w:val="cyan"/>
          <w:u w:val="single"/>
        </w:rPr>
        <w:t>Navy</w:t>
      </w:r>
      <w:r w:rsidRPr="00974D76">
        <w:rPr>
          <w:highlight w:val="cyan"/>
          <w:u w:val="single"/>
        </w:rPr>
        <w:t>, too, is buying</w:t>
      </w:r>
      <w:r w:rsidRPr="00974D76">
        <w:rPr>
          <w:u w:val="single"/>
        </w:rPr>
        <w:t xml:space="preserve"> Blackhawks – five of them, for $56 million. </w:t>
      </w:r>
      <w:r w:rsidRPr="00B54C71">
        <w:t>Last September, the Navy also announced the purchase of four King Air 350ER aircraft, to be used for "maritime surveillance of strategic installations, light transport, and medical evacuation." The aircraft are built by Beechcraft Corporation, a subsidiary of Textron Aviation, which sold another four aircraft to the Mexican Navy in 2013.</w:t>
      </w:r>
      <w:r w:rsidR="001B3544">
        <w:t xml:space="preserve"> </w:t>
      </w:r>
      <w:r w:rsidRPr="001B3544">
        <w:rPr>
          <w:rStyle w:val="StyleUnderline"/>
        </w:rPr>
        <w:t xml:space="preserve">All told, </w:t>
      </w:r>
      <w:r w:rsidRPr="001B3544">
        <w:rPr>
          <w:rStyle w:val="StyleUnderline"/>
          <w:highlight w:val="cyan"/>
        </w:rPr>
        <w:t>these agreements represent at least $1.15 billion in arms sales to the Mexican military or police</w:t>
      </w:r>
      <w:r w:rsidRPr="001B3544">
        <w:rPr>
          <w:rStyle w:val="StyleUnderline"/>
        </w:rPr>
        <w:t xml:space="preserve"> in the last year, mostly </w:t>
      </w:r>
      <w:r w:rsidRPr="001B3544">
        <w:rPr>
          <w:rStyle w:val="StyleUnderline"/>
          <w:highlight w:val="cyan"/>
        </w:rPr>
        <w:t>facilitated by the Pentagon through the</w:t>
      </w:r>
      <w:r w:rsidRPr="001B3544">
        <w:rPr>
          <w:rStyle w:val="StyleUnderline"/>
        </w:rPr>
        <w:t xml:space="preserve"> Foreign Military Sales (</w:t>
      </w:r>
      <w:r w:rsidRPr="001B3544">
        <w:rPr>
          <w:rStyle w:val="StyleUnderline"/>
          <w:highlight w:val="cyan"/>
        </w:rPr>
        <w:t>FMS</w:t>
      </w:r>
      <w:r w:rsidRPr="001B3544">
        <w:rPr>
          <w:rStyle w:val="StyleUnderline"/>
        </w:rPr>
        <w:t xml:space="preserve">) </w:t>
      </w:r>
      <w:r w:rsidRPr="001B3544">
        <w:rPr>
          <w:rStyle w:val="StyleUnderline"/>
          <w:highlight w:val="cyan"/>
        </w:rPr>
        <w:t>program. FMS sales</w:t>
      </w:r>
      <w:r w:rsidRPr="001B3544">
        <w:rPr>
          <w:rStyle w:val="StyleUnderline"/>
        </w:rPr>
        <w:t xml:space="preserve"> frequently </w:t>
      </w:r>
      <w:r w:rsidRPr="001B3544">
        <w:rPr>
          <w:rStyle w:val="StyleUnderline"/>
          <w:highlight w:val="cyan"/>
        </w:rPr>
        <w:t>come at a discount, and are not subject to human rights restrictions</w:t>
      </w:r>
      <w:r w:rsidRPr="001B3544">
        <w:rPr>
          <w:rStyle w:val="StyleUnderline"/>
        </w:rPr>
        <w:t>, such as the Leahy Law</w:t>
      </w:r>
      <w:r w:rsidRPr="00974D76">
        <w:rPr>
          <w:rFonts w:ascii="Times New Roman" w:hAnsi="Times New Roman" w:cs="Times New Roman"/>
          <w:sz w:val="28"/>
          <w:szCs w:val="28"/>
          <w:u w:val="single"/>
        </w:rPr>
        <w:t>.</w:t>
      </w:r>
      <w:r w:rsidR="001B3544">
        <w:rPr>
          <w:rFonts w:ascii="Times New Roman" w:hAnsi="Times New Roman" w:cs="Times New Roman"/>
          <w:sz w:val="28"/>
          <w:szCs w:val="28"/>
          <w:u w:val="single"/>
        </w:rPr>
        <w:t xml:space="preserve"> </w:t>
      </w:r>
      <w:r w:rsidRPr="00B54C71">
        <w:t xml:space="preserve">These sales do not include guns and ammunition. </w:t>
      </w:r>
      <w:r w:rsidRPr="001B3544">
        <w:rPr>
          <w:rStyle w:val="StyleUnderline"/>
        </w:rPr>
        <w:t xml:space="preserve">In 2014, </w:t>
      </w:r>
      <w:r w:rsidRPr="001B3544">
        <w:rPr>
          <w:rStyle w:val="StyleUnderline"/>
          <w:highlight w:val="cyan"/>
        </w:rPr>
        <w:t>the U.S. legally transferred more than 28,000 firearms to Mexico, most of them</w:t>
      </w:r>
      <w:r w:rsidRPr="001B3544">
        <w:rPr>
          <w:rStyle w:val="StyleUnderline"/>
        </w:rPr>
        <w:t xml:space="preserve"> military </w:t>
      </w:r>
      <w:r w:rsidRPr="001B3544">
        <w:rPr>
          <w:rStyle w:val="StyleUnderline"/>
          <w:highlight w:val="cyan"/>
        </w:rPr>
        <w:t>rifles, at a value of $21.6 million</w:t>
      </w:r>
      <w:r w:rsidRPr="00974D76">
        <w:t>.</w:t>
      </w:r>
      <w:r w:rsidRPr="00B54C71">
        <w:t xml:space="preserve"> The year saw the most firearms sales in dollars of the 15 years that the U.S. Census Bureau has kept data.</w:t>
      </w:r>
    </w:p>
    <w:p w14:paraId="2DC30DA7" w14:textId="55124F9A" w:rsidR="008229AB" w:rsidRDefault="008229AB" w:rsidP="008229AB"/>
    <w:p w14:paraId="3A84A415" w14:textId="5B466A45" w:rsidR="00A32489" w:rsidRDefault="00A32489" w:rsidP="00A32489">
      <w:pPr>
        <w:pStyle w:val="Heading4"/>
      </w:pPr>
      <w:r>
        <w:t>T under DCS and FMS</w:t>
      </w:r>
    </w:p>
    <w:p w14:paraId="5DF3B485" w14:textId="77777777" w:rsidR="00A32489" w:rsidRPr="002B7CE6" w:rsidRDefault="00A32489" w:rsidP="00A32489">
      <w:pPr>
        <w:rPr>
          <w:sz w:val="24"/>
        </w:rPr>
      </w:pPr>
      <w:r w:rsidRPr="002B7CE6">
        <w:rPr>
          <w:b/>
          <w:bCs/>
          <w:sz w:val="28"/>
          <w:szCs w:val="28"/>
        </w:rPr>
        <w:t xml:space="preserve">Escalante </w:t>
      </w:r>
      <w:proofErr w:type="spellStart"/>
      <w:r w:rsidRPr="002B7CE6">
        <w:rPr>
          <w:b/>
          <w:bCs/>
          <w:sz w:val="28"/>
          <w:szCs w:val="28"/>
        </w:rPr>
        <w:t>Ilarraza</w:t>
      </w:r>
      <w:proofErr w:type="spellEnd"/>
      <w:r w:rsidRPr="002B7CE6">
        <w:rPr>
          <w:sz w:val="28"/>
          <w:szCs w:val="28"/>
        </w:rPr>
        <w:t xml:space="preserve">, worked at the US Department of state as a Law clerk, </w:t>
      </w:r>
      <w:r w:rsidRPr="002B7CE6">
        <w:rPr>
          <w:sz w:val="16"/>
          <w:szCs w:val="16"/>
        </w:rPr>
        <w:t>20</w:t>
      </w:r>
      <w:r w:rsidRPr="002B7CE6">
        <w:rPr>
          <w:b/>
          <w:bCs/>
          <w:sz w:val="28"/>
          <w:szCs w:val="28"/>
        </w:rPr>
        <w:t>17</w:t>
      </w:r>
      <w:r>
        <w:rPr>
          <w:b/>
          <w:bCs/>
          <w:sz w:val="28"/>
          <w:szCs w:val="28"/>
        </w:rPr>
        <w:t xml:space="preserve"> </w:t>
      </w:r>
      <w:r w:rsidRPr="002B7CE6">
        <w:rPr>
          <w:sz w:val="24"/>
        </w:rPr>
        <w:t>(</w:t>
      </w:r>
      <w:r>
        <w:rPr>
          <w:sz w:val="24"/>
        </w:rPr>
        <w:t xml:space="preserve">Diana Escalante </w:t>
      </w:r>
      <w:proofErr w:type="spellStart"/>
      <w:r>
        <w:rPr>
          <w:sz w:val="24"/>
        </w:rPr>
        <w:t>Ilarraza</w:t>
      </w:r>
      <w:proofErr w:type="spellEnd"/>
      <w:r>
        <w:rPr>
          <w:sz w:val="24"/>
        </w:rPr>
        <w:t xml:space="preserve">, October 2017, American University Journal of Gender, Social Policy &amp; the Law, U.S. Arms Exports in the Mexican War on Drugs: A Violation of </w:t>
      </w:r>
      <w:r>
        <w:rPr>
          <w:sz w:val="24"/>
        </w:rPr>
        <w:lastRenderedPageBreak/>
        <w:t xml:space="preserve">the Arms Trade Treaty, </w:t>
      </w:r>
      <w:hyperlink r:id="rId35" w:history="1">
        <w:r w:rsidRPr="001E1121">
          <w:rPr>
            <w:rStyle w:val="Hyperlink"/>
            <w:sz w:val="24"/>
          </w:rPr>
          <w:t>http://www.jgspl.org/u-s-arms-exports-mexican-war-drugs-violation-arms-trade-treaty/</w:t>
        </w:r>
      </w:hyperlink>
      <w:r>
        <w:rPr>
          <w:sz w:val="24"/>
        </w:rPr>
        <w:t>, 06/26/19, EM)</w:t>
      </w:r>
    </w:p>
    <w:p w14:paraId="53EFBDC6" w14:textId="3767C8EF" w:rsidR="00A32489" w:rsidRPr="001C6B5F" w:rsidRDefault="00A32489" w:rsidP="00A32489">
      <w:pPr>
        <w:rPr>
          <w:sz w:val="24"/>
        </w:rPr>
      </w:pPr>
      <w:r w:rsidRPr="001C6B5F">
        <w:rPr>
          <w:sz w:val="24"/>
        </w:rPr>
        <w:t>On March 28, 2011, Javier Sicilia, a Mexican poet, and activist, woke up to the news that his 24-year-old son was found dead in a vehicle along with six other people in the Mexican state of Morelos.[2</w:t>
      </w:r>
      <w:r w:rsidRPr="001C6B5F">
        <w:rPr>
          <w:rStyle w:val="StyleUnderline"/>
          <w:sz w:val="24"/>
        </w:rPr>
        <w:t xml:space="preserve">]  In 2013, he began a campaign to </w:t>
      </w:r>
      <w:r w:rsidRPr="001C6B5F">
        <w:rPr>
          <w:rStyle w:val="Emphasis"/>
          <w:sz w:val="24"/>
          <w:highlight w:val="yellow"/>
        </w:rPr>
        <w:t>call attention to the detrimental effects of the arms sales from the United States to Mexico</w:t>
      </w:r>
      <w:r w:rsidRPr="001C6B5F">
        <w:rPr>
          <w:rStyle w:val="StyleUnderline"/>
          <w:sz w:val="24"/>
        </w:rPr>
        <w:t>.</w:t>
      </w:r>
      <w:r w:rsidRPr="001C6B5F">
        <w:rPr>
          <w:sz w:val="24"/>
        </w:rPr>
        <w:t>[3] Sicilia, along with many other activists, believes that t</w:t>
      </w:r>
      <w:r w:rsidRPr="001C6B5F">
        <w:rPr>
          <w:rStyle w:val="StyleUnderline"/>
          <w:sz w:val="24"/>
        </w:rPr>
        <w:t>he National Rifle Association abuses the privilege of the Second Amendment when it promotes the sale of weapons to Mexico.[4]</w:t>
      </w:r>
    </w:p>
    <w:p w14:paraId="4910EF28" w14:textId="0C5B335D" w:rsidR="002C7249" w:rsidRPr="001932DD" w:rsidRDefault="00A32489" w:rsidP="008229AB">
      <w:pPr>
        <w:rPr>
          <w:sz w:val="24"/>
        </w:rPr>
      </w:pPr>
      <w:r w:rsidRPr="001C6B5F">
        <w:rPr>
          <w:sz w:val="24"/>
        </w:rPr>
        <w:t xml:space="preserve">Sicilia’s theory coincides with the findings of </w:t>
      </w:r>
      <w:r w:rsidRPr="001C6B5F">
        <w:rPr>
          <w:rStyle w:val="StyleUnderline"/>
          <w:sz w:val="24"/>
          <w:highlight w:val="yellow"/>
        </w:rPr>
        <w:t>the U.S. Government Accountability Office</w:t>
      </w:r>
      <w:r w:rsidRPr="001C6B5F">
        <w:rPr>
          <w:rStyle w:val="StyleUnderline"/>
          <w:sz w:val="24"/>
        </w:rPr>
        <w:t xml:space="preserve"> (GAO), which </w:t>
      </w:r>
      <w:r w:rsidRPr="001C6B5F">
        <w:rPr>
          <w:rStyle w:val="StyleUnderline"/>
          <w:sz w:val="24"/>
          <w:highlight w:val="yellow"/>
        </w:rPr>
        <w:t>found</w:t>
      </w:r>
      <w:r w:rsidRPr="001C6B5F">
        <w:rPr>
          <w:rStyle w:val="StyleUnderline"/>
          <w:sz w:val="24"/>
        </w:rPr>
        <w:t xml:space="preserve"> that </w:t>
      </w:r>
      <w:r w:rsidRPr="001C6B5F">
        <w:rPr>
          <w:rStyle w:val="StyleUnderline"/>
          <w:sz w:val="24"/>
          <w:highlight w:val="yellow"/>
        </w:rPr>
        <w:t>approximately eighty-seven percent of firearms seized by Mexican authorities in reported crimes come from the United States</w:t>
      </w:r>
      <w:r w:rsidRPr="001C6B5F">
        <w:rPr>
          <w:rStyle w:val="StyleUnderline"/>
          <w:sz w:val="24"/>
        </w:rPr>
        <w:t xml:space="preserve">.[5]  In exporting weapons to Mexico, the </w:t>
      </w:r>
      <w:r w:rsidRPr="001C6B5F">
        <w:rPr>
          <w:rStyle w:val="StyleUnderline"/>
          <w:sz w:val="24"/>
          <w:highlight w:val="yellow"/>
        </w:rPr>
        <w:t>United States is arming Mexican law enforcement officials who collude with organized criminal groups</w:t>
      </w:r>
      <w:r w:rsidRPr="001C6B5F">
        <w:rPr>
          <w:rStyle w:val="StyleUnderline"/>
          <w:sz w:val="24"/>
        </w:rPr>
        <w:t xml:space="preserve">.[6] Thirty-two percent of U.S. arms exports to Mexico are mysteriously unaccounted for by the Mexican government, yet </w:t>
      </w:r>
      <w:r w:rsidRPr="001C6B5F">
        <w:rPr>
          <w:rStyle w:val="StyleUnderline"/>
          <w:sz w:val="24"/>
          <w:highlight w:val="yellow"/>
        </w:rPr>
        <w:t>the U.S. Department of State continues to allow direct commercial sales and foreign military sales of weapons to any state or region of Mexico</w:t>
      </w:r>
      <w:r w:rsidRPr="001C6B5F">
        <w:rPr>
          <w:rStyle w:val="StyleUnderline"/>
          <w:sz w:val="24"/>
        </w:rPr>
        <w:t>.[</w:t>
      </w:r>
      <w:r w:rsidRPr="001C6B5F">
        <w:rPr>
          <w:sz w:val="24"/>
        </w:rPr>
        <w:t>7] Given that arms exports to Mexico are unlikely to cease, is there legal recourse to pressure the United States to better control the arms it exports to Mexico?</w:t>
      </w:r>
    </w:p>
    <w:p w14:paraId="220A3E4B" w14:textId="7E048601" w:rsidR="008229AB" w:rsidRDefault="008229AB" w:rsidP="006C05EF"/>
    <w:p w14:paraId="0E95DA00" w14:textId="77777777" w:rsidR="008229AB" w:rsidRDefault="008229AB" w:rsidP="006C05EF"/>
    <w:p w14:paraId="5817A3A6" w14:textId="0A24A70C" w:rsidR="00BE04C4" w:rsidRDefault="00C26E5A" w:rsidP="002B1E46">
      <w:pPr>
        <w:pStyle w:val="Heading3"/>
      </w:pPr>
      <w:r>
        <w:lastRenderedPageBreak/>
        <w:t>2</w:t>
      </w:r>
      <w:proofErr w:type="gramStart"/>
      <w:r>
        <w:t>AC</w:t>
      </w:r>
      <w:r w:rsidR="00586BA1">
        <w:t xml:space="preserve"> </w:t>
      </w:r>
      <w:r>
        <w:t xml:space="preserve"> </w:t>
      </w:r>
      <w:r w:rsidR="00704C08">
        <w:t>Guns</w:t>
      </w:r>
      <w:proofErr w:type="gramEnd"/>
      <w:r>
        <w:t xml:space="preserve"> DA</w:t>
      </w:r>
    </w:p>
    <w:p w14:paraId="1FA0C3DF" w14:textId="73AD2651" w:rsidR="002B1E46" w:rsidRDefault="002B1E46" w:rsidP="002B1E46"/>
    <w:p w14:paraId="54A3F0CE" w14:textId="775EDDA3" w:rsidR="00684298" w:rsidRPr="002B1E46" w:rsidRDefault="00684298" w:rsidP="00684298">
      <w:pPr>
        <w:pStyle w:val="Heading4"/>
      </w:pPr>
      <w:r>
        <w:t xml:space="preserve">Non-unique – </w:t>
      </w:r>
      <w:r w:rsidR="00F00A55">
        <w:t xml:space="preserve">gun industry is already in a freefall – </w:t>
      </w:r>
      <w:r w:rsidR="008444AE">
        <w:t xml:space="preserve">and </w:t>
      </w:r>
      <w:r w:rsidR="00F00A55">
        <w:t xml:space="preserve">rising </w:t>
      </w:r>
      <w:r>
        <w:t xml:space="preserve">ammo costs prevent </w:t>
      </w:r>
      <w:r w:rsidR="0094623F">
        <w:t>it</w:t>
      </w:r>
      <w:r>
        <w:t xml:space="preserve"> from flourishing</w:t>
      </w:r>
    </w:p>
    <w:p w14:paraId="370F3CFE" w14:textId="4105C69D" w:rsidR="004966AE" w:rsidRDefault="004966AE" w:rsidP="00C26E5A">
      <w:r w:rsidRPr="004966AE">
        <w:t xml:space="preserve">Andrew </w:t>
      </w:r>
      <w:r w:rsidRPr="004A71B4">
        <w:rPr>
          <w:rStyle w:val="Style13ptBold"/>
        </w:rPr>
        <w:t>Moran</w:t>
      </w:r>
      <w:r w:rsidR="004A71B4">
        <w:rPr>
          <w:rStyle w:val="Style13ptBold"/>
        </w:rPr>
        <w:t xml:space="preserve"> ‘18</w:t>
      </w:r>
      <w:r>
        <w:t>, February 22</w:t>
      </w:r>
      <w:r w:rsidR="00743980">
        <w:t>,</w:t>
      </w:r>
      <w:r>
        <w:t xml:space="preserve"> 2018. “</w:t>
      </w:r>
      <w:r w:rsidRPr="004966AE">
        <w:t>How high might the cost of ammunition go up with new gun control laws?</w:t>
      </w:r>
      <w:r>
        <w:t xml:space="preserve">” </w:t>
      </w:r>
      <w:r w:rsidR="00743980" w:rsidRPr="00743980">
        <w:t>https://www.libertynation.com/ammunition-prices-rise/</w:t>
      </w:r>
    </w:p>
    <w:p w14:paraId="064824E5" w14:textId="21BF9770" w:rsidR="00B241F4" w:rsidRDefault="00C26E5A" w:rsidP="006C05EF">
      <w:r w:rsidRPr="00B241F4">
        <w:rPr>
          <w:rStyle w:val="StyleUnderline"/>
        </w:rPr>
        <w:t xml:space="preserve">American gun enthusiasts can expect their hobby to get a little more expensive this year. The </w:t>
      </w:r>
      <w:r w:rsidRPr="00B241F4">
        <w:rPr>
          <w:rStyle w:val="StyleUnderline"/>
          <w:highlight w:val="green"/>
        </w:rPr>
        <w:t>rising commodity prices are driving up the cost of ammunition.</w:t>
      </w:r>
      <w:r w:rsidR="00B241F4" w:rsidRPr="00B241F4">
        <w:rPr>
          <w:rStyle w:val="StyleUnderline"/>
          <w:highlight w:val="green"/>
        </w:rPr>
        <w:t xml:space="preserve"> </w:t>
      </w:r>
      <w:r w:rsidRPr="00B241F4">
        <w:rPr>
          <w:rStyle w:val="StyleUnderline"/>
          <w:highlight w:val="green"/>
        </w:rPr>
        <w:t xml:space="preserve">Analysts warn that surging ammunition costs </w:t>
      </w:r>
      <w:r w:rsidRPr="008D4F1A">
        <w:rPr>
          <w:rStyle w:val="StyleUnderline"/>
          <w:b/>
          <w:bCs/>
          <w:highlight w:val="green"/>
        </w:rPr>
        <w:t>will produce a ripple effect throughout the industry if it hasn’t already</w:t>
      </w:r>
      <w:r w:rsidRPr="008D4F1A">
        <w:rPr>
          <w:rStyle w:val="StyleUnderline"/>
        </w:rPr>
        <w:t xml:space="preserve">. Gun </w:t>
      </w:r>
      <w:r w:rsidRPr="008D4F1A">
        <w:rPr>
          <w:rStyle w:val="StyleUnderline"/>
          <w:highlight w:val="green"/>
        </w:rPr>
        <w:t>sales have tumbled</w:t>
      </w:r>
      <w:r w:rsidRPr="008D4F1A">
        <w:rPr>
          <w:rStyle w:val="StyleUnderline"/>
        </w:rPr>
        <w:t xml:space="preserve"> year-over-year, </w:t>
      </w:r>
      <w:r w:rsidRPr="008D4F1A">
        <w:rPr>
          <w:rStyle w:val="StyleUnderline"/>
          <w:highlight w:val="green"/>
        </w:rPr>
        <w:t>stock prices have taken a nosedive, suppliers’ debt levels have soared, and some companies are filing for bankruptcy.</w:t>
      </w:r>
      <w:r w:rsidR="00B241F4" w:rsidRPr="008D4F1A">
        <w:rPr>
          <w:rStyle w:val="StyleUnderline"/>
          <w:highlight w:val="green"/>
        </w:rPr>
        <w:t xml:space="preserve"> </w:t>
      </w:r>
      <w:r w:rsidRPr="008D4F1A">
        <w:rPr>
          <w:rStyle w:val="StyleUnderline"/>
          <w:highlight w:val="green"/>
        </w:rPr>
        <w:t>The nation’s firearms industry has experienced a significant downturn</w:t>
      </w:r>
      <w:r w:rsidRPr="008D4F1A">
        <w:rPr>
          <w:rStyle w:val="StyleUnderline"/>
        </w:rPr>
        <w:t xml:space="preserve"> in the last year</w:t>
      </w:r>
      <w:r w:rsidRPr="00B241F4">
        <w:rPr>
          <w:sz w:val="16"/>
          <w:szCs w:val="16"/>
        </w:rPr>
        <w:t>. Since there is a reduced risk of gun confiscations, restrictions, and prohibitions under President Donald Trump and the Republicans, consumers are not feeling a sense of urgency to buy.</w:t>
      </w:r>
      <w:r w:rsidR="00B241F4" w:rsidRPr="00B241F4">
        <w:rPr>
          <w:sz w:val="16"/>
          <w:szCs w:val="16"/>
        </w:rPr>
        <w:t xml:space="preserve"> </w:t>
      </w:r>
      <w:r w:rsidRPr="00B241F4">
        <w:rPr>
          <w:sz w:val="16"/>
          <w:szCs w:val="16"/>
        </w:rPr>
        <w:t>Gun owners may be pleased by</w:t>
      </w:r>
      <w:r>
        <w:t xml:space="preserve"> </w:t>
      </w:r>
      <w:r w:rsidRPr="00B241F4">
        <w:rPr>
          <w:rStyle w:val="StyleUnderline"/>
          <w:highlight w:val="green"/>
        </w:rPr>
        <w:t>these trends</w:t>
      </w:r>
      <w:r w:rsidRPr="00B241F4">
        <w:rPr>
          <w:sz w:val="16"/>
          <w:szCs w:val="16"/>
        </w:rPr>
        <w:t xml:space="preserve">, but it </w:t>
      </w:r>
      <w:r w:rsidRPr="00B241F4">
        <w:rPr>
          <w:rStyle w:val="StyleUnderline"/>
          <w:highlight w:val="green"/>
        </w:rPr>
        <w:t>create</w:t>
      </w:r>
      <w:r w:rsidRPr="00B241F4">
        <w:rPr>
          <w:sz w:val="16"/>
          <w:szCs w:val="16"/>
        </w:rPr>
        <w:t xml:space="preserve">s </w:t>
      </w:r>
      <w:r w:rsidRPr="00B241F4">
        <w:rPr>
          <w:rStyle w:val="StyleUnderline"/>
          <w:b/>
          <w:bCs/>
          <w:highlight w:val="green"/>
        </w:rPr>
        <w:t>headaches</w:t>
      </w:r>
      <w:r w:rsidRPr="00B241F4">
        <w:rPr>
          <w:rStyle w:val="StyleUnderline"/>
          <w:highlight w:val="green"/>
        </w:rPr>
        <w:t xml:space="preserve"> for businesses</w:t>
      </w:r>
      <w:r w:rsidRPr="00B241F4">
        <w:rPr>
          <w:rStyle w:val="StyleUnderline"/>
        </w:rPr>
        <w:t xml:space="preserve"> specializing in firearms and ammunition – </w:t>
      </w:r>
      <w:r w:rsidRPr="00B241F4">
        <w:rPr>
          <w:rStyle w:val="StyleUnderline"/>
          <w:highlight w:val="green"/>
        </w:rPr>
        <w:t>not to mention investors</w:t>
      </w:r>
      <w:r>
        <w:t>.</w:t>
      </w:r>
    </w:p>
    <w:p w14:paraId="26B47559" w14:textId="16E98C51" w:rsidR="009A5812" w:rsidRDefault="009A5812" w:rsidP="009A5812"/>
    <w:p w14:paraId="02326865" w14:textId="77777777" w:rsidR="007A21EF" w:rsidRDefault="007A21EF" w:rsidP="007A21EF">
      <w:pPr>
        <w:pStyle w:val="Heading4"/>
      </w:pPr>
      <w:r>
        <w:t>Gun violence makes their impact inevitable – undermines the foundation of economic growth at the community level</w:t>
      </w:r>
    </w:p>
    <w:p w14:paraId="62DB92B4" w14:textId="77777777" w:rsidR="007A21EF" w:rsidRDefault="007A21EF" w:rsidP="007A21EF">
      <w:r>
        <w:t xml:space="preserve">Nicole </w:t>
      </w:r>
      <w:r w:rsidRPr="00D8218D">
        <w:rPr>
          <w:rStyle w:val="Style13ptBold"/>
        </w:rPr>
        <w:t xml:space="preserve">Weissman et al. </w:t>
      </w:r>
      <w:r>
        <w:rPr>
          <w:rStyle w:val="Style13ptBold"/>
        </w:rPr>
        <w:t>‘</w:t>
      </w:r>
      <w:r w:rsidRPr="00D8218D">
        <w:rPr>
          <w:rStyle w:val="Style13ptBold"/>
        </w:rPr>
        <w:t>16</w:t>
      </w:r>
      <w:r>
        <w:t xml:space="preserve">. </w:t>
      </w:r>
      <w:r w:rsidRPr="00D8218D">
        <w:t xml:space="preserve">Research: Yasemin Irvin-Erickson, Bing Bai, Annie </w:t>
      </w:r>
      <w:proofErr w:type="spellStart"/>
      <w:r w:rsidRPr="00D8218D">
        <w:t>Gurvis</w:t>
      </w:r>
      <w:proofErr w:type="spellEnd"/>
      <w:r w:rsidRPr="00D8218D">
        <w:t>, and Edward Mohr</w:t>
      </w:r>
      <w:r>
        <w:t xml:space="preserve"> </w:t>
      </w:r>
      <w:r w:rsidRPr="00A434C6">
        <w:t>November 3, 2016</w:t>
      </w:r>
      <w:r>
        <w:t>. “</w:t>
      </w:r>
      <w:r w:rsidRPr="00A434C6">
        <w:t>Is Gun Violence Stunting Business Growth?</w:t>
      </w:r>
      <w:r>
        <w:t xml:space="preserve">” </w:t>
      </w:r>
      <w:r w:rsidRPr="00A434C6">
        <w:t>https://www.urban.org/features/gun-violence-stunting-business-growth</w:t>
      </w:r>
    </w:p>
    <w:p w14:paraId="1C97DD16" w14:textId="77777777" w:rsidR="007A21EF" w:rsidRDefault="007A21EF" w:rsidP="007A21EF">
      <w:r w:rsidRPr="00755FF0">
        <w:rPr>
          <w:rStyle w:val="StyleUnderline"/>
          <w:highlight w:val="green"/>
        </w:rPr>
        <w:t>Gun violence imposes heavy social, psychological, and financial burdens on</w:t>
      </w:r>
      <w:r w:rsidRPr="00343EA0">
        <w:rPr>
          <w:rStyle w:val="StyleUnderline"/>
        </w:rPr>
        <w:t xml:space="preserve"> both individuals and </w:t>
      </w:r>
      <w:r w:rsidRPr="00755FF0">
        <w:rPr>
          <w:rStyle w:val="StyleUnderline"/>
          <w:b/>
          <w:bCs/>
          <w:highlight w:val="green"/>
        </w:rPr>
        <w:t>society at large</w:t>
      </w:r>
      <w:r>
        <w:t xml:space="preserve">. </w:t>
      </w:r>
      <w:r w:rsidRPr="00343EA0">
        <w:rPr>
          <w:sz w:val="16"/>
          <w:szCs w:val="16"/>
        </w:rPr>
        <w:t>Some of these burdens are known—we learn of the emotional cost from news stories and moving personal accounts, and we have previously calculated the health care costs of treating gunshot injuries</w:t>
      </w:r>
      <w:r>
        <w:t xml:space="preserve">. </w:t>
      </w:r>
      <w:r w:rsidRPr="0020224A">
        <w:rPr>
          <w:sz w:val="16"/>
          <w:szCs w:val="16"/>
        </w:rPr>
        <w:t>But we know comparatively little about the relationship between gun violence and local economic health. In the communities and neighborhoods most affected by gun violence, is the presence of guns—absent other factors—impeding</w:t>
      </w:r>
      <w:r w:rsidRPr="009A35A4">
        <w:rPr>
          <w:sz w:val="16"/>
          <w:szCs w:val="16"/>
        </w:rPr>
        <w:t xml:space="preserve"> business growth?</w:t>
      </w:r>
      <w:r>
        <w:t xml:space="preserve"> </w:t>
      </w:r>
      <w:r w:rsidRPr="009A35A4">
        <w:rPr>
          <w:rStyle w:val="StyleUnderline"/>
        </w:rPr>
        <w:t xml:space="preserve">A recent </w:t>
      </w:r>
      <w:r w:rsidRPr="005E6BA0">
        <w:rPr>
          <w:rStyle w:val="StyleUnderline"/>
          <w:highlight w:val="green"/>
        </w:rPr>
        <w:t>longitudinal study shows</w:t>
      </w:r>
      <w:r w:rsidRPr="009A35A4">
        <w:rPr>
          <w:rStyle w:val="StyleUnderline"/>
        </w:rPr>
        <w:t xml:space="preserve"> that neighborhood-level economic activity </w:t>
      </w:r>
      <w:r w:rsidRPr="005E6BA0">
        <w:rPr>
          <w:rStyle w:val="StyleUnderline"/>
        </w:rPr>
        <w:t>affects</w:t>
      </w:r>
      <w:r w:rsidRPr="009A35A4">
        <w:rPr>
          <w:rStyle w:val="StyleUnderline"/>
        </w:rPr>
        <w:t xml:space="preserve"> the conditions that make crime more likely and that violent crime can decline in the same year that economic activity increases. Earlier studies by Bowes and Greenbaum and </w:t>
      </w:r>
      <w:proofErr w:type="spellStart"/>
      <w:r w:rsidRPr="009A35A4">
        <w:rPr>
          <w:rStyle w:val="StyleUnderline"/>
        </w:rPr>
        <w:t>Tita</w:t>
      </w:r>
      <w:proofErr w:type="spellEnd"/>
      <w:r w:rsidRPr="009A35A4">
        <w:rPr>
          <w:rStyle w:val="StyleUnderline"/>
        </w:rPr>
        <w:t xml:space="preserve"> show that </w:t>
      </w:r>
      <w:r w:rsidRPr="005E6BA0">
        <w:rPr>
          <w:rStyle w:val="StyleUnderline"/>
          <w:highlight w:val="green"/>
        </w:rPr>
        <w:t>crime and fear</w:t>
      </w:r>
      <w:r w:rsidRPr="009A35A4">
        <w:rPr>
          <w:rStyle w:val="StyleUnderline"/>
        </w:rPr>
        <w:t xml:space="preserve"> of crime </w:t>
      </w:r>
      <w:r w:rsidRPr="005E6BA0">
        <w:rPr>
          <w:rStyle w:val="StyleUnderline"/>
          <w:highlight w:val="green"/>
        </w:rPr>
        <w:t>adversely affect the economic health of communities, cutting into business revenues and limiting</w:t>
      </w:r>
      <w:r w:rsidRPr="009A35A4">
        <w:rPr>
          <w:rStyle w:val="StyleUnderline"/>
        </w:rPr>
        <w:t xml:space="preserve"> business </w:t>
      </w:r>
      <w:r w:rsidRPr="005E6BA0">
        <w:rPr>
          <w:rStyle w:val="StyleUnderline"/>
          <w:highlight w:val="green"/>
        </w:rPr>
        <w:t>activity</w:t>
      </w:r>
      <w:r>
        <w:t xml:space="preserve">. </w:t>
      </w:r>
      <w:r w:rsidRPr="009A35A4">
        <w:rPr>
          <w:sz w:val="16"/>
          <w:szCs w:val="16"/>
        </w:rPr>
        <w:t xml:space="preserve">New Urban research led by Yasemin Irvin-Erickson builds on these findings by exploring the association between gun violence and economic health of neighborhoods in six cities: Baton Rouge, Louisiana; Minneapolis, Minnesota; Oakland, California; Rochester, New York; San Francisco, California; and Washington, DC. This study integrates innovative data from several sources, including the National Establishment Time-Series (NETS) database, gunshot detection technology, and credit bureau data, to develop concrete numbers describing the association between gun violence and local economic health. An interim report presents findings from Oakland, Washington, DC, and Minneapolis and explores the association between gun violence and business trends by census tract, using fixed effects panel models and analysis of observational data with statistical matching. City profiles Employment Growth versus Homicide Rate in Three Cities Minneapolis </w:t>
      </w:r>
      <w:proofErr w:type="spellStart"/>
      <w:r w:rsidRPr="009A35A4">
        <w:rPr>
          <w:sz w:val="16"/>
          <w:szCs w:val="16"/>
        </w:rPr>
        <w:t>Minneapolis</w:t>
      </w:r>
      <w:proofErr w:type="spellEnd"/>
      <w:r w:rsidRPr="009A35A4">
        <w:rPr>
          <w:sz w:val="16"/>
          <w:szCs w:val="16"/>
        </w:rPr>
        <w:t xml:space="preserve">, where gun homicides stayed roughly level from 2010 to 2012 and mirrored the national rate, provides a valuable comparison point for other cities. Although gun violence levels remained steady during this period, NETS data show the city employment increased, from 208,000 to 224,000 in retail and service businesses and from 347,000 to 352,000 across all categories.1 Growth in Minneapolis outpaced that of Oakland, where gun homicides increased over the same period, but fell short of Washington, DC, where gun homicides decreased. Washington, DC Gun homicides in Washington, DC, decreased from 2010 to 2012, with 2012 marking the first time in three years the city had a gun homicide rate lower than the national average. NETS data from 2011 to 2012 show the number of employees increased from 484,000 to 497,000 in </w:t>
      </w:r>
      <w:r w:rsidRPr="009A35A4">
        <w:rPr>
          <w:sz w:val="16"/>
          <w:szCs w:val="16"/>
        </w:rPr>
        <w:lastRenderedPageBreak/>
        <w:t>retail and service businesses and from 850,000 to 1 million across all categories. Oakland Gun homicides increased in Oakland from 2010 to 2012, reaching roughly 28 homicides annually per 100,000 people (more than 2.5 times the national rate for 2012). NETS data from 2011 to 2012 show the number of employees in Oakland fell from 125,000 to 115,000 in retail and service businesses and from 210,000 to 205,000 across all categories. The map below overlays Oakland’s census tract neighborhoods with gun homicide data from 2011 and employment growth data from 2011 to 2012. Tracts highlighted in magenta experienced the most gun homicides. The tabs alternate between employment growth in retail and service businesses and growth across all business categories. The two pockets of the city with the most gun homicides were also areas of low employment growth, despite being surrounded by areas of relatively moderate growth. Findings from regression analyses Preliminary findings yield data that demonstrate an intuitive yet striking relationship between gun homicides and economic activity at the neighborhood level, controlling for both the year and census tract effects. In Oakland, each additional homicide in a census tract was significantly associated with five fewer job opportunities among contracting businesses (businesses losing employees) the next year. In Minneapolis, one less homicide in a census tract was significantly associated with the creation of 80 jobs and an additional $9.4 million in sales across all businesses the following year. A subset analysis of census tracts across all three cities that experienced a surge in homicides in 2011, controlling for existing levels of violence, found that these surges were significantly associated with an increase in contracting businesses. In Washington, DC, each additional homicide in a census tract in a given year was significantly associated with two fewer retail and service businesses the next year. For census tracts with available gunshot detection technology data, every 10 fewer incidents of gunfire in a census tract were significantly related to one new business opening, the creation of 20 jobs in new businesses, $1.3 million more in sales at new businesses, and one fewer business closure. Neighborhood-level data and their implications Data from Minneapolis show that stable levels of gun violence can coincide with some business growth, but growth may be lower than in cities where levels of gun violence are in decline. And although employment numbers may increase at the city level, neighborhood-level data reveal that an increase in gun violence is accompanied by decreases in number of establishments, sales, and employment in local businesses. Ongoing analysis shows that these data can provide much-needed nuance for describing the relationship between gun violence and economic health at the community level</w:t>
      </w:r>
      <w:r>
        <w:t xml:space="preserve">. </w:t>
      </w:r>
      <w:r w:rsidRPr="00BC01F3">
        <w:rPr>
          <w:rStyle w:val="StyleUnderline"/>
          <w:highlight w:val="green"/>
        </w:rPr>
        <w:t xml:space="preserve">If gun violence is affecting employment, its impact may </w:t>
      </w:r>
      <w:r w:rsidRPr="00BC01F3">
        <w:rPr>
          <w:rStyle w:val="StyleUnderline"/>
          <w:b/>
          <w:bCs/>
          <w:highlight w:val="green"/>
        </w:rPr>
        <w:t>extend beyond individual communities</w:t>
      </w:r>
      <w:r w:rsidRPr="009A35A4">
        <w:rPr>
          <w:rStyle w:val="StyleUnderline"/>
        </w:rPr>
        <w:t xml:space="preserve">. When considered nationwide, </w:t>
      </w:r>
      <w:r w:rsidRPr="00BC01F3">
        <w:rPr>
          <w:rStyle w:val="StyleUnderline"/>
          <w:highlight w:val="green"/>
        </w:rPr>
        <w:t>gun violence could be a key factor in continuing cycles of poverty</w:t>
      </w:r>
      <w:r w:rsidRPr="009A35A4">
        <w:rPr>
          <w:rStyle w:val="StyleUnderline"/>
        </w:rPr>
        <w:t xml:space="preserve">; </w:t>
      </w:r>
      <w:r w:rsidRPr="00BC01F3">
        <w:rPr>
          <w:rStyle w:val="StyleUnderline"/>
          <w:highlight w:val="green"/>
        </w:rPr>
        <w:t>it may also slow small business growth</w:t>
      </w:r>
      <w:r w:rsidRPr="009A35A4">
        <w:rPr>
          <w:rStyle w:val="StyleUnderline"/>
        </w:rPr>
        <w:t xml:space="preserve">, discourage creation of new small businesses </w:t>
      </w:r>
      <w:r w:rsidRPr="00BC01F3">
        <w:rPr>
          <w:rStyle w:val="StyleUnderline"/>
          <w:highlight w:val="green"/>
        </w:rPr>
        <w:t>and investment</w:t>
      </w:r>
      <w:r w:rsidRPr="00BC01F3">
        <w:rPr>
          <w:sz w:val="16"/>
          <w:szCs w:val="16"/>
        </w:rPr>
        <w:t xml:space="preserve"> in communities, </w:t>
      </w:r>
      <w:r w:rsidRPr="00BC01F3">
        <w:rPr>
          <w:rStyle w:val="StyleUnderline"/>
          <w:b/>
          <w:bCs/>
          <w:highlight w:val="green"/>
        </w:rPr>
        <w:t>and cause overall economic growth to stagnate</w:t>
      </w:r>
      <w:r>
        <w:t xml:space="preserve">. </w:t>
      </w:r>
      <w:r w:rsidRPr="009A35A4">
        <w:rPr>
          <w:sz w:val="16"/>
          <w:szCs w:val="16"/>
        </w:rPr>
        <w:t>These effects would be most apparent in unevenly developed urban areas, where regional or citywide crime statistics may hide pockets of crime and disadvantage in certain neighborhoods. What comes next? This study joins previous research in making the case to consider gun safety from a local economic perspective</w:t>
      </w:r>
      <w:r>
        <w:t xml:space="preserve">. </w:t>
      </w:r>
      <w:r w:rsidRPr="009A35A4">
        <w:rPr>
          <w:rStyle w:val="StyleUnderline"/>
        </w:rPr>
        <w:t>We must consider safety and welfare not only in the traditional sense, but in terms of creating an environment conducive to investment and growth</w:t>
      </w:r>
      <w:r>
        <w:t>.</w:t>
      </w:r>
    </w:p>
    <w:p w14:paraId="0909495F" w14:textId="77777777" w:rsidR="007A21EF" w:rsidRDefault="007A21EF" w:rsidP="007A21EF"/>
    <w:p w14:paraId="2DEA8778" w14:textId="77777777" w:rsidR="000A2FA9" w:rsidRDefault="000A2FA9" w:rsidP="000A2FA9">
      <w:pPr>
        <w:pStyle w:val="Heading4"/>
      </w:pPr>
      <w:r>
        <w:t>Turn – reducing gun violence fosters economic growth.</w:t>
      </w:r>
    </w:p>
    <w:p w14:paraId="195BE083" w14:textId="77777777" w:rsidR="000A2FA9" w:rsidRPr="001F4BBF" w:rsidRDefault="000A2FA9" w:rsidP="000A2FA9">
      <w:r w:rsidRPr="003748B6">
        <w:rPr>
          <w:rStyle w:val="Style13ptBold"/>
        </w:rPr>
        <w:t>Justice Policy Center, ’17</w:t>
      </w:r>
      <w:r>
        <w:t>. “</w:t>
      </w:r>
      <w:r w:rsidRPr="00B273EB">
        <w:t>Economic Impacts of Gun Violence</w:t>
      </w:r>
      <w:r>
        <w:t xml:space="preserve">,” </w:t>
      </w:r>
      <w:r w:rsidRPr="00B273EB">
        <w:t>https://www.urban.org/policy-centers/justice-policy-center/projects/economic-impacts-gun-violence</w:t>
      </w:r>
    </w:p>
    <w:p w14:paraId="74C0B3DD" w14:textId="77777777" w:rsidR="000A2FA9" w:rsidRDefault="000A2FA9" w:rsidP="000A2FA9">
      <w:r w:rsidRPr="00416A32">
        <w:rPr>
          <w:rStyle w:val="StyleUnderline"/>
          <w:highlight w:val="green"/>
        </w:rPr>
        <w:t>The psychological, social, and financial burdens gun violence places on individuals and society</w:t>
      </w:r>
      <w:r w:rsidRPr="00370F39">
        <w:rPr>
          <w:rStyle w:val="StyleUnderline"/>
        </w:rPr>
        <w:t xml:space="preserve"> are well-researched. This project explores a different perspective on gun violence: its </w:t>
      </w:r>
      <w:r w:rsidRPr="00416A32">
        <w:rPr>
          <w:rStyle w:val="StyleUnderline"/>
          <w:highlight w:val="green"/>
        </w:rPr>
        <w:t>impact</w:t>
      </w:r>
      <w:r w:rsidRPr="00370F39">
        <w:rPr>
          <w:rStyle w:val="StyleUnderline"/>
        </w:rPr>
        <w:t xml:space="preserve"> on community-level </w:t>
      </w:r>
      <w:r w:rsidRPr="00416A32">
        <w:rPr>
          <w:rStyle w:val="StyleUnderline"/>
          <w:highlight w:val="green"/>
        </w:rPr>
        <w:t>economic health</w:t>
      </w:r>
      <w:r>
        <w:t xml:space="preserve">, </w:t>
      </w:r>
      <w:r w:rsidRPr="00416A32">
        <w:rPr>
          <w:sz w:val="16"/>
          <w:szCs w:val="16"/>
        </w:rPr>
        <w:t>about which comparatively little is known. This series of publications shares research based on newly available business establishment and credit score data, along with gunshot and sociodemographic data by census tract and gun homicide data in six cities. While the specific economic effects of gun violence differ by city, the results demonstrate that gun violence is detrimental to neighborhood economic health. “Surges” occur when gun violence increases sharply and suddenly.</w:t>
      </w:r>
      <w:r>
        <w:t xml:space="preserve"> </w:t>
      </w:r>
      <w:r w:rsidRPr="00416A32">
        <w:rPr>
          <w:rStyle w:val="StyleUnderline"/>
        </w:rPr>
        <w:t xml:space="preserve">In the neighborhoods where </w:t>
      </w:r>
      <w:r w:rsidRPr="00416A32">
        <w:rPr>
          <w:rStyle w:val="StyleUnderline"/>
          <w:highlight w:val="green"/>
        </w:rPr>
        <w:t>gun violence surges</w:t>
      </w:r>
      <w:r w:rsidRPr="00416A32">
        <w:rPr>
          <w:rStyle w:val="StyleUnderline"/>
        </w:rPr>
        <w:t xml:space="preserve"> take place, they </w:t>
      </w:r>
      <w:r w:rsidRPr="00416A32">
        <w:rPr>
          <w:rStyle w:val="StyleUnderline"/>
          <w:highlight w:val="green"/>
        </w:rPr>
        <w:t>significantly reduce the growth of</w:t>
      </w:r>
      <w:r w:rsidRPr="00416A32">
        <w:rPr>
          <w:rStyle w:val="StyleUnderline"/>
        </w:rPr>
        <w:t xml:space="preserve"> new </w:t>
      </w:r>
      <w:r w:rsidRPr="00416A32">
        <w:rPr>
          <w:rStyle w:val="StyleUnderline"/>
          <w:highlight w:val="green"/>
        </w:rPr>
        <w:t>retail and service</w:t>
      </w:r>
      <w:r w:rsidRPr="00416A32">
        <w:rPr>
          <w:rStyle w:val="StyleUnderline"/>
        </w:rPr>
        <w:t xml:space="preserve"> businesses, leading </w:t>
      </w:r>
      <w:r w:rsidRPr="00416A32">
        <w:rPr>
          <w:rStyle w:val="StyleUnderline"/>
          <w:highlight w:val="green"/>
        </w:rPr>
        <w:t>fewer</w:t>
      </w:r>
      <w:r w:rsidRPr="00416A32">
        <w:rPr>
          <w:rStyle w:val="StyleUnderline"/>
        </w:rPr>
        <w:t xml:space="preserve"> local </w:t>
      </w:r>
      <w:r w:rsidRPr="00416A32">
        <w:rPr>
          <w:rStyle w:val="StyleUnderline"/>
          <w:highlight w:val="green"/>
        </w:rPr>
        <w:t>jobs</w:t>
      </w:r>
      <w:r w:rsidRPr="00416A32">
        <w:rPr>
          <w:rStyle w:val="StyleUnderline"/>
        </w:rPr>
        <w:t xml:space="preserve"> to be available for neighborhood residents and fewer local establishment available for residents to shop at. And, </w:t>
      </w:r>
      <w:r w:rsidRPr="00416A32">
        <w:rPr>
          <w:rStyle w:val="StyleUnderline"/>
          <w:highlight w:val="green"/>
        </w:rPr>
        <w:t>housing values appreciate</w:t>
      </w:r>
      <w:r w:rsidRPr="00416A32">
        <w:rPr>
          <w:rStyle w:val="StyleUnderline"/>
        </w:rPr>
        <w:t xml:space="preserve"> more </w:t>
      </w:r>
      <w:r w:rsidRPr="00416A32">
        <w:rPr>
          <w:rStyle w:val="StyleUnderline"/>
          <w:highlight w:val="green"/>
        </w:rPr>
        <w:t>slowly</w:t>
      </w:r>
      <w:r>
        <w:t xml:space="preserve">. </w:t>
      </w:r>
      <w:r w:rsidRPr="00416A32">
        <w:rPr>
          <w:sz w:val="16"/>
          <w:szCs w:val="16"/>
        </w:rPr>
        <w:t>As part of this project, researchers spoke to residents, business owners and civic organizations in these cities. Interviews confirmed their experience matched what the data showed. Business owners in these neighborhoods were forced to take on the cost of enhanced security measures, while suffering because local residents don’t feel comfortable shopping after dark.</w:t>
      </w:r>
      <w:r>
        <w:t xml:space="preserve"> </w:t>
      </w:r>
      <w:r w:rsidRPr="00416A32">
        <w:rPr>
          <w:rStyle w:val="StyleUnderline"/>
        </w:rPr>
        <w:t xml:space="preserve">Residents shared the perception that gun violence hurts their housing prices, driving existing community members to relocate and prospective new residents to avoid </w:t>
      </w:r>
      <w:r w:rsidRPr="00416A32">
        <w:rPr>
          <w:rStyle w:val="StyleUnderline"/>
        </w:rPr>
        <w:lastRenderedPageBreak/>
        <w:t>moving to affected neighborhoods</w:t>
      </w:r>
      <w:r>
        <w:t xml:space="preserve">. </w:t>
      </w:r>
      <w:r w:rsidRPr="00416A32">
        <w:rPr>
          <w:sz w:val="16"/>
          <w:szCs w:val="16"/>
        </w:rPr>
        <w:t>Among other things, the project’s research has led to the recommendation of increasing public-private community partnerships in</w:t>
      </w:r>
      <w:r>
        <w:t xml:space="preserve"> </w:t>
      </w:r>
      <w:r w:rsidRPr="00416A32">
        <w:rPr>
          <w:rStyle w:val="StyleUnderline"/>
          <w:highlight w:val="green"/>
        </w:rPr>
        <w:t>gun violence reduction</w:t>
      </w:r>
      <w:r>
        <w:t xml:space="preserve">. </w:t>
      </w:r>
      <w:r w:rsidRPr="00416A32">
        <w:rPr>
          <w:sz w:val="16"/>
          <w:szCs w:val="16"/>
        </w:rPr>
        <w:t>These partnerships can lead to cycles wherein business development promotes economic well-being, creates jobs, and reduces gun violence, which</w:t>
      </w:r>
      <w:r>
        <w:t xml:space="preserve"> </w:t>
      </w:r>
      <w:r w:rsidRPr="00416A32">
        <w:rPr>
          <w:rStyle w:val="StyleUnderline"/>
        </w:rPr>
        <w:t xml:space="preserve">in turn </w:t>
      </w:r>
      <w:r w:rsidRPr="00416A32">
        <w:rPr>
          <w:rStyle w:val="StyleUnderline"/>
          <w:highlight w:val="green"/>
        </w:rPr>
        <w:t>drives</w:t>
      </w:r>
      <w:r w:rsidRPr="00416A32">
        <w:rPr>
          <w:rStyle w:val="StyleUnderline"/>
        </w:rPr>
        <w:t xml:space="preserve"> additional </w:t>
      </w:r>
      <w:r w:rsidRPr="00416A32">
        <w:rPr>
          <w:rStyle w:val="StyleUnderline"/>
          <w:highlight w:val="green"/>
        </w:rPr>
        <w:t>business growth</w:t>
      </w:r>
      <w:r>
        <w:t>.</w:t>
      </w:r>
    </w:p>
    <w:p w14:paraId="2B1CFF33" w14:textId="77777777" w:rsidR="005B6D1F" w:rsidRPr="005308CF" w:rsidRDefault="005B6D1F" w:rsidP="002E75DD"/>
    <w:p w14:paraId="60912E63" w14:textId="299677A4" w:rsidR="002E75DD" w:rsidRDefault="002E75DD" w:rsidP="002E75DD">
      <w:pPr>
        <w:pStyle w:val="Heading4"/>
      </w:pPr>
      <w:r>
        <w:t xml:space="preserve">Turn – </w:t>
      </w:r>
      <w:r w:rsidR="005C542B">
        <w:t xml:space="preserve">human rights </w:t>
      </w:r>
      <w:proofErr w:type="gramStart"/>
      <w:r w:rsidR="005C542B">
        <w:t>is</w:t>
      </w:r>
      <w:proofErr w:type="gramEnd"/>
      <w:r w:rsidR="005C542B">
        <w:t xml:space="preserve"> an impact turn</w:t>
      </w:r>
      <w:r>
        <w:t xml:space="preserve"> – </w:t>
      </w:r>
      <w:r w:rsidR="00CC5463">
        <w:t>the industry causes a global crisis</w:t>
      </w:r>
    </w:p>
    <w:p w14:paraId="3CAD7BFC" w14:textId="77777777" w:rsidR="002E75DD" w:rsidRPr="00F26B4B" w:rsidRDefault="002E75DD" w:rsidP="002E75DD">
      <w:r w:rsidRPr="00BF1BE6">
        <w:t xml:space="preserve">Geoff </w:t>
      </w:r>
      <w:r w:rsidRPr="00EF6FE9">
        <w:rPr>
          <w:rStyle w:val="Style13ptBold"/>
        </w:rPr>
        <w:t>Dancy</w:t>
      </w:r>
      <w:r>
        <w:rPr>
          <w:rStyle w:val="Style13ptBold"/>
        </w:rPr>
        <w:t xml:space="preserve"> ’18.</w:t>
      </w:r>
      <w:r w:rsidRPr="00AE23A1">
        <w:t>,</w:t>
      </w:r>
      <w:r w:rsidRPr="00BF1BE6">
        <w:t xml:space="preserve"> an Assistant Professor at Tulane University</w:t>
      </w:r>
      <w:r>
        <w:t xml:space="preserve">, </w:t>
      </w:r>
      <w:r w:rsidRPr="00F26B4B">
        <w:t>April 18, 2018</w:t>
      </w:r>
      <w:r>
        <w:t>. “</w:t>
      </w:r>
      <w:r w:rsidRPr="00F26B4B">
        <w:t>America, gun violence and human rights—Connecting the dots,” https://www.openglobalrights.org/America-gun-violence-and-human-rights-Connecting-the-dot/</w:t>
      </w:r>
    </w:p>
    <w:p w14:paraId="667A3B3A" w14:textId="77777777" w:rsidR="002E75DD" w:rsidRPr="00BF1BE6" w:rsidRDefault="002E75DD" w:rsidP="002E75DD">
      <w:r w:rsidRPr="00397C77">
        <w:rPr>
          <w:rStyle w:val="StyleUnderline"/>
          <w:highlight w:val="green"/>
        </w:rPr>
        <w:t>Researchers</w:t>
      </w:r>
      <w:r w:rsidRPr="00915D39">
        <w:rPr>
          <w:rStyle w:val="StyleUnderline"/>
        </w:rPr>
        <w:t xml:space="preserve"> do </w:t>
      </w:r>
      <w:r w:rsidRPr="00397C77">
        <w:rPr>
          <w:rStyle w:val="StyleUnderline"/>
          <w:highlight w:val="green"/>
        </w:rPr>
        <w:t xml:space="preserve">know about the devastating impact of guns outside of the US. Small arms in the hands of abusive police forces, government death squads, rebel warlords, terrorist groups, and </w:t>
      </w:r>
      <w:proofErr w:type="gramStart"/>
      <w:r w:rsidRPr="00397C77">
        <w:rPr>
          <w:rStyle w:val="StyleUnderline"/>
          <w:highlight w:val="green"/>
        </w:rPr>
        <w:t>criminals</w:t>
      </w:r>
      <w:proofErr w:type="gramEnd"/>
      <w:r w:rsidRPr="00915D39">
        <w:rPr>
          <w:rStyle w:val="StyleUnderline"/>
        </w:rPr>
        <w:t xml:space="preserve"> intent on attacking local populations </w:t>
      </w:r>
      <w:r w:rsidRPr="00397C77">
        <w:rPr>
          <w:rStyle w:val="StyleUnderline"/>
          <w:highlight w:val="green"/>
        </w:rPr>
        <w:t xml:space="preserve">is one of </w:t>
      </w:r>
      <w:r w:rsidRPr="00397C77">
        <w:rPr>
          <w:rStyle w:val="StyleUnderline"/>
          <w:b/>
          <w:bCs/>
          <w:highlight w:val="green"/>
        </w:rPr>
        <w:t>the gravest human rights concerns facing the world today</w:t>
      </w:r>
      <w:r w:rsidRPr="00074101">
        <w:rPr>
          <w:rStyle w:val="StyleUnderline"/>
        </w:rPr>
        <w:t xml:space="preserve">. If we analyze civil wars overseas, we recognize that </w:t>
      </w:r>
      <w:r w:rsidRPr="00397C77">
        <w:rPr>
          <w:rStyle w:val="StyleUnderline"/>
          <w:highlight w:val="green"/>
        </w:rPr>
        <w:t xml:space="preserve">promoting and maintaining peace means </w:t>
      </w:r>
      <w:r w:rsidRPr="00397C77">
        <w:rPr>
          <w:rStyle w:val="StyleUnderline"/>
          <w:b/>
          <w:bCs/>
          <w:highlight w:val="green"/>
        </w:rPr>
        <w:t>limiting access to guns</w:t>
      </w:r>
      <w:r>
        <w:t xml:space="preserve">. </w:t>
      </w:r>
      <w:r w:rsidRPr="00074101">
        <w:rPr>
          <w:sz w:val="16"/>
          <w:szCs w:val="16"/>
        </w:rPr>
        <w:t>But if we turn that lens onto the US, we see a number of worrisome signs: the presence of groups who stoke fear about “enemies” taking over the country; people often claiming they may need to take up arms against the government; and on top of this, droves of civilians buying limitless numbers of guns. In any other country, we might label this “rebel mobilization.” Here, we just call it NRA TV (National Rifle Association Television Station). The NRA is an easy target, but this is by design. The NRA is meant to distract from the machinations of gun manufacturers, who produce demerit goods for profit. In the last ten years, the number of guns manufactured in the US doubled.</w:t>
      </w:r>
      <w:r>
        <w:t xml:space="preserve"> </w:t>
      </w:r>
      <w:r w:rsidRPr="00074101">
        <w:rPr>
          <w:rStyle w:val="StyleUnderline"/>
        </w:rPr>
        <w:t>In 2016 alone, 10 million guns were produced. There are now more gun sellers in the US than there are Starbucks in the entire world</w:t>
      </w:r>
      <w:r>
        <w:t xml:space="preserve">. </w:t>
      </w:r>
      <w:r w:rsidRPr="00823B4E">
        <w:rPr>
          <w:rStyle w:val="StyleUnderline"/>
          <w:b/>
          <w:bCs/>
          <w:highlight w:val="green"/>
        </w:rPr>
        <w:t>Gun manufacturers fuel the epidemic of violence</w:t>
      </w:r>
      <w:r>
        <w:t xml:space="preserve"> </w:t>
      </w:r>
      <w:r w:rsidRPr="00074101">
        <w:rPr>
          <w:sz w:val="16"/>
          <w:szCs w:val="16"/>
        </w:rPr>
        <w:t>in our cities and schools. Between 2014 and 2016, the number of people killed by guns in the US exceeded the number of battle deaths in all but one of the world’s civil wars: Syria. Like criminals and school shooters in the US,</w:t>
      </w:r>
      <w:r>
        <w:t xml:space="preserve"> </w:t>
      </w:r>
      <w:r w:rsidRPr="00074101">
        <w:rPr>
          <w:rStyle w:val="StyleUnderline"/>
        </w:rPr>
        <w:t xml:space="preserve">groups fighting in these civil </w:t>
      </w:r>
      <w:r w:rsidRPr="00823B4E">
        <w:rPr>
          <w:rStyle w:val="StyleUnderline"/>
          <w:b/>
          <w:bCs/>
          <w:highlight w:val="green"/>
        </w:rPr>
        <w:t>wars use American-made guns</w:t>
      </w:r>
      <w:r>
        <w:t>.</w:t>
      </w:r>
    </w:p>
    <w:p w14:paraId="7A3F0140" w14:textId="77777777" w:rsidR="002E75DD" w:rsidRDefault="002E75DD" w:rsidP="002E75DD"/>
    <w:p w14:paraId="30DB9453" w14:textId="72D5FE8E" w:rsidR="00704C08" w:rsidRDefault="00704C08" w:rsidP="009A5812"/>
    <w:p w14:paraId="16937597" w14:textId="77777777" w:rsidR="00704C08" w:rsidRDefault="00704C08" w:rsidP="009A5812"/>
    <w:p w14:paraId="07FE36ED" w14:textId="58107350" w:rsidR="003B40E0" w:rsidRDefault="003B40E0" w:rsidP="003B40E0">
      <w:pPr>
        <w:pStyle w:val="Heading3"/>
      </w:pPr>
      <w:r>
        <w:lastRenderedPageBreak/>
        <w:t>1</w:t>
      </w:r>
      <w:proofErr w:type="gramStart"/>
      <w:r>
        <w:t xml:space="preserve">AR </w:t>
      </w:r>
      <w:r w:rsidR="00586BA1">
        <w:t xml:space="preserve"> </w:t>
      </w:r>
      <w:r>
        <w:t>Guns</w:t>
      </w:r>
      <w:proofErr w:type="gramEnd"/>
      <w:r>
        <w:t xml:space="preserve"> DA</w:t>
      </w:r>
      <w:r w:rsidR="00E14893">
        <w:t xml:space="preserve"> #1</w:t>
      </w:r>
      <w:r>
        <w:t xml:space="preserve"> – </w:t>
      </w:r>
      <w:r w:rsidR="00BB1A5E">
        <w:t>In</w:t>
      </w:r>
      <w:r>
        <w:t>dustry down now</w:t>
      </w:r>
    </w:p>
    <w:p w14:paraId="488A8D0A" w14:textId="77777777" w:rsidR="003B40E0" w:rsidRDefault="003B40E0" w:rsidP="009A5812"/>
    <w:p w14:paraId="74069598" w14:textId="5F2E0E76" w:rsidR="009A5812" w:rsidRDefault="00953EC3" w:rsidP="00953EC3">
      <w:pPr>
        <w:pStyle w:val="Heading4"/>
      </w:pPr>
      <w:r>
        <w:t>Mass shootings are hurting the gun industry already.</w:t>
      </w:r>
    </w:p>
    <w:p w14:paraId="3BA5E640" w14:textId="77777777" w:rsidR="009A5812" w:rsidRDefault="009A5812" w:rsidP="009A5812">
      <w:r w:rsidRPr="00BF1BE6">
        <w:t xml:space="preserve">Michael </w:t>
      </w:r>
      <w:r w:rsidRPr="00EF47CE">
        <w:rPr>
          <w:rStyle w:val="Style13ptBold"/>
        </w:rPr>
        <w:t>Sykes ‘18</w:t>
      </w:r>
      <w:r>
        <w:t xml:space="preserve"> </w:t>
      </w:r>
      <w:r w:rsidRPr="00BF1BE6">
        <w:t>July 1, 2018</w:t>
      </w:r>
      <w:r>
        <w:t>. “</w:t>
      </w:r>
      <w:r w:rsidRPr="00BF1BE6">
        <w:t>The big picture: How Corporate America is silencing the gun industry</w:t>
      </w:r>
      <w:r>
        <w:t xml:space="preserve">,” AXIOS, </w:t>
      </w:r>
      <w:r w:rsidRPr="00BF1BE6">
        <w:t>https://www.axios.com/corporate-america-gun-industry-financial-institutions-retail-stores-b70154af-38ba-4cef-ad5a-e1a6976eff09.html</w:t>
      </w:r>
    </w:p>
    <w:p w14:paraId="6D5C45F2" w14:textId="4D2B3BB9" w:rsidR="00B11EBF" w:rsidRDefault="009A5812" w:rsidP="006C05EF">
      <w:r w:rsidRPr="00953EC3">
        <w:rPr>
          <w:rStyle w:val="StyleUnderline"/>
        </w:rPr>
        <w:t xml:space="preserve">Banks, </w:t>
      </w:r>
      <w:r w:rsidRPr="00432044">
        <w:rPr>
          <w:rStyle w:val="StyleUnderline"/>
          <w:highlight w:val="green"/>
        </w:rPr>
        <w:t>financial institutions and</w:t>
      </w:r>
      <w:r w:rsidRPr="00953EC3">
        <w:rPr>
          <w:rStyle w:val="StyleUnderline"/>
        </w:rPr>
        <w:t xml:space="preserve"> retail </w:t>
      </w:r>
      <w:r w:rsidRPr="00432044">
        <w:rPr>
          <w:rStyle w:val="StyleUnderline"/>
          <w:highlight w:val="green"/>
        </w:rPr>
        <w:t>stores are all pushing back against the gun industry</w:t>
      </w:r>
      <w:r w:rsidRPr="00953EC3">
        <w:rPr>
          <w:rStyle w:val="StyleUnderline"/>
        </w:rPr>
        <w:t xml:space="preserve"> by taking steps to slow the sale of firearms and </w:t>
      </w:r>
      <w:r w:rsidRPr="00432044">
        <w:rPr>
          <w:rStyle w:val="StyleUnderline"/>
          <w:highlight w:val="green"/>
        </w:rPr>
        <w:t>blocking the industry's financial options in response to</w:t>
      </w:r>
      <w:r w:rsidRPr="00953EC3">
        <w:rPr>
          <w:rStyle w:val="StyleUnderline"/>
        </w:rPr>
        <w:t xml:space="preserve"> the United States' continued problems with </w:t>
      </w:r>
      <w:r w:rsidRPr="00432044">
        <w:rPr>
          <w:rStyle w:val="StyleUnderline"/>
          <w:b/>
          <w:bCs/>
          <w:highlight w:val="green"/>
        </w:rPr>
        <w:t>mass shootings</w:t>
      </w:r>
      <w:r>
        <w:t>.</w:t>
      </w:r>
      <w:r w:rsidR="00EC2108">
        <w:t xml:space="preserve"> </w:t>
      </w:r>
      <w:r w:rsidRPr="00EC2108">
        <w:rPr>
          <w:sz w:val="16"/>
          <w:szCs w:val="16"/>
        </w:rPr>
        <w:t>The big picture: Second Amendment advocates fear that Corporate America's pushback against the gun industry could be a backdoor way — without legislation or a constitutional amendment — to roll back Americans' gun rights.</w:t>
      </w:r>
      <w:r w:rsidR="00EC2108" w:rsidRPr="00EC2108">
        <w:rPr>
          <w:sz w:val="16"/>
          <w:szCs w:val="16"/>
        </w:rPr>
        <w:t xml:space="preserve"> </w:t>
      </w:r>
      <w:r w:rsidRPr="00EC2108">
        <w:rPr>
          <w:sz w:val="16"/>
          <w:szCs w:val="16"/>
        </w:rPr>
        <w:t>The state of play:</w:t>
      </w:r>
      <w:r>
        <w:t xml:space="preserve"> </w:t>
      </w:r>
      <w:r w:rsidRPr="000928B5">
        <w:rPr>
          <w:rStyle w:val="StyleUnderline"/>
          <w:highlight w:val="green"/>
        </w:rPr>
        <w:t>Corporate entities are hesitant to support gun manufacturers and sellers as</w:t>
      </w:r>
      <w:r w:rsidRPr="00EC2108">
        <w:rPr>
          <w:rStyle w:val="StyleUnderline"/>
        </w:rPr>
        <w:t xml:space="preserve"> today's </w:t>
      </w:r>
      <w:r w:rsidRPr="000928B5">
        <w:rPr>
          <w:rStyle w:val="StyleUnderline"/>
          <w:b/>
          <w:bCs/>
          <w:highlight w:val="green"/>
        </w:rPr>
        <w:t>social media</w:t>
      </w:r>
      <w:r w:rsidRPr="00EC2108">
        <w:rPr>
          <w:rStyle w:val="StyleUnderline"/>
        </w:rPr>
        <w:t xml:space="preserve"> age of instant reactions increasingly </w:t>
      </w:r>
      <w:r w:rsidRPr="000928B5">
        <w:rPr>
          <w:rStyle w:val="StyleUnderline"/>
          <w:highlight w:val="green"/>
        </w:rPr>
        <w:t>demands that corporations take a stand on social issues</w:t>
      </w:r>
      <w:r>
        <w:t>.</w:t>
      </w:r>
      <w:r w:rsidR="00EC2108">
        <w:t xml:space="preserve"> </w:t>
      </w:r>
      <w:r w:rsidRPr="00EC2108">
        <w:rPr>
          <w:sz w:val="16"/>
          <w:szCs w:val="16"/>
        </w:rPr>
        <w:t>Payment processing firms are limiting firearm transactions, per the Chicago Tribune.</w:t>
      </w:r>
      <w:r w:rsidR="00EC2108">
        <w:t xml:space="preserve"> </w:t>
      </w:r>
      <w:r w:rsidRPr="00EC2108">
        <w:rPr>
          <w:rStyle w:val="StyleUnderline"/>
        </w:rPr>
        <w:t xml:space="preserve">Some </w:t>
      </w:r>
      <w:r w:rsidRPr="0024055C">
        <w:rPr>
          <w:rStyle w:val="StyleUnderline"/>
          <w:highlight w:val="green"/>
        </w:rPr>
        <w:t>financial institutions</w:t>
      </w:r>
      <w:r w:rsidRPr="00EC2108">
        <w:rPr>
          <w:rStyle w:val="StyleUnderline"/>
        </w:rPr>
        <w:t xml:space="preserve">, including the Bank of America and Citigroup, </w:t>
      </w:r>
      <w:r w:rsidRPr="0024055C">
        <w:rPr>
          <w:rStyle w:val="StyleUnderline"/>
          <w:highlight w:val="green"/>
        </w:rPr>
        <w:t>have</w:t>
      </w:r>
      <w:r w:rsidRPr="00EC2108">
        <w:rPr>
          <w:rStyle w:val="StyleUnderline"/>
        </w:rPr>
        <w:t xml:space="preserve"> both </w:t>
      </w:r>
      <w:r w:rsidRPr="0024055C">
        <w:rPr>
          <w:rStyle w:val="StyleUnderline"/>
          <w:highlight w:val="green"/>
        </w:rPr>
        <w:t>restricted</w:t>
      </w:r>
      <w:r w:rsidRPr="00EC2108">
        <w:rPr>
          <w:rStyle w:val="StyleUnderline"/>
        </w:rPr>
        <w:t xml:space="preserve"> their </w:t>
      </w:r>
      <w:r w:rsidRPr="0024055C">
        <w:rPr>
          <w:rStyle w:val="StyleUnderline"/>
          <w:highlight w:val="green"/>
        </w:rPr>
        <w:t>business with gun manufacturers</w:t>
      </w:r>
      <w:r w:rsidRPr="00EC2108">
        <w:rPr>
          <w:rStyle w:val="StyleUnderline"/>
        </w:rPr>
        <w:t xml:space="preserve"> and buyers in recent months</w:t>
      </w:r>
      <w:r>
        <w:t>.</w:t>
      </w:r>
      <w:r w:rsidR="00EC2108">
        <w:t xml:space="preserve"> </w:t>
      </w:r>
      <w:r w:rsidRPr="00EC2108">
        <w:rPr>
          <w:rStyle w:val="StyleUnderline"/>
        </w:rPr>
        <w:t>Walmart raised the age requirement to purchase firearms to 21</w:t>
      </w:r>
      <w:r>
        <w:t xml:space="preserve"> in February.</w:t>
      </w:r>
      <w:r w:rsidR="00EC2108">
        <w:t xml:space="preserve"> </w:t>
      </w:r>
      <w:r w:rsidRPr="00EC2108">
        <w:rPr>
          <w:rStyle w:val="StyleUnderline"/>
        </w:rPr>
        <w:t>Dick's Sporting Goods also raised its minimum age to purchase firearms to 21 — and banned the sale of assault-style weapons</w:t>
      </w:r>
      <w:r>
        <w:t>.</w:t>
      </w:r>
    </w:p>
    <w:p w14:paraId="2A3FC553" w14:textId="32E86278" w:rsidR="00776E01" w:rsidRDefault="00776E01" w:rsidP="006C05EF"/>
    <w:p w14:paraId="181658F5" w14:textId="77777777" w:rsidR="00941EC6" w:rsidRDefault="00941EC6" w:rsidP="006C05EF"/>
    <w:p w14:paraId="3F74F682" w14:textId="5920BD71" w:rsidR="00B11EBF" w:rsidRDefault="00941EC6" w:rsidP="00941EC6">
      <w:pPr>
        <w:pStyle w:val="Heading3"/>
      </w:pPr>
      <w:r>
        <w:lastRenderedPageBreak/>
        <w:t>1</w:t>
      </w:r>
      <w:proofErr w:type="gramStart"/>
      <w:r>
        <w:t xml:space="preserve">AR </w:t>
      </w:r>
      <w:r w:rsidR="00586BA1">
        <w:t xml:space="preserve"> </w:t>
      </w:r>
      <w:r>
        <w:t>Guns</w:t>
      </w:r>
      <w:proofErr w:type="gramEnd"/>
      <w:r>
        <w:t xml:space="preserve"> DA </w:t>
      </w:r>
      <w:r w:rsidR="00E14893">
        <w:t xml:space="preserve">#2&amp;3 </w:t>
      </w:r>
      <w:r>
        <w:t xml:space="preserve">– </w:t>
      </w:r>
      <w:r w:rsidR="00EE14C6">
        <w:t>internal-link turn</w:t>
      </w:r>
    </w:p>
    <w:p w14:paraId="23ED9DD2" w14:textId="77777777" w:rsidR="007A21EF" w:rsidRDefault="007A21EF" w:rsidP="007A21EF"/>
    <w:p w14:paraId="6DCC4253" w14:textId="77777777" w:rsidR="007A21EF" w:rsidRDefault="007A21EF" w:rsidP="007A21EF">
      <w:pPr>
        <w:pStyle w:val="Heading4"/>
      </w:pPr>
      <w:r>
        <w:t>Domestic gun violence stalls growth – their impact only tells half the story</w:t>
      </w:r>
    </w:p>
    <w:p w14:paraId="50195D77" w14:textId="77777777" w:rsidR="007A21EF" w:rsidRDefault="007A21EF" w:rsidP="007A21EF">
      <w:r>
        <w:t xml:space="preserve">Yasemin </w:t>
      </w:r>
      <w:r w:rsidRPr="00F94F12">
        <w:rPr>
          <w:rStyle w:val="Style13ptBold"/>
        </w:rPr>
        <w:t>Irvin-Erickson</w:t>
      </w:r>
      <w:r>
        <w:rPr>
          <w:rStyle w:val="Style13ptBold"/>
        </w:rPr>
        <w:t xml:space="preserve"> et al, ‘17</w:t>
      </w:r>
      <w:r>
        <w:t xml:space="preserve">., and Mathew Lynch, Annie </w:t>
      </w:r>
      <w:proofErr w:type="spellStart"/>
      <w:r>
        <w:t>Gurvis</w:t>
      </w:r>
      <w:proofErr w:type="spellEnd"/>
      <w:r>
        <w:t>, Edward Mohr, and Bing Bai, June 2017. “</w:t>
      </w:r>
      <w:r w:rsidRPr="00F94F12">
        <w:t>Gun Violence Affects t</w:t>
      </w:r>
      <w:r>
        <w:t xml:space="preserve">he Economic Health of Communities,” URBAN INSTITUTE, </w:t>
      </w:r>
      <w:r w:rsidRPr="00F94F12">
        <w:t>https://www.urban.org/sites/default/files/publication/90666/eigv_brief_3.pdf</w:t>
      </w:r>
    </w:p>
    <w:p w14:paraId="78238D0C" w14:textId="77777777" w:rsidR="007A21EF" w:rsidRDefault="007A21EF" w:rsidP="007A21EF">
      <w:r w:rsidRPr="00F17215">
        <w:rPr>
          <w:rStyle w:val="StyleUnderline"/>
          <w:highlight w:val="green"/>
        </w:rPr>
        <w:t>Despite</w:t>
      </w:r>
      <w:r w:rsidRPr="00147104">
        <w:rPr>
          <w:rStyle w:val="StyleUnderline"/>
        </w:rPr>
        <w:t xml:space="preserve"> broad interest in </w:t>
      </w:r>
      <w:r w:rsidRPr="00F17215">
        <w:rPr>
          <w:rStyle w:val="StyleUnderline"/>
          <w:highlight w:val="green"/>
        </w:rPr>
        <w:t>estimating</w:t>
      </w:r>
      <w:r w:rsidRPr="00147104">
        <w:rPr>
          <w:rStyle w:val="StyleUnderline"/>
        </w:rPr>
        <w:t xml:space="preserve"> the economic </w:t>
      </w:r>
      <w:r w:rsidRPr="00F17215">
        <w:rPr>
          <w:rStyle w:val="StyleUnderline"/>
          <w:highlight w:val="green"/>
        </w:rPr>
        <w:t>costs</w:t>
      </w:r>
      <w:r w:rsidRPr="00147104">
        <w:rPr>
          <w:rStyle w:val="StyleUnderline"/>
        </w:rPr>
        <w:t xml:space="preserve"> of gun violence borne by victims and the nation, these </w:t>
      </w:r>
      <w:r w:rsidRPr="00F17215">
        <w:rPr>
          <w:rStyle w:val="StyleUnderline"/>
          <w:highlight w:val="green"/>
        </w:rPr>
        <w:t>conversations rarely address the impact of gun violence on</w:t>
      </w:r>
      <w:r w:rsidRPr="00147104">
        <w:rPr>
          <w:rStyle w:val="StyleUnderline"/>
        </w:rPr>
        <w:t xml:space="preserve"> the health of </w:t>
      </w:r>
      <w:r w:rsidRPr="00F17215">
        <w:rPr>
          <w:rStyle w:val="StyleUnderline"/>
          <w:highlight w:val="green"/>
        </w:rPr>
        <w:t>local economies</w:t>
      </w:r>
      <w:r>
        <w:t xml:space="preserve">. </w:t>
      </w:r>
      <w:r w:rsidRPr="00147104">
        <w:rPr>
          <w:sz w:val="16"/>
          <w:szCs w:val="16"/>
        </w:rPr>
        <w:t>Do surges in gun violence slow business growth and lower home values, homeownership rates, and credit scores in communities? How do increases in gun violence shape local economic health over time? To answer these important questions, we assembled and analyzed newly available business establishment and credit score data, along with gunshot and sociodemographic data by census tract and gun homicide data (when available), for Baton Rouge, Louisiana; Minneapolis, Minnesota; Oakland, California; Rochester, New York; San Francisco, California; and Washington, DC. Our findings demonstrate that sharp and sudden increases (or surges) in</w:t>
      </w:r>
      <w:r>
        <w:t xml:space="preserve"> </w:t>
      </w:r>
      <w:r w:rsidRPr="00147104">
        <w:rPr>
          <w:rStyle w:val="StyleUnderline"/>
        </w:rPr>
        <w:t xml:space="preserve">gun violence can significantly reduce the growth of new retail and service businesses and slow home value appreciation. Further, higher neighborhood gun violence can be associated with fewer retail and service business establishments and new jobs. Higher </w:t>
      </w:r>
      <w:r w:rsidRPr="00F17215">
        <w:rPr>
          <w:rStyle w:val="StyleUnderline"/>
          <w:highlight w:val="green"/>
        </w:rPr>
        <w:t>gun violence</w:t>
      </w:r>
      <w:r w:rsidRPr="00147104">
        <w:rPr>
          <w:rStyle w:val="StyleUnderline"/>
        </w:rPr>
        <w:t xml:space="preserve"> also </w:t>
      </w:r>
      <w:r w:rsidRPr="00F17215">
        <w:rPr>
          <w:rStyle w:val="StyleUnderline"/>
          <w:highlight w:val="green"/>
        </w:rPr>
        <w:t>can be associated with lower home values, credit scores, and homeownership</w:t>
      </w:r>
      <w:r w:rsidRPr="00147104">
        <w:rPr>
          <w:rStyle w:val="StyleUnderline"/>
        </w:rPr>
        <w:t xml:space="preserve"> rates</w:t>
      </w:r>
      <w:r>
        <w:t xml:space="preserve">. </w:t>
      </w:r>
      <w:r w:rsidRPr="00147104">
        <w:rPr>
          <w:sz w:val="16"/>
          <w:szCs w:val="16"/>
        </w:rPr>
        <w:t xml:space="preserve">Surges in gun violence reduce the growth rate of new retail and service businesses. Across Minneapolis, Oakland, San Francisco, and Washington, DC, gun homicide surges in neighborhoods reduced the growth rate of new retail and service establishments by 4 percent. City-specific analyses showed the following: </w:t>
      </w:r>
      <w:r w:rsidRPr="00147104">
        <w:rPr>
          <w:sz w:val="16"/>
          <w:szCs w:val="16"/>
        </w:rPr>
        <w:t xml:space="preserve"> </w:t>
      </w:r>
      <w:r w:rsidRPr="00147104">
        <w:rPr>
          <w:sz w:val="16"/>
          <w:szCs w:val="16"/>
        </w:rPr>
        <w:t xml:space="preserve"> In Minneapolis, each additional gun homicide in a census tract in a given year was related to 80 fewer jobs the next year. In Oakland, each additional gun homicide in a census tract in a given year was related to 5 fewer job opportunities in shrinking businesses the next year. </w:t>
      </w:r>
      <w:r w:rsidRPr="00147104">
        <w:rPr>
          <w:sz w:val="16"/>
          <w:szCs w:val="16"/>
        </w:rPr>
        <w:t xml:space="preserve"> In Washington, DC, each additional gun homicide in a census tract in a given year was related to two fewer retail and service establishments the next year. Every 10 additional gunshots in a census tract in a given year were related to one less new business opening, one more business closing, and 20 fewer jobs in new establishments the same year. Surges in gun violence slow home value appreciation. Across Baton Rouge, Minneapolis, Oakland, Rochester, San Francisco, and Washington, DC, gun violence surges in neighborhoods slowed home value appreciation by approximately 4 percent. The analysis of gun homicides in 2014 and home values, homeownership rates, and credit scores in 2015 demonstrated that one more gun homicide in a census tract was associated with the following outcomes: </w:t>
      </w:r>
      <w:r w:rsidRPr="00147104">
        <w:rPr>
          <w:sz w:val="16"/>
          <w:szCs w:val="16"/>
        </w:rPr>
        <w:t xml:space="preserve"> </w:t>
      </w:r>
      <w:r w:rsidRPr="00147104">
        <w:rPr>
          <w:sz w:val="16"/>
          <w:szCs w:val="16"/>
        </w:rPr>
        <w:t xml:space="preserve"> </w:t>
      </w:r>
      <w:r w:rsidRPr="00147104">
        <w:rPr>
          <w:sz w:val="16"/>
          <w:szCs w:val="16"/>
        </w:rPr>
        <w:t> a $22,000 decrease in average home values in Minneapolis and a $24,621 decrease in Oakland, a 20-point decrease in average credit score in Minneapolis and a 9-point decrease in Oakland, and a 3 percent decrease in homeownership rates in Washington, DC, and a 1 percent decrease in Baton Rouge.</w:t>
      </w:r>
      <w:r>
        <w:t xml:space="preserve"> </w:t>
      </w:r>
      <w:r w:rsidRPr="00147104">
        <w:rPr>
          <w:rStyle w:val="StyleUnderline"/>
        </w:rPr>
        <w:t xml:space="preserve">Conversations with </w:t>
      </w:r>
      <w:r w:rsidRPr="00F17215">
        <w:rPr>
          <w:rStyle w:val="StyleUnderline"/>
          <w:highlight w:val="green"/>
        </w:rPr>
        <w:t>business owners, homeowners, and city stakeholders</w:t>
      </w:r>
      <w:r w:rsidRPr="00147104">
        <w:rPr>
          <w:rStyle w:val="StyleUnderline"/>
        </w:rPr>
        <w:t xml:space="preserve"> in these cities </w:t>
      </w:r>
      <w:r w:rsidRPr="00F17215">
        <w:rPr>
          <w:rStyle w:val="StyleUnderline"/>
          <w:highlight w:val="green"/>
        </w:rPr>
        <w:t>gave context to these findings</w:t>
      </w:r>
      <w:r w:rsidRPr="00147104">
        <w:rPr>
          <w:rStyle w:val="StyleUnderline"/>
        </w:rPr>
        <w:t xml:space="preserve">. Interviewees detailed the </w:t>
      </w:r>
      <w:r w:rsidRPr="003B40E0">
        <w:rPr>
          <w:rStyle w:val="StyleUnderline"/>
          <w:highlight w:val="green"/>
        </w:rPr>
        <w:t>significant costs</w:t>
      </w:r>
      <w:r w:rsidRPr="00147104">
        <w:rPr>
          <w:rStyle w:val="StyleUnderline"/>
        </w:rPr>
        <w:t xml:space="preserve"> business owners incur because of gun violence—costs they believe </w:t>
      </w:r>
      <w:r w:rsidRPr="003B40E0">
        <w:rPr>
          <w:rStyle w:val="StyleUnderline"/>
          <w:highlight w:val="green"/>
        </w:rPr>
        <w:t>are necessary to keep</w:t>
      </w:r>
      <w:r w:rsidRPr="00147104">
        <w:rPr>
          <w:rStyle w:val="StyleUnderline"/>
        </w:rPr>
        <w:t xml:space="preserve"> their </w:t>
      </w:r>
      <w:r w:rsidRPr="003B40E0">
        <w:rPr>
          <w:rStyle w:val="StyleUnderline"/>
          <w:highlight w:val="green"/>
        </w:rPr>
        <w:t>businesses open. These</w:t>
      </w:r>
      <w:r w:rsidRPr="00147104">
        <w:rPr>
          <w:rStyle w:val="StyleUnderline"/>
        </w:rPr>
        <w:t xml:space="preserve"> costs </w:t>
      </w:r>
      <w:r w:rsidRPr="003B40E0">
        <w:rPr>
          <w:rStyle w:val="StyleUnderline"/>
          <w:highlight w:val="green"/>
        </w:rPr>
        <w:t>include</w:t>
      </w:r>
      <w:r w:rsidRPr="00147104">
        <w:rPr>
          <w:rStyle w:val="StyleUnderline"/>
        </w:rPr>
        <w:t xml:space="preserve"> security strategies such as </w:t>
      </w:r>
      <w:r w:rsidRPr="003B40E0">
        <w:rPr>
          <w:rStyle w:val="StyleUnderline"/>
          <w:highlight w:val="green"/>
        </w:rPr>
        <w:t>camera systems</w:t>
      </w:r>
      <w:r w:rsidRPr="00147104">
        <w:rPr>
          <w:rStyle w:val="StyleUnderline"/>
        </w:rPr>
        <w:t xml:space="preserve">, Plexiglas, </w:t>
      </w:r>
      <w:r w:rsidRPr="003B40E0">
        <w:rPr>
          <w:rStyle w:val="StyleUnderline"/>
          <w:highlight w:val="green"/>
        </w:rPr>
        <w:t>bulletproof windows</w:t>
      </w:r>
      <w:r w:rsidRPr="00147104">
        <w:rPr>
          <w:rStyle w:val="StyleUnderline"/>
        </w:rPr>
        <w:t xml:space="preserve">, motion sensor lights, bars on doors, </w:t>
      </w:r>
      <w:r w:rsidRPr="003B40E0">
        <w:rPr>
          <w:rStyle w:val="StyleUnderline"/>
          <w:highlight w:val="green"/>
        </w:rPr>
        <w:t>and</w:t>
      </w:r>
      <w:r w:rsidRPr="00147104">
        <w:rPr>
          <w:rStyle w:val="StyleUnderline"/>
        </w:rPr>
        <w:t xml:space="preserve"> extra </w:t>
      </w:r>
      <w:r w:rsidRPr="003B40E0">
        <w:rPr>
          <w:rStyle w:val="StyleUnderline"/>
          <w:highlight w:val="green"/>
        </w:rPr>
        <w:t>security staff</w:t>
      </w:r>
      <w:r w:rsidRPr="00147104">
        <w:rPr>
          <w:rStyle w:val="StyleUnderline"/>
        </w:rPr>
        <w:t>. Business owners and residents described the coping mechanisms that they incorporated into their daily lives, such as businesses closing early, business owners and managers keeping the doors locked at night during operating hours, business owners increasing investment in security, residents avoiding shopping during night hours, and employees who work night shifts avoiding public transit. Residents, business owners, and stakeholders shared their perception that gun violence hurts housing prices, drives community members to relocate, and causes people to avoid moving to affected neighborhoods</w:t>
      </w:r>
      <w:r>
        <w:t xml:space="preserve">. </w:t>
      </w:r>
      <w:r w:rsidRPr="00147104">
        <w:rPr>
          <w:rStyle w:val="StyleUnderline"/>
        </w:rPr>
        <w:t xml:space="preserve">These </w:t>
      </w:r>
      <w:r w:rsidRPr="003B40E0">
        <w:rPr>
          <w:rStyle w:val="StyleUnderline"/>
          <w:highlight w:val="green"/>
        </w:rPr>
        <w:t>results demonstrate that gun violence reduces</w:t>
      </w:r>
      <w:r w:rsidRPr="00147104">
        <w:rPr>
          <w:rStyle w:val="StyleUnderline"/>
        </w:rPr>
        <w:t xml:space="preserve"> new business </w:t>
      </w:r>
      <w:r w:rsidRPr="003B40E0">
        <w:rPr>
          <w:rStyle w:val="StyleUnderline"/>
          <w:highlight w:val="green"/>
        </w:rPr>
        <w:t>growth</w:t>
      </w:r>
      <w:r w:rsidRPr="00147104">
        <w:rPr>
          <w:rStyle w:val="StyleUnderline"/>
        </w:rPr>
        <w:t xml:space="preserve"> and local job opportunities, slows home value appreciation, and can impact community members in many ways</w:t>
      </w:r>
      <w:r>
        <w:t xml:space="preserve">. </w:t>
      </w:r>
      <w:r w:rsidRPr="00147104">
        <w:rPr>
          <w:sz w:val="16"/>
          <w:szCs w:val="16"/>
        </w:rPr>
        <w:t>To escape a vicious cycle where</w:t>
      </w:r>
      <w:r>
        <w:t xml:space="preserve"> </w:t>
      </w:r>
      <w:r w:rsidRPr="00147104">
        <w:rPr>
          <w:rStyle w:val="StyleUnderline"/>
          <w:highlight w:val="green"/>
        </w:rPr>
        <w:t>gun violence reduces</w:t>
      </w:r>
      <w:r w:rsidRPr="00147104">
        <w:t xml:space="preserve"> the </w:t>
      </w:r>
      <w:r w:rsidRPr="00147104">
        <w:rPr>
          <w:rStyle w:val="StyleUnderline"/>
          <w:b/>
          <w:bCs/>
          <w:highlight w:val="green"/>
        </w:rPr>
        <w:t>economic resilience</w:t>
      </w:r>
      <w:r w:rsidRPr="00147104">
        <w:rPr>
          <w:rStyle w:val="StyleUnderline"/>
        </w:rPr>
        <w:t xml:space="preserve"> of communities</w:t>
      </w:r>
      <w:r>
        <w:t xml:space="preserve"> </w:t>
      </w:r>
      <w:r w:rsidRPr="00147104">
        <w:rPr>
          <w:sz w:val="16"/>
          <w:szCs w:val="16"/>
        </w:rPr>
        <w:t>whose members are already at risk of gun violence, public policy and local efforts should promote a virtuous cycle by simultaneously pursuing efforts to promote business development, strengthen economic resilience of communities, and reduce gun violence. Because these positive effects are self-reinforcing,</w:t>
      </w:r>
      <w:r>
        <w:t xml:space="preserve"> </w:t>
      </w:r>
      <w:r w:rsidRPr="003B40E0">
        <w:rPr>
          <w:rStyle w:val="StyleUnderline"/>
          <w:highlight w:val="green"/>
        </w:rPr>
        <w:t xml:space="preserve">economic development and </w:t>
      </w:r>
      <w:r w:rsidRPr="003B40E0">
        <w:rPr>
          <w:rStyle w:val="StyleUnderline"/>
          <w:highlight w:val="green"/>
        </w:rPr>
        <w:lastRenderedPageBreak/>
        <w:t>gun violence reduction efforts</w:t>
      </w:r>
      <w:r w:rsidRPr="00147104">
        <w:rPr>
          <w:rStyle w:val="StyleUnderline"/>
        </w:rPr>
        <w:t xml:space="preserve"> should </w:t>
      </w:r>
      <w:r w:rsidRPr="003B40E0">
        <w:rPr>
          <w:rStyle w:val="StyleUnderline"/>
          <w:highlight w:val="green"/>
        </w:rPr>
        <w:t>go hand in hand</w:t>
      </w:r>
      <w:r w:rsidRPr="003B40E0">
        <w:rPr>
          <w:highlight w:val="green"/>
        </w:rPr>
        <w:t>.</w:t>
      </w:r>
      <w:r>
        <w:t xml:space="preserve"> </w:t>
      </w:r>
      <w:r w:rsidRPr="00147104">
        <w:rPr>
          <w:sz w:val="16"/>
          <w:szCs w:val="16"/>
        </w:rPr>
        <w:t>This requires homeowners and business owners to recognize their strong incentive to collaborate with local governments and other community members in order to outline the issues that need to be addressed and create policies and practical solutions that are connected to the needs of local communities. Based on our findings, we propose the following recommendations to translate these findings into action: Publicize the economic impacts of gun violence and promote success stories showing what communities can gain from reducing gun violence</w:t>
      </w:r>
      <w:r>
        <w:t>.</w:t>
      </w:r>
    </w:p>
    <w:p w14:paraId="06E6F801" w14:textId="34CB17D8" w:rsidR="007A21EF" w:rsidRDefault="007A21EF" w:rsidP="007A21EF"/>
    <w:p w14:paraId="3B12A8B8" w14:textId="77777777" w:rsidR="00FB4748" w:rsidRPr="00F838CC" w:rsidRDefault="00FB4748" w:rsidP="00FB4748">
      <w:pPr>
        <w:pStyle w:val="Heading4"/>
      </w:pPr>
      <w:r w:rsidRPr="00F838CC">
        <w:t>the U.S.’ market failing is not an excuse; we need to prioritize human lives and settle the War on Drugs in Mexico first. The neg is being ignorant.</w:t>
      </w:r>
    </w:p>
    <w:p w14:paraId="55DF767B" w14:textId="77777777" w:rsidR="00FB4748" w:rsidRDefault="00FB4748" w:rsidP="00DC70F8">
      <w:r w:rsidRPr="00FB4748">
        <w:rPr>
          <w:rStyle w:val="Style13ptBold"/>
        </w:rPr>
        <w:t>Lindsay-Poland</w:t>
      </w:r>
      <w:r w:rsidRPr="00B54C71">
        <w:rPr>
          <w:b/>
          <w:sz w:val="36"/>
          <w:szCs w:val="36"/>
        </w:rPr>
        <w:t xml:space="preserve"> </w:t>
      </w:r>
      <w:r w:rsidRPr="00B54C71">
        <w:t xml:space="preserve">Coordinator of AFSC, a project designed to stop US arms to Mexico. </w:t>
      </w:r>
      <w:r w:rsidRPr="00FB4748">
        <w:rPr>
          <w:rStyle w:val="Style13ptBold"/>
        </w:rPr>
        <w:t>’18</w:t>
      </w:r>
      <w:r w:rsidRPr="00B54C71">
        <w:t xml:space="preserve"> [John. </w:t>
      </w:r>
      <w:r>
        <w:t>9 July</w:t>
      </w:r>
      <w:r w:rsidRPr="00B54C71">
        <w:t xml:space="preserve"> 201</w:t>
      </w:r>
      <w:r>
        <w:t>8</w:t>
      </w:r>
      <w:r w:rsidRPr="00B54C71">
        <w:t xml:space="preserve">. </w:t>
      </w:r>
      <w:r>
        <w:rPr>
          <w:i/>
        </w:rPr>
        <w:t>Forum Arms Trade</w:t>
      </w:r>
      <w:r w:rsidRPr="00B54C71">
        <w:t>. “</w:t>
      </w:r>
      <w:r w:rsidRPr="006A51E4">
        <w:t xml:space="preserve">Comment on Proposed Rules on Categories </w:t>
      </w:r>
      <w:proofErr w:type="spellStart"/>
      <w:r w:rsidRPr="006A51E4">
        <w:t>i</w:t>
      </w:r>
      <w:proofErr w:type="spellEnd"/>
      <w:r w:rsidRPr="006A51E4">
        <w:t>-ii-iii by Depts. of State and Commerce</w:t>
      </w:r>
      <w:r w:rsidRPr="00B54C71">
        <w:t xml:space="preserve">.” </w:t>
      </w:r>
      <w:r w:rsidRPr="006A51E4">
        <w:t>https://www.forumarmstrade.org/uploads/1/9/0/8/19082495/globalexchange_comment_9july2018.pdf</w:t>
      </w:r>
      <w:r w:rsidRPr="00B54C71">
        <w:t xml:space="preserve">. accessed on </w:t>
      </w:r>
      <w:r>
        <w:t>30</w:t>
      </w:r>
      <w:r w:rsidRPr="00B54C71">
        <w:t xml:space="preserve"> Jun 2019. CG.]</w:t>
      </w:r>
    </w:p>
    <w:p w14:paraId="0B974AA8" w14:textId="5E63686B" w:rsidR="00FB4748" w:rsidRPr="002614C1" w:rsidRDefault="00FB4748" w:rsidP="00FB4748">
      <w:pPr>
        <w:rPr>
          <w:rFonts w:ascii="Times New Roman" w:hAnsi="Times New Roman" w:cs="Times New Roman"/>
          <w:sz w:val="28"/>
          <w:szCs w:val="28"/>
          <w:u w:val="single"/>
        </w:rPr>
      </w:pPr>
      <w:r w:rsidRPr="002614C1">
        <w:rPr>
          <w:b/>
          <w:highlight w:val="cyan"/>
          <w:u w:val="single"/>
        </w:rPr>
        <w:t>The retail availability in the U</w:t>
      </w:r>
      <w:r w:rsidRPr="002614C1">
        <w:rPr>
          <w:b/>
          <w:u w:val="single"/>
        </w:rPr>
        <w:t xml:space="preserve">nited </w:t>
      </w:r>
      <w:r w:rsidRPr="002614C1">
        <w:rPr>
          <w:b/>
          <w:highlight w:val="cyan"/>
          <w:u w:val="single"/>
        </w:rPr>
        <w:t>S</w:t>
      </w:r>
      <w:r w:rsidRPr="002614C1">
        <w:rPr>
          <w:b/>
          <w:u w:val="single"/>
        </w:rPr>
        <w:t xml:space="preserve">tates </w:t>
      </w:r>
      <w:r w:rsidRPr="002614C1">
        <w:rPr>
          <w:b/>
          <w:highlight w:val="cyan"/>
          <w:u w:val="single"/>
        </w:rPr>
        <w:t xml:space="preserve">should not be </w:t>
      </w:r>
      <w:r w:rsidRPr="002614C1">
        <w:rPr>
          <w:b/>
          <w:u w:val="single"/>
        </w:rPr>
        <w:t xml:space="preserve">a </w:t>
      </w:r>
      <w:r w:rsidRPr="002614C1">
        <w:rPr>
          <w:b/>
          <w:highlight w:val="cyan"/>
          <w:u w:val="single"/>
        </w:rPr>
        <w:t>criterion</w:t>
      </w:r>
      <w:r w:rsidRPr="006A51E4">
        <w:t>, since this is not the</w:t>
      </w:r>
      <w:r>
        <w:t xml:space="preserve"> </w:t>
      </w:r>
      <w:r w:rsidRPr="006A51E4">
        <w:t>market to which exports treated by the proposed rule will be directed. Moreover, the U.S.</w:t>
      </w:r>
      <w:r>
        <w:t xml:space="preserve"> </w:t>
      </w:r>
      <w:r w:rsidRPr="006A51E4">
        <w:t>retail firearms market is qualitatively and quantitatively different from nearly every</w:t>
      </w:r>
      <w:r>
        <w:t xml:space="preserve"> </w:t>
      </w:r>
      <w:r w:rsidRPr="006A51E4">
        <w:t>market in the world: the United States, with 4.4% of the world’s population,2 comprises</w:t>
      </w:r>
      <w:r>
        <w:t xml:space="preserve"> </w:t>
      </w:r>
      <w:r w:rsidRPr="006A51E4">
        <w:t>more than 45% of the world’s firearms in civilian possession.3</w:t>
      </w:r>
      <w:r w:rsidR="00DC70F8">
        <w:t xml:space="preserve"> </w:t>
      </w:r>
      <w:r w:rsidRPr="00FB4748">
        <w:rPr>
          <w:rStyle w:val="StyleUnderline"/>
        </w:rPr>
        <w:t xml:space="preserve">In addition, </w:t>
      </w:r>
      <w:r w:rsidRPr="00FB4748">
        <w:rPr>
          <w:rStyle w:val="StyleUnderline"/>
          <w:highlight w:val="cyan"/>
        </w:rPr>
        <w:t>the statement neglects</w:t>
      </w:r>
      <w:r w:rsidRPr="00FB4748">
        <w:rPr>
          <w:rStyle w:val="StyleUnderline"/>
        </w:rPr>
        <w:t xml:space="preserve"> another significant portion of the “worldwide market for firearms”: </w:t>
      </w:r>
      <w:r w:rsidRPr="00FB4748">
        <w:rPr>
          <w:rStyle w:val="StyleUnderline"/>
          <w:highlight w:val="cyan"/>
        </w:rPr>
        <w:t>criminal organizations, illegal armed groups, and armed security forces that commit human rights violations</w:t>
      </w:r>
      <w:r w:rsidRPr="002614C1">
        <w:rPr>
          <w:rFonts w:ascii="Times New Roman" w:hAnsi="Times New Roman" w:cs="Times New Roman"/>
          <w:sz w:val="28"/>
          <w:szCs w:val="28"/>
          <w:u w:val="single"/>
        </w:rPr>
        <w:t>.</w:t>
      </w:r>
    </w:p>
    <w:p w14:paraId="5C309B66" w14:textId="77777777" w:rsidR="00E14893" w:rsidRPr="00E14893" w:rsidRDefault="00E14893" w:rsidP="00E14893"/>
    <w:p w14:paraId="0C248746" w14:textId="77777777" w:rsidR="00E14893" w:rsidRDefault="00E14893" w:rsidP="007A21EF"/>
    <w:p w14:paraId="03B4026A" w14:textId="21D73BE0" w:rsidR="008E6DA2" w:rsidRDefault="008E6DA2" w:rsidP="008E6DA2">
      <w:pPr>
        <w:pStyle w:val="Heading3"/>
      </w:pPr>
      <w:r>
        <w:lastRenderedPageBreak/>
        <w:t>2</w:t>
      </w:r>
      <w:proofErr w:type="gramStart"/>
      <w:r>
        <w:t>AC</w:t>
      </w:r>
      <w:r w:rsidR="00586BA1">
        <w:t xml:space="preserve"> </w:t>
      </w:r>
      <w:r>
        <w:t xml:space="preserve"> Russia</w:t>
      </w:r>
      <w:proofErr w:type="gramEnd"/>
      <w:r>
        <w:t xml:space="preserve"> DA</w:t>
      </w:r>
    </w:p>
    <w:p w14:paraId="04BDF278" w14:textId="060BA536" w:rsidR="008E6DA2" w:rsidRDefault="008E6DA2" w:rsidP="008E6DA2"/>
    <w:p w14:paraId="7BEF084A" w14:textId="2F0A82B3" w:rsidR="008E6DA2" w:rsidRPr="00B45843" w:rsidRDefault="00E5789F" w:rsidP="008E6DA2">
      <w:pPr>
        <w:pStyle w:val="Heading4"/>
      </w:pPr>
      <w:r>
        <w:t>U</w:t>
      </w:r>
      <w:r w:rsidR="008E6DA2">
        <w:t xml:space="preserve">niqueness overwhelms the link </w:t>
      </w:r>
      <w:r>
        <w:t xml:space="preserve">– </w:t>
      </w:r>
      <w:r w:rsidR="008E6DA2">
        <w:t>Russia will fill in anyway.</w:t>
      </w:r>
    </w:p>
    <w:p w14:paraId="1C1E09CD" w14:textId="4BC05828" w:rsidR="008E6DA2" w:rsidRPr="00456581" w:rsidRDefault="008E6DA2" w:rsidP="00456581">
      <w:r w:rsidRPr="00456581">
        <w:rPr>
          <w:rStyle w:val="Style13ptBold"/>
        </w:rPr>
        <w:t xml:space="preserve">Farah and </w:t>
      </w:r>
      <w:proofErr w:type="spellStart"/>
      <w:r w:rsidRPr="00456581">
        <w:rPr>
          <w:rStyle w:val="Style13ptBold"/>
        </w:rPr>
        <w:t>Babineau</w:t>
      </w:r>
      <w:proofErr w:type="spellEnd"/>
      <w:r w:rsidR="00456581">
        <w:rPr>
          <w:rStyle w:val="Style13ptBold"/>
        </w:rPr>
        <w:t xml:space="preserve"> ‘19</w:t>
      </w:r>
      <w:r w:rsidRPr="00456581">
        <w:t xml:space="preserve">, Kathryn </w:t>
      </w:r>
      <w:proofErr w:type="spellStart"/>
      <w:r w:rsidRPr="00456581">
        <w:t>Babineau</w:t>
      </w:r>
      <w:proofErr w:type="spellEnd"/>
      <w:r w:rsidRPr="00456581">
        <w:t xml:space="preserve"> (M.P.P. 2013) is a Research Coordinator at IBI Consultants and National Defense University’s Center for Complex Operations, Douglas Farah is the president of national security consulting firm, IBI Consultants, 2019</w:t>
      </w:r>
    </w:p>
    <w:p w14:paraId="476ACE52" w14:textId="77777777" w:rsidR="008E6DA2" w:rsidRPr="00B45843" w:rsidRDefault="008E6DA2" w:rsidP="008E6DA2">
      <w:pPr>
        <w:rPr>
          <w:rFonts w:ascii="Times New Roman" w:hAnsi="Times New Roman" w:cs="Times New Roman"/>
          <w:sz w:val="24"/>
        </w:rPr>
      </w:pPr>
      <w:r>
        <w:rPr>
          <w:shd w:val="clear" w:color="auto" w:fill="FFFFFF"/>
        </w:rPr>
        <w:t>[</w:t>
      </w:r>
      <w:r w:rsidRPr="00444557">
        <w:rPr>
          <w:shd w:val="clear" w:color="auto" w:fill="FFFFFF"/>
        </w:rPr>
        <w:t xml:space="preserve">Farah, Douglas, and Kathryn </w:t>
      </w:r>
      <w:proofErr w:type="spellStart"/>
      <w:r w:rsidRPr="00444557">
        <w:rPr>
          <w:shd w:val="clear" w:color="auto" w:fill="FFFFFF"/>
        </w:rPr>
        <w:t>Babineau</w:t>
      </w:r>
      <w:proofErr w:type="spellEnd"/>
      <w:r w:rsidRPr="00444557">
        <w:rPr>
          <w:shd w:val="clear" w:color="auto" w:fill="FFFFFF"/>
        </w:rPr>
        <w:t>. “Extra-Regional Actors in Latin America: The United States Is Not the Only Game in Town.” </w:t>
      </w:r>
      <w:r w:rsidRPr="00444557">
        <w:rPr>
          <w:i/>
          <w:iCs/>
        </w:rPr>
        <w:t>PRISM</w:t>
      </w:r>
      <w:r w:rsidRPr="00444557">
        <w:rPr>
          <w:shd w:val="clear" w:color="auto" w:fill="FFFFFF"/>
        </w:rPr>
        <w:t>, vol. 8, no. 1, 2019, pp. 96–113. </w:t>
      </w:r>
      <w:r w:rsidRPr="00444557">
        <w:rPr>
          <w:i/>
          <w:iCs/>
        </w:rPr>
        <w:t>JSTOR</w:t>
      </w:r>
      <w:r w:rsidRPr="00444557">
        <w:rPr>
          <w:shd w:val="clear" w:color="auto" w:fill="FFFFFF"/>
        </w:rPr>
        <w:t xml:space="preserve">, </w:t>
      </w:r>
      <w:hyperlink r:id="rId36" w:history="1">
        <w:r w:rsidRPr="00E669E9">
          <w:rPr>
            <w:rStyle w:val="Hyperlink"/>
            <w:shd w:val="clear" w:color="auto" w:fill="FFFFFF"/>
          </w:rPr>
          <w:t>www.jstor.org/stable/26597313</w:t>
        </w:r>
      </w:hyperlink>
      <w:r w:rsidRPr="00444557">
        <w:rPr>
          <w:shd w:val="clear" w:color="auto" w:fill="FFFFFF"/>
        </w:rPr>
        <w:t>.</w:t>
      </w:r>
      <w:r>
        <w:rPr>
          <w:shd w:val="clear" w:color="auto" w:fill="FFFFFF"/>
        </w:rPr>
        <w:t xml:space="preserve"> 6/30/19 AD]</w:t>
      </w:r>
    </w:p>
    <w:p w14:paraId="6779F940" w14:textId="77777777" w:rsidR="008E6DA2" w:rsidRPr="00DC7FAD" w:rsidRDefault="008E6DA2" w:rsidP="008E6DA2">
      <w:r w:rsidRPr="00262264">
        <w:rPr>
          <w:rStyle w:val="StyleUnderline"/>
          <w:highlight w:val="yellow"/>
        </w:rPr>
        <w:t>Although still dwarfed by weapons sales from the United States and elsewhere, Russia has made significant inroads in recent years throughout Latin America</w:t>
      </w:r>
      <w:r>
        <w:t xml:space="preserve">, primarily with friendly </w:t>
      </w:r>
      <w:proofErr w:type="gramStart"/>
      <w:r>
        <w:t xml:space="preserve">countries, </w:t>
      </w:r>
      <w:r>
        <w:rPr>
          <w:rStyle w:val="StyleUnderline"/>
        </w:rPr>
        <w:t xml:space="preserve"> </w:t>
      </w:r>
      <w:r>
        <w:t>.</w:t>
      </w:r>
      <w:proofErr w:type="gramEnd"/>
      <w:r>
        <w:t xml:space="preserve"> </w:t>
      </w:r>
      <w:r w:rsidRPr="00DC7FAD">
        <w:t xml:space="preserve">A recent </w:t>
      </w:r>
      <w:r w:rsidRPr="00E67AA4">
        <w:rPr>
          <w:rStyle w:val="StyleUnderline"/>
          <w:highlight w:val="yellow"/>
        </w:rPr>
        <w:t>NATO report noted the significant military purchases of Russian equipmen</w:t>
      </w:r>
      <w:r w:rsidRPr="00DC7FAD">
        <w:rPr>
          <w:highlight w:val="yellow"/>
        </w:rPr>
        <w:t>t</w:t>
      </w:r>
      <w:r w:rsidRPr="00DC7FAD">
        <w:t xml:space="preserve"> by the Maduro regime, as well as President Ortega in Nicaragua:</w:t>
      </w:r>
    </w:p>
    <w:p w14:paraId="4D5C07CE" w14:textId="77777777" w:rsidR="008E6DA2" w:rsidRDefault="008E6DA2" w:rsidP="008E6DA2">
      <w:r w:rsidRPr="00DC7FAD">
        <w:t xml:space="preserve">Since 2005, Venezuela has purchased </w:t>
      </w:r>
      <w:r w:rsidRPr="00E67AA4">
        <w:rPr>
          <w:rStyle w:val="StyleUnderline"/>
          <w:highlight w:val="yellow"/>
        </w:rPr>
        <w:t>$11 billion worth of equipment from Russia, including fighter jets, helicopters and rifles.</w:t>
      </w:r>
      <w:r w:rsidRPr="00E67AA4">
        <w:rPr>
          <w:rStyle w:val="StyleUnderline"/>
        </w:rPr>
        <w:t xml:space="preserve"> </w:t>
      </w:r>
      <w:r w:rsidRPr="00DC7FAD">
        <w:t xml:space="preserve">Moscow provided loans to Caracas to help purchase the S-300VM anti-ballistic missile system to protect Venezuelan waters in 2013. The recent acquisition made Venezuela the second biggest importer of Russian arms between 2012 and 2015, after India. Lately, Russia also sent warships to the Caribbean to perform drug patrols. Colombians were outraged in October 2013, </w:t>
      </w:r>
      <w:r w:rsidRPr="00E67AA4">
        <w:rPr>
          <w:rStyle w:val="StyleUnderline"/>
        </w:rPr>
        <w:t xml:space="preserve">when </w:t>
      </w:r>
      <w:r w:rsidRPr="00E67AA4">
        <w:rPr>
          <w:rStyle w:val="StyleUnderline"/>
          <w:highlight w:val="yellow"/>
        </w:rPr>
        <w:t>two Russian supersonic bombers, capable of carrying nuclear warheads</w:t>
      </w:r>
      <w:r w:rsidRPr="00E67AA4">
        <w:rPr>
          <w:rStyle w:val="StyleUnderline"/>
        </w:rPr>
        <w:t>,</w:t>
      </w:r>
      <w:r w:rsidRPr="00DC7FAD">
        <w:t xml:space="preserve"> flew from Venezuela to Nicaragua over San Andres, disputed </w:t>
      </w:r>
      <w:proofErr w:type="spellStart"/>
      <w:r w:rsidRPr="00DC7FAD">
        <w:t>terri</w:t>
      </w:r>
      <w:proofErr w:type="spellEnd"/>
      <w:r w:rsidRPr="00DC7FAD">
        <w:t xml:space="preserve">- </w:t>
      </w:r>
      <w:proofErr w:type="spellStart"/>
      <w:r w:rsidRPr="00DC7FAD">
        <w:t>tory</w:t>
      </w:r>
      <w:proofErr w:type="spellEnd"/>
      <w:r w:rsidRPr="00DC7FAD">
        <w:t xml:space="preserve"> between Colombia and Nicaragua. In March 2015, Venezuelan President </w:t>
      </w:r>
      <w:proofErr w:type="spellStart"/>
      <w:r w:rsidRPr="00DC7FAD">
        <w:t>Nicolás</w:t>
      </w:r>
      <w:proofErr w:type="spellEnd"/>
      <w:r w:rsidRPr="00DC7FAD">
        <w:t xml:space="preserve"> Maduro ordered the </w:t>
      </w:r>
      <w:r w:rsidRPr="00E67AA4">
        <w:rPr>
          <w:rStyle w:val="StyleUnderline"/>
          <w:highlight w:val="yellow"/>
        </w:rPr>
        <w:t xml:space="preserve">major military exercise “Bolivarian shield,” with Russian </w:t>
      </w:r>
      <w:proofErr w:type="spellStart"/>
      <w:r w:rsidRPr="00E67AA4">
        <w:rPr>
          <w:rStyle w:val="StyleUnderline"/>
          <w:highlight w:val="yellow"/>
        </w:rPr>
        <w:t>participa</w:t>
      </w:r>
      <w:proofErr w:type="spellEnd"/>
      <w:r w:rsidRPr="00E67AA4">
        <w:rPr>
          <w:rStyle w:val="StyleUnderline"/>
          <w:highlight w:val="yellow"/>
        </w:rPr>
        <w:t xml:space="preserve">- </w:t>
      </w:r>
      <w:proofErr w:type="spellStart"/>
      <w:r w:rsidRPr="00E67AA4">
        <w:rPr>
          <w:rStyle w:val="StyleUnderline"/>
          <w:highlight w:val="yellow"/>
        </w:rPr>
        <w:t>tion</w:t>
      </w:r>
      <w:proofErr w:type="spellEnd"/>
      <w:r w:rsidRPr="00E67AA4">
        <w:rPr>
          <w:rStyle w:val="StyleUnderline"/>
          <w:highlight w:val="yellow"/>
        </w:rPr>
        <w:t>, as a response to U.S. sanctions against seven Venezuelan officials</w:t>
      </w:r>
      <w:r w:rsidRPr="00DC7FAD">
        <w:t>.12</w:t>
      </w:r>
    </w:p>
    <w:p w14:paraId="07CDC444" w14:textId="77777777" w:rsidR="008E6DA2" w:rsidRPr="006719B3" w:rsidRDefault="008E6DA2" w:rsidP="006719B3"/>
    <w:p w14:paraId="14B90C6A" w14:textId="77777777" w:rsidR="00560A96" w:rsidRPr="006719B3" w:rsidRDefault="00560A96" w:rsidP="006719B3">
      <w:pPr>
        <w:pStyle w:val="Heading4"/>
      </w:pPr>
      <w:r w:rsidRPr="006719B3">
        <w:t>Russia’s poor budget makes so fill in rarely happens and usually only happens in formerly communist countries.</w:t>
      </w:r>
    </w:p>
    <w:p w14:paraId="0B96AE2D" w14:textId="2BCA9750" w:rsidR="00560A96" w:rsidRPr="008E11C4" w:rsidRDefault="00560A96" w:rsidP="00560A96">
      <w:r w:rsidRPr="006719B3">
        <w:rPr>
          <w:rStyle w:val="Style13ptBold"/>
        </w:rPr>
        <w:t>Douglas and Reyes</w:t>
      </w:r>
      <w:r w:rsidR="006719B3">
        <w:rPr>
          <w:rStyle w:val="Style13ptBold"/>
        </w:rPr>
        <w:t xml:space="preserve"> ‘16</w:t>
      </w:r>
      <w:r w:rsidRPr="006719B3">
        <w:t>, Reyes is PhD student at Rice University's Department of Political Science, Douglas Farah is the president of national security consulting firm, IBI Consultants, 2016</w:t>
      </w:r>
      <w:r w:rsidR="00503DD7">
        <w:t xml:space="preserve"> </w:t>
      </w:r>
      <w:r w:rsidRPr="009C3A1E">
        <w:t xml:space="preserve">FARAH, DOUGLAS, and LIANA EUSTACIA REYES. "Russia in Latin America: A Strategic Analysis." PRISM </w:t>
      </w:r>
      <w:r w:rsidRPr="008E11C4">
        <w:t xml:space="preserve">5, no. 4 (2016): 100-17. </w:t>
      </w:r>
      <w:hyperlink r:id="rId37" w:history="1">
        <w:r w:rsidRPr="008E11C4">
          <w:rPr>
            <w:rStyle w:val="Hyperlink"/>
          </w:rPr>
          <w:t>https://www.jstor.org/stable/26459215</w:t>
        </w:r>
      </w:hyperlink>
      <w:r w:rsidRPr="008E11C4">
        <w:t>. 6.30.2019. AD]</w:t>
      </w:r>
    </w:p>
    <w:p w14:paraId="1ADE818A" w14:textId="0AFEFA55" w:rsidR="00560A96" w:rsidRPr="008E11C4" w:rsidRDefault="00560A96" w:rsidP="00560A96">
      <w:r w:rsidRPr="008E11C4">
        <w:t xml:space="preserve">Although </w:t>
      </w:r>
      <w:r w:rsidRPr="00F94106">
        <w:rPr>
          <w:rStyle w:val="StyleUnderline"/>
          <w:highlight w:val="yellow"/>
        </w:rPr>
        <w:t>the Putin government</w:t>
      </w:r>
      <w:r w:rsidRPr="008E11C4">
        <w:t xml:space="preserve">, unlike the Soviet government’s high point, </w:t>
      </w:r>
      <w:r w:rsidRPr="00F94106">
        <w:rPr>
          <w:rStyle w:val="StyleUnderline"/>
          <w:highlight w:val="yellow"/>
        </w:rPr>
        <w:t>is under signi</w:t>
      </w:r>
      <w:r w:rsidR="00393D32">
        <w:rPr>
          <w:rStyle w:val="StyleUnderline"/>
          <w:highlight w:val="yellow"/>
        </w:rPr>
        <w:t>fi</w:t>
      </w:r>
      <w:r w:rsidRPr="00F94106">
        <w:rPr>
          <w:rStyle w:val="StyleUnderline"/>
          <w:highlight w:val="yellow"/>
        </w:rPr>
        <w:t>cant economic stress and as a result has little to offer in terms of material support</w:t>
      </w:r>
      <w:r w:rsidRPr="008E11C4">
        <w:t xml:space="preserve">, it generously </w:t>
      </w:r>
      <w:r w:rsidRPr="00F94106">
        <w:rPr>
          <w:rStyle w:val="StyleUnderline"/>
          <w:highlight w:val="yellow"/>
        </w:rPr>
        <w:t>promises mega projects that rarely come to fruition</w:t>
      </w:r>
      <w:r w:rsidRPr="008E11C4">
        <w:t xml:space="preserve">. Additionally, Russia has signed dozens of memoranda of understand- </w:t>
      </w:r>
      <w:proofErr w:type="spellStart"/>
      <w:r w:rsidRPr="008E11C4">
        <w:t>ing</w:t>
      </w:r>
      <w:proofErr w:type="spellEnd"/>
      <w:r w:rsidRPr="008E11C4">
        <w:t xml:space="preserve"> with Latin American countries that are vague and, </w:t>
      </w:r>
      <w:r w:rsidRPr="00F94106">
        <w:rPr>
          <w:rStyle w:val="StyleUnderline"/>
          <w:highlight w:val="yellow"/>
        </w:rPr>
        <w:t>if consistent with past behavior, likely to be left unful</w:t>
      </w:r>
      <w:r w:rsidR="00DC70F8">
        <w:rPr>
          <w:rStyle w:val="StyleUnderline"/>
          <w:highlight w:val="yellow"/>
        </w:rPr>
        <w:t>fi</w:t>
      </w:r>
      <w:r w:rsidRPr="00F94106">
        <w:rPr>
          <w:rStyle w:val="StyleUnderline"/>
          <w:highlight w:val="yellow"/>
        </w:rPr>
        <w:t>lled.</w:t>
      </w:r>
      <w:r w:rsidR="00DC70F8">
        <w:rPr>
          <w:rStyle w:val="StyleUnderline"/>
        </w:rPr>
        <w:t xml:space="preserve"> </w:t>
      </w:r>
      <w:r w:rsidRPr="008E11C4">
        <w:t xml:space="preserve">The steadily expanding </w:t>
      </w:r>
      <w:r w:rsidRPr="00F94106">
        <w:rPr>
          <w:rStyle w:val="StyleUnderline"/>
          <w:highlight w:val="yellow"/>
        </w:rPr>
        <w:t>Russian presence in Central America is spearheaded by two old allies from the Cold War: Nicaragua</w:t>
      </w:r>
      <w:r w:rsidRPr="008E11C4">
        <w:t xml:space="preserve">n President Ortega and José Luis Merino, </w:t>
      </w:r>
      <w:r w:rsidRPr="00F94106">
        <w:rPr>
          <w:rStyle w:val="StyleUnderline"/>
          <w:highlight w:val="yellow"/>
        </w:rPr>
        <w:t>a Communist Party leader in El Salvador</w:t>
      </w:r>
      <w:r w:rsidRPr="008E11C4">
        <w:t>.</w:t>
      </w:r>
      <w:r w:rsidR="00DC70F8">
        <w:t xml:space="preserve"> </w:t>
      </w:r>
      <w:r w:rsidRPr="008E11C4">
        <w:t>The Russian presence is most visible in Nicaragua, where Ortega, who successfully led</w:t>
      </w:r>
      <w:r w:rsidR="00DC70F8">
        <w:t xml:space="preserve"> </w:t>
      </w:r>
      <w:r w:rsidRPr="008E11C4">
        <w:t xml:space="preserve">a Marxist insurgency to topple the U.S.-backed dictatorship of </w:t>
      </w:r>
      <w:proofErr w:type="spellStart"/>
      <w:r w:rsidRPr="008E11C4">
        <w:t>Anastacio</w:t>
      </w:r>
      <w:proofErr w:type="spellEnd"/>
      <w:r w:rsidRPr="008E11C4">
        <w:t xml:space="preserve"> Somoza, closely aligned with the Soviet Union in the </w:t>
      </w:r>
      <w:r w:rsidRPr="008E11C4">
        <w:lastRenderedPageBreak/>
        <w:t xml:space="preserve">1980s. While now portraying himself as a less ortho- dox ideologue, Ortega and his inner circle have been effusive in their praise of Russia’s return to the region. Nicaragua now consistently and publicly backs Russia in its con </w:t>
      </w:r>
      <w:proofErr w:type="spellStart"/>
      <w:r w:rsidRPr="008E11C4">
        <w:t>icts</w:t>
      </w:r>
      <w:proofErr w:type="spellEnd"/>
      <w:r w:rsidRPr="008E11C4">
        <w:t xml:space="preserve"> with the United States and European Union</w:t>
      </w:r>
      <w:r w:rsidR="00DC70F8">
        <w:t xml:space="preserve"> </w:t>
      </w:r>
      <w:r w:rsidRPr="008E11C4">
        <w:t xml:space="preserve">In Central America, </w:t>
      </w:r>
      <w:r w:rsidRPr="00F94106">
        <w:rPr>
          <w:rStyle w:val="StyleUnderline"/>
          <w:highlight w:val="yellow"/>
        </w:rPr>
        <w:t>historically the Latin American region most closely aligned with the United States, Russia has been especially successful in courting its old allies in Nicaragua and El Salvador</w:t>
      </w:r>
      <w:r w:rsidRPr="008E11C4">
        <w:t xml:space="preserve">, </w:t>
      </w:r>
      <w:r w:rsidRPr="00F94106">
        <w:rPr>
          <w:rStyle w:val="StyleUnderline"/>
          <w:highlight w:val="yellow"/>
        </w:rPr>
        <w:t>while maintaining</w:t>
      </w:r>
      <w:r w:rsidRPr="00F94106">
        <w:rPr>
          <w:rStyle w:val="StyleUnderline"/>
        </w:rPr>
        <w:t xml:space="preserve"> </w:t>
      </w:r>
      <w:r w:rsidRPr="008E11C4">
        <w:t xml:space="preserve">a robust presence in </w:t>
      </w:r>
      <w:r w:rsidRPr="00F94106">
        <w:rPr>
          <w:rStyle w:val="StyleUnderline"/>
          <w:highlight w:val="yellow"/>
        </w:rPr>
        <w:t>Panama and Guatemala.</w:t>
      </w:r>
      <w:r w:rsidRPr="008E11C4">
        <w:t xml:space="preserve"> In a milieu of increasingly precarious governance, spiraling violence, drug </w:t>
      </w:r>
      <w:proofErr w:type="spellStart"/>
      <w:r w:rsidRPr="008E11C4">
        <w:t>traf</w:t>
      </w:r>
      <w:proofErr w:type="spellEnd"/>
      <w:r w:rsidRPr="008E11C4">
        <w:t xml:space="preserve"> </w:t>
      </w:r>
      <w:proofErr w:type="spellStart"/>
      <w:r w:rsidRPr="008E11C4">
        <w:t>cking</w:t>
      </w:r>
      <w:proofErr w:type="spellEnd"/>
      <w:r w:rsidRPr="008E11C4">
        <w:t>, and ram- pant corruption, the Russian government, its proxies, and businesses are creating rapidly expanding military, law enforcement, and intelligence alliances.</w:t>
      </w:r>
    </w:p>
    <w:p w14:paraId="6EDAAA71" w14:textId="77777777" w:rsidR="00973F61" w:rsidRPr="00EC1A75" w:rsidRDefault="00973F61" w:rsidP="00EC1A75"/>
    <w:p w14:paraId="3D638F07" w14:textId="77777777" w:rsidR="00006323" w:rsidRDefault="00006323" w:rsidP="00006323">
      <w:pPr>
        <w:pStyle w:val="Heading4"/>
      </w:pPr>
      <w:r>
        <w:t>No link – Russia has no interest in Mexico and vice versa</w:t>
      </w:r>
    </w:p>
    <w:p w14:paraId="2F72C3F4" w14:textId="77777777" w:rsidR="00006323" w:rsidRPr="00A84B1D" w:rsidRDefault="00006323" w:rsidP="00006323">
      <w:pPr>
        <w:rPr>
          <w:rStyle w:val="Style13ptBold"/>
          <w:b w:val="0"/>
          <w:bCs/>
        </w:rPr>
      </w:pPr>
      <w:r>
        <w:rPr>
          <w:rStyle w:val="Style13ptBold"/>
        </w:rPr>
        <w:t xml:space="preserve">Miles, director of the U.S.-Mexico Futures Initiative, 18 </w:t>
      </w:r>
      <w:r>
        <w:rPr>
          <w:rStyle w:val="StyleUnderline"/>
          <w:u w:val="none"/>
        </w:rPr>
        <w:t xml:space="preserve">(Richard, February 26, “Russia Has Few Interests in Mexico,” </w:t>
      </w:r>
      <w:hyperlink r:id="rId38" w:history="1">
        <w:r>
          <w:rPr>
            <w:rStyle w:val="Hyperlink"/>
          </w:rPr>
          <w:t>https://www.csis.org/analysis/russia-has-few-interests-mexico</w:t>
        </w:r>
      </w:hyperlink>
      <w:r>
        <w:t>, 6/29/19)//SH</w:t>
      </w:r>
    </w:p>
    <w:p w14:paraId="60D43B42" w14:textId="77777777" w:rsidR="00006323" w:rsidRDefault="00006323" w:rsidP="00006323">
      <w:pPr>
        <w:rPr>
          <w:rStyle w:val="StyleUnderline"/>
        </w:rPr>
      </w:pPr>
      <w:r w:rsidRPr="00A84B1D">
        <w:rPr>
          <w:highlight w:val="cyan"/>
          <w:u w:val="single"/>
        </w:rPr>
        <w:t>Russia</w:t>
      </w:r>
      <w:r w:rsidRPr="00A84B1D">
        <w:rPr>
          <w:sz w:val="16"/>
        </w:rPr>
        <w:t xml:space="preserve"> has had a long but superficial relationship with </w:t>
      </w:r>
      <w:r w:rsidRPr="00A84B1D">
        <w:rPr>
          <w:highlight w:val="cyan"/>
          <w:u w:val="single"/>
        </w:rPr>
        <w:t>Mexico</w:t>
      </w:r>
      <w:r w:rsidRPr="00A84B1D">
        <w:rPr>
          <w:sz w:val="16"/>
        </w:rPr>
        <w:t xml:space="preserve">. Despite regular diplomatic and commercial relations since 1945, punctuated by periods of shared antipathy toward the United States, </w:t>
      </w:r>
      <w:r w:rsidRPr="00A84B1D">
        <w:rPr>
          <w:rStyle w:val="StyleUnderline"/>
        </w:rPr>
        <w:t xml:space="preserve">the two countries </w:t>
      </w:r>
      <w:r w:rsidRPr="00A84B1D">
        <w:rPr>
          <w:rStyle w:val="StyleUnderline"/>
          <w:highlight w:val="cyan"/>
        </w:rPr>
        <w:t>have not developed strong commercial</w:t>
      </w:r>
      <w:r w:rsidRPr="00A84B1D">
        <w:rPr>
          <w:rStyle w:val="StyleUnderline"/>
        </w:rPr>
        <w:t xml:space="preserve"> or cultural </w:t>
      </w:r>
      <w:r w:rsidRPr="00A84B1D">
        <w:rPr>
          <w:rStyle w:val="StyleUnderline"/>
          <w:highlight w:val="cyan"/>
        </w:rPr>
        <w:t>ties</w:t>
      </w:r>
      <w:r w:rsidRPr="00A84B1D">
        <w:rPr>
          <w:sz w:val="16"/>
        </w:rPr>
        <w:t xml:space="preserve">. Except for a brief period of activity at the height of the Cold War, featuring a strong Soviet intelligence presence and limited arms sales, </w:t>
      </w:r>
      <w:r w:rsidRPr="00A84B1D">
        <w:rPr>
          <w:rStyle w:val="StyleUnderline"/>
          <w:highlight w:val="cyan"/>
        </w:rPr>
        <w:t>there is not much to build on</w:t>
      </w:r>
      <w:r w:rsidRPr="00A84B1D">
        <w:rPr>
          <w:sz w:val="16"/>
        </w:rPr>
        <w:t xml:space="preserve">. It is not obvious how a victory by leftist Andrés Manuel López Obrador (AMLO) in the July 1 Mexican presidential election would necessarily advance Russian goals in Mexico, if those goals indeed exist. </w:t>
      </w:r>
      <w:r w:rsidRPr="00A84B1D">
        <w:rPr>
          <w:rStyle w:val="StyleUnderline"/>
        </w:rPr>
        <w:t xml:space="preserve">Though diplomats from both countries continue to mouth niceties about increasing trade, apparently </w:t>
      </w:r>
      <w:r w:rsidRPr="00A84B1D">
        <w:rPr>
          <w:rStyle w:val="StyleUnderline"/>
          <w:highlight w:val="cyan"/>
        </w:rPr>
        <w:t>few of their business people are listening</w:t>
      </w:r>
      <w:r w:rsidRPr="00A84B1D">
        <w:rPr>
          <w:rStyle w:val="StyleUnderline"/>
        </w:rPr>
        <w:t>.</w:t>
      </w:r>
      <w:r w:rsidRPr="00A84B1D">
        <w:rPr>
          <w:sz w:val="16"/>
        </w:rPr>
        <w:t xml:space="preserve"> </w:t>
      </w:r>
      <w:r w:rsidRPr="00A84B1D">
        <w:rPr>
          <w:rStyle w:val="StyleUnderline"/>
          <w:highlight w:val="cyan"/>
        </w:rPr>
        <w:t>For</w:t>
      </w:r>
      <w:r w:rsidRPr="00A84B1D">
        <w:rPr>
          <w:rStyle w:val="StyleUnderline"/>
        </w:rPr>
        <w:t xml:space="preserve"> the entire year of </w:t>
      </w:r>
      <w:r w:rsidRPr="00A84B1D">
        <w:rPr>
          <w:rStyle w:val="StyleUnderline"/>
          <w:highlight w:val="cyan"/>
        </w:rPr>
        <w:t>2016</w:t>
      </w:r>
      <w:r w:rsidRPr="00A84B1D">
        <w:rPr>
          <w:rStyle w:val="StyleUnderline"/>
        </w:rPr>
        <w:t xml:space="preserve">, </w:t>
      </w:r>
      <w:r w:rsidRPr="00A84B1D">
        <w:rPr>
          <w:rStyle w:val="StyleUnderline"/>
          <w:highlight w:val="cyan"/>
        </w:rPr>
        <w:t>Russia and Mexico had $1.7 billion in trade</w:t>
      </w:r>
      <w:r w:rsidRPr="00A84B1D">
        <w:rPr>
          <w:rStyle w:val="StyleUnderline"/>
        </w:rPr>
        <w:t xml:space="preserve">. </w:t>
      </w:r>
      <w:r w:rsidRPr="00A84B1D">
        <w:rPr>
          <w:rStyle w:val="StyleUnderline"/>
          <w:highlight w:val="cyan"/>
        </w:rPr>
        <w:t>That is</w:t>
      </w:r>
      <w:r w:rsidRPr="00A84B1D">
        <w:rPr>
          <w:rStyle w:val="StyleUnderline"/>
        </w:rPr>
        <w:t xml:space="preserve"> roughly </w:t>
      </w:r>
      <w:r w:rsidRPr="00A84B1D">
        <w:rPr>
          <w:rStyle w:val="StyleUnderline"/>
          <w:highlight w:val="cyan"/>
        </w:rPr>
        <w:t>equal to the value of goods that cross the U.S.-Mexico border every 31 hours</w:t>
      </w:r>
      <w:r w:rsidRPr="00A84B1D">
        <w:rPr>
          <w:sz w:val="16"/>
        </w:rPr>
        <w:t xml:space="preserve">. </w:t>
      </w:r>
      <w:r w:rsidRPr="00A84B1D">
        <w:rPr>
          <w:rStyle w:val="StyleUnderline"/>
        </w:rPr>
        <w:t>Although Mexican president Peña Nieto discussed possible Russian investment in the oil sector with President Putin last year, nothing has come of it.</w:t>
      </w:r>
      <w:r w:rsidRPr="00A84B1D">
        <w:rPr>
          <w:sz w:val="16"/>
        </w:rPr>
        <w:t xml:space="preserve"> </w:t>
      </w:r>
      <w:r w:rsidRPr="00A84B1D">
        <w:rPr>
          <w:rStyle w:val="StyleUnderline"/>
          <w:highlight w:val="cyan"/>
        </w:rPr>
        <w:t>Mexico is Russia’s 42th-largest export market</w:t>
      </w:r>
      <w:r w:rsidRPr="00A84B1D">
        <w:rPr>
          <w:sz w:val="16"/>
        </w:rPr>
        <w:t xml:space="preserve">, representing less than half a percent of its exports, </w:t>
      </w:r>
      <w:r w:rsidRPr="00A84B1D">
        <w:rPr>
          <w:rStyle w:val="StyleUnderline"/>
        </w:rPr>
        <w:t xml:space="preserve">while </w:t>
      </w:r>
      <w:r w:rsidRPr="00A84B1D">
        <w:rPr>
          <w:rStyle w:val="StyleUnderline"/>
          <w:highlight w:val="cyan"/>
        </w:rPr>
        <w:t>Russia is just 44th on Mexico’s export list</w:t>
      </w:r>
      <w:r w:rsidRPr="00A84B1D">
        <w:rPr>
          <w:sz w:val="16"/>
        </w:rPr>
        <w:t xml:space="preserve">. Mexico trades more in absolute terms with neighboring Guatemala, a country about one-tenth the size of Russia and more than twice as poor. </w:t>
      </w:r>
      <w:r w:rsidRPr="00A84B1D">
        <w:rPr>
          <w:rStyle w:val="StyleUnderline"/>
          <w:highlight w:val="cyan"/>
        </w:rPr>
        <w:t>Investment between the two countries is so low it can barely be measured</w:t>
      </w:r>
      <w:r w:rsidRPr="00A84B1D">
        <w:rPr>
          <w:rStyle w:val="StyleUnderline"/>
        </w:rPr>
        <w:t>. In 2016, Russian direct investment in Mexico was only $2 million</w:t>
      </w:r>
      <w:r w:rsidRPr="00A84B1D">
        <w:rPr>
          <w:sz w:val="16"/>
        </w:rPr>
        <w:t xml:space="preserve">, which in the same year </w:t>
      </w:r>
      <w:proofErr w:type="gramStart"/>
      <w:r w:rsidRPr="00A84B1D">
        <w:rPr>
          <w:sz w:val="16"/>
        </w:rPr>
        <w:t>almost could</w:t>
      </w:r>
      <w:proofErr w:type="gramEnd"/>
      <w:r w:rsidRPr="00A84B1D">
        <w:rPr>
          <w:sz w:val="16"/>
        </w:rPr>
        <w:t xml:space="preserve"> have purchased a 15-second Super Bowl commercial. </w:t>
      </w:r>
      <w:r w:rsidRPr="00A84B1D">
        <w:rPr>
          <w:rStyle w:val="StyleUnderline"/>
          <w:highlight w:val="cyan"/>
        </w:rPr>
        <w:t>Mexico reported zero direct investment in Russia</w:t>
      </w:r>
      <w:r w:rsidRPr="00A84B1D">
        <w:rPr>
          <w:sz w:val="16"/>
        </w:rPr>
        <w:t xml:space="preserve">. Worldwide in 2016, Mexico pulled in over $29 billion in foreign direct investment from the rest of the world. Even </w:t>
      </w:r>
      <w:r w:rsidRPr="00A84B1D">
        <w:rPr>
          <w:rStyle w:val="StyleUnderline"/>
          <w:highlight w:val="cyan"/>
        </w:rPr>
        <w:t xml:space="preserve">the </w:t>
      </w:r>
      <w:r w:rsidRPr="00A84B1D">
        <w:rPr>
          <w:rStyle w:val="StyleUnderline"/>
        </w:rPr>
        <w:t xml:space="preserve">lucrative </w:t>
      </w:r>
      <w:r w:rsidRPr="00A84B1D">
        <w:rPr>
          <w:rStyle w:val="Emphasis"/>
          <w:highlight w:val="cyan"/>
        </w:rPr>
        <w:t>arms trade</w:t>
      </w:r>
      <w:r w:rsidRPr="00A84B1D">
        <w:rPr>
          <w:rStyle w:val="StyleUnderline"/>
          <w:highlight w:val="cyan"/>
        </w:rPr>
        <w:t xml:space="preserve"> is missing from the Russia-Mexico bilateral relationship</w:t>
      </w:r>
      <w:r w:rsidRPr="00A84B1D">
        <w:rPr>
          <w:rStyle w:val="StyleUnderline"/>
        </w:rPr>
        <w:t>.</w:t>
      </w:r>
      <w:r w:rsidRPr="00A84B1D">
        <w:rPr>
          <w:sz w:val="16"/>
        </w:rPr>
        <w:t xml:space="preserve"> </w:t>
      </w:r>
      <w:r w:rsidRPr="00A84B1D">
        <w:rPr>
          <w:rStyle w:val="StyleUnderline"/>
        </w:rPr>
        <w:t>Mexico last purchased Russian weaponry in 2012</w:t>
      </w:r>
      <w:r w:rsidRPr="00A84B1D">
        <w:rPr>
          <w:sz w:val="16"/>
        </w:rPr>
        <w:t xml:space="preserve">, a $20 million order for Mi-8 transport helicopters. From 2006 to 2016, it purchased a total of $61 million worth of weaponry, all for Mi-8 helicopters. This was a small fraction of the $1.7 billion in weapons from other countries, principally the United States, Spain, and France. </w:t>
      </w:r>
      <w:r w:rsidRPr="00A84B1D">
        <w:rPr>
          <w:rStyle w:val="StyleUnderline"/>
        </w:rPr>
        <w:t>Russian sales to Mexico over the last decade rank below those from the Netherlands</w:t>
      </w:r>
      <w:r w:rsidRPr="00A84B1D">
        <w:rPr>
          <w:sz w:val="16"/>
        </w:rPr>
        <w:t xml:space="preserve">. As a strategic outpost during the Cold War, Mexico had some value to the Soviet Union. The Soviet’s large embassy, centrally located in a pleasant area of Mexico City not far from the U.S. embassy (and close to fashionable expatriate neighborhoods), served as a base for Russian spies. It also was where Lee Harvey Oswald famously met with a KGB agent six weeks before he shot President John F. Kennedy. But since the fall of the Soviet empire in 1991, </w:t>
      </w:r>
      <w:r w:rsidRPr="00A84B1D">
        <w:rPr>
          <w:rStyle w:val="StyleUnderline"/>
          <w:highlight w:val="cyan"/>
        </w:rPr>
        <w:t>Russian diplomatic interest has waned</w:t>
      </w:r>
      <w:r w:rsidRPr="00A84B1D">
        <w:rPr>
          <w:sz w:val="16"/>
        </w:rPr>
        <w:t xml:space="preserve">. Although President Vladimir Putin has met twice with Mexican presidents (in 2004 with Vicente Fox and in 2012 with Enrique Peña Nieto), </w:t>
      </w:r>
      <w:r w:rsidRPr="00A84B1D">
        <w:rPr>
          <w:rStyle w:val="StyleUnderline"/>
          <w:highlight w:val="cyan"/>
        </w:rPr>
        <w:t>high-level meetings are infrequent</w:t>
      </w:r>
      <w:r w:rsidRPr="00A84B1D">
        <w:rPr>
          <w:sz w:val="16"/>
        </w:rPr>
        <w:t xml:space="preserve">. Foreign Minister Luis </w:t>
      </w:r>
      <w:proofErr w:type="spellStart"/>
      <w:r w:rsidRPr="00A84B1D">
        <w:rPr>
          <w:sz w:val="16"/>
        </w:rPr>
        <w:t>Videgaray</w:t>
      </w:r>
      <w:proofErr w:type="spellEnd"/>
      <w:r w:rsidRPr="00A84B1D">
        <w:rPr>
          <w:sz w:val="16"/>
        </w:rPr>
        <w:t xml:space="preserve"> made his first trip to Moscow in late 2017, the first since President Felipe Calderon’s foreign minister, Patricia Espinosa, visited in 2011. Given our knowledge of Russian interference in the U.S. elections in 2016 and in the Catalonia referendum in 2017, it is plausible that the </w:t>
      </w:r>
      <w:r w:rsidRPr="00A84B1D">
        <w:rPr>
          <w:rStyle w:val="StyleUnderline"/>
        </w:rPr>
        <w:t>Russians may be trying to undermine the Mexican presidential elections</w:t>
      </w:r>
      <w:r w:rsidRPr="00A84B1D">
        <w:rPr>
          <w:sz w:val="16"/>
        </w:rPr>
        <w:t xml:space="preserve"> on July 1. Many observers point to a remark from National Security Adviser H.R. McMaster on </w:t>
      </w:r>
      <w:r w:rsidRPr="00A84B1D">
        <w:rPr>
          <w:sz w:val="16"/>
        </w:rPr>
        <w:lastRenderedPageBreak/>
        <w:t xml:space="preserve">December 15 in which he warned of “signs of [meddling] in the Mexican presidential campaign.” But the U.S government has not publicly released any corroborating information, and other press reports tend to be fact-free, anecdotal stories of shadowy figures in Mexican politics, the media, and business community. Hard evidence is difficult to come by. Apart from simply sowing confusion, </w:t>
      </w:r>
      <w:r w:rsidRPr="00A84B1D">
        <w:rPr>
          <w:rStyle w:val="StyleUnderline"/>
        </w:rPr>
        <w:t>it is not immediately obvious what the Russian’s fake news endgame in Mexico might be.</w:t>
      </w:r>
      <w:r w:rsidRPr="00A84B1D">
        <w:rPr>
          <w:sz w:val="16"/>
        </w:rPr>
        <w:t xml:space="preserve"> Although an AMLO victory—assuming the Russians want one—is likely to complicate U.S.-Mexico relations, it would not be a strategic setback, in the way that “losing” countries in the Cold War was perceived. López Obrador also is advocating cuts to government spending, not for instance, a military spending spree on Russian helicopters. Finally, with such a tiny commercial relationship, there is little opportunity for bribes or payoffs. </w:t>
      </w:r>
      <w:r w:rsidRPr="00A84B1D">
        <w:rPr>
          <w:rStyle w:val="StyleUnderline"/>
        </w:rPr>
        <w:t xml:space="preserve">For corrupt Russian elites, </w:t>
      </w:r>
      <w:r w:rsidRPr="00A84B1D">
        <w:rPr>
          <w:rStyle w:val="StyleUnderline"/>
          <w:highlight w:val="cyan"/>
        </w:rPr>
        <w:t>Mexico is not a growth market</w:t>
      </w:r>
      <w:r w:rsidRPr="00A84B1D">
        <w:rPr>
          <w:rStyle w:val="StyleUnderline"/>
        </w:rPr>
        <w:t>.</w:t>
      </w:r>
    </w:p>
    <w:p w14:paraId="08D6AD13" w14:textId="6D5BC357" w:rsidR="000D60A3" w:rsidRDefault="000D60A3" w:rsidP="006C05EF"/>
    <w:p w14:paraId="7461DABC" w14:textId="444F96E0" w:rsidR="00F5113C" w:rsidRDefault="00F5113C" w:rsidP="00F5113C">
      <w:pPr>
        <w:pStyle w:val="Heading3"/>
      </w:pPr>
      <w:r>
        <w:lastRenderedPageBreak/>
        <w:t>2</w:t>
      </w:r>
      <w:proofErr w:type="gramStart"/>
      <w:r>
        <w:t>AC</w:t>
      </w:r>
      <w:r w:rsidR="006669C3">
        <w:t xml:space="preserve"> </w:t>
      </w:r>
      <w:r>
        <w:t xml:space="preserve"> </w:t>
      </w:r>
      <w:r w:rsidR="006669C3">
        <w:t>Gun</w:t>
      </w:r>
      <w:proofErr w:type="gramEnd"/>
      <w:r w:rsidR="006669C3">
        <w:t xml:space="preserve"> t</w:t>
      </w:r>
      <w:r>
        <w:t>racking CP</w:t>
      </w:r>
    </w:p>
    <w:p w14:paraId="290499C8" w14:textId="308C518B" w:rsidR="00F5113C" w:rsidRDefault="00F5113C" w:rsidP="00F5113C"/>
    <w:p w14:paraId="18A460A1" w14:textId="77777777" w:rsidR="00F5113C" w:rsidRPr="00144DE5" w:rsidRDefault="00F5113C" w:rsidP="00F5113C">
      <w:pPr>
        <w:pStyle w:val="Heading4"/>
      </w:pPr>
      <w:r w:rsidRPr="00144DE5">
        <w:t xml:space="preserve">Tracking/verification fails in Mexico - </w:t>
      </w:r>
      <w:proofErr w:type="spellStart"/>
      <w:r w:rsidRPr="00144DE5">
        <w:t>squo</w:t>
      </w:r>
      <w:proofErr w:type="spellEnd"/>
      <w:r w:rsidRPr="00144DE5">
        <w:t xml:space="preserve"> actively worsens these restrictions</w:t>
      </w:r>
    </w:p>
    <w:p w14:paraId="751BADAB" w14:textId="77777777" w:rsidR="00F5113C" w:rsidRPr="00144DE5" w:rsidRDefault="00F5113C" w:rsidP="00F5113C">
      <w:r w:rsidRPr="00F5113C">
        <w:rPr>
          <w:rStyle w:val="Style13ptBold"/>
        </w:rPr>
        <w:t>Lindsay-Poland 18</w:t>
      </w:r>
      <w:r w:rsidRPr="00144DE5">
        <w:t xml:space="preserve"> [John, April 26, 2018, Coordinator of Stop US Arms to Mexico, The Intercept, “How U.S. Guns Sold to Mexico End Up with Security Forces Accused of Crime and Human Rights Abuses”, </w:t>
      </w:r>
      <w:hyperlink r:id="rId39" w:history="1">
        <w:r w:rsidRPr="00144DE5">
          <w:rPr>
            <w:rStyle w:val="Hyperlink"/>
            <w:rFonts w:cstheme="minorHAnsi"/>
            <w:sz w:val="16"/>
            <w:szCs w:val="16"/>
          </w:rPr>
          <w:t>https://theintercept.com/2018/04/26/mexico-arms-trade-us-gun-sales/</w:t>
        </w:r>
      </w:hyperlink>
      <w:r w:rsidRPr="00144DE5">
        <w:t xml:space="preserve">, accessed 6/28/2019, DL] </w:t>
      </w:r>
    </w:p>
    <w:p w14:paraId="41E26744" w14:textId="77777777" w:rsidR="00F5113C" w:rsidRPr="00144DE5" w:rsidRDefault="00F5113C" w:rsidP="00F5113C">
      <w:r w:rsidRPr="00144DE5">
        <w:t xml:space="preserve">The State Department is supposed to track end users of U.S. arms exports, to ensure that they don’t go missing or end up in the hands of criminal elements – exactly as is feared is the case in Mexico. But the </w:t>
      </w:r>
      <w:r w:rsidRPr="007879FB">
        <w:rPr>
          <w:highlight w:val="yellow"/>
          <w:u w:val="single"/>
        </w:rPr>
        <w:t>methods for tracking gun shipments have systemic problems</w:t>
      </w:r>
      <w:r w:rsidRPr="00144DE5">
        <w:t xml:space="preserve">, State Department officials admit behind the scenes. And </w:t>
      </w:r>
      <w:r w:rsidRPr="00144DE5">
        <w:rPr>
          <w:u w:val="single"/>
        </w:rPr>
        <w:t>with the Trump administration’s proposed changes, the process could be undermined even further.</w:t>
      </w:r>
    </w:p>
    <w:p w14:paraId="25A07625" w14:textId="77777777" w:rsidR="00F5113C" w:rsidRPr="00144DE5" w:rsidRDefault="00F5113C" w:rsidP="00F5113C">
      <w:r w:rsidRPr="00144DE5">
        <w:t xml:space="preserve">Officials in the State Department’s Directorate of Defense Trade Controls, speaking on background during a meeting last summer, told me that </w:t>
      </w:r>
      <w:r w:rsidRPr="007879FB">
        <w:rPr>
          <w:highlight w:val="yellow"/>
          <w:u w:val="single"/>
        </w:rPr>
        <w:t>U.S. and Mexican systems for identifying firearm shipments</w:t>
      </w:r>
      <w:r w:rsidRPr="00144DE5">
        <w:rPr>
          <w:u w:val="single"/>
        </w:rPr>
        <w:t xml:space="preserve"> from the United States to Mexico </w:t>
      </w:r>
      <w:r w:rsidRPr="007879FB">
        <w:rPr>
          <w:highlight w:val="yellow"/>
          <w:u w:val="single"/>
        </w:rPr>
        <w:t>are incompatible</w:t>
      </w:r>
      <w:r w:rsidRPr="00144DE5">
        <w:rPr>
          <w:u w:val="single"/>
        </w:rPr>
        <w:t xml:space="preserve"> and incapable of talking with each other, </w:t>
      </w:r>
      <w:r w:rsidRPr="007879FB">
        <w:rPr>
          <w:highlight w:val="yellow"/>
          <w:u w:val="single"/>
        </w:rPr>
        <w:t>making it impossible to track firearm shipments without physical inspections</w:t>
      </w:r>
      <w:r w:rsidRPr="00144DE5">
        <w:rPr>
          <w:u w:val="single"/>
        </w:rPr>
        <w:t>, which happen only occasionally.</w:t>
      </w:r>
    </w:p>
    <w:p w14:paraId="17E12623" w14:textId="77777777" w:rsidR="00F5113C" w:rsidRPr="00144DE5" w:rsidRDefault="00F5113C" w:rsidP="00F5113C">
      <w:pPr>
        <w:rPr>
          <w:sz w:val="16"/>
        </w:rPr>
      </w:pPr>
      <w:r w:rsidRPr="00144DE5">
        <w:rPr>
          <w:sz w:val="16"/>
        </w:rPr>
        <w:t xml:space="preserve">In addition, </w:t>
      </w:r>
      <w:r w:rsidRPr="00F5113C">
        <w:rPr>
          <w:rStyle w:val="StyleUnderline"/>
          <w:highlight w:val="yellow"/>
        </w:rPr>
        <w:t>when the</w:t>
      </w:r>
      <w:r w:rsidRPr="00144DE5">
        <w:rPr>
          <w:sz w:val="16"/>
        </w:rPr>
        <w:t xml:space="preserve"> State Department Bureau of Human Rights, Democracy and Labor, or </w:t>
      </w:r>
      <w:r w:rsidRPr="00F5113C">
        <w:rPr>
          <w:rStyle w:val="StyleUnderline"/>
          <w:highlight w:val="yellow"/>
        </w:rPr>
        <w:t>DRL</w:t>
      </w:r>
      <w:r w:rsidRPr="00F5113C">
        <w:rPr>
          <w:rStyle w:val="StyleUnderline"/>
        </w:rPr>
        <w:t xml:space="preserve">, </w:t>
      </w:r>
      <w:r w:rsidRPr="00F5113C">
        <w:rPr>
          <w:rStyle w:val="StyleUnderline"/>
          <w:highlight w:val="yellow"/>
        </w:rPr>
        <w:t>receives firearms exports license applications to review for human rights concerns</w:t>
      </w:r>
      <w:r w:rsidRPr="00F5113C">
        <w:rPr>
          <w:rStyle w:val="StyleUnderline"/>
        </w:rPr>
        <w:t>, approximately 80 percent of the applications show the end user as the military in Mexico City</w:t>
      </w:r>
      <w:r w:rsidRPr="00144DE5">
        <w:rPr>
          <w:sz w:val="16"/>
        </w:rPr>
        <w:t xml:space="preserve">, according to a DRL official in December, who also spoke on background. That’s </w:t>
      </w:r>
      <w:r w:rsidRPr="00F5113C">
        <w:rPr>
          <w:rStyle w:val="StyleUnderline"/>
          <w:highlight w:val="yellow"/>
        </w:rPr>
        <w:t>entirely inconsistent with SEDENA’s data</w:t>
      </w:r>
      <w:r w:rsidRPr="00F5113C">
        <w:rPr>
          <w:rStyle w:val="StyleUnderline"/>
        </w:rPr>
        <w:t>, which shows that most of more than 305,000 firearms it distributed between 2010 and 2016 went to police and private users outside Mexico City</w:t>
      </w:r>
      <w:r w:rsidRPr="00144DE5">
        <w:rPr>
          <w:sz w:val="16"/>
        </w:rPr>
        <w:t xml:space="preserve">. (Although the U.S. government compiles and releases some records on gun exports, </w:t>
      </w:r>
      <w:r w:rsidRPr="00F5113C">
        <w:rPr>
          <w:rStyle w:val="StyleUnderline"/>
        </w:rPr>
        <w:t xml:space="preserve">Mexican public records requests have resulted in this more granular look at the end users in Mexico of U.S. guns. But </w:t>
      </w:r>
      <w:r w:rsidRPr="00F5113C">
        <w:rPr>
          <w:rStyle w:val="StyleUnderline"/>
          <w:highlight w:val="yellow"/>
        </w:rPr>
        <w:t>Mexico </w:t>
      </w:r>
      <w:hyperlink r:id="rId40" w:history="1">
        <w:r w:rsidRPr="00F5113C">
          <w:rPr>
            <w:rStyle w:val="StyleUnderline"/>
            <w:highlight w:val="yellow"/>
          </w:rPr>
          <w:t>recently passed an “Internal Security Law,”</w:t>
        </w:r>
      </w:hyperlink>
      <w:r w:rsidRPr="00F5113C">
        <w:rPr>
          <w:rStyle w:val="StyleUnderline"/>
          <w:highlight w:val="yellow"/>
        </w:rPr>
        <w:t> which classifies more military information and may make it harder for the public to access</w:t>
      </w:r>
      <w:r w:rsidRPr="00F5113C">
        <w:rPr>
          <w:rStyle w:val="StyleUnderline"/>
        </w:rPr>
        <w:t xml:space="preserve"> those </w:t>
      </w:r>
      <w:r w:rsidRPr="00F5113C">
        <w:rPr>
          <w:rStyle w:val="StyleUnderline"/>
          <w:highlight w:val="yellow"/>
        </w:rPr>
        <w:t>records.</w:t>
      </w:r>
      <w:r w:rsidRPr="00F5113C">
        <w:rPr>
          <w:rStyle w:val="StyleUnderline"/>
        </w:rPr>
        <w:t>)</w:t>
      </w:r>
    </w:p>
    <w:p w14:paraId="3380C523" w14:textId="77777777" w:rsidR="00F5113C" w:rsidRPr="00144DE5" w:rsidRDefault="00F5113C" w:rsidP="00F5113C">
      <w:pPr>
        <w:rPr>
          <w:u w:val="single"/>
        </w:rPr>
      </w:pPr>
      <w:r w:rsidRPr="00144DE5">
        <w:t xml:space="preserve">When the applications did identify units that would receive the firearms, according to a State Department official who spoke on background in May 2017, </w:t>
      </w:r>
      <w:r w:rsidRPr="00144DE5">
        <w:rPr>
          <w:u w:val="single"/>
        </w:rPr>
        <w:t>DRL did not crosscheck those units with a human rights database known as INVEST</w:t>
      </w:r>
      <w:r w:rsidRPr="00144DE5">
        <w:t>, which is designed for screening military and police units nominated for U.S. assistance</w:t>
      </w:r>
      <w:r w:rsidRPr="00144DE5">
        <w:rPr>
          <w:u w:val="single"/>
        </w:rPr>
        <w:t>. A State Department spokesperson said that commercial arms sales are subject to a different process from assistance, “which still takes into account reports of human rights violations, including by foreign security units,” but neglecting the INVEST database may help explain how many end users with tarred records received U.S. gun exports.</w:t>
      </w:r>
    </w:p>
    <w:p w14:paraId="6E17A0EF" w14:textId="77777777" w:rsidR="00F5113C" w:rsidRPr="00144DE5" w:rsidRDefault="00F5113C" w:rsidP="00F5113C">
      <w:r w:rsidRPr="00144DE5">
        <w:rPr>
          <w:sz w:val="16"/>
        </w:rPr>
        <w:t xml:space="preserve">For its part, </w:t>
      </w:r>
      <w:r w:rsidRPr="00F5113C">
        <w:rPr>
          <w:rStyle w:val="StyleUnderline"/>
          <w:highlight w:val="yellow"/>
        </w:rPr>
        <w:t>the Trump administration is poised to make the gun export licensing system favor the arms industry even more</w:t>
      </w:r>
      <w:r w:rsidRPr="00F5113C">
        <w:rPr>
          <w:rStyle w:val="StyleUnderline"/>
        </w:rPr>
        <w:t>, with a planned transfer of export licensing from the State Department to the Commerce Department</w:t>
      </w:r>
      <w:r w:rsidRPr="00144DE5">
        <w:t>.</w:t>
      </w:r>
    </w:p>
    <w:p w14:paraId="1B85ED22" w14:textId="77777777" w:rsidR="00F5113C" w:rsidRPr="00144DE5" w:rsidRDefault="00F5113C" w:rsidP="00F5113C">
      <w:pPr>
        <w:rPr>
          <w:sz w:val="16"/>
        </w:rPr>
      </w:pPr>
      <w:r w:rsidRPr="00F5113C">
        <w:rPr>
          <w:rStyle w:val="StyleUnderline"/>
        </w:rPr>
        <w:t xml:space="preserve">The </w:t>
      </w:r>
      <w:r w:rsidRPr="00F5113C">
        <w:rPr>
          <w:rStyle w:val="StyleUnderline"/>
          <w:highlight w:val="yellow"/>
        </w:rPr>
        <w:t>arms industry has long pushed for this change</w:t>
      </w:r>
      <w:r w:rsidRPr="00F5113C">
        <w:rPr>
          <w:rStyle w:val="StyleUnderline"/>
        </w:rPr>
        <w:t xml:space="preserve"> – and won significant changes from the Obama administration easing export restrictions on many types of military equipment. Despite soaring arms sales </w:t>
      </w:r>
      <w:r w:rsidRPr="00F5113C">
        <w:rPr>
          <w:rStyle w:val="StyleUnderline"/>
          <w:highlight w:val="yellow"/>
        </w:rPr>
        <w:t>under Obama, human rights controls remained</w:t>
      </w:r>
      <w:r w:rsidRPr="00F5113C">
        <w:rPr>
          <w:rStyle w:val="StyleUnderline"/>
        </w:rPr>
        <w:t xml:space="preserve"> nominally </w:t>
      </w:r>
      <w:r w:rsidRPr="00F5113C">
        <w:rPr>
          <w:rStyle w:val="StyleUnderline"/>
          <w:highlight w:val="yellow"/>
        </w:rPr>
        <w:t>a priority</w:t>
      </w:r>
      <w:r w:rsidRPr="00F5113C">
        <w:rPr>
          <w:rStyle w:val="StyleUnderline"/>
        </w:rPr>
        <w:t>, but </w:t>
      </w:r>
      <w:hyperlink r:id="rId41" w:history="1">
        <w:r w:rsidRPr="00F5113C">
          <w:rPr>
            <w:rStyle w:val="StyleUnderline"/>
            <w:highlight w:val="yellow"/>
          </w:rPr>
          <w:t xml:space="preserve">many </w:t>
        </w:r>
        <w:r w:rsidRPr="00F5113C">
          <w:rPr>
            <w:rStyle w:val="StyleUnderline"/>
            <w:highlight w:val="yellow"/>
          </w:rPr>
          <w:lastRenderedPageBreak/>
          <w:t>are concerned</w:t>
        </w:r>
      </w:hyperlink>
      <w:r w:rsidRPr="00F5113C">
        <w:rPr>
          <w:rStyle w:val="StyleUnderline"/>
          <w:highlight w:val="yellow"/>
        </w:rPr>
        <w:t> that the Trump administration’s overhaul will jettison them</w:t>
      </w:r>
      <w:r w:rsidRPr="00144DE5">
        <w:t>.</w:t>
      </w:r>
      <w:r w:rsidRPr="00144DE5">
        <w:rPr>
          <w:sz w:val="16"/>
        </w:rPr>
        <w:t xml:space="preserve"> In announcing the Arms Trade Initiative last week, the White House included human rights among the things to be taken into consideration, but it remains to be seen how vetting will actually be applied. A move to Commerce would remove congressional oversight of the licenses, which has in the past </w:t>
      </w:r>
      <w:hyperlink r:id="rId42" w:history="1">
        <w:r w:rsidRPr="00144DE5">
          <w:rPr>
            <w:rStyle w:val="Hyperlink"/>
            <w:rFonts w:asciiTheme="minorHAnsi" w:hAnsiTheme="minorHAnsi" w:cstheme="minorHAnsi"/>
            <w:spacing w:val="2"/>
            <w:sz w:val="16"/>
            <w:szCs w:val="22"/>
          </w:rPr>
          <w:t>led to the cancellation</w:t>
        </w:r>
      </w:hyperlink>
      <w:r w:rsidRPr="00144DE5">
        <w:rPr>
          <w:sz w:val="16"/>
        </w:rPr>
        <w:t> of gun export deals to the Philippines – where armed forces have allegedly carried out thousands of extrajudicial killings – and to Turkey’s presidential guard, after guard members beat up demonstrators in Washington, D.C.</w:t>
      </w:r>
    </w:p>
    <w:p w14:paraId="12210AB4" w14:textId="44715929" w:rsidR="00F5113C" w:rsidRDefault="00F5113C" w:rsidP="00F5113C"/>
    <w:p w14:paraId="17C18A97" w14:textId="77777777" w:rsidR="009D0E85" w:rsidRDefault="009D0E85" w:rsidP="009D0E85">
      <w:pPr>
        <w:pStyle w:val="Heading4"/>
      </w:pPr>
      <w:r>
        <w:t>Alt causes, Mexican government already corrupt, halting arms sales will not help</w:t>
      </w:r>
    </w:p>
    <w:p w14:paraId="76EE792D" w14:textId="77777777" w:rsidR="009D0E85" w:rsidRPr="00AD0851" w:rsidRDefault="009D0E85" w:rsidP="009D0E85">
      <w:r w:rsidRPr="00AD0851">
        <w:rPr>
          <w:b/>
          <w:sz w:val="28"/>
        </w:rPr>
        <w:t>Lindsey-Poland</w:t>
      </w:r>
      <w:r>
        <w:t xml:space="preserve">, </w:t>
      </w:r>
      <w:r w:rsidRPr="00AD0851">
        <w:rPr>
          <w:sz w:val="20"/>
        </w:rPr>
        <w:t xml:space="preserve">John Lindsey-Poland is Wage Peace Coordinator of American Friends Service Committee, and author of the </w:t>
      </w:r>
      <w:proofErr w:type="spellStart"/>
      <w:r w:rsidRPr="00AD0851">
        <w:rPr>
          <w:sz w:val="20"/>
        </w:rPr>
        <w:t>forethcoming</w:t>
      </w:r>
      <w:proofErr w:type="spellEnd"/>
      <w:r w:rsidRPr="00AD0851">
        <w:rPr>
          <w:sz w:val="20"/>
        </w:rPr>
        <w:t xml:space="preserve"> Above and Below: The united States in the War in Columbia (Duke University Press,201</w:t>
      </w:r>
      <w:r>
        <w:t xml:space="preserve">) </w:t>
      </w:r>
      <w:r w:rsidRPr="00AD0851">
        <w:rPr>
          <w:b/>
          <w:sz w:val="28"/>
        </w:rPr>
        <w:t>18</w:t>
      </w:r>
      <w:r>
        <w:rPr>
          <w:b/>
          <w:sz w:val="28"/>
        </w:rPr>
        <w:t xml:space="preserve"> </w:t>
      </w:r>
      <w:r w:rsidRPr="00AD0851">
        <w:rPr>
          <w:sz w:val="16"/>
          <w:szCs w:val="20"/>
        </w:rPr>
        <w:t>(</w:t>
      </w:r>
      <w:r w:rsidRPr="00AD0851">
        <w:rPr>
          <w:rFonts w:cs="Calibri"/>
          <w:sz w:val="16"/>
          <w:szCs w:val="20"/>
        </w:rPr>
        <w:t xml:space="preserve">John Lindsay-Poland, Natalia Paulina </w:t>
      </w:r>
      <w:proofErr w:type="spellStart"/>
      <w:r w:rsidRPr="00AD0851">
        <w:rPr>
          <w:rFonts w:cs="Calibri"/>
          <w:sz w:val="16"/>
          <w:szCs w:val="20"/>
        </w:rPr>
        <w:t>Báez</w:t>
      </w:r>
      <w:proofErr w:type="spellEnd"/>
      <w:r w:rsidRPr="00AD0851">
        <w:rPr>
          <w:rFonts w:cs="Calibri"/>
          <w:sz w:val="16"/>
          <w:szCs w:val="20"/>
        </w:rPr>
        <w:t xml:space="preserve"> Zamudio, </w:t>
      </w:r>
      <w:proofErr w:type="spellStart"/>
      <w:r w:rsidRPr="00AD0851">
        <w:rPr>
          <w:rFonts w:cs="Calibri"/>
          <w:sz w:val="16"/>
          <w:szCs w:val="20"/>
        </w:rPr>
        <w:t>Lucía</w:t>
      </w:r>
      <w:proofErr w:type="spellEnd"/>
      <w:r w:rsidRPr="00AD0851">
        <w:rPr>
          <w:rFonts w:cs="Calibri"/>
          <w:sz w:val="16"/>
          <w:szCs w:val="20"/>
        </w:rPr>
        <w:t xml:space="preserve"> Guadalupe </w:t>
      </w:r>
      <w:proofErr w:type="spellStart"/>
      <w:r w:rsidRPr="00AD0851">
        <w:rPr>
          <w:rFonts w:cs="Calibri"/>
          <w:sz w:val="16"/>
          <w:szCs w:val="20"/>
        </w:rPr>
        <w:t>Chávez</w:t>
      </w:r>
      <w:proofErr w:type="spellEnd"/>
      <w:r w:rsidRPr="00AD0851">
        <w:rPr>
          <w:rFonts w:cs="Calibri"/>
          <w:sz w:val="16"/>
          <w:szCs w:val="20"/>
        </w:rPr>
        <w:t xml:space="preserve"> Vargas, Montserrat </w:t>
      </w:r>
      <w:proofErr w:type="spellStart"/>
      <w:r w:rsidRPr="00AD0851">
        <w:rPr>
          <w:rFonts w:cs="Calibri"/>
          <w:sz w:val="16"/>
          <w:szCs w:val="20"/>
        </w:rPr>
        <w:t>Martínez</w:t>
      </w:r>
      <w:proofErr w:type="spellEnd"/>
      <w:r w:rsidRPr="00AD0851">
        <w:rPr>
          <w:rFonts w:cs="Calibri"/>
          <w:sz w:val="16"/>
          <w:szCs w:val="20"/>
        </w:rPr>
        <w:t xml:space="preserve"> </w:t>
      </w:r>
      <w:proofErr w:type="spellStart"/>
      <w:r w:rsidRPr="00AD0851">
        <w:rPr>
          <w:rFonts w:cs="Calibri"/>
          <w:sz w:val="16"/>
          <w:szCs w:val="20"/>
        </w:rPr>
        <w:t>Téllez</w:t>
      </w:r>
      <w:proofErr w:type="spellEnd"/>
      <w:r w:rsidRPr="00AD0851">
        <w:rPr>
          <w:rFonts w:cs="Calibri"/>
          <w:sz w:val="16"/>
          <w:szCs w:val="20"/>
        </w:rPr>
        <w:t xml:space="preserve"> “Gross Human Rights Abuses, the Legal and Illegal Gun Trade to Mexico,” </w:t>
      </w:r>
      <w:hyperlink r:id="rId43" w:history="1">
        <w:r w:rsidRPr="00AD0851">
          <w:rPr>
            <w:rStyle w:val="Hyperlink"/>
            <w:rFonts w:cs="Calibri"/>
            <w:sz w:val="16"/>
            <w:szCs w:val="20"/>
          </w:rPr>
          <w:t>https://www.stopusarmstomexico.org/wp-content/uploads/2018/08/THE-LEGAL-AND-ILLEGAL-GUN-TRADE-TO-MEXICO_August2018.pdf</w:t>
        </w:r>
      </w:hyperlink>
      <w:r w:rsidRPr="00AD0851">
        <w:rPr>
          <w:rFonts w:cs="Calibri"/>
          <w:sz w:val="16"/>
          <w:szCs w:val="20"/>
        </w:rPr>
        <w:t>, 6/25, MM)</w:t>
      </w:r>
    </w:p>
    <w:p w14:paraId="35ABA7A3" w14:textId="77777777" w:rsidR="009D0E85" w:rsidRDefault="009D0E85" w:rsidP="009D0E85">
      <w:r>
        <w:t xml:space="preserve">At the same time, </w:t>
      </w:r>
      <w:r w:rsidRPr="00E63CD2">
        <w:rPr>
          <w:rStyle w:val="Emphasis"/>
          <w:highlight w:val="green"/>
        </w:rPr>
        <w:t>Mexico’s Internal Security Law</w:t>
      </w:r>
      <w:r>
        <w:t xml:space="preserve">, ratified in December 2017, </w:t>
      </w:r>
      <w:r w:rsidRPr="00E63CD2">
        <w:rPr>
          <w:rStyle w:val="Emphasis"/>
          <w:highlight w:val="green"/>
        </w:rPr>
        <w:t>allows the military to conduct law enforcement activities</w:t>
      </w:r>
      <w:r>
        <w:t xml:space="preserve"> which do not correspond to their mission and training, and </w:t>
      </w:r>
      <w:r w:rsidRPr="00E63CD2">
        <w:rPr>
          <w:rStyle w:val="Emphasis"/>
          <w:highlight w:val="green"/>
        </w:rPr>
        <w:t>with no controls that would prevent or investigate human rights violations</w:t>
      </w:r>
      <w:r>
        <w:t xml:space="preserve">. If the Internal Security Law continues in force, it is likely that the </w:t>
      </w:r>
      <w:r w:rsidRPr="00AA53C0">
        <w:rPr>
          <w:rStyle w:val="Emphasis"/>
          <w:highlight w:val="green"/>
        </w:rPr>
        <w:t>Mexican military’s activities will become even less transparent</w:t>
      </w:r>
      <w:r>
        <w:t xml:space="preserve">, based on the argument that the disclosure of information related to the manufacture, imports, transfers, and sale of weapons would </w:t>
      </w:r>
      <w:r w:rsidRPr="00AA53C0">
        <w:t>represent a risk to national security</w:t>
      </w:r>
      <w:r>
        <w:t xml:space="preserve">. There is no evidence to support this argument. </w:t>
      </w:r>
      <w:r w:rsidRPr="00AA53C0">
        <w:rPr>
          <w:rStyle w:val="Emphasis"/>
          <w:highlight w:val="green"/>
        </w:rPr>
        <w:t>Efforts to promote</w:t>
      </w:r>
      <w:r w:rsidRPr="00AA53C0">
        <w:rPr>
          <w:rStyle w:val="Emphasis"/>
        </w:rPr>
        <w:t xml:space="preserve"> </w:t>
      </w:r>
      <w:r>
        <w:t xml:space="preserve">more </w:t>
      </w:r>
      <w:r w:rsidRPr="00AA53C0">
        <w:rPr>
          <w:rStyle w:val="Emphasis"/>
          <w:highlight w:val="green"/>
        </w:rPr>
        <w:t>effective systems</w:t>
      </w:r>
      <w:r>
        <w:t xml:space="preserve"> for registering and tracing weapons sold by the military are key to preventing their use in serious crimes and human rights violations. But </w:t>
      </w:r>
      <w:r w:rsidRPr="00AA53C0">
        <w:t xml:space="preserve">reduced transparency </w:t>
      </w:r>
      <w:r w:rsidRPr="00AA53C0">
        <w:rPr>
          <w:rStyle w:val="Emphasis"/>
          <w:highlight w:val="green"/>
        </w:rPr>
        <w:t>will</w:t>
      </w:r>
      <w:r w:rsidRPr="00AA53C0">
        <w:rPr>
          <w:rStyle w:val="Emphasis"/>
        </w:rPr>
        <w:t xml:space="preserve"> </w:t>
      </w:r>
      <w:r w:rsidRPr="00AA53C0">
        <w:t xml:space="preserve">make such efforts </w:t>
      </w:r>
      <w:r w:rsidRPr="00AA53C0">
        <w:rPr>
          <w:rStyle w:val="Emphasis"/>
          <w:highlight w:val="green"/>
        </w:rPr>
        <w:t>more difficult.</w:t>
      </w:r>
      <w:r>
        <w:t>82</w:t>
      </w:r>
    </w:p>
    <w:p w14:paraId="4B766305" w14:textId="77777777" w:rsidR="009D0E85" w:rsidRDefault="009D0E85" w:rsidP="00F5113C"/>
    <w:p w14:paraId="4791EEE0" w14:textId="4485E868" w:rsidR="00781580" w:rsidRDefault="00781580" w:rsidP="00F5113C"/>
    <w:p w14:paraId="6031C03C" w14:textId="5B8B2C3B" w:rsidR="00781580" w:rsidRDefault="00781580" w:rsidP="00781580">
      <w:pPr>
        <w:pStyle w:val="Heading3"/>
      </w:pPr>
      <w:r>
        <w:lastRenderedPageBreak/>
        <w:t>2</w:t>
      </w:r>
      <w:proofErr w:type="gramStart"/>
      <w:r>
        <w:t>AC</w:t>
      </w:r>
      <w:r w:rsidR="00586BA1">
        <w:t xml:space="preserve"> </w:t>
      </w:r>
      <w:r>
        <w:t xml:space="preserve"> K</w:t>
      </w:r>
      <w:proofErr w:type="gramEnd"/>
      <w:r w:rsidR="00C16433">
        <w:t xml:space="preserve"> – policy first</w:t>
      </w:r>
    </w:p>
    <w:p w14:paraId="1438FC9C" w14:textId="693FA22B" w:rsidR="00781580" w:rsidRDefault="00781580" w:rsidP="00781580"/>
    <w:p w14:paraId="4DCC83C2" w14:textId="77777777" w:rsidR="00781580" w:rsidRPr="00144DE5" w:rsidRDefault="00781580" w:rsidP="00781580">
      <w:pPr>
        <w:pStyle w:val="Heading4"/>
        <w:rPr>
          <w:rFonts w:cstheme="minorHAnsi"/>
        </w:rPr>
      </w:pPr>
      <w:r w:rsidRPr="00144DE5">
        <w:rPr>
          <w:rFonts w:cstheme="minorHAnsi"/>
        </w:rPr>
        <w:t xml:space="preserve">Imagination not enough </w:t>
      </w:r>
    </w:p>
    <w:p w14:paraId="39E781D1" w14:textId="77777777" w:rsidR="00781580" w:rsidRPr="00144DE5" w:rsidRDefault="00781580" w:rsidP="00781580">
      <w:pPr>
        <w:rPr>
          <w:i/>
        </w:rPr>
      </w:pPr>
      <w:r w:rsidRPr="00144DE5">
        <w:rPr>
          <w:rStyle w:val="Style13ptBold"/>
          <w:rFonts w:cstheme="minorHAnsi"/>
        </w:rPr>
        <w:t>Lindsay-Poland 19</w:t>
      </w:r>
      <w:r w:rsidRPr="00144DE5">
        <w:t xml:space="preserve"> [John, January 2019, Coordinator of “Stop US Arms to Mexico” and Healing Justice Associate of the American Friends Service Committee, Western Friend, pp. 24-26, accessed 6/28/2019, DL]</w:t>
      </w:r>
    </w:p>
    <w:p w14:paraId="016C0EB0" w14:textId="77777777" w:rsidR="00781580" w:rsidRPr="005C74C3" w:rsidRDefault="00781580" w:rsidP="00781580">
      <w:pPr>
        <w:spacing w:before="120"/>
        <w:rPr>
          <w:rFonts w:cstheme="minorHAnsi"/>
        </w:rPr>
      </w:pPr>
      <w:r w:rsidRPr="007879FB">
        <w:rPr>
          <w:rFonts w:cstheme="minorHAnsi"/>
          <w:highlight w:val="yellow"/>
          <w:u w:val="single"/>
        </w:rPr>
        <w:t>Imagination is crucial for our transformation – but</w:t>
      </w:r>
      <w:r w:rsidRPr="00144DE5">
        <w:rPr>
          <w:rFonts w:cstheme="minorHAnsi"/>
          <w:u w:val="single"/>
        </w:rPr>
        <w:t xml:space="preserve"> it is </w:t>
      </w:r>
      <w:r w:rsidRPr="007879FB">
        <w:rPr>
          <w:rFonts w:cstheme="minorHAnsi"/>
          <w:highlight w:val="yellow"/>
          <w:u w:val="single"/>
        </w:rPr>
        <w:t>not likely to be sufficient.</w:t>
      </w:r>
      <w:r w:rsidRPr="00144DE5">
        <w:rPr>
          <w:rFonts w:cstheme="minorHAnsi"/>
          <w:u w:val="single"/>
        </w:rPr>
        <w:t xml:space="preserve"> </w:t>
      </w:r>
      <w:r w:rsidRPr="007879FB">
        <w:rPr>
          <w:rFonts w:cstheme="minorHAnsi"/>
          <w:highlight w:val="yellow"/>
          <w:u w:val="single"/>
        </w:rPr>
        <w:t>We must also act</w:t>
      </w:r>
      <w:r w:rsidRPr="00E81353">
        <w:rPr>
          <w:rFonts w:cstheme="minorHAnsi"/>
          <w:highlight w:val="yellow"/>
          <w:u w:val="single"/>
        </w:rPr>
        <w:t>, even though</w:t>
      </w:r>
      <w:r w:rsidRPr="00144DE5">
        <w:rPr>
          <w:rFonts w:cstheme="minorHAnsi"/>
          <w:u w:val="single"/>
        </w:rPr>
        <w:t xml:space="preserve"> we act in a world that makes </w:t>
      </w:r>
      <w:r w:rsidRPr="00E81353">
        <w:rPr>
          <w:rFonts w:cstheme="minorHAnsi"/>
          <w:highlight w:val="yellow"/>
          <w:u w:val="single"/>
        </w:rPr>
        <w:t>it</w:t>
      </w:r>
      <w:r>
        <w:rPr>
          <w:rFonts w:cstheme="minorHAnsi"/>
          <w:highlight w:val="yellow"/>
          <w:u w:val="single"/>
        </w:rPr>
        <w:t>[‘s]</w:t>
      </w:r>
      <w:r w:rsidRPr="00E81353">
        <w:rPr>
          <w:rFonts w:cstheme="minorHAnsi"/>
          <w:highlight w:val="yellow"/>
          <w:u w:val="single"/>
        </w:rPr>
        <w:t xml:space="preserve"> easier to obtain a gun than to receive medical care</w:t>
      </w:r>
      <w:r w:rsidRPr="00144DE5">
        <w:rPr>
          <w:rFonts w:cstheme="minorHAnsi"/>
          <w:u w:val="single"/>
        </w:rPr>
        <w:t xml:space="preserve">. In this environment, </w:t>
      </w:r>
      <w:r w:rsidRPr="007879FB">
        <w:rPr>
          <w:rFonts w:cstheme="minorHAnsi"/>
          <w:highlight w:val="yellow"/>
          <w:u w:val="single"/>
        </w:rPr>
        <w:t>our actions might be symbolic, or small</w:t>
      </w:r>
      <w:r w:rsidRPr="00144DE5">
        <w:rPr>
          <w:rFonts w:cstheme="minorHAnsi"/>
          <w:u w:val="single"/>
        </w:rPr>
        <w:t xml:space="preserve">, or reformist, or palliative. </w:t>
      </w:r>
      <w:r w:rsidRPr="007879FB">
        <w:rPr>
          <w:rFonts w:cstheme="minorHAnsi"/>
          <w:highlight w:val="yellow"/>
          <w:u w:val="single"/>
        </w:rPr>
        <w:t xml:space="preserve">But we must still </w:t>
      </w:r>
      <w:proofErr w:type="gramStart"/>
      <w:r w:rsidRPr="007879FB">
        <w:rPr>
          <w:rFonts w:cstheme="minorHAnsi"/>
          <w:highlight w:val="yellow"/>
          <w:u w:val="single"/>
        </w:rPr>
        <w:t>act, or</w:t>
      </w:r>
      <w:proofErr w:type="gramEnd"/>
      <w:r w:rsidRPr="007879FB">
        <w:rPr>
          <w:rFonts w:cstheme="minorHAnsi"/>
          <w:highlight w:val="yellow"/>
          <w:u w:val="single"/>
        </w:rPr>
        <w:t xml:space="preserve"> leave our imaginations solitary in our minds and words.</w:t>
      </w:r>
      <w:r w:rsidRPr="00144DE5">
        <w:rPr>
          <w:rFonts w:cstheme="minorHAnsi"/>
          <w:u w:val="single"/>
        </w:rPr>
        <w:t xml:space="preserve"> </w:t>
      </w:r>
    </w:p>
    <w:p w14:paraId="493D3FFC" w14:textId="77777777" w:rsidR="00781580" w:rsidRPr="00781580" w:rsidRDefault="00781580" w:rsidP="00781580"/>
    <w:p w14:paraId="40B041D3" w14:textId="052CC6E7" w:rsidR="000D60A3" w:rsidRDefault="00C16433" w:rsidP="00C16433">
      <w:pPr>
        <w:pStyle w:val="Heading3"/>
      </w:pPr>
      <w:r>
        <w:lastRenderedPageBreak/>
        <w:t>2</w:t>
      </w:r>
      <w:proofErr w:type="gramStart"/>
      <w:r>
        <w:t xml:space="preserve">AC </w:t>
      </w:r>
      <w:r w:rsidR="00586BA1">
        <w:t xml:space="preserve"> </w:t>
      </w:r>
      <w:r>
        <w:t>K</w:t>
      </w:r>
      <w:proofErr w:type="gramEnd"/>
      <w:r>
        <w:t xml:space="preserve"> – </w:t>
      </w:r>
      <w:proofErr w:type="spellStart"/>
      <w:r>
        <w:t>Neolib</w:t>
      </w:r>
      <w:proofErr w:type="spellEnd"/>
    </w:p>
    <w:p w14:paraId="49E95402" w14:textId="1748B030" w:rsidR="00C16433" w:rsidRDefault="00C16433" w:rsidP="00C16433"/>
    <w:p w14:paraId="4B4F3802" w14:textId="77777777" w:rsidR="00AE052B" w:rsidRPr="00793BF1" w:rsidRDefault="00AE052B" w:rsidP="00AE052B">
      <w:pPr>
        <w:pStyle w:val="Heading4"/>
      </w:pPr>
      <w:r w:rsidRPr="00793BF1">
        <w:t xml:space="preserve">Arms sales are neoliberal </w:t>
      </w:r>
    </w:p>
    <w:p w14:paraId="39247B92" w14:textId="77777777" w:rsidR="00AE052B" w:rsidRPr="00793BF1" w:rsidRDefault="00AE052B" w:rsidP="00AE052B">
      <w:pPr>
        <w:rPr>
          <w:rStyle w:val="StyleUnderline"/>
          <w:b/>
          <w:u w:val="none"/>
        </w:rPr>
      </w:pPr>
      <w:proofErr w:type="spellStart"/>
      <w:r w:rsidRPr="00DD5A64">
        <w:rPr>
          <w:rStyle w:val="Style13ptBold"/>
        </w:rPr>
        <w:t>Monzo</w:t>
      </w:r>
      <w:proofErr w:type="spellEnd"/>
      <w:r w:rsidRPr="00DD5A64">
        <w:rPr>
          <w:rStyle w:val="Style13ptBold"/>
        </w:rPr>
        <w:t xml:space="preserve"> et al. 16</w:t>
      </w:r>
      <w:r>
        <w:t xml:space="preserve"> (Lilia, Peter McLaren, and Arturo Rodriguez, Chapman University, Boise State University, </w:t>
      </w:r>
      <w:r w:rsidRPr="008929A9">
        <w:t>Associate Professor of Education, College of Educational</w:t>
      </w:r>
      <w:r>
        <w:t xml:space="preserve"> </w:t>
      </w:r>
      <w:r w:rsidRPr="008929A9">
        <w:t>Studies, Chapman University</w:t>
      </w:r>
      <w:r>
        <w:t>, “Deploying Guns to Expendable Communities: Bloodshed in Mexico, U.S. Imperialism, and Transnational Capital—A Call for Revolutionary Critical Pedagogy,” Cultural Studies ↔ Critical Methodologies, ﻿1– 10, 2016 SAGE Publications)</w:t>
      </w:r>
    </w:p>
    <w:p w14:paraId="47A55785" w14:textId="77777777" w:rsidR="00AE052B" w:rsidRDefault="00AE052B" w:rsidP="00AE052B">
      <w:pPr>
        <w:rPr>
          <w:rStyle w:val="Emphasis"/>
        </w:rPr>
      </w:pPr>
      <w:r w:rsidRPr="00793BF1">
        <w:rPr>
          <w:rStyle w:val="StyleUnderline"/>
        </w:rPr>
        <w:t>Sting operations described as “Gunwalking” or “letting</w:t>
      </w:r>
      <w:r>
        <w:rPr>
          <w:rStyle w:val="StyleUnderline"/>
        </w:rPr>
        <w:t xml:space="preserve"> </w:t>
      </w:r>
      <w:r w:rsidRPr="00793BF1">
        <w:rPr>
          <w:rStyle w:val="StyleUnderline"/>
        </w:rPr>
        <w:t>guns walk” were part of the tactics of the Arizona Field</w:t>
      </w:r>
      <w:r>
        <w:rPr>
          <w:rStyle w:val="StyleUnderline"/>
        </w:rPr>
        <w:t xml:space="preserve"> </w:t>
      </w:r>
      <w:r w:rsidRPr="00793BF1">
        <w:rPr>
          <w:rStyle w:val="StyleUnderline"/>
        </w:rPr>
        <w:t>Office of the</w:t>
      </w:r>
      <w:r>
        <w:t xml:space="preserve"> United States Bureau of Alcohol, Tobacco, Firearms and Explosives (</w:t>
      </w:r>
      <w:r w:rsidRPr="00793BF1">
        <w:rPr>
          <w:rStyle w:val="StyleUnderline"/>
        </w:rPr>
        <w:t>ATF)</w:t>
      </w:r>
      <w:r>
        <w:t xml:space="preserve">, which ran some of these operations out of the Tucson and Phoenix area where the ATF purposely allowed licensed firearm dealers to sell weapons to illegal straw buyers whom they hoped to track inside Mexico to cartel leaders. However, during Operation Fast and Furious, the largest of the “gunwalking” probes, </w:t>
      </w:r>
      <w:r w:rsidRPr="00793BF1">
        <w:rPr>
          <w:rStyle w:val="StyleUnderline"/>
        </w:rPr>
        <w:t>the ATF</w:t>
      </w:r>
      <w:r>
        <w:rPr>
          <w:rStyle w:val="StyleUnderline"/>
        </w:rPr>
        <w:t xml:space="preserve"> </w:t>
      </w:r>
      <w:r w:rsidRPr="00793BF1">
        <w:rPr>
          <w:rStyle w:val="StyleUnderline"/>
        </w:rPr>
        <w:t>monitored the sale of about 2,000 weapons and recovered</w:t>
      </w:r>
      <w:r>
        <w:rPr>
          <w:rStyle w:val="StyleUnderline"/>
        </w:rPr>
        <w:t xml:space="preserve"> </w:t>
      </w:r>
      <w:r w:rsidRPr="00793BF1">
        <w:rPr>
          <w:rStyle w:val="StyleUnderline"/>
        </w:rPr>
        <w:t>only 710 of them</w:t>
      </w:r>
      <w:r>
        <w:t xml:space="preserve">. And many of the guns tracked by the ATF have been found at crime scenes on both sides of the U.S.- Mexican border and at scenes of mass murder inside Mexico. </w:t>
      </w:r>
      <w:r w:rsidRPr="00793BF1">
        <w:rPr>
          <w:rStyle w:val="StyleUnderline"/>
        </w:rPr>
        <w:t>The war on drugs, spawned at the urging and financial</w:t>
      </w:r>
      <w:r>
        <w:rPr>
          <w:rStyle w:val="StyleUnderline"/>
        </w:rPr>
        <w:t xml:space="preserve"> </w:t>
      </w:r>
      <w:r w:rsidRPr="00793BF1">
        <w:rPr>
          <w:rStyle w:val="StyleUnderline"/>
        </w:rPr>
        <w:t>backing of the United States has resulted in more than</w:t>
      </w:r>
      <w:r>
        <w:rPr>
          <w:rStyle w:val="StyleUnderline"/>
        </w:rPr>
        <w:t xml:space="preserve"> </w:t>
      </w:r>
      <w:r w:rsidRPr="00793BF1">
        <w:rPr>
          <w:rStyle w:val="StyleUnderline"/>
        </w:rPr>
        <w:t>50,000 mostly civilian deaths, more than 10,000 persons</w:t>
      </w:r>
      <w:r>
        <w:rPr>
          <w:rStyle w:val="StyleUnderline"/>
        </w:rPr>
        <w:t xml:space="preserve"> </w:t>
      </w:r>
      <w:r w:rsidRPr="00793BF1">
        <w:rPr>
          <w:rStyle w:val="StyleUnderline"/>
        </w:rPr>
        <w:t>missing, and more than 180,000 people displaced from their</w:t>
      </w:r>
      <w:r>
        <w:rPr>
          <w:rStyle w:val="StyleUnderline"/>
        </w:rPr>
        <w:t xml:space="preserve"> </w:t>
      </w:r>
      <w:r w:rsidRPr="00793BF1">
        <w:rPr>
          <w:rStyle w:val="StyleUnderline"/>
        </w:rPr>
        <w:t>homes.</w:t>
      </w:r>
      <w:r>
        <w:t xml:space="preserve"> </w:t>
      </w:r>
      <w:r w:rsidRPr="00793BF1">
        <w:rPr>
          <w:rStyle w:val="StyleUnderline"/>
        </w:rPr>
        <w:t>This tsunami of pain and destruction can be considered</w:t>
      </w:r>
      <w:r>
        <w:rPr>
          <w:rStyle w:val="StyleUnderline"/>
        </w:rPr>
        <w:t xml:space="preserve"> </w:t>
      </w:r>
      <w:r w:rsidRPr="00793BF1">
        <w:rPr>
          <w:rStyle w:val="StyleUnderline"/>
        </w:rPr>
        <w:t>a lucrative business for the United States because it</w:t>
      </w:r>
      <w:r>
        <w:rPr>
          <w:rStyle w:val="StyleUnderline"/>
        </w:rPr>
        <w:t xml:space="preserve"> </w:t>
      </w:r>
      <w:r w:rsidRPr="00793BF1">
        <w:rPr>
          <w:rStyle w:val="StyleUnderline"/>
        </w:rPr>
        <w:t>provides the means for expanding military presence, training,</w:t>
      </w:r>
      <w:r>
        <w:rPr>
          <w:rStyle w:val="StyleUnderline"/>
        </w:rPr>
        <w:t xml:space="preserve"> </w:t>
      </w:r>
      <w:r w:rsidRPr="00793BF1">
        <w:rPr>
          <w:rStyle w:val="StyleUnderline"/>
        </w:rPr>
        <w:t>and other measures to enable the United States to keep</w:t>
      </w:r>
      <w:r>
        <w:rPr>
          <w:rStyle w:val="StyleUnderline"/>
        </w:rPr>
        <w:t xml:space="preserve"> </w:t>
      </w:r>
      <w:r w:rsidRPr="00793BF1">
        <w:rPr>
          <w:rStyle w:val="StyleUnderline"/>
        </w:rPr>
        <w:t>vigilance over an often volatile political arena in Latin</w:t>
      </w:r>
      <w:r>
        <w:rPr>
          <w:rStyle w:val="StyleUnderline"/>
        </w:rPr>
        <w:t xml:space="preserve"> </w:t>
      </w:r>
      <w:r w:rsidRPr="00793BF1">
        <w:rPr>
          <w:rStyle w:val="StyleUnderline"/>
        </w:rPr>
        <w:t>America and in this way ensure the “national interests” of</w:t>
      </w:r>
      <w:r>
        <w:rPr>
          <w:rStyle w:val="StyleUnderline"/>
        </w:rPr>
        <w:t xml:space="preserve"> </w:t>
      </w:r>
      <w:r w:rsidRPr="00793BF1">
        <w:rPr>
          <w:rStyle w:val="StyleUnderline"/>
        </w:rPr>
        <w:t>the U.S. transnational corporations.</w:t>
      </w:r>
      <w:r>
        <w:t xml:space="preserve"> That is, </w:t>
      </w:r>
      <w:r w:rsidRPr="00793BF1">
        <w:rPr>
          <w:rStyle w:val="Emphasis"/>
        </w:rPr>
        <w:t>securing political</w:t>
      </w:r>
      <w:r>
        <w:rPr>
          <w:rStyle w:val="Emphasis"/>
        </w:rPr>
        <w:t xml:space="preserve"> </w:t>
      </w:r>
      <w:r w:rsidRPr="00793BF1">
        <w:rPr>
          <w:rStyle w:val="Emphasis"/>
        </w:rPr>
        <w:t>stability and power in the hands of U.S. friendly governments</w:t>
      </w:r>
      <w:r>
        <w:rPr>
          <w:rStyle w:val="Emphasis"/>
        </w:rPr>
        <w:t xml:space="preserve"> </w:t>
      </w:r>
      <w:r w:rsidRPr="00793BF1">
        <w:rPr>
          <w:rStyle w:val="Emphasis"/>
        </w:rPr>
        <w:t>ensures open markets and flexible regulations for</w:t>
      </w:r>
      <w:r>
        <w:rPr>
          <w:rStyle w:val="Emphasis"/>
        </w:rPr>
        <w:t xml:space="preserve"> </w:t>
      </w:r>
      <w:r w:rsidRPr="00793BF1">
        <w:rPr>
          <w:rStyle w:val="Emphasis"/>
        </w:rPr>
        <w:t>U.S. corporations</w:t>
      </w:r>
      <w:r>
        <w:t xml:space="preserve">. Furthermore, the </w:t>
      </w:r>
      <w:r w:rsidRPr="00793BF1">
        <w:rPr>
          <w:rStyle w:val="StyleUnderline"/>
        </w:rPr>
        <w:t>war on drugs also aids</w:t>
      </w:r>
      <w:r>
        <w:rPr>
          <w:rStyle w:val="StyleUnderline"/>
        </w:rPr>
        <w:t xml:space="preserve"> </w:t>
      </w:r>
      <w:r w:rsidRPr="00793BF1">
        <w:rPr>
          <w:rStyle w:val="StyleUnderline"/>
        </w:rPr>
        <w:t>in keeping a citizenry in fear and more willing to acquiesce</w:t>
      </w:r>
      <w:r>
        <w:rPr>
          <w:rStyle w:val="StyleUnderline"/>
        </w:rPr>
        <w:t xml:space="preserve"> </w:t>
      </w:r>
      <w:r w:rsidRPr="00793BF1">
        <w:rPr>
          <w:rStyle w:val="StyleUnderline"/>
        </w:rPr>
        <w:t>to authority</w:t>
      </w:r>
      <w:r>
        <w:t>. Indeed, in some cases, U.</w:t>
      </w:r>
      <w:r w:rsidRPr="00793BF1">
        <w:rPr>
          <w:rStyle w:val="Emphasis"/>
        </w:rPr>
        <w:t>S. government officials</w:t>
      </w:r>
      <w:r>
        <w:rPr>
          <w:rStyle w:val="Emphasis"/>
        </w:rPr>
        <w:t xml:space="preserve"> </w:t>
      </w:r>
      <w:r w:rsidRPr="00793BF1">
        <w:rPr>
          <w:rStyle w:val="Emphasis"/>
        </w:rPr>
        <w:t>have aligned themselves and even assisted the drug</w:t>
      </w:r>
      <w:r>
        <w:rPr>
          <w:rStyle w:val="Emphasis"/>
        </w:rPr>
        <w:t xml:space="preserve"> </w:t>
      </w:r>
      <w:r w:rsidRPr="00793BF1">
        <w:rPr>
          <w:rStyle w:val="Emphasis"/>
        </w:rPr>
        <w:t>cartels when it has served the interests of the United</w:t>
      </w:r>
      <w:r>
        <w:rPr>
          <w:rStyle w:val="Emphasis"/>
        </w:rPr>
        <w:t xml:space="preserve"> </w:t>
      </w:r>
      <w:r w:rsidRPr="00793BF1">
        <w:rPr>
          <w:rStyle w:val="Emphasis"/>
        </w:rPr>
        <w:t>States—defined in truth as the interests of the transnational</w:t>
      </w:r>
      <w:r>
        <w:rPr>
          <w:rStyle w:val="Emphasis"/>
        </w:rPr>
        <w:t xml:space="preserve"> </w:t>
      </w:r>
      <w:r w:rsidRPr="00793BF1">
        <w:rPr>
          <w:rStyle w:val="Emphasis"/>
        </w:rPr>
        <w:t>capitalist class.</w:t>
      </w:r>
    </w:p>
    <w:p w14:paraId="5A9BE4A6" w14:textId="77777777" w:rsidR="00C16433" w:rsidRPr="00C16433" w:rsidRDefault="00C16433" w:rsidP="00C16433"/>
    <w:p w14:paraId="164A8F4D" w14:textId="77777777" w:rsidR="00C16433" w:rsidRDefault="00C16433" w:rsidP="006C05EF"/>
    <w:p w14:paraId="44FE4DA3" w14:textId="77777777" w:rsidR="001B6C88" w:rsidRDefault="001B6C88" w:rsidP="006C05EF"/>
    <w:p w14:paraId="3784D91C" w14:textId="7E89DE03" w:rsidR="006D096B" w:rsidRPr="000518FD" w:rsidRDefault="006D096B" w:rsidP="000518FD">
      <w:pPr>
        <w:pStyle w:val="Heading2"/>
        <w:rPr>
          <w:sz w:val="2"/>
          <w:szCs w:val="2"/>
        </w:rPr>
      </w:pPr>
    </w:p>
    <w:p w14:paraId="0A1706F0" w14:textId="56B48259" w:rsidR="006D096B" w:rsidRDefault="0023100B" w:rsidP="00373787">
      <w:pPr>
        <w:pStyle w:val="Heading1"/>
      </w:pPr>
      <w:r>
        <w:lastRenderedPageBreak/>
        <w:t>===</w:t>
      </w:r>
      <w:r w:rsidR="00137245">
        <w:t xml:space="preserve"> </w:t>
      </w:r>
      <w:r w:rsidR="00612F8D">
        <w:t>Mexico NEG</w:t>
      </w:r>
      <w:r w:rsidR="00137245">
        <w:t xml:space="preserve"> </w:t>
      </w:r>
      <w:r>
        <w:t>===</w:t>
      </w:r>
    </w:p>
    <w:p w14:paraId="6FE16387" w14:textId="453AFBE7" w:rsidR="00A96318" w:rsidRDefault="00A96318" w:rsidP="00373787"/>
    <w:p w14:paraId="02DE9DEB" w14:textId="77777777" w:rsidR="007A71FA" w:rsidRDefault="007A71FA" w:rsidP="00373787"/>
    <w:p w14:paraId="7D88A8C5" w14:textId="77777777" w:rsidR="00A96318" w:rsidRPr="00A96318" w:rsidRDefault="00A96318" w:rsidP="00A96318">
      <w:pPr>
        <w:pStyle w:val="Heading2"/>
        <w:rPr>
          <w:sz w:val="2"/>
          <w:szCs w:val="2"/>
        </w:rPr>
      </w:pPr>
    </w:p>
    <w:p w14:paraId="5253C34D" w14:textId="7E0B5B8D" w:rsidR="001C71A4" w:rsidRDefault="001C71A4" w:rsidP="001C71A4">
      <w:pPr>
        <w:pStyle w:val="Heading2"/>
      </w:pPr>
      <w:r>
        <w:lastRenderedPageBreak/>
        <w:t>***</w:t>
      </w:r>
      <w:r w:rsidR="00C92591">
        <w:t>M</w:t>
      </w:r>
      <w:r w:rsidR="001201E9">
        <w:t>x</w:t>
      </w:r>
      <w:r w:rsidR="00C92591">
        <w:t xml:space="preserve"> </w:t>
      </w:r>
      <w:r w:rsidR="004C5B68">
        <w:t>NEG – Gun violence</w:t>
      </w:r>
      <w:r>
        <w:t>***</w:t>
      </w:r>
    </w:p>
    <w:p w14:paraId="147A0E70" w14:textId="29888953" w:rsidR="001C71A4" w:rsidRDefault="001C71A4" w:rsidP="001C71A4"/>
    <w:p w14:paraId="7608F630" w14:textId="2A865949" w:rsidR="001C71A4" w:rsidRDefault="001C71A4" w:rsidP="001C71A4"/>
    <w:p w14:paraId="4379EE92" w14:textId="6D29F1F5" w:rsidR="001C71A4" w:rsidRDefault="001C71A4" w:rsidP="001C71A4">
      <w:pPr>
        <w:pStyle w:val="Heading3"/>
      </w:pPr>
      <w:r>
        <w:lastRenderedPageBreak/>
        <w:t>1</w:t>
      </w:r>
      <w:proofErr w:type="gramStart"/>
      <w:r>
        <w:t>NC</w:t>
      </w:r>
      <w:r w:rsidR="002C53A3">
        <w:t xml:space="preserve"> </w:t>
      </w:r>
      <w:r>
        <w:t xml:space="preserve"> Solvency</w:t>
      </w:r>
      <w:proofErr w:type="gramEnd"/>
      <w:r>
        <w:t xml:space="preserve"> frontline</w:t>
      </w:r>
    </w:p>
    <w:p w14:paraId="5CE20375" w14:textId="2E4891D8" w:rsidR="001C71A4" w:rsidRDefault="001C71A4" w:rsidP="001C71A4"/>
    <w:p w14:paraId="4A66D32A" w14:textId="39D92DF1" w:rsidR="008B1299" w:rsidRDefault="00902C35" w:rsidP="008B1299">
      <w:pPr>
        <w:pStyle w:val="Heading4"/>
      </w:pPr>
      <w:r>
        <w:t xml:space="preserve">1. </w:t>
      </w:r>
      <w:r w:rsidR="008B1299">
        <w:t>No Solvency</w:t>
      </w:r>
      <w:r w:rsidR="002C53A3">
        <w:t xml:space="preserve"> – e</w:t>
      </w:r>
      <w:r w:rsidR="008B1299">
        <w:t>mpirics prove tightening arm sales don’t reduce violence and deaths</w:t>
      </w:r>
    </w:p>
    <w:p w14:paraId="65BFC5A7" w14:textId="42A29C99" w:rsidR="008B1299" w:rsidRPr="007F649C" w:rsidRDefault="008B1299" w:rsidP="0087460C">
      <w:pPr>
        <w:rPr>
          <w:b/>
          <w:sz w:val="26"/>
        </w:rPr>
      </w:pPr>
      <w:r w:rsidRPr="00074DB8">
        <w:rPr>
          <w:rStyle w:val="Style13ptBold"/>
        </w:rPr>
        <w:t xml:space="preserve">Schaeffer-Duffy </w:t>
      </w:r>
      <w:r w:rsidRPr="001A7893">
        <w:t>is a longtime NCR contributor</w:t>
      </w:r>
      <w:r>
        <w:rPr>
          <w:rStyle w:val="Style13ptBold"/>
        </w:rPr>
        <w:t xml:space="preserve"> </w:t>
      </w:r>
      <w:r w:rsidR="001A7893">
        <w:rPr>
          <w:rStyle w:val="Style13ptBold"/>
        </w:rPr>
        <w:t>‘</w:t>
      </w:r>
      <w:r>
        <w:rPr>
          <w:rStyle w:val="Style13ptBold"/>
        </w:rPr>
        <w:t xml:space="preserve">14 </w:t>
      </w:r>
      <w:r w:rsidRPr="0087460C">
        <w:t>(Claire, Feb 27, 2014, “Blame crosses US-Mexico border”, https://search.proquest.com/pqrl/docview/1500811139/B6EFB71F2DFB47B5PQ/3?accountid=1557, 6/30/19, PS)</w:t>
      </w:r>
    </w:p>
    <w:p w14:paraId="090E77E1" w14:textId="77777777" w:rsidR="008B1299" w:rsidRPr="00074DB8" w:rsidRDefault="008B1299" w:rsidP="008B1299">
      <w:pPr>
        <w:rPr>
          <w:rStyle w:val="Emphasis"/>
        </w:rPr>
      </w:pPr>
      <w:proofErr w:type="spellStart"/>
      <w:r w:rsidRPr="00074DB8">
        <w:rPr>
          <w:sz w:val="16"/>
        </w:rPr>
        <w:t>MoUy</w:t>
      </w:r>
      <w:proofErr w:type="spellEnd"/>
      <w:r w:rsidRPr="00074DB8">
        <w:rPr>
          <w:sz w:val="16"/>
        </w:rPr>
        <w:t xml:space="preserve"> </w:t>
      </w:r>
      <w:proofErr w:type="spellStart"/>
      <w:r w:rsidRPr="00074DB8">
        <w:rPr>
          <w:sz w:val="16"/>
        </w:rPr>
        <w:t>MoHoy</w:t>
      </w:r>
      <w:proofErr w:type="spellEnd"/>
      <w:r w:rsidRPr="00074DB8">
        <w:rPr>
          <w:sz w:val="16"/>
        </w:rPr>
        <w:t xml:space="preserve">, a border specialist and librarian at the University of New Mexico in Las Cruces, N.M., </w:t>
      </w:r>
      <w:r w:rsidRPr="007F649C">
        <w:rPr>
          <w:rStyle w:val="Emphasis"/>
        </w:rPr>
        <w:t xml:space="preserve">also </w:t>
      </w:r>
      <w:r w:rsidRPr="007F649C">
        <w:rPr>
          <w:rStyle w:val="Emphasis"/>
          <w:highlight w:val="green"/>
        </w:rPr>
        <w:t>doubts the value of tightening U.S. gun law to reduce the violence in Mexico</w:t>
      </w:r>
      <w:r w:rsidRPr="00074DB8">
        <w:rPr>
          <w:rStyle w:val="Emphasis"/>
        </w:rPr>
        <w:t xml:space="preserve">. No fan of the NRA, </w:t>
      </w:r>
      <w:proofErr w:type="spellStart"/>
      <w:r w:rsidRPr="00074DB8">
        <w:rPr>
          <w:rStyle w:val="Emphasis"/>
        </w:rPr>
        <w:t>MoHoy</w:t>
      </w:r>
      <w:proofErr w:type="spellEnd"/>
      <w:r w:rsidRPr="00074DB8">
        <w:rPr>
          <w:rStyle w:val="Emphasis"/>
        </w:rPr>
        <w:t xml:space="preserve"> thinks s</w:t>
      </w:r>
      <w:r w:rsidRPr="007F649C">
        <w:rPr>
          <w:rStyle w:val="Emphasis"/>
          <w:highlight w:val="green"/>
        </w:rPr>
        <w:t>uch an approach is naive, given the power of the U.S. gun lobby. It</w:t>
      </w:r>
      <w:r w:rsidRPr="00074DB8">
        <w:rPr>
          <w:rStyle w:val="Emphasis"/>
        </w:rPr>
        <w:t xml:space="preserve"> also </w:t>
      </w:r>
      <w:r w:rsidRPr="007F649C">
        <w:rPr>
          <w:rStyle w:val="Emphasis"/>
          <w:highlight w:val="green"/>
        </w:rPr>
        <w:t>underestimates</w:t>
      </w:r>
      <w:r w:rsidRPr="00074DB8">
        <w:rPr>
          <w:rStyle w:val="Emphasis"/>
        </w:rPr>
        <w:t xml:space="preserve"> the indigenous </w:t>
      </w:r>
      <w:r w:rsidRPr="007F649C">
        <w:rPr>
          <w:rStyle w:val="Emphasis"/>
          <w:highlight w:val="green"/>
        </w:rPr>
        <w:t>factors fueling Mexican violence</w:t>
      </w:r>
      <w:r w:rsidRPr="00074DB8">
        <w:rPr>
          <w:rStyle w:val="Emphasis"/>
        </w:rPr>
        <w:t xml:space="preserve">: the </w:t>
      </w:r>
      <w:r w:rsidRPr="007F649C">
        <w:rPr>
          <w:rStyle w:val="Emphasis"/>
          <w:highlight w:val="green"/>
        </w:rPr>
        <w:t>high desertion</w:t>
      </w:r>
      <w:r w:rsidRPr="00074DB8">
        <w:rPr>
          <w:rStyle w:val="Emphasis"/>
        </w:rPr>
        <w:t xml:space="preserve"> rate among members </w:t>
      </w:r>
      <w:r w:rsidRPr="007F649C">
        <w:rPr>
          <w:rStyle w:val="Emphasis"/>
          <w:highlight w:val="green"/>
        </w:rPr>
        <w:t>of</w:t>
      </w:r>
      <w:r w:rsidRPr="00074DB8">
        <w:rPr>
          <w:rStyle w:val="Emphasis"/>
        </w:rPr>
        <w:t xml:space="preserve"> the Mexican </w:t>
      </w:r>
      <w:r w:rsidRPr="007F649C">
        <w:rPr>
          <w:rStyle w:val="Emphasis"/>
          <w:highlight w:val="green"/>
        </w:rPr>
        <w:t>military</w:t>
      </w:r>
      <w:r w:rsidRPr="00074DB8">
        <w:rPr>
          <w:rStyle w:val="Emphasis"/>
        </w:rPr>
        <w:t xml:space="preserve"> who take their guns with them; the war litter left over from decades of U.S. </w:t>
      </w:r>
      <w:proofErr w:type="spellStart"/>
      <w:r w:rsidRPr="00074DB8">
        <w:rPr>
          <w:rStyle w:val="Emphasis"/>
        </w:rPr>
        <w:t>mflitary</w:t>
      </w:r>
      <w:proofErr w:type="spellEnd"/>
      <w:r w:rsidRPr="00074DB8">
        <w:rPr>
          <w:rStyle w:val="Emphasis"/>
        </w:rPr>
        <w:t xml:space="preserve"> intervention in the region; the </w:t>
      </w:r>
      <w:r w:rsidRPr="007F649C">
        <w:rPr>
          <w:rStyle w:val="Emphasis"/>
          <w:highlight w:val="green"/>
        </w:rPr>
        <w:t>corrupt audiences between state and criminal actors</w:t>
      </w:r>
      <w:r w:rsidRPr="00074DB8">
        <w:rPr>
          <w:rStyle w:val="Emphasis"/>
        </w:rPr>
        <w:t xml:space="preserve">; and Mexico's </w:t>
      </w:r>
      <w:r w:rsidRPr="007F649C">
        <w:rPr>
          <w:rStyle w:val="Emphasis"/>
          <w:highlight w:val="green"/>
        </w:rPr>
        <w:t>dysfunctional criminal justice system</w:t>
      </w:r>
      <w:r w:rsidRPr="00074DB8">
        <w:rPr>
          <w:rStyle w:val="Emphasis"/>
        </w:rPr>
        <w:t>.</w:t>
      </w:r>
      <w:r>
        <w:rPr>
          <w:rStyle w:val="Emphasis"/>
        </w:rPr>
        <w:t xml:space="preserve"> </w:t>
      </w:r>
      <w:proofErr w:type="spellStart"/>
      <w:r w:rsidRPr="00074DB8">
        <w:rPr>
          <w:rStyle w:val="Emphasis"/>
        </w:rPr>
        <w:t>MoHoy</w:t>
      </w:r>
      <w:proofErr w:type="spellEnd"/>
      <w:r w:rsidRPr="00074DB8">
        <w:rPr>
          <w:rStyle w:val="Emphasis"/>
        </w:rPr>
        <w:t xml:space="preserve"> said that in 2010, a year of extreme violence </w:t>
      </w:r>
      <w:r w:rsidRPr="007F649C">
        <w:rPr>
          <w:rStyle w:val="Emphasis"/>
          <w:highlight w:val="green"/>
        </w:rPr>
        <w:t>in Mexico, 3,000 people were ki</w:t>
      </w:r>
      <w:r>
        <w:rPr>
          <w:rStyle w:val="Emphasis"/>
          <w:highlight w:val="green"/>
        </w:rPr>
        <w:t>ll</w:t>
      </w:r>
      <w:r w:rsidRPr="007F649C">
        <w:rPr>
          <w:rStyle w:val="Emphasis"/>
          <w:highlight w:val="green"/>
        </w:rPr>
        <w:t>ed in</w:t>
      </w:r>
      <w:r w:rsidRPr="00074DB8">
        <w:rPr>
          <w:rStyle w:val="Emphasis"/>
        </w:rPr>
        <w:t xml:space="preserve"> Juárez, </w:t>
      </w:r>
      <w:r w:rsidRPr="007F649C">
        <w:rPr>
          <w:rStyle w:val="Emphasis"/>
          <w:highlight w:val="green"/>
        </w:rPr>
        <w:t>a city with strict gun control</w:t>
      </w:r>
      <w:r w:rsidRPr="00074DB8">
        <w:rPr>
          <w:rStyle w:val="Emphasis"/>
        </w:rPr>
        <w:t xml:space="preserve">, while only </w:t>
      </w:r>
      <w:r w:rsidRPr="007F649C">
        <w:rPr>
          <w:rStyle w:val="Emphasis"/>
          <w:highlight w:val="green"/>
        </w:rPr>
        <w:t>seven people were murdered in</w:t>
      </w:r>
      <w:r w:rsidRPr="00074DB8">
        <w:rPr>
          <w:rStyle w:val="Emphasis"/>
        </w:rPr>
        <w:t xml:space="preserve"> adjacent El Paso, </w:t>
      </w:r>
      <w:r w:rsidRPr="007F649C">
        <w:rPr>
          <w:rStyle w:val="Emphasis"/>
          <w:highlight w:val="green"/>
        </w:rPr>
        <w:t>an American city of lax gun laws</w:t>
      </w:r>
      <w:r w:rsidRPr="00074DB8">
        <w:rPr>
          <w:rStyle w:val="Emphasis"/>
        </w:rPr>
        <w:t>. That disparity can only be attributed to Mexico's high rate of impunity, Molloy says. The impunity rate is "about 98 percent, which means only 2 percent of crimes are investigated and prosecuted," she said.</w:t>
      </w:r>
    </w:p>
    <w:p w14:paraId="310FE8E8" w14:textId="77777777" w:rsidR="008B1299" w:rsidRPr="001C71A4" w:rsidRDefault="008B1299" w:rsidP="001C71A4"/>
    <w:p w14:paraId="2F0C78B4" w14:textId="5B59EB8A" w:rsidR="001C71A4" w:rsidRPr="00847317" w:rsidRDefault="00406766" w:rsidP="001C71A4">
      <w:pPr>
        <w:keepNext/>
        <w:keepLines/>
        <w:spacing w:before="40" w:after="0"/>
        <w:outlineLvl w:val="3"/>
        <w:rPr>
          <w:rFonts w:eastAsiaTheme="majorEastAsia" w:cstheme="majorBidi"/>
          <w:b/>
          <w:iCs/>
          <w:sz w:val="26"/>
        </w:rPr>
      </w:pPr>
      <w:r>
        <w:rPr>
          <w:rFonts w:eastAsiaTheme="majorEastAsia" w:cstheme="majorBidi"/>
          <w:b/>
          <w:iCs/>
          <w:sz w:val="26"/>
        </w:rPr>
        <w:t xml:space="preserve">2. </w:t>
      </w:r>
      <w:r w:rsidR="001C71A4" w:rsidRPr="00847317">
        <w:rPr>
          <w:rFonts w:eastAsiaTheme="majorEastAsia" w:cstheme="majorBidi"/>
          <w:b/>
          <w:iCs/>
          <w:sz w:val="26"/>
        </w:rPr>
        <w:t xml:space="preserve">Mexico’s </w:t>
      </w:r>
      <w:r w:rsidR="00B81BBB">
        <w:rPr>
          <w:rFonts w:eastAsiaTheme="majorEastAsia" w:cstheme="majorBidi"/>
          <w:b/>
          <w:iCs/>
          <w:sz w:val="26"/>
        </w:rPr>
        <w:t>domestic</w:t>
      </w:r>
      <w:r w:rsidR="001C71A4" w:rsidRPr="00847317">
        <w:rPr>
          <w:rFonts w:eastAsiaTheme="majorEastAsia" w:cstheme="majorBidi"/>
          <w:b/>
          <w:iCs/>
          <w:sz w:val="26"/>
        </w:rPr>
        <w:t xml:space="preserve"> production of arms is on the rise</w:t>
      </w:r>
      <w:r w:rsidR="005B5A2E">
        <w:rPr>
          <w:rFonts w:eastAsiaTheme="majorEastAsia" w:cstheme="majorBidi"/>
          <w:b/>
          <w:iCs/>
          <w:sz w:val="26"/>
        </w:rPr>
        <w:t xml:space="preserve"> – export</w:t>
      </w:r>
      <w:r w:rsidR="00521478">
        <w:rPr>
          <w:rFonts w:eastAsiaTheme="majorEastAsia" w:cstheme="majorBidi"/>
          <w:b/>
          <w:iCs/>
          <w:sz w:val="26"/>
        </w:rPr>
        <w:t xml:space="preserve"> controls</w:t>
      </w:r>
      <w:r w:rsidR="005B5A2E">
        <w:rPr>
          <w:rFonts w:eastAsiaTheme="majorEastAsia" w:cstheme="majorBidi"/>
          <w:b/>
          <w:iCs/>
          <w:sz w:val="26"/>
        </w:rPr>
        <w:t xml:space="preserve"> can’t eliminate the problem</w:t>
      </w:r>
    </w:p>
    <w:p w14:paraId="0D8C9BC4" w14:textId="3BEB188E" w:rsidR="001C71A4" w:rsidRPr="008A667B" w:rsidRDefault="001C71A4" w:rsidP="008A667B">
      <w:pPr>
        <w:rPr>
          <w:bCs/>
          <w:sz w:val="18"/>
          <w:szCs w:val="18"/>
        </w:rPr>
      </w:pPr>
      <w:r w:rsidRPr="008A667B">
        <w:rPr>
          <w:rStyle w:val="Style13ptBold"/>
        </w:rPr>
        <w:t>Lindsay-Poland et. al</w:t>
      </w:r>
      <w:r w:rsidRPr="00847317">
        <w:t>, written about, researched and organized action for human rights and demilitarization of US policy in Latin America for 30 years,</w:t>
      </w:r>
      <w:r w:rsidRPr="00847317">
        <w:rPr>
          <w:bCs/>
        </w:rPr>
        <w:t xml:space="preserve"> </w:t>
      </w:r>
      <w:r w:rsidRPr="008A667B">
        <w:rPr>
          <w:rStyle w:val="Style13ptBold"/>
        </w:rPr>
        <w:t>18</w:t>
      </w:r>
      <w:r w:rsidRPr="00847317">
        <w:t xml:space="preserve"> </w:t>
      </w:r>
      <w:r w:rsidRPr="00847317">
        <w:rPr>
          <w:bCs/>
          <w:sz w:val="18"/>
          <w:szCs w:val="18"/>
        </w:rPr>
        <w:t xml:space="preserve">- (John, Lucia Guadalupe Chavez Vargas, has worked in field of human rights with organizations of civil society and government, Martinez Tellez, researcher at the Mexican Commission for the Defense and Promotion of Human Rights, </w:t>
      </w:r>
      <w:proofErr w:type="spellStart"/>
      <w:r w:rsidRPr="00847317">
        <w:rPr>
          <w:bCs/>
          <w:sz w:val="18"/>
          <w:szCs w:val="18"/>
        </w:rPr>
        <w:t>Natalina</w:t>
      </w:r>
      <w:proofErr w:type="spellEnd"/>
      <w:r w:rsidRPr="00847317">
        <w:rPr>
          <w:bCs/>
          <w:sz w:val="18"/>
          <w:szCs w:val="18"/>
        </w:rPr>
        <w:t xml:space="preserve"> Paulina Baez </w:t>
      </w:r>
      <w:proofErr w:type="spellStart"/>
      <w:r w:rsidRPr="00847317">
        <w:rPr>
          <w:bCs/>
          <w:sz w:val="18"/>
          <w:szCs w:val="18"/>
        </w:rPr>
        <w:t>Zamundio</w:t>
      </w:r>
      <w:proofErr w:type="spellEnd"/>
      <w:r w:rsidRPr="00847317">
        <w:rPr>
          <w:bCs/>
          <w:sz w:val="18"/>
          <w:szCs w:val="18"/>
        </w:rPr>
        <w:t xml:space="preserve">, researcher at the Mexican for the Defense and Promotion of Human Rights, , 8/6/18, “Gross Human Rights Abuses: The Legal and Illegal Gun Trade to Mexico”, </w:t>
      </w:r>
      <w:hyperlink r:id="rId44" w:history="1">
        <w:r w:rsidRPr="00847317">
          <w:rPr>
            <w:bCs/>
            <w:sz w:val="18"/>
            <w:szCs w:val="18"/>
          </w:rPr>
          <w:t>https://www.stopusarmstomexico.org/wp-content/uploads/2018/08/THE-LEGAL-AND-ILLEGAL-GUN-TRADE-TO-MEXICO_August2018.pdf</w:t>
        </w:r>
      </w:hyperlink>
      <w:r w:rsidRPr="00847317">
        <w:rPr>
          <w:bCs/>
          <w:sz w:val="18"/>
          <w:szCs w:val="18"/>
        </w:rPr>
        <w:t>,pg.13&amp;14&amp;15, 6/25/19, RY)</w:t>
      </w:r>
    </w:p>
    <w:p w14:paraId="66406DD1" w14:textId="77777777" w:rsidR="001C71A4" w:rsidRPr="00847317" w:rsidRDefault="001C71A4" w:rsidP="001C71A4">
      <w:pPr>
        <w:spacing w:after="10"/>
        <w:ind w:left="-5"/>
        <w:rPr>
          <w:sz w:val="16"/>
        </w:rPr>
      </w:pPr>
      <w:proofErr w:type="spellStart"/>
      <w:r w:rsidRPr="00847317">
        <w:rPr>
          <w:rFonts w:eastAsia="Calibri"/>
          <w:b/>
          <w:highlight w:val="yellow"/>
          <w:u w:val="single"/>
        </w:rPr>
        <w:t>Sedena</w:t>
      </w:r>
      <w:proofErr w:type="spellEnd"/>
      <w:r w:rsidRPr="00847317">
        <w:rPr>
          <w:rFonts w:eastAsia="Calibri"/>
          <w:b/>
          <w:highlight w:val="yellow"/>
          <w:u w:val="single"/>
        </w:rPr>
        <w:t xml:space="preserve"> </w:t>
      </w:r>
      <w:r w:rsidRPr="00847317">
        <w:rPr>
          <w:highlight w:val="yellow"/>
          <w:u w:val="single"/>
        </w:rPr>
        <w:t>produces firearms for Mexican soldiers</w:t>
      </w:r>
      <w:r w:rsidRPr="00847317">
        <w:rPr>
          <w:sz w:val="16"/>
        </w:rPr>
        <w:t xml:space="preserve"> (not for police or private parties). </w:t>
      </w:r>
      <w:r w:rsidRPr="00847317">
        <w:rPr>
          <w:u w:val="single"/>
        </w:rPr>
        <w:t xml:space="preserve">According to its annual reports, such </w:t>
      </w:r>
      <w:r w:rsidRPr="00847317">
        <w:rPr>
          <w:highlight w:val="yellow"/>
          <w:u w:val="single"/>
        </w:rPr>
        <w:t>production has risen to 23,600 rifles in 2016-2017</w:t>
      </w:r>
      <w:r w:rsidRPr="00847317">
        <w:rPr>
          <w:u w:val="single"/>
        </w:rPr>
        <w:t xml:space="preserve">. </w:t>
      </w:r>
      <w:r w:rsidRPr="00847317">
        <w:rPr>
          <w:highlight w:val="yellow"/>
          <w:u w:val="single"/>
        </w:rPr>
        <w:t>In 2015</w:t>
      </w:r>
      <w:r w:rsidRPr="00847317">
        <w:rPr>
          <w:sz w:val="16"/>
          <w:highlight w:val="yellow"/>
        </w:rPr>
        <w:t xml:space="preserve">, </w:t>
      </w:r>
      <w:proofErr w:type="spellStart"/>
      <w:r w:rsidRPr="00847317">
        <w:rPr>
          <w:rFonts w:eastAsia="Calibri"/>
          <w:b/>
          <w:sz w:val="24"/>
          <w:highlight w:val="yellow"/>
          <w:u w:val="single"/>
        </w:rPr>
        <w:t>Sedena</w:t>
      </w:r>
      <w:proofErr w:type="spellEnd"/>
      <w:r w:rsidRPr="00847317">
        <w:rPr>
          <w:rFonts w:eastAsia="Calibri"/>
          <w:b/>
          <w:highlight w:val="yellow"/>
          <w:u w:val="single"/>
        </w:rPr>
        <w:t xml:space="preserve"> produced 3,200 </w:t>
      </w:r>
      <w:r w:rsidRPr="00847317">
        <w:rPr>
          <w:rFonts w:eastAsia="Calibri"/>
          <w:b/>
          <w:sz w:val="14"/>
          <w:highlight w:val="yellow"/>
          <w:u w:val="single"/>
        </w:rPr>
        <w:t>fx</w:t>
      </w:r>
      <w:r w:rsidRPr="00847317">
        <w:rPr>
          <w:rFonts w:eastAsia="Calibri"/>
          <w:b/>
          <w:highlight w:val="yellow"/>
          <w:u w:val="single"/>
        </w:rPr>
        <w:t>-05</w:t>
      </w:r>
      <w:r w:rsidRPr="00847317">
        <w:rPr>
          <w:highlight w:val="yellow"/>
          <w:u w:val="single"/>
        </w:rPr>
        <w:t xml:space="preserve"> assault rifles, 11,570 40-mm grenades, [and]more than 29 million bullets of different </w:t>
      </w:r>
      <w:proofErr w:type="gramStart"/>
      <w:r w:rsidRPr="00847317">
        <w:rPr>
          <w:highlight w:val="yellow"/>
          <w:u w:val="single"/>
        </w:rPr>
        <w:t>calibers</w:t>
      </w:r>
      <w:r w:rsidRPr="00847317">
        <w:rPr>
          <w:u w:val="single"/>
        </w:rPr>
        <w:t>, and</w:t>
      </w:r>
      <w:proofErr w:type="gramEnd"/>
      <w:r w:rsidRPr="00847317">
        <w:rPr>
          <w:u w:val="single"/>
        </w:rPr>
        <w:t xml:space="preserve"> maintained or repaired 13,508 firearms.</w:t>
      </w:r>
      <w:r w:rsidRPr="00847317">
        <w:rPr>
          <w:sz w:val="16"/>
        </w:rPr>
        <w:t xml:space="preserve"> In 2017, </w:t>
      </w:r>
      <w:proofErr w:type="spellStart"/>
      <w:r w:rsidRPr="00847317">
        <w:rPr>
          <w:rFonts w:eastAsia="Calibri"/>
          <w:b/>
          <w:sz w:val="16"/>
        </w:rPr>
        <w:t>sedena</w:t>
      </w:r>
      <w:proofErr w:type="spellEnd"/>
      <w:r w:rsidRPr="00847317">
        <w:rPr>
          <w:sz w:val="16"/>
        </w:rPr>
        <w:t xml:space="preserve"> had revenues of $67.2 million, which were used to acquire new machinery from the United States and Germany and increase production of 40-mm grenades and high-caliber ammunition.</w:t>
      </w:r>
      <w:r w:rsidRPr="00847317">
        <w:rPr>
          <w:rFonts w:eastAsia="Calibri"/>
          <w:b/>
          <w:sz w:val="16"/>
          <w:vertAlign w:val="superscript"/>
        </w:rPr>
        <w:footnoteReference w:id="1"/>
      </w:r>
      <w:r w:rsidRPr="00847317">
        <w:rPr>
          <w:rFonts w:eastAsia="Calibri"/>
          <w:b/>
          <w:sz w:val="16"/>
        </w:rPr>
        <w:t xml:space="preserve"> </w:t>
      </w:r>
      <w:r w:rsidRPr="00847317">
        <w:rPr>
          <w:rFonts w:eastAsia="Calibri"/>
          <w:b/>
          <w:u w:val="single"/>
        </w:rPr>
        <w:t xml:space="preserve">In all, </w:t>
      </w:r>
      <w:proofErr w:type="spellStart"/>
      <w:r w:rsidRPr="00847317">
        <w:rPr>
          <w:rFonts w:eastAsia="Calibri"/>
          <w:b/>
          <w:highlight w:val="yellow"/>
          <w:u w:val="single"/>
        </w:rPr>
        <w:t>Sedena’s</w:t>
      </w:r>
      <w:proofErr w:type="spellEnd"/>
      <w:r w:rsidRPr="00847317">
        <w:rPr>
          <w:rFonts w:eastAsia="Calibri"/>
          <w:b/>
          <w:highlight w:val="yellow"/>
          <w:u w:val="single"/>
        </w:rPr>
        <w:t xml:space="preserve"> expenditures for weapons pro</w:t>
      </w:r>
      <w:r w:rsidRPr="00847317">
        <w:rPr>
          <w:highlight w:val="yellow"/>
          <w:u w:val="single"/>
        </w:rPr>
        <w:t>duction amounted to more than $1.4 billion between 2007 and 2017</w:t>
      </w:r>
      <w:r w:rsidRPr="00847317">
        <w:rPr>
          <w:u w:val="single"/>
        </w:rPr>
        <w:t>.</w:t>
      </w:r>
    </w:p>
    <w:p w14:paraId="1AF5DE48" w14:textId="77777777" w:rsidR="00767031" w:rsidRDefault="00767031" w:rsidP="008104D1"/>
    <w:p w14:paraId="655D2042" w14:textId="311FBDD0" w:rsidR="00767031" w:rsidRPr="00285944" w:rsidRDefault="00406766" w:rsidP="00767031">
      <w:pPr>
        <w:pStyle w:val="Heading4"/>
      </w:pPr>
      <w:r>
        <w:t xml:space="preserve">3. </w:t>
      </w:r>
      <w:r w:rsidR="00B36D92">
        <w:t>Mexico can get guns from other countries</w:t>
      </w:r>
    </w:p>
    <w:p w14:paraId="40AB7558" w14:textId="382A8BBF" w:rsidR="00767031" w:rsidRPr="00285944" w:rsidRDefault="00767031" w:rsidP="00F9549A">
      <w:pPr>
        <w:rPr>
          <w:b/>
        </w:rPr>
      </w:pPr>
      <w:r w:rsidRPr="00285944">
        <w:rPr>
          <w:bCs/>
          <w:szCs w:val="22"/>
        </w:rPr>
        <w:t xml:space="preserve">John </w:t>
      </w:r>
      <w:r w:rsidRPr="00F9549A">
        <w:rPr>
          <w:rStyle w:val="Style13ptBold"/>
        </w:rPr>
        <w:t>Lindsay-Poland</w:t>
      </w:r>
      <w:r w:rsidR="00F9549A">
        <w:rPr>
          <w:rStyle w:val="Style13ptBold"/>
        </w:rPr>
        <w:t xml:space="preserve"> ‘16</w:t>
      </w:r>
      <w:r w:rsidRPr="00285944">
        <w:rPr>
          <w:b/>
          <w:szCs w:val="22"/>
        </w:rPr>
        <w:t xml:space="preserve">, </w:t>
      </w:r>
      <w:r w:rsidRPr="00F9549A">
        <w:t>AFSC</w:t>
      </w:r>
      <w:r w:rsidRPr="00285944">
        <w:rPr>
          <w:b/>
        </w:rPr>
        <w:t xml:space="preserve"> </w:t>
      </w:r>
      <w:r w:rsidRPr="00285944">
        <w:t xml:space="preserve">Quaker organization promotes peace with justice, firsthand organization that ran an investigation into foreign military assistance on Mexico </w:t>
      </w:r>
      <w:r w:rsidRPr="00790F41">
        <w:t>2016</w:t>
      </w:r>
      <w:r w:rsidRPr="00285944">
        <w:t xml:space="preserve"> [The American Friends Society Committee, November 2016, “Where the Guns Go: U.S. Arms and the Crisis of Violence in Mexico” </w:t>
      </w:r>
      <w:hyperlink r:id="rId45" w:history="1">
        <w:r w:rsidRPr="00285944">
          <w:rPr>
            <w:rStyle w:val="Hyperlink"/>
            <w:sz w:val="16"/>
            <w:szCs w:val="16"/>
          </w:rPr>
          <w:t>https://www.afsc.org/sites/default/files/documents/2016%20Where%20the%20Guns%20Go.pdf</w:t>
        </w:r>
      </w:hyperlink>
      <w:r w:rsidRPr="00285944">
        <w:t>, 9, June 26</w:t>
      </w:r>
      <w:r w:rsidRPr="00285944">
        <w:rPr>
          <w:vertAlign w:val="superscript"/>
        </w:rPr>
        <w:t>th</w:t>
      </w:r>
      <w:r w:rsidRPr="00285944">
        <w:t>, 2019, A.N.M]</w:t>
      </w:r>
    </w:p>
    <w:p w14:paraId="0CC183FE" w14:textId="45912FFC" w:rsidR="00767031" w:rsidRPr="00285944" w:rsidRDefault="00767031" w:rsidP="00767031">
      <w:pPr>
        <w:rPr>
          <w:sz w:val="16"/>
        </w:rPr>
      </w:pPr>
      <w:r w:rsidRPr="00B36D92">
        <w:rPr>
          <w:sz w:val="16"/>
          <w:szCs w:val="16"/>
        </w:rPr>
        <w:t>If the United States restricted imports of assault weapons, it could reduce the flow of such weapons to Mexico, even without a full U.S. legislative ban on the sale of assault weapons.20 While</w:t>
      </w:r>
      <w:r w:rsidRPr="00285944">
        <w:rPr>
          <w:sz w:val="16"/>
        </w:rPr>
        <w:t xml:space="preserve"> </w:t>
      </w:r>
      <w:r w:rsidRPr="00B36D92">
        <w:rPr>
          <w:rStyle w:val="Emphasis"/>
          <w:highlight w:val="cyan"/>
        </w:rPr>
        <w:t>the U</w:t>
      </w:r>
      <w:r w:rsidRPr="00285944">
        <w:rPr>
          <w:rStyle w:val="Emphasis"/>
        </w:rPr>
        <w:t xml:space="preserve">nited </w:t>
      </w:r>
      <w:r w:rsidRPr="00B36D92">
        <w:rPr>
          <w:rStyle w:val="Emphasis"/>
          <w:highlight w:val="cyan"/>
        </w:rPr>
        <w:t>S</w:t>
      </w:r>
      <w:r w:rsidRPr="00285944">
        <w:rPr>
          <w:rStyle w:val="Emphasis"/>
        </w:rPr>
        <w:t xml:space="preserve">tates </w:t>
      </w:r>
      <w:r w:rsidRPr="00B36D92">
        <w:rPr>
          <w:rStyle w:val="Emphasis"/>
          <w:highlight w:val="cyan"/>
        </w:rPr>
        <w:t>has the biggest external role in Mexico’s militarization</w:t>
      </w:r>
      <w:r w:rsidRPr="00B36D92">
        <w:rPr>
          <w:sz w:val="16"/>
          <w:highlight w:val="cyan"/>
        </w:rPr>
        <w:t xml:space="preserve">, </w:t>
      </w:r>
      <w:r w:rsidRPr="00B36D92">
        <w:rPr>
          <w:rStyle w:val="Emphasis"/>
          <w:highlight w:val="cyan"/>
        </w:rPr>
        <w:t>other countries also contribute to and benefit from it, including Spain, the Netherlands, France, Canada, and Germany</w:t>
      </w:r>
      <w:r w:rsidRPr="00285944">
        <w:rPr>
          <w:sz w:val="16"/>
        </w:rPr>
        <w:t xml:space="preserve">. In the display showcases that we saw at the Mexican Secretary of National Defense (SEDENA), guns manufactured by companies from the United States,21 Israel,22 Italy, Slovakia, China, and the Czech Republic are offered to private security companies and federal, state, and local police forces shopping for weapons. German arms sales to Mexico demonstrate both how exported arms are used in atrocities and how exporting states can seek to exercise controls. The German firm Heckler and Koch sold nearly </w:t>
      </w:r>
      <w:proofErr w:type="spellStart"/>
      <w:r w:rsidRPr="00285944">
        <w:rPr>
          <w:sz w:val="16"/>
        </w:rPr>
        <w:t>tenthousand</w:t>
      </w:r>
      <w:proofErr w:type="spellEnd"/>
      <w:r w:rsidRPr="00285944">
        <w:rPr>
          <w:sz w:val="16"/>
        </w:rPr>
        <w:t xml:space="preserve"> G-36 assault rifles to Mexico between 2006 and 2009, on the condition that they not send them to the conflictive states of Chihuahua, Guerrero, Jalisco, and Chiapas. Yet dozens of the rifles were recovered from the Iguala municipal police who participated in the disappearance of the 43 </w:t>
      </w:r>
      <w:proofErr w:type="spellStart"/>
      <w:r w:rsidRPr="00285944">
        <w:rPr>
          <w:sz w:val="16"/>
        </w:rPr>
        <w:t>Ayotzinapa</w:t>
      </w:r>
      <w:proofErr w:type="spellEnd"/>
      <w:r w:rsidRPr="00285944">
        <w:rPr>
          <w:sz w:val="16"/>
        </w:rPr>
        <w:t xml:space="preserve"> students in September 2014. In response, German prosecutors charged six Heckler and Koch employees with criminal violations, and German officials visited Mexico to request forgiveness of family members of the </w:t>
      </w:r>
      <w:proofErr w:type="spellStart"/>
      <w:r w:rsidRPr="00285944">
        <w:rPr>
          <w:sz w:val="16"/>
        </w:rPr>
        <w:t>Ayotzinapa</w:t>
      </w:r>
      <w:proofErr w:type="spellEnd"/>
      <w:r w:rsidRPr="00285944">
        <w:rPr>
          <w:sz w:val="16"/>
        </w:rPr>
        <w:t xml:space="preserve"> students.23 Police who disappeared 43 </w:t>
      </w:r>
      <w:proofErr w:type="spellStart"/>
      <w:r w:rsidRPr="00285944">
        <w:rPr>
          <w:sz w:val="16"/>
        </w:rPr>
        <w:t>Ayotzinapa</w:t>
      </w:r>
      <w:proofErr w:type="spellEnd"/>
      <w:r w:rsidRPr="00285944">
        <w:rPr>
          <w:sz w:val="16"/>
        </w:rPr>
        <w:t xml:space="preserve"> students had Colt AR-15 assault rifles sold to armed forces. 6 Exporting surveillance </w:t>
      </w:r>
    </w:p>
    <w:p w14:paraId="13C22AEF" w14:textId="75ED6BDD" w:rsidR="00767031" w:rsidRDefault="00767031" w:rsidP="001C71A4"/>
    <w:p w14:paraId="03AEC4EC" w14:textId="4171FB48" w:rsidR="007F285F" w:rsidRPr="00406766" w:rsidRDefault="00406766" w:rsidP="00406766">
      <w:pPr>
        <w:pStyle w:val="Heading4"/>
      </w:pPr>
      <w:r w:rsidRPr="00406766">
        <w:t>4.</w:t>
      </w:r>
      <w:r w:rsidR="00FA7137">
        <w:t xml:space="preserve"> </w:t>
      </w:r>
      <w:r w:rsidR="007F285F" w:rsidRPr="00406766">
        <w:t>3-D printed guns – no solvency</w:t>
      </w:r>
    </w:p>
    <w:p w14:paraId="62C54A3A" w14:textId="144410E0" w:rsidR="007F285F" w:rsidRDefault="007F285F" w:rsidP="007F285F">
      <w:pPr>
        <w:rPr>
          <w:rStyle w:val="Style13ptBold"/>
        </w:rPr>
      </w:pPr>
      <w:r w:rsidRPr="00487BF0">
        <w:rPr>
          <w:rStyle w:val="Style13ptBold"/>
        </w:rPr>
        <w:t>Lindsay-Poland</w:t>
      </w:r>
      <w:r>
        <w:rPr>
          <w:rStyle w:val="Style13ptBold"/>
        </w:rPr>
        <w:t xml:space="preserve">, </w:t>
      </w:r>
      <w:r w:rsidRPr="00F35D22">
        <w:t>writer, activist, researcher and analyst focused on human rights and demilitarization, especially in the Americas, et. Al.,</w:t>
      </w:r>
      <w:r>
        <w:rPr>
          <w:rStyle w:val="Style13ptBold"/>
        </w:rPr>
        <w:t xml:space="preserve"> </w:t>
      </w:r>
      <w:r w:rsidR="00570A9F">
        <w:rPr>
          <w:rStyle w:val="Style13ptBold"/>
        </w:rPr>
        <w:t>‘</w:t>
      </w:r>
      <w:r>
        <w:rPr>
          <w:rStyle w:val="Style13ptBold"/>
        </w:rPr>
        <w:t xml:space="preserve">18 </w:t>
      </w:r>
      <w:r w:rsidRPr="003A53A8">
        <w:t xml:space="preserve">[John, Lucía Guadalupe Chávez Vargas, has worked in the field of Human Rights with organizations of civil society, government and autonomous public bodies, Natalia Paulina </w:t>
      </w:r>
      <w:proofErr w:type="spellStart"/>
      <w:r w:rsidRPr="003A53A8">
        <w:t>Báez</w:t>
      </w:r>
      <w:proofErr w:type="spellEnd"/>
      <w:r w:rsidRPr="003A53A8">
        <w:t xml:space="preserve"> Zamudio,</w:t>
      </w:r>
      <w:r>
        <w:t xml:space="preserve"> </w:t>
      </w:r>
      <w:r w:rsidRPr="003A53A8">
        <w:t xml:space="preserve">Montserrat Martínez </w:t>
      </w:r>
      <w:proofErr w:type="spellStart"/>
      <w:r w:rsidRPr="003A53A8">
        <w:t>Téllez</w:t>
      </w:r>
      <w:proofErr w:type="spellEnd"/>
      <w:r w:rsidRPr="003A53A8">
        <w:t>, researcher</w:t>
      </w:r>
      <w:r>
        <w:t>s</w:t>
      </w:r>
      <w:r w:rsidRPr="003A53A8">
        <w:t xml:space="preserve"> at the Mexican Commission for the Defense and Promotion of Human Rights, “Gross Human Rights Abuses: The Legal and Illegal Gun Trade to Mexico”, Stop US Arms to Mexico and the Mexican Commission for the Defense of Human Rights, Edited By: José Antonio Guevara </w:t>
      </w:r>
      <w:proofErr w:type="spellStart"/>
      <w:r w:rsidRPr="003A53A8">
        <w:t>Bermúdez</w:t>
      </w:r>
      <w:proofErr w:type="spellEnd"/>
      <w:r w:rsidRPr="003A53A8">
        <w:t xml:space="preserve">, pg. </w:t>
      </w:r>
      <w:r>
        <w:t>27</w:t>
      </w:r>
      <w:r w:rsidRPr="003A53A8">
        <w:t>, ETA]</w:t>
      </w:r>
    </w:p>
    <w:p w14:paraId="45BD91A0" w14:textId="77777777" w:rsidR="007F285F" w:rsidRDefault="007F285F" w:rsidP="007F285F">
      <w:pPr>
        <w:rPr>
          <w:rStyle w:val="Emphasis"/>
          <w:highlight w:val="yellow"/>
        </w:rPr>
      </w:pPr>
      <w:r w:rsidRPr="00362600">
        <w:t xml:space="preserve">In May 2018, </w:t>
      </w:r>
      <w:r w:rsidRPr="00735EBF">
        <w:rPr>
          <w:rStyle w:val="Emphasis"/>
          <w:highlight w:val="yellow"/>
        </w:rPr>
        <w:t>the Trump administration proposed to make it easier to export U.S. guns and ammunition globally.</w:t>
      </w:r>
      <w:r w:rsidRPr="00735EBF">
        <w:rPr>
          <w:rStyle w:val="Emphasis"/>
        </w:rPr>
        <w:t xml:space="preserve"> The proposed rule treats semi-automatic assault rifles and other powerful firearms as “non-military,” </w:t>
      </w:r>
      <w:r w:rsidRPr="00362600">
        <w:t xml:space="preserve">moving export licenses from the State Department to the Commerce Department and removing requirements for Congressional and public notification of licenses for gun exports of more than a million dollars. </w:t>
      </w:r>
      <w:r w:rsidRPr="00735EBF">
        <w:rPr>
          <w:sz w:val="16"/>
          <w:szCs w:val="16"/>
        </w:rPr>
        <w:t xml:space="preserve">The proposed rule states that the weapons that would remain under State Department regulation “are inherently for military end use,” and that weapons to be moved to Commerce Department include “many items which are widely available in retail outlets in the United States and abroad.”  One State Department official was quoted in a press report about the proposed rule: “We kind of refer to it as the Walmart rule. If it’s like something you can buy at a Walmart, why should we have control?”  But the retail availability of firearms in the United States should not be a criterion for export controls, since this is not the market to which exports treated by the proposed rule will be directed. In Mexico, the retail availability of all firearms is substantially limited, with only one retail outlet in the entire country for the legal purchase of any kind of firearm. </w:t>
      </w:r>
      <w:r w:rsidRPr="004D12D6">
        <w:rPr>
          <w:rStyle w:val="Emphasis"/>
        </w:rPr>
        <w:t xml:space="preserve">Shortly after the period for public comment on the proposed rule ended in July 2018, </w:t>
      </w:r>
      <w:r w:rsidRPr="00735EBF">
        <w:rPr>
          <w:rStyle w:val="Emphasis"/>
          <w:highlight w:val="yellow"/>
        </w:rPr>
        <w:t>the State Department disclosed that it settled litigation to allow</w:t>
      </w:r>
      <w:r w:rsidRPr="00735EBF">
        <w:rPr>
          <w:rStyle w:val="Emphasis"/>
        </w:rPr>
        <w:t xml:space="preserve"> Texas-based </w:t>
      </w:r>
      <w:r w:rsidRPr="00735EBF">
        <w:rPr>
          <w:rStyle w:val="Emphasis"/>
          <w:highlight w:val="yellow"/>
        </w:rPr>
        <w:t>Defense Distributed to publish designs on the internet for producing</w:t>
      </w:r>
      <w:r w:rsidRPr="00735EBF">
        <w:rPr>
          <w:rStyle w:val="Emphasis"/>
        </w:rPr>
        <w:t xml:space="preserve"> AR-15 assault </w:t>
      </w:r>
      <w:r w:rsidRPr="00735EBF">
        <w:rPr>
          <w:rStyle w:val="Emphasis"/>
        </w:rPr>
        <w:lastRenderedPageBreak/>
        <w:t xml:space="preserve">weapons and other </w:t>
      </w:r>
      <w:r w:rsidRPr="00735EBF">
        <w:rPr>
          <w:rStyle w:val="Emphasis"/>
          <w:highlight w:val="yellow"/>
        </w:rPr>
        <w:t>firearms using 3D printers.</w:t>
      </w:r>
      <w:r>
        <w:rPr>
          <w:rStyle w:val="Emphasis"/>
        </w:rPr>
        <w:t xml:space="preserve"> </w:t>
      </w:r>
      <w:r w:rsidRPr="00735EBF">
        <w:rPr>
          <w:rStyle w:val="Emphasis"/>
          <w:highlight w:val="yellow"/>
        </w:rPr>
        <w:t xml:space="preserve">The weapons can </w:t>
      </w:r>
      <w:r w:rsidRPr="004D12D6">
        <w:rPr>
          <w:rStyle w:val="Emphasis"/>
        </w:rPr>
        <w:t xml:space="preserve">even </w:t>
      </w:r>
      <w:r w:rsidRPr="00735EBF">
        <w:rPr>
          <w:rStyle w:val="Emphasis"/>
          <w:highlight w:val="yellow"/>
        </w:rPr>
        <w:t>evade metal detectors.</w:t>
      </w:r>
      <w:r>
        <w:rPr>
          <w:rStyle w:val="Emphasis"/>
        </w:rPr>
        <w:t xml:space="preserve"> </w:t>
      </w:r>
      <w:r w:rsidRPr="00735EBF">
        <w:rPr>
          <w:rStyle w:val="Emphasis"/>
        </w:rPr>
        <w:t xml:space="preserve">This technological proliferation of semi-automatic rifles required a license under firearm export rules, and the State Department had prevented it from occurring since 2013. </w:t>
      </w:r>
      <w:r w:rsidRPr="004D12D6">
        <w:rPr>
          <w:rStyle w:val="Emphasis"/>
        </w:rPr>
        <w:t xml:space="preserve">Now, </w:t>
      </w:r>
      <w:r w:rsidRPr="00735EBF">
        <w:rPr>
          <w:rStyle w:val="Emphasis"/>
          <w:highlight w:val="yellow"/>
        </w:rPr>
        <w:t>organized criminal groups in Mexico</w:t>
      </w:r>
      <w:r w:rsidRPr="004D12D6">
        <w:rPr>
          <w:rStyle w:val="Emphasis"/>
        </w:rPr>
        <w:t xml:space="preserve"> are likely to</w:t>
      </w:r>
      <w:r w:rsidRPr="00735EBF">
        <w:rPr>
          <w:rStyle w:val="Emphasis"/>
          <w:highlight w:val="yellow"/>
        </w:rPr>
        <w:t xml:space="preserve"> have an inexpensive and </w:t>
      </w:r>
      <w:r w:rsidRPr="004D12D6">
        <w:rPr>
          <w:rStyle w:val="Emphasis"/>
        </w:rPr>
        <w:t>nearly</w:t>
      </w:r>
      <w:r w:rsidRPr="00735EBF">
        <w:rPr>
          <w:rStyle w:val="Emphasis"/>
          <w:highlight w:val="yellow"/>
        </w:rPr>
        <w:t xml:space="preserve"> unlimited source of weapons, creating a</w:t>
      </w:r>
      <w:r w:rsidRPr="004D12D6">
        <w:rPr>
          <w:rStyle w:val="Emphasis"/>
        </w:rPr>
        <w:t>n even</w:t>
      </w:r>
      <w:r w:rsidRPr="00735EBF">
        <w:rPr>
          <w:rStyle w:val="Emphasis"/>
          <w:highlight w:val="yellow"/>
        </w:rPr>
        <w:t xml:space="preserve"> greater risk of gun violence.</w:t>
      </w:r>
    </w:p>
    <w:p w14:paraId="304FE271" w14:textId="77777777" w:rsidR="007F285F" w:rsidRDefault="007F285F" w:rsidP="001C71A4"/>
    <w:p w14:paraId="360DE2C0" w14:textId="11060A18" w:rsidR="0031653E" w:rsidRDefault="000B4CA3" w:rsidP="0031653E">
      <w:pPr>
        <w:pStyle w:val="Heading3"/>
      </w:pPr>
      <w:r>
        <w:lastRenderedPageBreak/>
        <w:t xml:space="preserve">#1 </w:t>
      </w:r>
      <w:r w:rsidR="0031653E">
        <w:t>Ext – reducing sales won’t solve</w:t>
      </w:r>
    </w:p>
    <w:p w14:paraId="4DC09FF7" w14:textId="77777777" w:rsidR="0031653E" w:rsidRPr="00F3105A" w:rsidRDefault="0031653E" w:rsidP="0031653E"/>
    <w:p w14:paraId="71C593C1" w14:textId="77777777" w:rsidR="0031653E" w:rsidRPr="00F41F49" w:rsidRDefault="0031653E" w:rsidP="00F41F49">
      <w:pPr>
        <w:pStyle w:val="Heading4"/>
      </w:pPr>
      <w:proofErr w:type="spellStart"/>
      <w:r w:rsidRPr="00F41F49">
        <w:t>Aff</w:t>
      </w:r>
      <w:proofErr w:type="spellEnd"/>
      <w:r w:rsidRPr="00F41F49">
        <w:t xml:space="preserve"> can’t stop illegal trafficking – no solvency</w:t>
      </w:r>
    </w:p>
    <w:p w14:paraId="43C248D3" w14:textId="77777777" w:rsidR="0031653E" w:rsidRPr="004D12D6" w:rsidRDefault="0031653E" w:rsidP="0031653E">
      <w:pPr>
        <w:rPr>
          <w:b/>
          <w:sz w:val="26"/>
        </w:rPr>
      </w:pPr>
      <w:r w:rsidRPr="00487BF0">
        <w:rPr>
          <w:rStyle w:val="Style13ptBold"/>
        </w:rPr>
        <w:t>Lindsay-Poland</w:t>
      </w:r>
      <w:r>
        <w:rPr>
          <w:rStyle w:val="Style13ptBold"/>
        </w:rPr>
        <w:t xml:space="preserve">, </w:t>
      </w:r>
      <w:r w:rsidRPr="00F41F49">
        <w:t>writer, activist, researcher and analyst focused on human rights and demilitarization, especially in the Americas, et. Al.,</w:t>
      </w:r>
      <w:r>
        <w:rPr>
          <w:rStyle w:val="Style13ptBold"/>
        </w:rPr>
        <w:t xml:space="preserve"> 18 </w:t>
      </w:r>
      <w:r w:rsidRPr="00A8586C">
        <w:t xml:space="preserve">[John, Lucía Guadalupe Chávez Vargas, has worked in the field of Human Rights with organizations of civil society, government and autonomous public bodies, Natalia Paulina </w:t>
      </w:r>
      <w:proofErr w:type="spellStart"/>
      <w:r w:rsidRPr="00A8586C">
        <w:t>Báez</w:t>
      </w:r>
      <w:proofErr w:type="spellEnd"/>
      <w:r w:rsidRPr="00A8586C">
        <w:t xml:space="preserve"> Zamudio, Montserrat Martínez </w:t>
      </w:r>
      <w:proofErr w:type="spellStart"/>
      <w:r w:rsidRPr="00A8586C">
        <w:t>Téllez</w:t>
      </w:r>
      <w:proofErr w:type="spellEnd"/>
      <w:r w:rsidRPr="00A8586C">
        <w:t xml:space="preserve">, researchers at the Mexican Commission for the Defense and Promotion of Human Rights, “Gross Human Rights Abuses: The Legal and Illegal Gun Trade to Mexico”, Stop US Arms to Mexico and the Mexican Commission for the Defense of Human Rights, Edited By: José Antonio Guevara </w:t>
      </w:r>
      <w:proofErr w:type="spellStart"/>
      <w:r w:rsidRPr="00A8586C">
        <w:t>Bermúdez</w:t>
      </w:r>
      <w:proofErr w:type="spellEnd"/>
      <w:r w:rsidRPr="00A8586C">
        <w:t>,</w:t>
      </w:r>
      <w:r w:rsidRPr="003A53A8">
        <w:t xml:space="preserve"> pg. </w:t>
      </w:r>
      <w:r>
        <w:t>18</w:t>
      </w:r>
      <w:r w:rsidRPr="003A53A8">
        <w:t>, ETA]</w:t>
      </w:r>
    </w:p>
    <w:p w14:paraId="0F70AE48" w14:textId="77777777" w:rsidR="0031653E" w:rsidRDefault="0031653E" w:rsidP="0031653E">
      <w:r w:rsidRPr="00A8586C">
        <w:rPr>
          <w:rStyle w:val="Emphasis"/>
          <w:highlight w:val="yellow"/>
        </w:rPr>
        <w:t>The</w:t>
      </w:r>
      <w:r w:rsidRPr="00A8586C">
        <w:rPr>
          <w:rStyle w:val="Emphasis"/>
        </w:rPr>
        <w:t xml:space="preserve"> northern Mexico border </w:t>
      </w:r>
      <w:r w:rsidRPr="00A8586C">
        <w:rPr>
          <w:rStyle w:val="Emphasis"/>
          <w:highlight w:val="yellow"/>
        </w:rPr>
        <w:t>state of Tamaulipas exemplifies the</w:t>
      </w:r>
      <w:r w:rsidRPr="00A8586C">
        <w:rPr>
          <w:sz w:val="26"/>
          <w:szCs w:val="26"/>
        </w:rPr>
        <w:t xml:space="preserve"> </w:t>
      </w:r>
      <w:r>
        <w:t xml:space="preserve">deadly cocktail of </w:t>
      </w:r>
      <w:r w:rsidRPr="00A8586C">
        <w:rPr>
          <w:rStyle w:val="Emphasis"/>
          <w:highlight w:val="yellow"/>
        </w:rPr>
        <w:t>gun trafficking</w:t>
      </w:r>
      <w:r>
        <w:t xml:space="preserve">, militarization, impunity and corruption </w:t>
      </w:r>
      <w:r w:rsidRPr="00A8586C">
        <w:rPr>
          <w:rStyle w:val="Emphasis"/>
          <w:highlight w:val="yellow"/>
        </w:rPr>
        <w:t>that is devastating many</w:t>
      </w:r>
      <w:r w:rsidRPr="00A8586C">
        <w:rPr>
          <w:highlight w:val="yellow"/>
          <w:u w:val="single"/>
        </w:rPr>
        <w:t xml:space="preserve"> </w:t>
      </w:r>
      <w:r w:rsidRPr="00A8586C">
        <w:rPr>
          <w:rStyle w:val="Emphasis"/>
          <w:highlight w:val="yellow"/>
        </w:rPr>
        <w:t>Mexican communities.</w:t>
      </w:r>
      <w:r w:rsidRPr="00A8586C">
        <w:rPr>
          <w:rStyle w:val="Emphasis"/>
        </w:rPr>
        <w:t xml:space="preserve"> </w:t>
      </w:r>
      <w:r>
        <w:t>Some 6,128 people have been forcibly disappeared in Tamaulipas (out of 37,186 nationally</w:t>
      </w:r>
      <w:proofErr w:type="gramStart"/>
      <w:r>
        <w:t>),  according</w:t>
      </w:r>
      <w:proofErr w:type="gramEnd"/>
      <w:r>
        <w:t xml:space="preserve"> to the National Registry of Missing Persons (</w:t>
      </w:r>
      <w:proofErr w:type="spellStart"/>
      <w:r>
        <w:t>rnped</w:t>
      </w:r>
      <w:proofErr w:type="spellEnd"/>
      <w:r>
        <w:t xml:space="preserve">), while others estimate even larger numbers, since many migrants kidnapped and disappeared in Tamaulipas are not counted in official records.  </w:t>
      </w:r>
    </w:p>
    <w:p w14:paraId="70DABBA6" w14:textId="77777777" w:rsidR="0031653E" w:rsidRDefault="0031653E" w:rsidP="0031653E">
      <w:pPr>
        <w:rPr>
          <w:rStyle w:val="Emphasis"/>
        </w:rPr>
      </w:pPr>
      <w:r w:rsidRPr="00A8586C">
        <w:rPr>
          <w:rStyle w:val="Emphasis"/>
          <w:highlight w:val="yellow"/>
        </w:rPr>
        <w:t>From 2000 to 2015, more than 30,000 illegal firearms were recovered in Tamaulipas</w:t>
      </w:r>
      <w:r>
        <w:t xml:space="preserve">, according to the Mexican military - </w:t>
      </w:r>
      <w:r w:rsidRPr="00A8586C">
        <w:rPr>
          <w:rStyle w:val="Emphasis"/>
          <w:highlight w:val="yellow"/>
        </w:rPr>
        <w:t>more than in any other state.</w:t>
      </w:r>
      <w:r>
        <w:t xml:space="preserve"> Of these, more than three quarters were long guns, the highest proportion of long guns recovered in any Mexican state, a reflection of criminal organizations’ preference for rifles, especially assault rifles. Crime gun recovery in Tamaulipas peaked in 2011, with 10,544 guns.  In the largest seizure of crime guns during the Peña Nieto administration, authorities recovered 220 high-powered rifles and 185,000 cartridges in Nuevo Laredo, Tamaulipas in April 2018.  During a 320-day period </w:t>
      </w:r>
      <w:proofErr w:type="gramStart"/>
      <w:r>
        <w:t>In</w:t>
      </w:r>
      <w:proofErr w:type="gramEnd"/>
      <w:r>
        <w:t xml:space="preserve"> 2016-2017, the military recovered 601 firearms in Tamaulipas, again more than in any other state.  </w:t>
      </w:r>
      <w:r w:rsidRPr="00A8586C">
        <w:rPr>
          <w:rStyle w:val="Emphasis"/>
          <w:highlight w:val="yellow"/>
        </w:rPr>
        <w:t>This is no accident: Tamaulipas sits across the border from the most active corridor of gun trafficking from the United State</w:t>
      </w:r>
      <w:r w:rsidRPr="00E51360">
        <w:rPr>
          <w:rStyle w:val="Emphasis"/>
          <w:highlight w:val="yellow"/>
        </w:rPr>
        <w:t>s. T</w:t>
      </w:r>
      <w:r w:rsidRPr="00A8586C">
        <w:rPr>
          <w:rStyle w:val="Emphasis"/>
          <w:highlight w:val="yellow"/>
        </w:rPr>
        <w:t>exas was the source of 41% of all crime guns traced to the United States</w:t>
      </w:r>
      <w:r w:rsidRPr="00A8586C">
        <w:rPr>
          <w:rStyle w:val="Emphasis"/>
        </w:rPr>
        <w:t xml:space="preserve"> from 2008 to </w:t>
      </w:r>
      <w:proofErr w:type="gramStart"/>
      <w:r w:rsidRPr="00A8586C">
        <w:rPr>
          <w:rStyle w:val="Emphasis"/>
        </w:rPr>
        <w:t>2014,  and</w:t>
      </w:r>
      <w:proofErr w:type="gramEnd"/>
      <w:r w:rsidRPr="00A8586C">
        <w:rPr>
          <w:rStyle w:val="Emphasis"/>
        </w:rPr>
        <w:t xml:space="preserve"> Houston</w:t>
      </w:r>
      <w:r>
        <w:t xml:space="preserve"> - with over 300 licensed gun dealers  - </w:t>
      </w:r>
      <w:r w:rsidRPr="00A8586C">
        <w:rPr>
          <w:rStyle w:val="Emphasis"/>
        </w:rPr>
        <w:t>has long served as a large source of weapons trafficked to Mexico.</w:t>
      </w:r>
    </w:p>
    <w:p w14:paraId="125DB1B0" w14:textId="77777777" w:rsidR="0031653E" w:rsidRDefault="0031653E" w:rsidP="0031653E">
      <w:pPr>
        <w:rPr>
          <w:rStyle w:val="Emphasis"/>
        </w:rPr>
      </w:pPr>
    </w:p>
    <w:p w14:paraId="2F767372" w14:textId="77777777" w:rsidR="0031653E" w:rsidRDefault="0031653E" w:rsidP="0031653E">
      <w:pPr>
        <w:pStyle w:val="Heading4"/>
      </w:pPr>
      <w:r>
        <w:t>No solvency high number of weapons in Mexico are illegally brought in</w:t>
      </w:r>
    </w:p>
    <w:p w14:paraId="6E37B354" w14:textId="77777777" w:rsidR="0031653E" w:rsidRDefault="0031653E" w:rsidP="0031653E">
      <w:r w:rsidRPr="00AD0851">
        <w:rPr>
          <w:b/>
          <w:sz w:val="28"/>
        </w:rPr>
        <w:t>Lindsey-Poland</w:t>
      </w:r>
      <w:r>
        <w:t xml:space="preserve">, </w:t>
      </w:r>
      <w:r w:rsidRPr="00AD0851">
        <w:t xml:space="preserve">John Lindsey-Poland is Wage Peace Coordinator of American Friends Service Committee, and author of the </w:t>
      </w:r>
      <w:proofErr w:type="spellStart"/>
      <w:r w:rsidRPr="00AD0851">
        <w:t>forethcoming</w:t>
      </w:r>
      <w:proofErr w:type="spellEnd"/>
      <w:r w:rsidRPr="00AD0851">
        <w:t xml:space="preserve"> Above and Below: The united States in the War in Columbia (Duke University Press,201</w:t>
      </w:r>
      <w:r>
        <w:t xml:space="preserve">) </w:t>
      </w:r>
      <w:r w:rsidRPr="00AD0851">
        <w:rPr>
          <w:b/>
          <w:sz w:val="28"/>
        </w:rPr>
        <w:t>18</w:t>
      </w:r>
      <w:r>
        <w:rPr>
          <w:b/>
          <w:sz w:val="28"/>
        </w:rPr>
        <w:t xml:space="preserve"> </w:t>
      </w:r>
      <w:r w:rsidRPr="00A85D51">
        <w:t xml:space="preserve">(John Lindsay-Poland, Natalia Paulina </w:t>
      </w:r>
      <w:proofErr w:type="spellStart"/>
      <w:r w:rsidRPr="00A85D51">
        <w:t>Báez</w:t>
      </w:r>
      <w:proofErr w:type="spellEnd"/>
      <w:r w:rsidRPr="00A85D51">
        <w:t xml:space="preserve"> Zamudio, </w:t>
      </w:r>
      <w:proofErr w:type="spellStart"/>
      <w:r w:rsidRPr="00A85D51">
        <w:t>Lucía</w:t>
      </w:r>
      <w:proofErr w:type="spellEnd"/>
      <w:r w:rsidRPr="00A85D51">
        <w:t xml:space="preserve"> Guadalupe </w:t>
      </w:r>
      <w:proofErr w:type="spellStart"/>
      <w:r w:rsidRPr="00A85D51">
        <w:t>Chávez</w:t>
      </w:r>
      <w:proofErr w:type="spellEnd"/>
      <w:r w:rsidRPr="00A85D51">
        <w:t xml:space="preserve"> Vargas, Montserrat </w:t>
      </w:r>
      <w:proofErr w:type="spellStart"/>
      <w:r w:rsidRPr="00A85D51">
        <w:t>Martínez</w:t>
      </w:r>
      <w:proofErr w:type="spellEnd"/>
      <w:r w:rsidRPr="00A85D51">
        <w:t xml:space="preserve"> </w:t>
      </w:r>
      <w:proofErr w:type="spellStart"/>
      <w:r w:rsidRPr="00A85D51">
        <w:t>Téllez</w:t>
      </w:r>
      <w:proofErr w:type="spellEnd"/>
      <w:r w:rsidRPr="00A85D51">
        <w:t xml:space="preserve"> “Gross Human Rights Abuses, the Legal and Illegal Gun Trade to Mexico,” </w:t>
      </w:r>
      <w:hyperlink r:id="rId46" w:history="1">
        <w:r w:rsidRPr="00A85D51">
          <w:rPr>
            <w:rStyle w:val="Hyperlink"/>
          </w:rPr>
          <w:t>https://www.stopusarmstomexico.org/wp-content/uploads/2018/08/THE-LEGAL-AND-ILLEGAL-GUN-TRADE-TO-MEXICO_August2018.pdf</w:t>
        </w:r>
      </w:hyperlink>
      <w:r w:rsidRPr="00A85D51">
        <w:t>, 6/25, MM)</w:t>
      </w:r>
    </w:p>
    <w:p w14:paraId="69E79254" w14:textId="77777777" w:rsidR="0031653E" w:rsidRDefault="0031653E" w:rsidP="0031653E">
      <w:r>
        <w:lastRenderedPageBreak/>
        <w:t xml:space="preserve">The northern </w:t>
      </w:r>
      <w:r w:rsidRPr="0068733A">
        <w:rPr>
          <w:rStyle w:val="Emphasis"/>
          <w:highlight w:val="green"/>
        </w:rPr>
        <w:t>Mexico</w:t>
      </w:r>
      <w:r>
        <w:t xml:space="preserve"> border state of Tamaulipas </w:t>
      </w:r>
      <w:r w:rsidRPr="0068733A">
        <w:rPr>
          <w:rStyle w:val="Emphasis"/>
          <w:highlight w:val="green"/>
        </w:rPr>
        <w:t>exemplifies</w:t>
      </w:r>
      <w:r>
        <w:t xml:space="preserve"> the </w:t>
      </w:r>
      <w:r w:rsidRPr="0068733A">
        <w:rPr>
          <w:rStyle w:val="Emphasis"/>
          <w:highlight w:val="green"/>
        </w:rPr>
        <w:t>deadly</w:t>
      </w:r>
      <w:r>
        <w:t xml:space="preserve"> cocktail of </w:t>
      </w:r>
      <w:r w:rsidRPr="00EB4BF8">
        <w:rPr>
          <w:rStyle w:val="Emphasis"/>
          <w:highlight w:val="green"/>
        </w:rPr>
        <w:t>gun trafficking</w:t>
      </w:r>
      <w:r>
        <w:t>, militarization, impunity and corruption that is devastating many Mexican communities. Some 6,128 people have been forcibly disappeared in Tamaulipas (out of 37,186 nationally),50 according to the National Registry of Missing Persons (</w:t>
      </w:r>
      <w:proofErr w:type="spellStart"/>
      <w:r>
        <w:t>rnped</w:t>
      </w:r>
      <w:proofErr w:type="spellEnd"/>
      <w:r>
        <w:t>), while others estimate even larger numbers, since many migrants kidnapped and disappeared in Tamaulipas are not counted in official records.51</w:t>
      </w:r>
    </w:p>
    <w:p w14:paraId="73E5813F" w14:textId="77777777" w:rsidR="0031653E" w:rsidRDefault="0031653E" w:rsidP="0031653E">
      <w:r>
        <w:t xml:space="preserve">From </w:t>
      </w:r>
      <w:r w:rsidRPr="00EB4BF8">
        <w:rPr>
          <w:rStyle w:val="Emphasis"/>
          <w:highlight w:val="green"/>
        </w:rPr>
        <w:t>2000 to 2015, more than 30,000 illegal firearms were recovered in Tamaulipas</w:t>
      </w:r>
      <w:r>
        <w:t xml:space="preserve">, according to the Mexican military - </w:t>
      </w:r>
      <w:r w:rsidRPr="00EB4BF8">
        <w:rPr>
          <w:rStyle w:val="Emphasis"/>
          <w:highlight w:val="green"/>
        </w:rPr>
        <w:t>more than in any other state.</w:t>
      </w:r>
      <w:r>
        <w:t xml:space="preserve"> Of these, more than three quarters were long guns, the highest proportion of long guns recovered in any Mexican state, a reflection of </w:t>
      </w:r>
      <w:proofErr w:type="spellStart"/>
      <w:r>
        <w:t>crimi</w:t>
      </w:r>
      <w:proofErr w:type="spellEnd"/>
      <w:r>
        <w:t xml:space="preserve">- </w:t>
      </w:r>
      <w:proofErr w:type="spellStart"/>
      <w:r>
        <w:t>nal</w:t>
      </w:r>
      <w:proofErr w:type="spellEnd"/>
      <w:r>
        <w:t xml:space="preserve"> organizations’ preference for rifles, especially assault rifles. Crime gun recovery in Tamaulipas peaked in 2011, with 10,544 guns.52 In the largest seizure of crime guns during the </w:t>
      </w:r>
      <w:proofErr w:type="spellStart"/>
      <w:r>
        <w:t>Peña</w:t>
      </w:r>
      <w:proofErr w:type="spellEnd"/>
      <w:r>
        <w:t xml:space="preserve"> Nieto administration, authorities recovered 220 high-powered rifles and 185,000 cartridges in Nuevo Laredo, Tamaulipas in April 2018.53 </w:t>
      </w:r>
      <w:r w:rsidRPr="00EB4BF8">
        <w:rPr>
          <w:rStyle w:val="Emphasis"/>
          <w:highlight w:val="green"/>
        </w:rPr>
        <w:t>During a 320-day period</w:t>
      </w:r>
      <w:r>
        <w:t xml:space="preserve"> In 2016-2017, the </w:t>
      </w:r>
      <w:r w:rsidRPr="00EB4BF8">
        <w:rPr>
          <w:rStyle w:val="Emphasis"/>
          <w:highlight w:val="green"/>
        </w:rPr>
        <w:t>military recovered 601 firearms</w:t>
      </w:r>
      <w:r>
        <w:t xml:space="preserve"> in Tamaulipas, again more than in any other state.54 This is no accident: Tamaulipas sits across the border from the most active corridor of gun trafficking from the United States. Texas was the source of 41% of all crime </w:t>
      </w:r>
      <w:r w:rsidRPr="00EB4BF8">
        <w:rPr>
          <w:rStyle w:val="Emphasis"/>
          <w:highlight w:val="green"/>
        </w:rPr>
        <w:t>guns traced to the United States</w:t>
      </w:r>
      <w:r>
        <w:t xml:space="preserve"> from 2008 to 2014,55 and Houston - with over 300 licensed gun dealers56 - has long served as a large source of </w:t>
      </w:r>
      <w:r w:rsidRPr="00EB4BF8">
        <w:rPr>
          <w:rStyle w:val="Emphasis"/>
          <w:highlight w:val="green"/>
        </w:rPr>
        <w:t>weapons trafficked to Mexico</w:t>
      </w:r>
      <w:r>
        <w:t>.</w:t>
      </w:r>
    </w:p>
    <w:p w14:paraId="469C3AD5" w14:textId="77777777" w:rsidR="0031653E" w:rsidRPr="00AD0851" w:rsidRDefault="0031653E" w:rsidP="0031653E"/>
    <w:p w14:paraId="7289DB69" w14:textId="77777777" w:rsidR="0031653E" w:rsidRPr="00F85F01" w:rsidRDefault="0031653E" w:rsidP="0031653E">
      <w:pPr>
        <w:pStyle w:val="Heading4"/>
      </w:pPr>
      <w:r>
        <w:t xml:space="preserve">Mexico has uncontrollable flow of arms </w:t>
      </w:r>
    </w:p>
    <w:p w14:paraId="2DB349C6" w14:textId="77777777" w:rsidR="0031653E" w:rsidRPr="000B4AD8" w:rsidRDefault="0031653E" w:rsidP="0031653E">
      <w:r w:rsidRPr="000B4AD8">
        <w:rPr>
          <w:rStyle w:val="Style13ptBold"/>
        </w:rPr>
        <w:t>Lindsey-Poland</w:t>
      </w:r>
      <w:r w:rsidRPr="000B4AD8">
        <w:t>, Director of the Fellowship of Reconciliation's Task Force on Latin America and the Caribbean, </w:t>
      </w:r>
      <w:r w:rsidRPr="000B4AD8">
        <w:rPr>
          <w:rStyle w:val="Style13ptBold"/>
        </w:rPr>
        <w:t>18</w:t>
      </w:r>
      <w:r w:rsidRPr="000B4AD8">
        <w:t>  </w:t>
      </w:r>
    </w:p>
    <w:p w14:paraId="522209DE" w14:textId="77777777" w:rsidR="0031653E" w:rsidRPr="003478DF" w:rsidRDefault="0031653E" w:rsidP="0031653E">
      <w:r w:rsidRPr="000B4AD8">
        <w:t>[John Lindsay-Poland, Natalia Paulina </w:t>
      </w:r>
      <w:proofErr w:type="spellStart"/>
      <w:r w:rsidRPr="000B4AD8">
        <w:t>Báez</w:t>
      </w:r>
      <w:proofErr w:type="spellEnd"/>
      <w:r w:rsidRPr="000B4AD8">
        <w:t> Zamudio, Lucía Guadalupe Chávez Vargas, Montserrat Martínez </w:t>
      </w:r>
      <w:proofErr w:type="spellStart"/>
      <w:r w:rsidRPr="000B4AD8">
        <w:t>Téllez</w:t>
      </w:r>
      <w:proofErr w:type="spellEnd"/>
      <w:r w:rsidRPr="000B4AD8">
        <w:t>, August 2018, “Gross Human Rights Abuses: The legal and Illegal Gun Trade to Mexico”, 6/25/19, MF] </w:t>
      </w:r>
    </w:p>
    <w:p w14:paraId="7EE17AC9" w14:textId="77777777" w:rsidR="0031653E" w:rsidRDefault="0031653E" w:rsidP="0031653E">
      <w:pPr>
        <w:rPr>
          <w:rFonts w:ascii="Times" w:hAnsi="Times" w:cs="Times"/>
          <w:sz w:val="24"/>
        </w:rPr>
      </w:pPr>
      <w:r w:rsidRPr="008F0538">
        <w:rPr>
          <w:b/>
          <w:highlight w:val="yellow"/>
          <w:u w:val="single"/>
        </w:rPr>
        <w:t>It is critical</w:t>
      </w:r>
      <w:r>
        <w:t xml:space="preserve"> to end the </w:t>
      </w:r>
      <w:r w:rsidRPr="008F0538">
        <w:rPr>
          <w:b/>
          <w:highlight w:val="yellow"/>
          <w:u w:val="single"/>
        </w:rPr>
        <w:t>inadequate controls</w:t>
      </w:r>
      <w:r>
        <w:t xml:space="preserve"> on the issuing of licenses for firearms exports. On one hand, the United States is seeking to expand its weapons market by transferring responsibility for such licenses to the Commerce Department. On the other hand, </w:t>
      </w:r>
      <w:r w:rsidRPr="008F0538">
        <w:rPr>
          <w:b/>
          <w:highlight w:val="yellow"/>
          <w:u w:val="single"/>
        </w:rPr>
        <w:t>Mexico</w:t>
      </w:r>
      <w:r w:rsidRPr="008F0538">
        <w:rPr>
          <w:b/>
          <w:u w:val="single"/>
        </w:rPr>
        <w:t xml:space="preserve"> </w:t>
      </w:r>
      <w:r>
        <w:t xml:space="preserve">has a serious problem of </w:t>
      </w:r>
      <w:r w:rsidRPr="008F0538">
        <w:rPr>
          <w:b/>
          <w:highlight w:val="yellow"/>
          <w:u w:val="single"/>
        </w:rPr>
        <w:t>weapons diversion and misuse</w:t>
      </w:r>
      <w:r>
        <w:t xml:space="preserve">, which could be addressed by means of effective </w:t>
      </w:r>
      <w:r w:rsidRPr="008F0538">
        <w:rPr>
          <w:b/>
          <w:highlight w:val="yellow"/>
          <w:u w:val="single"/>
        </w:rPr>
        <w:t>oversight of both legal arms flows</w:t>
      </w:r>
      <w:r w:rsidRPr="008F0538">
        <w:rPr>
          <w:b/>
          <w:u w:val="single"/>
        </w:rPr>
        <w:t xml:space="preserve"> </w:t>
      </w:r>
      <w:r>
        <w:t xml:space="preserve">and of </w:t>
      </w:r>
      <w:r w:rsidRPr="008F0538">
        <w:rPr>
          <w:b/>
          <w:highlight w:val="yellow"/>
          <w:u w:val="single"/>
        </w:rPr>
        <w:t>end users of those arms</w:t>
      </w:r>
      <w:r>
        <w:t xml:space="preserve">. Therefore, the United States should monitor the contexts of violence in weapons-importing countries and, in the case of Mexico, prohibit the export of weapons to law enforcement agencies of those Mexican states that have </w:t>
      </w:r>
      <w:r w:rsidRPr="008F0538">
        <w:rPr>
          <w:b/>
          <w:highlight w:val="yellow"/>
          <w:u w:val="single"/>
        </w:rPr>
        <w:t xml:space="preserve">committed se- </w:t>
      </w:r>
      <w:proofErr w:type="spellStart"/>
      <w:r w:rsidRPr="008F0538">
        <w:rPr>
          <w:b/>
          <w:highlight w:val="yellow"/>
          <w:u w:val="single"/>
        </w:rPr>
        <w:t>rious</w:t>
      </w:r>
      <w:proofErr w:type="spellEnd"/>
      <w:r w:rsidRPr="008F0538">
        <w:rPr>
          <w:b/>
          <w:highlight w:val="yellow"/>
          <w:u w:val="single"/>
        </w:rPr>
        <w:t xml:space="preserve"> human rights violations</w:t>
      </w:r>
      <w:r>
        <w:t xml:space="preserve">. End users that frequently lose weapons, alleging that </w:t>
      </w:r>
      <w:r w:rsidRPr="006F261A">
        <w:rPr>
          <w:b/>
          <w:highlight w:val="yellow"/>
          <w:u w:val="single"/>
        </w:rPr>
        <w:t>they have been robbed</w:t>
      </w:r>
      <w:r>
        <w:t xml:space="preserve">, should also be </w:t>
      </w:r>
      <w:r w:rsidRPr="006F261A">
        <w:rPr>
          <w:b/>
          <w:highlight w:val="yellow"/>
          <w:u w:val="single"/>
        </w:rPr>
        <w:t xml:space="preserve">excluded from </w:t>
      </w:r>
      <w:proofErr w:type="spellStart"/>
      <w:r w:rsidRPr="006F261A">
        <w:rPr>
          <w:rFonts w:ascii="Times" w:hAnsi="Times" w:cs="Times"/>
          <w:b/>
          <w:sz w:val="18"/>
          <w:szCs w:val="18"/>
          <w:highlight w:val="yellow"/>
          <w:u w:val="single"/>
        </w:rPr>
        <w:t>u</w:t>
      </w:r>
      <w:r w:rsidRPr="006F261A">
        <w:rPr>
          <w:rFonts w:ascii="Times" w:hAnsi="Times" w:cs="Times"/>
          <w:b/>
          <w:highlight w:val="yellow"/>
          <w:u w:val="single"/>
        </w:rPr>
        <w:t>.</w:t>
      </w:r>
      <w:r w:rsidRPr="006F261A">
        <w:rPr>
          <w:rFonts w:ascii="Times" w:hAnsi="Times" w:cs="Times"/>
          <w:b/>
          <w:sz w:val="18"/>
          <w:szCs w:val="18"/>
          <w:highlight w:val="yellow"/>
          <w:u w:val="single"/>
        </w:rPr>
        <w:t>s</w:t>
      </w:r>
      <w:r w:rsidRPr="006F261A">
        <w:rPr>
          <w:rFonts w:ascii="Times" w:hAnsi="Times" w:cs="Times"/>
          <w:b/>
          <w:highlight w:val="yellow"/>
          <w:u w:val="single"/>
        </w:rPr>
        <w:t>.</w:t>
      </w:r>
      <w:proofErr w:type="spellEnd"/>
      <w:r w:rsidRPr="006F261A">
        <w:rPr>
          <w:rFonts w:ascii="Times" w:hAnsi="Times" w:cs="Times"/>
          <w:b/>
          <w:highlight w:val="yellow"/>
          <w:u w:val="single"/>
        </w:rPr>
        <w:t xml:space="preserve"> </w:t>
      </w:r>
      <w:r w:rsidRPr="006F261A">
        <w:rPr>
          <w:b/>
          <w:highlight w:val="yellow"/>
          <w:u w:val="single"/>
        </w:rPr>
        <w:t>arms exports,</w:t>
      </w:r>
      <w:r>
        <w:t xml:space="preserve"> unless investigations determine who was responsible for the weapons’ disappearance and they are held accountable. </w:t>
      </w:r>
    </w:p>
    <w:p w14:paraId="46EBEC6A" w14:textId="63D974AC" w:rsidR="00767031" w:rsidRDefault="00767031" w:rsidP="001C71A4"/>
    <w:p w14:paraId="285DE658" w14:textId="5F75FAE3" w:rsidR="00767031" w:rsidRDefault="002977F8" w:rsidP="00767031">
      <w:pPr>
        <w:pStyle w:val="Heading3"/>
      </w:pPr>
      <w:r>
        <w:lastRenderedPageBreak/>
        <w:t xml:space="preserve">#2 </w:t>
      </w:r>
      <w:r w:rsidR="00767031">
        <w:t>Ext – Mexican-made guns</w:t>
      </w:r>
    </w:p>
    <w:p w14:paraId="6AEAA928" w14:textId="77777777" w:rsidR="00767031" w:rsidRDefault="00767031" w:rsidP="001C71A4"/>
    <w:p w14:paraId="2A0AC24E" w14:textId="77777777" w:rsidR="00ED6FA9" w:rsidRDefault="00ED6FA9" w:rsidP="00ED6FA9">
      <w:pPr>
        <w:pStyle w:val="Heading4"/>
      </w:pPr>
      <w:r>
        <w:t xml:space="preserve">No solvency—Mexico’s military makes all of their own weapons, plan can’t stop the violence </w:t>
      </w:r>
    </w:p>
    <w:p w14:paraId="79CCEA79" w14:textId="77777777" w:rsidR="00ED6FA9" w:rsidRDefault="00ED6FA9" w:rsidP="00ED6FA9">
      <w:proofErr w:type="spellStart"/>
      <w:r w:rsidRPr="00EA58AD">
        <w:rPr>
          <w:rStyle w:val="Style13ptBold"/>
        </w:rPr>
        <w:t>BorderPolitics</w:t>
      </w:r>
      <w:proofErr w:type="spellEnd"/>
      <w:r w:rsidRPr="00EA58AD">
        <w:rPr>
          <w:rStyle w:val="Style13ptBold"/>
        </w:rPr>
        <w:t xml:space="preserve"> 18</w:t>
      </w:r>
      <w:r>
        <w:t xml:space="preserve"> (Martin Paredes, blogger, An immigrant’s insightful about the border economy, border politics &amp; the border news, “The Mexican Military Industrial Complex,” 9/3/18, https://epn.xyz/2018/09/13/the-mexican-military-industrial-complex/)</w:t>
      </w:r>
    </w:p>
    <w:p w14:paraId="454C1061" w14:textId="77777777" w:rsidR="00ED6FA9" w:rsidRDefault="00ED6FA9" w:rsidP="00ED6FA9">
      <w:pPr>
        <w:rPr>
          <w:rStyle w:val="StyleUnderline"/>
        </w:rPr>
      </w:pPr>
      <w:r>
        <w:t xml:space="preserve">Looking at the aerospace industry in México yesterday, we saw how México is growing its aerospace manufacturing prowess through strategic partnerships with manufacturers. We also noted how the </w:t>
      </w:r>
      <w:r w:rsidRPr="00EA58AD">
        <w:rPr>
          <w:rStyle w:val="StyleUnderline"/>
        </w:rPr>
        <w:t>Mexican military has embarked on the plan to reduce its military reliance on foreign equipment.</w:t>
      </w:r>
      <w:r>
        <w:rPr>
          <w:rStyle w:val="StyleUnderline"/>
        </w:rPr>
        <w:t xml:space="preserve"> </w:t>
      </w:r>
      <w:r>
        <w:t xml:space="preserve">The annual budget for the Mexican defense budget is expected to continue growing in 2019. It is expected to be $11.6 billion. </w:t>
      </w:r>
      <w:r w:rsidRPr="00EA58AD">
        <w:rPr>
          <w:rStyle w:val="StyleUnderline"/>
        </w:rPr>
        <w:t>Although much attention has being placed on México’s military hardware buying “binge” since 2015</w:t>
      </w:r>
      <w:r>
        <w:t xml:space="preserve">, like 21 Blackhawk helicopters, </w:t>
      </w:r>
      <w:r w:rsidRPr="00EA58AD">
        <w:rPr>
          <w:rStyle w:val="StyleUnderline"/>
        </w:rPr>
        <w:t>the national budget has been spending considerable amounts in bolstering its military manufacturing capabilities</w:t>
      </w:r>
      <w:r>
        <w:t xml:space="preserve">. Besides technology development, México is investing in human capital through its partnerships. The </w:t>
      </w:r>
      <w:r w:rsidRPr="00EA58AD">
        <w:rPr>
          <w:rStyle w:val="StyleUnderline"/>
        </w:rPr>
        <w:t>self-reliance program has led to the development of the Mexican military assault rifle</w:t>
      </w:r>
      <w:r>
        <w:t xml:space="preserve">, the FX-05 </w:t>
      </w:r>
      <w:proofErr w:type="spellStart"/>
      <w:r>
        <w:t>Xiuhcóatl</w:t>
      </w:r>
      <w:proofErr w:type="spellEnd"/>
      <w:r>
        <w:t xml:space="preserve">. </w:t>
      </w:r>
      <w:r w:rsidRPr="00EA58AD">
        <w:rPr>
          <w:rStyle w:val="StyleUnderline"/>
        </w:rPr>
        <w:t>The FX-05</w:t>
      </w:r>
      <w:r>
        <w:t xml:space="preserve">, entirely designed and manufactured in México </w:t>
      </w:r>
      <w:r w:rsidRPr="00EA58AD">
        <w:rPr>
          <w:rStyle w:val="StyleUnderline"/>
        </w:rPr>
        <w:t>is being deployed as the official weapon for Mexican military forces</w:t>
      </w:r>
      <w:r>
        <w:t xml:space="preserve">. According to the National Defense Plan 2013-2018, México expects to have about 130,000 FX-05 rifles deployed. The FX-05 is notable in that it replaces the imported Heckler &amp; Koch G3 with a smaller, lighter and is up to five times less expensive for Mexican taxpayers. </w:t>
      </w:r>
      <w:r w:rsidRPr="00EA58AD">
        <w:rPr>
          <w:rStyle w:val="StyleUnderline"/>
        </w:rPr>
        <w:t>The weapon uses the standard</w:t>
      </w:r>
      <w:r>
        <w:t xml:space="preserve"> NATO 5</w:t>
      </w:r>
      <w:r w:rsidRPr="00EA58AD">
        <w:rPr>
          <w:rStyle w:val="StyleUnderline"/>
        </w:rPr>
        <w:t>.56 round, also manufactured in México</w:t>
      </w:r>
      <w:r>
        <w:t xml:space="preserve">, and fires at a faster rate than the G3. The comprehensive Mexican military industrial program envisions </w:t>
      </w:r>
      <w:r w:rsidRPr="00EA58AD">
        <w:rPr>
          <w:rStyle w:val="StyleUnderline"/>
        </w:rPr>
        <w:t>making México’s military fully deployed with indigenous military technology</w:t>
      </w:r>
      <w:r>
        <w:t xml:space="preserve">. </w:t>
      </w:r>
      <w:r w:rsidRPr="00EA58AD">
        <w:rPr>
          <w:rStyle w:val="StyleUnderline"/>
        </w:rPr>
        <w:t>The program invests in developing the infrastructure and engineering expertise towards the goal of making all military equipment fully Mexican.</w:t>
      </w:r>
      <w:r>
        <w:rPr>
          <w:rStyle w:val="StyleUnderline"/>
        </w:rPr>
        <w:t xml:space="preserve"> </w:t>
      </w:r>
      <w:r>
        <w:t xml:space="preserve">As of last year, </w:t>
      </w:r>
      <w:r w:rsidRPr="00EA58AD">
        <w:rPr>
          <w:rStyle w:val="StyleUnderline"/>
        </w:rPr>
        <w:t>the Mexican military manufacturers its own military uniforms for all services, tactical equipment like ballistic helmets and assault rifle munitions.</w:t>
      </w:r>
      <w:r>
        <w:t xml:space="preserve"> México manufactures military camouflage low-IR uniforms for its troops with special physical recognition codes to control falsified uniforms used by narco-soldiers to confuse the public over the military’s participation in drug operations. In addition, México manufacturers its own ballistic combat helmet with built in inflatable bladder providing soldiers better protection against brain and head trauma. Eye protection and ballistic face masks are also being deployed to soldiers offering soldiers operating on drug cartel operations better protection while allowing them to conceal their faces to protect against retaliation. Ballistic shirts with IR and IFF identification tags, </w:t>
      </w:r>
      <w:r w:rsidRPr="00EA58AD">
        <w:t>tactical body armor,</w:t>
      </w:r>
      <w:r>
        <w:t xml:space="preserve"> fire retardant uniforms, load carrying structures and combat boots are also being made in Mexican companies. </w:t>
      </w:r>
      <w:r w:rsidRPr="00EA58AD">
        <w:rPr>
          <w:rStyle w:val="StyleUnderline"/>
        </w:rPr>
        <w:t>Grenades, mortars and other heavy projectiles are now built fully in México.</w:t>
      </w:r>
      <w:r>
        <w:t xml:space="preserve"> In addition to these, </w:t>
      </w:r>
      <w:r w:rsidRPr="00EA58AD">
        <w:rPr>
          <w:rStyle w:val="StyleUnderline"/>
        </w:rPr>
        <w:t>the Mexican military is developing and deploying military aerial and ground drones. The Mexican Navy is building its own class of littoral waters naval fleet.</w:t>
      </w:r>
      <w:r>
        <w:t xml:space="preserve"> </w:t>
      </w:r>
      <w:r w:rsidRPr="00EA58AD">
        <w:rPr>
          <w:rStyle w:val="StyleUnderline"/>
        </w:rPr>
        <w:t>Mexican armored vehicles are also being designed and deployed from Mexican factories.</w:t>
      </w:r>
      <w:r>
        <w:t xml:space="preserve"> Since the 1980’s, México has been developing armored vehicles designed and manufactured in México. The DN-III has evolved over the years. In 2015, the IBN </w:t>
      </w:r>
      <w:proofErr w:type="spellStart"/>
      <w:r>
        <w:t>Industrias</w:t>
      </w:r>
      <w:proofErr w:type="spellEnd"/>
      <w:r>
        <w:t xml:space="preserve"> </w:t>
      </w:r>
      <w:proofErr w:type="spellStart"/>
      <w:r>
        <w:t>Militares</w:t>
      </w:r>
      <w:proofErr w:type="spellEnd"/>
      <w:r>
        <w:t xml:space="preserve"> and </w:t>
      </w:r>
      <w:proofErr w:type="spellStart"/>
      <w:r>
        <w:t>Plasan</w:t>
      </w:r>
      <w:proofErr w:type="spellEnd"/>
      <w:r>
        <w:t xml:space="preserve">, an Israeli company, agreed to manufacture the Sand Cat in México. The </w:t>
      </w:r>
      <w:r>
        <w:lastRenderedPageBreak/>
        <w:t xml:space="preserve">Sand Cat is a light armored military vehicle. In 2014, </w:t>
      </w:r>
      <w:r w:rsidRPr="00EA58AD">
        <w:rPr>
          <w:rStyle w:val="StyleUnderline"/>
        </w:rPr>
        <w:t>SEDENA revealed that México is on the verge of deploying domestically designed, engineered and manufactured remote controlled weapon</w:t>
      </w:r>
      <w:r>
        <w:t xml:space="preserve">s. The weapons systems </w:t>
      </w:r>
      <w:proofErr w:type="gramStart"/>
      <w:r>
        <w:t>includes</w:t>
      </w:r>
      <w:proofErr w:type="gramEnd"/>
      <w:r>
        <w:t xml:space="preserve"> a .70 caliber remote-fired weapon as well as grenade launchers. In April, the Mexican government signed a letter of intent with Argentina to jointly produce the IA-63 Pampa III, a light combat-capable jet trainer. </w:t>
      </w:r>
      <w:r w:rsidRPr="00EA58AD">
        <w:rPr>
          <w:rStyle w:val="StyleUnderline"/>
        </w:rPr>
        <w:t>The goal for the Mexican military is to use only Mexican manufactured military equipment, from the uniforms to its military aircraft. The program has been moving towards that goal for the last two decades.</w:t>
      </w:r>
    </w:p>
    <w:p w14:paraId="488DF2A4" w14:textId="5FA2327C" w:rsidR="00A10EB6" w:rsidRDefault="00A10EB6" w:rsidP="00A10EB6"/>
    <w:p w14:paraId="6C77A5EC" w14:textId="7B591F09" w:rsidR="007F39D8" w:rsidRDefault="00D568D1" w:rsidP="00767031">
      <w:pPr>
        <w:pStyle w:val="Heading3"/>
      </w:pPr>
      <w:r>
        <w:lastRenderedPageBreak/>
        <w:t xml:space="preserve">#3 </w:t>
      </w:r>
      <w:r w:rsidR="00767031">
        <w:t>Ext – other vendors</w:t>
      </w:r>
    </w:p>
    <w:p w14:paraId="2ADA2684" w14:textId="77777777" w:rsidR="00767031" w:rsidRPr="00767031" w:rsidRDefault="00767031" w:rsidP="00767031"/>
    <w:p w14:paraId="3D84978B" w14:textId="77777777" w:rsidR="000B4AD8" w:rsidRPr="00D94B76" w:rsidRDefault="000B4AD8" w:rsidP="000B4AD8">
      <w:pPr>
        <w:pStyle w:val="Heading4"/>
      </w:pPr>
      <w:r w:rsidRPr="00D94B76">
        <w:t>Other states stand to benefit from Mexico arms exports, alt cause and potential fill in</w:t>
      </w:r>
    </w:p>
    <w:p w14:paraId="22B684B1" w14:textId="77777777" w:rsidR="000B4AD8" w:rsidRPr="00D94B76" w:rsidRDefault="000B4AD8" w:rsidP="000B4AD8">
      <w:r w:rsidRPr="00D94B76">
        <w:rPr>
          <w:rStyle w:val="Style13ptBold"/>
        </w:rPr>
        <w:t>Lindsay-Poland et al., humanitarian activist, 2016 –</w:t>
      </w:r>
      <w:r w:rsidRPr="00D94B76">
        <w:t xml:space="preserve">(Delegation Committee: Daisy Alonso, Arnie Alpert, Fernando Becerra, Gabriela Flora, Fabiola Flores, Kathryn Johnson, Steve Latimer, Milli </w:t>
      </w:r>
      <w:proofErr w:type="spellStart"/>
      <w:r w:rsidRPr="00D94B76">
        <w:t>Legrain</w:t>
      </w:r>
      <w:proofErr w:type="spellEnd"/>
      <w:r w:rsidRPr="00D94B76">
        <w:t xml:space="preserve">, John Lindsay-Poland, </w:t>
      </w:r>
      <w:proofErr w:type="spellStart"/>
      <w:r w:rsidRPr="00D94B76">
        <w:t>Michaelene</w:t>
      </w:r>
      <w:proofErr w:type="spellEnd"/>
      <w:r w:rsidRPr="00D94B76">
        <w:t xml:space="preserve"> Loughlin, Benjamin Prado, Layla </w:t>
      </w:r>
      <w:proofErr w:type="spellStart"/>
      <w:r w:rsidRPr="00D94B76">
        <w:t>Razavi</w:t>
      </w:r>
      <w:proofErr w:type="spellEnd"/>
      <w:r w:rsidRPr="00D94B76">
        <w:t xml:space="preserve">, Linda Sanchez, Sahar </w:t>
      </w:r>
      <w:proofErr w:type="spellStart"/>
      <w:r w:rsidRPr="00D94B76">
        <w:t>Vardi</w:t>
      </w:r>
      <w:proofErr w:type="spellEnd"/>
      <w:r w:rsidRPr="00D94B76">
        <w:t xml:space="preserve">, Emily Verdugo, Ivan </w:t>
      </w:r>
      <w:proofErr w:type="spellStart"/>
      <w:r w:rsidRPr="00D94B76">
        <w:t>Vilchis</w:t>
      </w:r>
      <w:proofErr w:type="spellEnd"/>
      <w:r w:rsidRPr="00D94B76">
        <w:t xml:space="preserve"> Ibarra, Laura Weiss, and Nicholas Wright),  November 2016, “Where The Guns Go”, Page 6, https://www.afsc.org/sites/default/files/documents/2016%20Where%20the%20Guns%20Go.pdf, 06/25/19, TY   </w:t>
      </w:r>
    </w:p>
    <w:p w14:paraId="4F0D41EE" w14:textId="5350B85E" w:rsidR="000B4AD8" w:rsidRDefault="000B4AD8" w:rsidP="000B4AD8">
      <w:pPr>
        <w:rPr>
          <w:sz w:val="16"/>
        </w:rPr>
      </w:pPr>
      <w:r w:rsidRPr="00D94B76">
        <w:rPr>
          <w:sz w:val="16"/>
        </w:rPr>
        <w:t xml:space="preserve">While the United States has the biggest external role </w:t>
      </w:r>
      <w:r w:rsidRPr="00D94B76">
        <w:rPr>
          <w:highlight w:val="cyan"/>
          <w:u w:val="single"/>
        </w:rPr>
        <w:t>in Mexico’s militarization, other countries</w:t>
      </w:r>
      <w:r w:rsidRPr="00D94B76">
        <w:rPr>
          <w:u w:val="single"/>
        </w:rPr>
        <w:t xml:space="preserve"> also </w:t>
      </w:r>
      <w:r w:rsidRPr="00D94B76">
        <w:rPr>
          <w:highlight w:val="cyan"/>
          <w:u w:val="single"/>
        </w:rPr>
        <w:t>contribute</w:t>
      </w:r>
      <w:r w:rsidRPr="00D94B76">
        <w:rPr>
          <w:u w:val="single"/>
        </w:rPr>
        <w:t xml:space="preserve"> to </w:t>
      </w:r>
      <w:r w:rsidRPr="00D94B76">
        <w:rPr>
          <w:highlight w:val="cyan"/>
          <w:u w:val="single"/>
        </w:rPr>
        <w:t>and benefit</w:t>
      </w:r>
      <w:r w:rsidRPr="00D94B76">
        <w:rPr>
          <w:u w:val="single"/>
        </w:rPr>
        <w:t xml:space="preserve"> from it, </w:t>
      </w:r>
      <w:r w:rsidRPr="00D94B76">
        <w:rPr>
          <w:highlight w:val="cyan"/>
          <w:u w:val="single"/>
        </w:rPr>
        <w:t>including Spain, the Netherlands, France, Canada, and Germany</w:t>
      </w:r>
      <w:r w:rsidRPr="00D94B76">
        <w:rPr>
          <w:sz w:val="16"/>
        </w:rPr>
        <w:t xml:space="preserve">. In the display showcases that we saw at the Mexican Secretary of National Defense (SEDENA), </w:t>
      </w:r>
      <w:r w:rsidRPr="00D94B76">
        <w:rPr>
          <w:highlight w:val="cyan"/>
          <w:u w:val="single"/>
        </w:rPr>
        <w:t>guns</w:t>
      </w:r>
      <w:r w:rsidRPr="00D94B76">
        <w:rPr>
          <w:u w:val="single"/>
        </w:rPr>
        <w:t xml:space="preserve"> manufactured by companies </w:t>
      </w:r>
      <w:r w:rsidRPr="00D94B76">
        <w:rPr>
          <w:highlight w:val="cyan"/>
          <w:u w:val="single"/>
        </w:rPr>
        <w:t>from the</w:t>
      </w:r>
      <w:r w:rsidRPr="00D94B76">
        <w:rPr>
          <w:u w:val="single"/>
        </w:rPr>
        <w:t xml:space="preserve"> </w:t>
      </w:r>
      <w:r w:rsidRPr="00D94B76">
        <w:rPr>
          <w:highlight w:val="cyan"/>
          <w:u w:val="single"/>
        </w:rPr>
        <w:t>U</w:t>
      </w:r>
      <w:r w:rsidRPr="00D94B76">
        <w:rPr>
          <w:u w:val="single"/>
        </w:rPr>
        <w:t xml:space="preserve">nited </w:t>
      </w:r>
      <w:r w:rsidRPr="00D94B76">
        <w:rPr>
          <w:highlight w:val="cyan"/>
          <w:u w:val="single"/>
        </w:rPr>
        <w:t>S</w:t>
      </w:r>
      <w:r w:rsidRPr="00D94B76">
        <w:rPr>
          <w:u w:val="single"/>
        </w:rPr>
        <w:t xml:space="preserve">tates, </w:t>
      </w:r>
      <w:r w:rsidRPr="00D94B76">
        <w:rPr>
          <w:highlight w:val="cyan"/>
          <w:u w:val="single"/>
        </w:rPr>
        <w:t>Israel, Italy, Slovakia, China, and the Czech Republic are offered to</w:t>
      </w:r>
      <w:r w:rsidRPr="00D94B76">
        <w:rPr>
          <w:u w:val="single"/>
        </w:rPr>
        <w:t xml:space="preserve"> private security companies and federal, state, and local police </w:t>
      </w:r>
      <w:r w:rsidRPr="00D94B76">
        <w:rPr>
          <w:highlight w:val="cyan"/>
          <w:u w:val="single"/>
        </w:rPr>
        <w:t>forces shopping for weapons. German arms sales</w:t>
      </w:r>
      <w:r w:rsidRPr="00D94B76">
        <w:rPr>
          <w:u w:val="single"/>
        </w:rPr>
        <w:t xml:space="preserve"> to Mexico </w:t>
      </w:r>
      <w:r w:rsidRPr="00D94B76">
        <w:rPr>
          <w:highlight w:val="cyan"/>
          <w:u w:val="single"/>
        </w:rPr>
        <w:t>demonstrate</w:t>
      </w:r>
      <w:r w:rsidRPr="00D94B76">
        <w:rPr>
          <w:u w:val="single"/>
        </w:rPr>
        <w:t xml:space="preserve"> both </w:t>
      </w:r>
      <w:r w:rsidRPr="00D94B76">
        <w:rPr>
          <w:highlight w:val="cyan"/>
          <w:u w:val="single"/>
        </w:rPr>
        <w:t>how</w:t>
      </w:r>
      <w:r w:rsidRPr="00D94B76">
        <w:rPr>
          <w:u w:val="single"/>
        </w:rPr>
        <w:t xml:space="preserve"> exported </w:t>
      </w:r>
      <w:r w:rsidRPr="00D94B76">
        <w:rPr>
          <w:highlight w:val="cyan"/>
          <w:u w:val="single"/>
        </w:rPr>
        <w:t>arms are used in atrocities</w:t>
      </w:r>
      <w:r w:rsidRPr="00D94B76">
        <w:rPr>
          <w:sz w:val="16"/>
        </w:rPr>
        <w:t xml:space="preserve"> and how exporting states can seek to exercise controls. The </w:t>
      </w:r>
      <w:r w:rsidRPr="00D94B76">
        <w:rPr>
          <w:u w:val="single"/>
        </w:rPr>
        <w:t>G</w:t>
      </w:r>
      <w:r w:rsidRPr="00D94B76">
        <w:rPr>
          <w:highlight w:val="cyan"/>
          <w:u w:val="single"/>
        </w:rPr>
        <w:t>erman firm Heckler and Koch sold</w:t>
      </w:r>
      <w:r w:rsidRPr="00D94B76">
        <w:rPr>
          <w:u w:val="single"/>
        </w:rPr>
        <w:t xml:space="preserve"> nearly </w:t>
      </w:r>
      <w:r w:rsidRPr="00D94B76">
        <w:rPr>
          <w:highlight w:val="cyan"/>
          <w:u w:val="single"/>
        </w:rPr>
        <w:t>ten thousand</w:t>
      </w:r>
      <w:r w:rsidRPr="00D94B76">
        <w:rPr>
          <w:u w:val="single"/>
        </w:rPr>
        <w:t xml:space="preserve"> G-36 </w:t>
      </w:r>
      <w:r w:rsidRPr="00D94B76">
        <w:rPr>
          <w:highlight w:val="cyan"/>
          <w:u w:val="single"/>
        </w:rPr>
        <w:t>assault rifles to Mexico</w:t>
      </w:r>
      <w:r w:rsidRPr="00D94B76">
        <w:rPr>
          <w:u w:val="single"/>
        </w:rPr>
        <w:t xml:space="preserve"> between 2006 and 2009, </w:t>
      </w:r>
      <w:r w:rsidRPr="00D94B76">
        <w:rPr>
          <w:highlight w:val="cyan"/>
          <w:u w:val="single"/>
        </w:rPr>
        <w:t xml:space="preserve">on the condition </w:t>
      </w:r>
      <w:r w:rsidRPr="00D94B76">
        <w:rPr>
          <w:u w:val="single"/>
        </w:rPr>
        <w:t xml:space="preserve">that </w:t>
      </w:r>
      <w:r w:rsidRPr="00D94B76">
        <w:rPr>
          <w:highlight w:val="cyan"/>
          <w:u w:val="single"/>
        </w:rPr>
        <w:t>they not send them to the conflictive states</w:t>
      </w:r>
      <w:r w:rsidRPr="00D94B76">
        <w:rPr>
          <w:u w:val="single"/>
        </w:rPr>
        <w:t xml:space="preserve"> of Chihuahua, Guerrero, Jalisco, and Chiapas. </w:t>
      </w:r>
      <w:r w:rsidRPr="00D94B76">
        <w:rPr>
          <w:highlight w:val="cyan"/>
          <w:u w:val="single"/>
        </w:rPr>
        <w:t xml:space="preserve">Yet dozens of </w:t>
      </w:r>
      <w:r w:rsidRPr="00D94B76">
        <w:rPr>
          <w:u w:val="single"/>
        </w:rPr>
        <w:t xml:space="preserve">the </w:t>
      </w:r>
      <w:r w:rsidRPr="00D94B76">
        <w:rPr>
          <w:highlight w:val="cyan"/>
          <w:u w:val="single"/>
        </w:rPr>
        <w:t xml:space="preserve">rifles were recovered from the </w:t>
      </w:r>
      <w:r w:rsidRPr="00D94B76">
        <w:rPr>
          <w:u w:val="single"/>
        </w:rPr>
        <w:t xml:space="preserve">Iguala municipal </w:t>
      </w:r>
      <w:r w:rsidRPr="00D94B76">
        <w:rPr>
          <w:highlight w:val="cyan"/>
          <w:u w:val="single"/>
        </w:rPr>
        <w:t xml:space="preserve">police who participated in the disappearance of </w:t>
      </w:r>
      <w:r w:rsidRPr="00D94B76">
        <w:rPr>
          <w:u w:val="single"/>
        </w:rPr>
        <w:t xml:space="preserve">the </w:t>
      </w:r>
      <w:r w:rsidRPr="00D94B76">
        <w:rPr>
          <w:highlight w:val="cyan"/>
          <w:u w:val="single"/>
        </w:rPr>
        <w:t xml:space="preserve">43 </w:t>
      </w:r>
      <w:proofErr w:type="spellStart"/>
      <w:r w:rsidRPr="00D94B76">
        <w:rPr>
          <w:highlight w:val="cyan"/>
          <w:u w:val="single"/>
        </w:rPr>
        <w:t>Ayotzinapa</w:t>
      </w:r>
      <w:proofErr w:type="spellEnd"/>
      <w:r w:rsidRPr="00D94B76">
        <w:rPr>
          <w:highlight w:val="cyan"/>
          <w:u w:val="single"/>
        </w:rPr>
        <w:t xml:space="preserve"> students</w:t>
      </w:r>
      <w:r w:rsidRPr="00D94B76">
        <w:rPr>
          <w:sz w:val="16"/>
        </w:rPr>
        <w:t xml:space="preserve"> in September 2014. In response, German prosecutors charged six Heckler and Koch employees with criminal violations, and German officials visited Mexico to request forgiveness of family members of the </w:t>
      </w:r>
      <w:proofErr w:type="spellStart"/>
      <w:r w:rsidRPr="00D94B76">
        <w:rPr>
          <w:sz w:val="16"/>
        </w:rPr>
        <w:t>Ayotzinapa</w:t>
      </w:r>
      <w:proofErr w:type="spellEnd"/>
      <w:r w:rsidRPr="00D94B76">
        <w:rPr>
          <w:sz w:val="16"/>
        </w:rPr>
        <w:t xml:space="preserve"> students.</w:t>
      </w:r>
    </w:p>
    <w:p w14:paraId="5ABDC729" w14:textId="3D8E6801" w:rsidR="007F39D8" w:rsidRDefault="007F39D8" w:rsidP="000B4AD8">
      <w:pPr>
        <w:rPr>
          <w:sz w:val="16"/>
        </w:rPr>
      </w:pPr>
    </w:p>
    <w:p w14:paraId="1B38CEB9" w14:textId="7DF21E30" w:rsidR="007F39D8" w:rsidRDefault="007F39D8" w:rsidP="000B4AD8">
      <w:pPr>
        <w:rPr>
          <w:sz w:val="16"/>
        </w:rPr>
      </w:pPr>
    </w:p>
    <w:p w14:paraId="19AFA7C7" w14:textId="77777777" w:rsidR="00C81D1A" w:rsidRDefault="00C81D1A" w:rsidP="00373787"/>
    <w:p w14:paraId="46A6B296" w14:textId="041E0022" w:rsidR="00AF3967" w:rsidRPr="00AF3967" w:rsidRDefault="00AF3967" w:rsidP="00AF3967">
      <w:pPr>
        <w:pStyle w:val="Heading2"/>
        <w:rPr>
          <w:sz w:val="2"/>
          <w:szCs w:val="2"/>
        </w:rPr>
      </w:pPr>
    </w:p>
    <w:p w14:paraId="0DF7D173" w14:textId="07542256" w:rsidR="00AF3967" w:rsidRDefault="00AF3967" w:rsidP="00AF3967">
      <w:pPr>
        <w:pStyle w:val="Heading2"/>
      </w:pPr>
      <w:r>
        <w:lastRenderedPageBreak/>
        <w:t>***</w:t>
      </w:r>
      <w:r w:rsidR="001201E9">
        <w:t xml:space="preserve">Mx </w:t>
      </w:r>
      <w:r>
        <w:t>NEG – Human rights***</w:t>
      </w:r>
    </w:p>
    <w:p w14:paraId="4F0B6695" w14:textId="62F33C6A" w:rsidR="00AF3967" w:rsidRDefault="00AF3967" w:rsidP="00AF3967"/>
    <w:p w14:paraId="286193BD" w14:textId="0EBD3FF4" w:rsidR="00BA588A" w:rsidRDefault="00BA588A" w:rsidP="00BA588A">
      <w:pPr>
        <w:pStyle w:val="Heading3"/>
      </w:pPr>
      <w:r>
        <w:lastRenderedPageBreak/>
        <w:t>1</w:t>
      </w:r>
      <w:proofErr w:type="gramStart"/>
      <w:r>
        <w:t>NC  Human</w:t>
      </w:r>
      <w:proofErr w:type="gramEnd"/>
      <w:r>
        <w:t xml:space="preserve"> rights frontline</w:t>
      </w:r>
    </w:p>
    <w:p w14:paraId="0D4B392D" w14:textId="77777777" w:rsidR="00BA588A" w:rsidRPr="00AF3967" w:rsidRDefault="00BA588A" w:rsidP="00AF3967"/>
    <w:p w14:paraId="5F593053" w14:textId="083CF7D8" w:rsidR="007F39D8" w:rsidRPr="00D94B76" w:rsidRDefault="008A667B" w:rsidP="008A667B">
      <w:pPr>
        <w:pStyle w:val="Heading4"/>
      </w:pPr>
      <w:r>
        <w:t xml:space="preserve">1. </w:t>
      </w:r>
      <w:r w:rsidR="007F39D8" w:rsidRPr="00D94B76">
        <w:t>Mexican corruption outweighs, AFF plan can’t solve the regional precedent that causes corruption and human rights abuse</w:t>
      </w:r>
    </w:p>
    <w:p w14:paraId="7B9FD137" w14:textId="77777777" w:rsidR="007F39D8" w:rsidRPr="00D94B76" w:rsidRDefault="007F39D8" w:rsidP="007F39D8">
      <w:r w:rsidRPr="00D94B76">
        <w:rPr>
          <w:rStyle w:val="Style13ptBold"/>
        </w:rPr>
        <w:t xml:space="preserve">Lindsay-Poland et al., humanitarian activist, 2016 </w:t>
      </w:r>
      <w:r w:rsidRPr="005B2212">
        <w:t>–(Delegation Committee: Daisy Alonso, Arnie Alpert, Fernando Becerra, Gabriela Flora, Fabi</w:t>
      </w:r>
      <w:r w:rsidRPr="00D94B76">
        <w:t xml:space="preserve">ola Flores, Kathryn Johnson, Steve Latimer, Milli </w:t>
      </w:r>
      <w:proofErr w:type="spellStart"/>
      <w:r w:rsidRPr="00D94B76">
        <w:t>Legrain</w:t>
      </w:r>
      <w:proofErr w:type="spellEnd"/>
      <w:r w:rsidRPr="00D94B76">
        <w:t xml:space="preserve">, John Lindsay-Poland, </w:t>
      </w:r>
      <w:proofErr w:type="spellStart"/>
      <w:r w:rsidRPr="00D94B76">
        <w:t>Michaelene</w:t>
      </w:r>
      <w:proofErr w:type="spellEnd"/>
      <w:r w:rsidRPr="00D94B76">
        <w:t xml:space="preserve"> Loughlin, Benjamin Prado, Layla </w:t>
      </w:r>
      <w:proofErr w:type="spellStart"/>
      <w:r w:rsidRPr="00D94B76">
        <w:t>Razavi</w:t>
      </w:r>
      <w:proofErr w:type="spellEnd"/>
      <w:r w:rsidRPr="00D94B76">
        <w:t xml:space="preserve">, Linda Sanchez, Sahar </w:t>
      </w:r>
      <w:proofErr w:type="spellStart"/>
      <w:r w:rsidRPr="00D94B76">
        <w:t>Vardi</w:t>
      </w:r>
      <w:proofErr w:type="spellEnd"/>
      <w:r w:rsidRPr="00D94B76">
        <w:t xml:space="preserve">, Emily Verdugo, Ivan </w:t>
      </w:r>
      <w:proofErr w:type="spellStart"/>
      <w:r w:rsidRPr="00D94B76">
        <w:t>Vilchis</w:t>
      </w:r>
      <w:proofErr w:type="spellEnd"/>
      <w:r w:rsidRPr="00D94B76">
        <w:t xml:space="preserve"> Ibarra, Laura Weiss, and Nicholas Wright),  November 2016, “Where The Guns Go”, Page 4, https://www.afsc.org/sites/default/files/documents/2016%20Where%20the%20Guns%20Go.pdf, 06/25/19, TY   </w:t>
      </w:r>
    </w:p>
    <w:p w14:paraId="3D2A2EDB" w14:textId="77777777" w:rsidR="007F39D8" w:rsidRDefault="007F39D8" w:rsidP="007F39D8">
      <w:pPr>
        <w:rPr>
          <w:u w:val="single"/>
        </w:rPr>
      </w:pPr>
      <w:r w:rsidRPr="00D94B76">
        <w:rPr>
          <w:highlight w:val="cyan"/>
          <w:u w:val="single"/>
        </w:rPr>
        <w:t xml:space="preserve">Mexico’s impunity rates are </w:t>
      </w:r>
      <w:r w:rsidRPr="00D94B76">
        <w:rPr>
          <w:u w:val="single"/>
        </w:rPr>
        <w:t>incredibly high</w:t>
      </w:r>
      <w:r w:rsidRPr="00D94B76">
        <w:rPr>
          <w:sz w:val="16"/>
        </w:rPr>
        <w:t xml:space="preserve">. The Open Society Foundations estimates this rate at </w:t>
      </w:r>
      <w:r w:rsidRPr="00D94B76">
        <w:rPr>
          <w:highlight w:val="cyan"/>
          <w:u w:val="single"/>
        </w:rPr>
        <w:t>close to 98 percent</w:t>
      </w:r>
      <w:r w:rsidRPr="00D94B76">
        <w:rPr>
          <w:u w:val="single"/>
        </w:rPr>
        <w:t xml:space="preserve">—meaning that </w:t>
      </w:r>
      <w:r w:rsidRPr="00D94B76">
        <w:rPr>
          <w:highlight w:val="cyan"/>
          <w:u w:val="single"/>
        </w:rPr>
        <w:t>about 2 percent of crimes are prosecuted</w:t>
      </w:r>
      <w:r w:rsidRPr="00D94B76">
        <w:rPr>
          <w:sz w:val="16"/>
        </w:rPr>
        <w:t xml:space="preserve">. When we met with </w:t>
      </w:r>
      <w:r w:rsidRPr="00D94B76">
        <w:rPr>
          <w:u w:val="single"/>
        </w:rPr>
        <w:t xml:space="preserve">officials at </w:t>
      </w:r>
      <w:r w:rsidRPr="00D94B76">
        <w:rPr>
          <w:highlight w:val="cyan"/>
          <w:u w:val="single"/>
        </w:rPr>
        <w:t>the U.S. Embassy</w:t>
      </w:r>
      <w:r w:rsidRPr="00D94B76">
        <w:rPr>
          <w:sz w:val="16"/>
        </w:rPr>
        <w:t xml:space="preserve"> in Mexico City connected to implementation of the Merida Initiative—the multibillion U.S. assistance program focused on counter-drug operations—they </w:t>
      </w:r>
      <w:r w:rsidRPr="00D94B76">
        <w:rPr>
          <w:highlight w:val="cyan"/>
          <w:u w:val="single"/>
        </w:rPr>
        <w:t>confirmed these figures</w:t>
      </w:r>
      <w:r w:rsidRPr="00D94B76">
        <w:rPr>
          <w:u w:val="single"/>
        </w:rPr>
        <w:t xml:space="preserve">. </w:t>
      </w:r>
      <w:r w:rsidRPr="00D94B76">
        <w:rPr>
          <w:highlight w:val="cyan"/>
          <w:u w:val="single"/>
        </w:rPr>
        <w:t>Others</w:t>
      </w:r>
      <w:r w:rsidRPr="00D94B76">
        <w:rPr>
          <w:u w:val="single"/>
        </w:rPr>
        <w:t xml:space="preserve">, such as Ricardo Neves of Peace Brigades International in Mexico, </w:t>
      </w:r>
      <w:r w:rsidRPr="00D94B76">
        <w:rPr>
          <w:highlight w:val="cyan"/>
          <w:u w:val="single"/>
        </w:rPr>
        <w:t>stated that when you include prosecutions</w:t>
      </w:r>
      <w:r w:rsidRPr="00D94B76">
        <w:rPr>
          <w:u w:val="single"/>
        </w:rPr>
        <w:t xml:space="preserve"> that are started but </w:t>
      </w:r>
      <w:r w:rsidRPr="00D94B76">
        <w:rPr>
          <w:highlight w:val="cyan"/>
          <w:u w:val="single"/>
        </w:rPr>
        <w:t xml:space="preserve">never completed, the impunity rate is </w:t>
      </w:r>
      <w:r w:rsidRPr="00D94B76">
        <w:rPr>
          <w:u w:val="single"/>
        </w:rPr>
        <w:t>closer to</w:t>
      </w:r>
      <w:r w:rsidRPr="00D94B76">
        <w:rPr>
          <w:highlight w:val="cyan"/>
          <w:u w:val="single"/>
        </w:rPr>
        <w:t xml:space="preserve"> 99 percent</w:t>
      </w:r>
      <w:r w:rsidRPr="00D94B76">
        <w:rPr>
          <w:u w:val="single"/>
        </w:rPr>
        <w:t xml:space="preserve">. Federal </w:t>
      </w:r>
      <w:r w:rsidRPr="00D94B76">
        <w:rPr>
          <w:highlight w:val="cyan"/>
          <w:u w:val="single"/>
        </w:rPr>
        <w:t>prosecutors avoid prosecuting</w:t>
      </w:r>
      <w:r w:rsidRPr="00D94B76">
        <w:rPr>
          <w:u w:val="single"/>
        </w:rPr>
        <w:t xml:space="preserve"> both state and non-state actors for </w:t>
      </w:r>
      <w:r w:rsidRPr="00D94B76">
        <w:rPr>
          <w:highlight w:val="cyan"/>
          <w:u w:val="single"/>
        </w:rPr>
        <w:t>crimes by miring investigations in bureaucratic confusion, reclassifying serious crimes as lesser offenses, and tampering with evidence</w:t>
      </w:r>
      <w:r w:rsidRPr="00D94B76">
        <w:rPr>
          <w:sz w:val="16"/>
          <w:highlight w:val="cyan"/>
        </w:rPr>
        <w:t>.</w:t>
      </w:r>
      <w:r w:rsidRPr="00D94B76">
        <w:rPr>
          <w:sz w:val="16"/>
        </w:rPr>
        <w:t xml:space="preserve"> We spoke with activist Margarita Lopez, the mother of a young woman who was disappeared and murdered. She related to our delegation how, while she was helping another family look for four missing teenage girls in the state of Guerrero, they found the bodies and were able to identify them by their clothes and shoes</w:t>
      </w:r>
      <w:r w:rsidRPr="00D94B76">
        <w:rPr>
          <w:u w:val="single"/>
        </w:rPr>
        <w:t xml:space="preserve">. </w:t>
      </w:r>
      <w:r w:rsidRPr="00D94B76">
        <w:rPr>
          <w:highlight w:val="cyan"/>
          <w:u w:val="single"/>
        </w:rPr>
        <w:t xml:space="preserve">State officials mixed up </w:t>
      </w:r>
      <w:r w:rsidRPr="00D94B76">
        <w:rPr>
          <w:u w:val="single"/>
        </w:rPr>
        <w:t xml:space="preserve">the </w:t>
      </w:r>
      <w:r w:rsidRPr="00D94B76">
        <w:rPr>
          <w:highlight w:val="cyan"/>
          <w:u w:val="single"/>
        </w:rPr>
        <w:t>corpses, giving the wrong bodies back to the families.</w:t>
      </w:r>
      <w:r w:rsidRPr="00D94B76">
        <w:rPr>
          <w:sz w:val="16"/>
        </w:rPr>
        <w:t xml:space="preserve"> When family members asked for DNA testing, they were told the government did not have resources to do so. “If you’re looking for a car, you can find the vehicle ID number if it was stolen,” said Mrs. Lopez. “But for people who are disappeared, there is no database</w:t>
      </w:r>
      <w:r w:rsidRPr="00D94B76">
        <w:rPr>
          <w:u w:val="single"/>
        </w:rPr>
        <w:t xml:space="preserve">.” </w:t>
      </w:r>
      <w:r w:rsidRPr="00D94B76">
        <w:rPr>
          <w:highlight w:val="cyan"/>
          <w:u w:val="single"/>
        </w:rPr>
        <w:t>Torture by the military and the police is still a common method of investigation</w:t>
      </w:r>
      <w:r w:rsidRPr="00D94B76">
        <w:rPr>
          <w:u w:val="single"/>
        </w:rPr>
        <w:t xml:space="preserve"> in Mexico. </w:t>
      </w:r>
      <w:r w:rsidRPr="00D94B76">
        <w:rPr>
          <w:sz w:val="16"/>
        </w:rPr>
        <w:t xml:space="preserve">We met with the brothers Francisco and Antonio </w:t>
      </w:r>
      <w:proofErr w:type="spellStart"/>
      <w:r w:rsidRPr="00D94B76">
        <w:rPr>
          <w:sz w:val="16"/>
        </w:rPr>
        <w:t>Cerezo</w:t>
      </w:r>
      <w:proofErr w:type="spellEnd"/>
      <w:r w:rsidRPr="00D94B76">
        <w:rPr>
          <w:sz w:val="16"/>
        </w:rPr>
        <w:t xml:space="preserve"> of the </w:t>
      </w:r>
      <w:proofErr w:type="spellStart"/>
      <w:r w:rsidRPr="00D94B76">
        <w:rPr>
          <w:sz w:val="16"/>
        </w:rPr>
        <w:t>Comité</w:t>
      </w:r>
      <w:proofErr w:type="spellEnd"/>
      <w:r w:rsidRPr="00D94B76">
        <w:rPr>
          <w:sz w:val="16"/>
        </w:rPr>
        <w:t xml:space="preserve"> </w:t>
      </w:r>
      <w:proofErr w:type="spellStart"/>
      <w:r w:rsidRPr="00D94B76">
        <w:rPr>
          <w:sz w:val="16"/>
        </w:rPr>
        <w:t>Cerezo</w:t>
      </w:r>
      <w:proofErr w:type="spellEnd"/>
      <w:r w:rsidRPr="00D94B76">
        <w:rPr>
          <w:sz w:val="16"/>
        </w:rPr>
        <w:t xml:space="preserve">, a human rights group (comitecerezo.org), who were imprisoned and tortured for seven years. According to the Open Society Foundations report, as of April 2015, there had been only six convictions for torture since 2007 and no convictions of military officials, despite thousands of complaints of torture during the period. </w:t>
      </w:r>
      <w:r w:rsidRPr="00D94B76">
        <w:rPr>
          <w:highlight w:val="cyan"/>
          <w:u w:val="single"/>
        </w:rPr>
        <w:t>The militarization of Mexican police has been accompanied by a dramatic rise in</w:t>
      </w:r>
      <w:r w:rsidRPr="00D94B76">
        <w:rPr>
          <w:u w:val="single"/>
        </w:rPr>
        <w:t xml:space="preserve"> reports of h</w:t>
      </w:r>
      <w:r w:rsidRPr="00D94B76">
        <w:rPr>
          <w:highlight w:val="cyan"/>
          <w:u w:val="single"/>
        </w:rPr>
        <w:t>uman rights violations</w:t>
      </w:r>
      <w:r w:rsidRPr="00D94B76">
        <w:rPr>
          <w:u w:val="single"/>
        </w:rPr>
        <w:t xml:space="preserve"> by federal and state security forces, and </w:t>
      </w:r>
      <w:r w:rsidRPr="00D94B76">
        <w:rPr>
          <w:highlight w:val="cyan"/>
          <w:u w:val="single"/>
        </w:rPr>
        <w:t>the vast majority</w:t>
      </w:r>
      <w:r w:rsidRPr="00D94B76">
        <w:rPr>
          <w:u w:val="single"/>
        </w:rPr>
        <w:t xml:space="preserve"> of these </w:t>
      </w:r>
      <w:r w:rsidRPr="00D94B76">
        <w:rPr>
          <w:highlight w:val="cyan"/>
          <w:u w:val="single"/>
        </w:rPr>
        <w:t>have not been judicially investigated. The State Department Report cites unlawful killings, torture, and forced disappearances</w:t>
      </w:r>
      <w:r w:rsidRPr="00D94B76">
        <w:rPr>
          <w:u w:val="single"/>
        </w:rPr>
        <w:t xml:space="preserve"> as among </w:t>
      </w:r>
      <w:r w:rsidRPr="00D94B76">
        <w:rPr>
          <w:highlight w:val="cyan"/>
          <w:u w:val="single"/>
        </w:rPr>
        <w:t>the most significant human rights abuses</w:t>
      </w:r>
      <w:r w:rsidRPr="00D94B76">
        <w:rPr>
          <w:u w:val="single"/>
        </w:rPr>
        <w:t xml:space="preserve"> involving the military and law enforcement.</w:t>
      </w:r>
    </w:p>
    <w:p w14:paraId="16545569" w14:textId="61BC26EE" w:rsidR="007F39D8" w:rsidRDefault="007F39D8" w:rsidP="007F39D8">
      <w:pPr>
        <w:rPr>
          <w:rFonts w:eastAsiaTheme="majorEastAsia" w:cstheme="majorBidi"/>
          <w:b/>
          <w:bCs/>
          <w:sz w:val="26"/>
          <w:szCs w:val="26"/>
        </w:rPr>
      </w:pPr>
    </w:p>
    <w:p w14:paraId="30120EE2" w14:textId="71528458" w:rsidR="00600168" w:rsidRDefault="00212E79" w:rsidP="00600168">
      <w:pPr>
        <w:pStyle w:val="Heading4"/>
      </w:pPr>
      <w:r>
        <w:t xml:space="preserve">2. </w:t>
      </w:r>
      <w:r w:rsidR="00600168">
        <w:t>Criminal groups in Mexico already have easy cheap access to arms, halting exports would not solve</w:t>
      </w:r>
    </w:p>
    <w:p w14:paraId="3FD1D117" w14:textId="77777777" w:rsidR="00600168" w:rsidRPr="00AD0851" w:rsidRDefault="00600168" w:rsidP="00600168">
      <w:r w:rsidRPr="00AD0851">
        <w:rPr>
          <w:b/>
          <w:sz w:val="28"/>
        </w:rPr>
        <w:t>Lindsey-Poland</w:t>
      </w:r>
      <w:r>
        <w:t xml:space="preserve">, </w:t>
      </w:r>
      <w:r w:rsidRPr="00AD0851">
        <w:rPr>
          <w:sz w:val="20"/>
        </w:rPr>
        <w:t xml:space="preserve">John Lindsey-Poland is Wage Peace Coordinator of American Friends Service Committee, and author of the </w:t>
      </w:r>
      <w:proofErr w:type="spellStart"/>
      <w:r w:rsidRPr="00AD0851">
        <w:rPr>
          <w:sz w:val="20"/>
        </w:rPr>
        <w:t>forethcoming</w:t>
      </w:r>
      <w:proofErr w:type="spellEnd"/>
      <w:r w:rsidRPr="00AD0851">
        <w:rPr>
          <w:sz w:val="20"/>
        </w:rPr>
        <w:t xml:space="preserve"> Above and Below: The united States in the War in Columbia (Duke University Press,201</w:t>
      </w:r>
      <w:r>
        <w:t xml:space="preserve">) </w:t>
      </w:r>
      <w:r w:rsidRPr="00AD0851">
        <w:rPr>
          <w:b/>
          <w:sz w:val="28"/>
        </w:rPr>
        <w:t>18</w:t>
      </w:r>
      <w:r>
        <w:rPr>
          <w:b/>
          <w:sz w:val="28"/>
        </w:rPr>
        <w:t xml:space="preserve"> </w:t>
      </w:r>
      <w:r w:rsidRPr="00AD0851">
        <w:rPr>
          <w:sz w:val="16"/>
          <w:szCs w:val="20"/>
        </w:rPr>
        <w:t>(</w:t>
      </w:r>
      <w:r w:rsidRPr="00AD0851">
        <w:rPr>
          <w:rFonts w:cs="Calibri"/>
          <w:sz w:val="16"/>
          <w:szCs w:val="20"/>
        </w:rPr>
        <w:t xml:space="preserve">John Lindsay-Poland, Natalia Paulina </w:t>
      </w:r>
      <w:proofErr w:type="spellStart"/>
      <w:r w:rsidRPr="00AD0851">
        <w:rPr>
          <w:rFonts w:cs="Calibri"/>
          <w:sz w:val="16"/>
          <w:szCs w:val="20"/>
        </w:rPr>
        <w:t>Báez</w:t>
      </w:r>
      <w:proofErr w:type="spellEnd"/>
      <w:r w:rsidRPr="00AD0851">
        <w:rPr>
          <w:rFonts w:cs="Calibri"/>
          <w:sz w:val="16"/>
          <w:szCs w:val="20"/>
        </w:rPr>
        <w:t xml:space="preserve"> Zamudio, </w:t>
      </w:r>
      <w:proofErr w:type="spellStart"/>
      <w:r w:rsidRPr="00AD0851">
        <w:rPr>
          <w:rFonts w:cs="Calibri"/>
          <w:sz w:val="16"/>
          <w:szCs w:val="20"/>
        </w:rPr>
        <w:t>Lucía</w:t>
      </w:r>
      <w:proofErr w:type="spellEnd"/>
      <w:r w:rsidRPr="00AD0851">
        <w:rPr>
          <w:rFonts w:cs="Calibri"/>
          <w:sz w:val="16"/>
          <w:szCs w:val="20"/>
        </w:rPr>
        <w:t xml:space="preserve"> Guadalupe </w:t>
      </w:r>
      <w:proofErr w:type="spellStart"/>
      <w:r w:rsidRPr="00AD0851">
        <w:rPr>
          <w:rFonts w:cs="Calibri"/>
          <w:sz w:val="16"/>
          <w:szCs w:val="20"/>
        </w:rPr>
        <w:t>Chávez</w:t>
      </w:r>
      <w:proofErr w:type="spellEnd"/>
      <w:r w:rsidRPr="00AD0851">
        <w:rPr>
          <w:rFonts w:cs="Calibri"/>
          <w:sz w:val="16"/>
          <w:szCs w:val="20"/>
        </w:rPr>
        <w:t xml:space="preserve"> Vargas, Montserrat </w:t>
      </w:r>
      <w:proofErr w:type="spellStart"/>
      <w:r w:rsidRPr="00AD0851">
        <w:rPr>
          <w:rFonts w:cs="Calibri"/>
          <w:sz w:val="16"/>
          <w:szCs w:val="20"/>
        </w:rPr>
        <w:t>Martínez</w:t>
      </w:r>
      <w:proofErr w:type="spellEnd"/>
      <w:r w:rsidRPr="00AD0851">
        <w:rPr>
          <w:rFonts w:cs="Calibri"/>
          <w:sz w:val="16"/>
          <w:szCs w:val="20"/>
        </w:rPr>
        <w:t xml:space="preserve"> </w:t>
      </w:r>
      <w:proofErr w:type="spellStart"/>
      <w:r w:rsidRPr="00AD0851">
        <w:rPr>
          <w:rFonts w:cs="Calibri"/>
          <w:sz w:val="16"/>
          <w:szCs w:val="20"/>
        </w:rPr>
        <w:t>Téllez</w:t>
      </w:r>
      <w:proofErr w:type="spellEnd"/>
      <w:r w:rsidRPr="00AD0851">
        <w:rPr>
          <w:rFonts w:cs="Calibri"/>
          <w:sz w:val="16"/>
          <w:szCs w:val="20"/>
        </w:rPr>
        <w:t xml:space="preserve"> “Gross Human Rights Abuses, the Legal and Illegal Gun Trade to Mexico,” </w:t>
      </w:r>
      <w:hyperlink r:id="rId47" w:history="1">
        <w:r w:rsidRPr="00AD0851">
          <w:rPr>
            <w:rStyle w:val="Hyperlink"/>
            <w:rFonts w:cs="Calibri"/>
            <w:sz w:val="16"/>
            <w:szCs w:val="20"/>
          </w:rPr>
          <w:t>https://www.stopusarmstomexico.org/wp-content/uploads/2018/08/THE-LEGAL-AND-ILLEGAL-GUN-TRADE-TO-MEXICO_August2018.pdf</w:t>
        </w:r>
      </w:hyperlink>
      <w:r w:rsidRPr="00AD0851">
        <w:rPr>
          <w:rFonts w:cs="Calibri"/>
          <w:sz w:val="16"/>
          <w:szCs w:val="20"/>
        </w:rPr>
        <w:t>, 6/25, MM)</w:t>
      </w:r>
    </w:p>
    <w:p w14:paraId="6F4F22CA" w14:textId="77777777" w:rsidR="00600168" w:rsidRDefault="00600168" w:rsidP="00600168">
      <w:r>
        <w:lastRenderedPageBreak/>
        <w:t xml:space="preserve">Shortly after the period for public comment on the proposed rule ended in July 2018, the </w:t>
      </w:r>
      <w:r w:rsidRPr="00772B71">
        <w:rPr>
          <w:rStyle w:val="Emphasis"/>
          <w:highlight w:val="green"/>
        </w:rPr>
        <w:t>State Department disclosed</w:t>
      </w:r>
      <w:r>
        <w:t xml:space="preserve"> </w:t>
      </w:r>
      <w:r w:rsidRPr="00772B71">
        <w:rPr>
          <w:rStyle w:val="Emphasis"/>
          <w:highlight w:val="green"/>
        </w:rPr>
        <w:t>that it settled litigation to allow Texas-based Defense Distributed to publish designs on the internet for producing ar-15 assault weapons and other firearms using 3D printers</w:t>
      </w:r>
      <w:r>
        <w:t xml:space="preserve">.86 </w:t>
      </w:r>
      <w:r w:rsidRPr="00772B71">
        <w:rPr>
          <w:rStyle w:val="Emphasis"/>
          <w:highlight w:val="green"/>
        </w:rPr>
        <w:t>The weapons can even evade metal detectors</w:t>
      </w:r>
      <w:r>
        <w:t>.87 This technological proliferation of semi-automatic rifles required a license under firearm export rules, and the State Department had prevented it from occurring since 2013. Now</w:t>
      </w:r>
      <w:r w:rsidRPr="00772B71">
        <w:rPr>
          <w:rStyle w:val="Emphasis"/>
          <w:highlight w:val="green"/>
        </w:rPr>
        <w:t>, organized criminal groups in Mexico</w:t>
      </w:r>
      <w:r>
        <w:t xml:space="preserve"> are </w:t>
      </w:r>
      <w:r w:rsidRPr="00772B71">
        <w:rPr>
          <w:rStyle w:val="Emphasis"/>
          <w:highlight w:val="green"/>
        </w:rPr>
        <w:t>likely to have an inexpensive and nearly unlimited source of weapons</w:t>
      </w:r>
      <w:r>
        <w:t>, creating an even greater risk of gun violence.</w:t>
      </w:r>
    </w:p>
    <w:p w14:paraId="0287E669" w14:textId="329F094F" w:rsidR="00200EE9" w:rsidRDefault="00200EE9" w:rsidP="00373787"/>
    <w:p w14:paraId="7D71AFA8" w14:textId="675163F9" w:rsidR="00200EE9" w:rsidRPr="00774813" w:rsidRDefault="003036E4" w:rsidP="00200EE9">
      <w:pPr>
        <w:pStyle w:val="Heading4"/>
      </w:pPr>
      <w:r>
        <w:t xml:space="preserve">3. </w:t>
      </w:r>
      <w:r w:rsidR="00A33CC6">
        <w:t xml:space="preserve">The U.S. is too soiled to generate human rights progress – </w:t>
      </w:r>
      <w:r w:rsidR="00200EE9" w:rsidRPr="00774813">
        <w:t>Abu Ghraib, Gitmo</w:t>
      </w:r>
      <w:r w:rsidR="00D93D5A">
        <w:t xml:space="preserve">, </w:t>
      </w:r>
      <w:r w:rsidR="00200EE9" w:rsidRPr="00774813">
        <w:t>rendition</w:t>
      </w:r>
      <w:r w:rsidR="00D93D5A">
        <w:t>, international interventions, the list goes on…</w:t>
      </w:r>
      <w:r w:rsidR="00200EE9" w:rsidRPr="00774813">
        <w:t xml:space="preserve"> </w:t>
      </w:r>
    </w:p>
    <w:p w14:paraId="0D6CBFA3" w14:textId="77777777" w:rsidR="00200EE9" w:rsidRPr="005308CF" w:rsidRDefault="00200EE9" w:rsidP="00200EE9">
      <w:pPr>
        <w:spacing w:line="276" w:lineRule="auto"/>
      </w:pPr>
      <w:proofErr w:type="spellStart"/>
      <w:r w:rsidRPr="00774813">
        <w:rPr>
          <w:rStyle w:val="Style13ptBold"/>
        </w:rPr>
        <w:t>Weisbrot</w:t>
      </w:r>
      <w:proofErr w:type="spellEnd"/>
      <w:r w:rsidRPr="00774813">
        <w:rPr>
          <w:rStyle w:val="Style13ptBold"/>
        </w:rPr>
        <w:t>, 9</w:t>
      </w:r>
      <w:r>
        <w:t xml:space="preserve"> </w:t>
      </w:r>
      <w:proofErr w:type="gramStart"/>
      <w:r>
        <w:t>(</w:t>
      </w:r>
      <w:r w:rsidRPr="005308CF">
        <w:t xml:space="preserve"> co</w:t>
      </w:r>
      <w:proofErr w:type="gramEnd"/>
      <w:r w:rsidRPr="005308CF">
        <w:t>-director of the Centre for Economic and Policy Research in DC</w:t>
      </w:r>
      <w:r>
        <w:t xml:space="preserve"> </w:t>
      </w:r>
      <w:r w:rsidRPr="005308CF">
        <w:t>(Mark, The Guardian, “Who is America to judge? After Abu Ghraib, Gitmo and extraordinary renditions, other countries now challenge America's standing on human rights,” 3/11/2009, http://www.guardian.co.uk/commentisfree/cifamerica/2009/mar/11/state-department-human-rights,)</w:t>
      </w:r>
    </w:p>
    <w:p w14:paraId="20009095" w14:textId="77777777" w:rsidR="00200EE9" w:rsidRDefault="00200EE9" w:rsidP="00200EE9">
      <w:pPr>
        <w:spacing w:line="276" w:lineRule="auto"/>
      </w:pPr>
      <w:r w:rsidRPr="005308CF">
        <w:t xml:space="preserve">The US state department's annual human rights report got an unusual amount of criticism this year. This time the </w:t>
      </w:r>
      <w:proofErr w:type="spellStart"/>
      <w:r w:rsidRPr="005308CF">
        <w:t>centre</w:t>
      </w:r>
      <w:proofErr w:type="spellEnd"/>
      <w:r w:rsidRPr="005308CF">
        <w:t xml:space="preserve">-left </w:t>
      </w:r>
      <w:r w:rsidRPr="005308CF">
        <w:rPr>
          <w:rStyle w:val="StyleUnderline"/>
        </w:rPr>
        <w:t xml:space="preserve">coalition government of Chile was notable in joining other countries such as Bolivia, Venezuela and China </w:t>
      </w:r>
      <w:r w:rsidRPr="005308CF">
        <w:t xml:space="preserve">– who have had more rocky relations with Washington – </w:t>
      </w:r>
      <w:r w:rsidRPr="008C3232">
        <w:rPr>
          <w:rStyle w:val="StyleUnderline"/>
          <w:highlight w:val="cyan"/>
        </w:rPr>
        <w:t xml:space="preserve">in questioning the moral authority of the US government's judging other countries' human rights practices. </w:t>
      </w:r>
      <w:r w:rsidRPr="005308CF">
        <w:rPr>
          <w:rStyle w:val="StyleUnderline"/>
        </w:rPr>
        <w:t xml:space="preserve">It's a reasonable question, and the fact that more democratic governments are asking it may signal a tipping point. Clearly, </w:t>
      </w:r>
      <w:r w:rsidRPr="008C3232">
        <w:rPr>
          <w:rStyle w:val="StyleUnderline"/>
          <w:highlight w:val="cyan"/>
        </w:rPr>
        <w:t xml:space="preserve">a state that is responsible for such high-profile torture and abuses as took place at Abu Ghraib and Guantánamo, that regularly killed civilians in Afghanistan and Iraq and that reserved for itself the right to kidnap people and send them to prisons in other countries to be tortured </w:t>
      </w:r>
      <w:r w:rsidRPr="005308CF">
        <w:t xml:space="preserve">("extraordinary rendition") </w:t>
      </w:r>
      <w:r w:rsidRPr="008C3232">
        <w:rPr>
          <w:rStyle w:val="StyleUnderline"/>
          <w:highlight w:val="cyan"/>
        </w:rPr>
        <w:t xml:space="preserve">has a credibility problem </w:t>
      </w:r>
      <w:r w:rsidRPr="005308CF">
        <w:rPr>
          <w:rStyle w:val="StyleUnderline"/>
        </w:rPr>
        <w:t xml:space="preserve">on human rights issues. </w:t>
      </w:r>
      <w:r w:rsidRPr="005308CF">
        <w:t xml:space="preserve">Although President Barack </w:t>
      </w:r>
      <w:r w:rsidRPr="008C3232">
        <w:rPr>
          <w:rStyle w:val="StyleUnderline"/>
          <w:highlight w:val="cyan"/>
        </w:rPr>
        <w:t xml:space="preserve">Obama </w:t>
      </w:r>
      <w:r w:rsidRPr="005308CF">
        <w:t xml:space="preserve">has pledged to close down the prison at Guantánamo and outlaw torture by US officials, he </w:t>
      </w:r>
      <w:r w:rsidRPr="008C3232">
        <w:rPr>
          <w:rStyle w:val="StyleUnderline"/>
          <w:highlight w:val="cyan"/>
        </w:rPr>
        <w:t>has so far decided not to abolish the practice of "extraordinary rendition</w:t>
      </w:r>
      <w:proofErr w:type="gramStart"/>
      <w:r w:rsidRPr="008C3232">
        <w:rPr>
          <w:rStyle w:val="StyleUnderline"/>
          <w:highlight w:val="cyan"/>
        </w:rPr>
        <w:t>", and</w:t>
      </w:r>
      <w:proofErr w:type="gramEnd"/>
      <w:r w:rsidRPr="008C3232">
        <w:rPr>
          <w:rStyle w:val="StyleUnderline"/>
          <w:highlight w:val="cyan"/>
        </w:rPr>
        <w:t xml:space="preserve"> is escalating the war in Afghanistan</w:t>
      </w:r>
      <w:r w:rsidRPr="005308CF">
        <w:rPr>
          <w:rStyle w:val="StyleUnderline"/>
        </w:rPr>
        <w:t xml:space="preserve">. </w:t>
      </w:r>
      <w:r w:rsidRPr="005308CF">
        <w:t xml:space="preserve">But this tipping point may go beyond any differences – and they are quite significant – between the current administration and its predecessor. </w:t>
      </w:r>
    </w:p>
    <w:p w14:paraId="017CA76C" w14:textId="262F8C5D" w:rsidR="003036E4" w:rsidRDefault="003036E4" w:rsidP="00373787"/>
    <w:p w14:paraId="74A0C83D" w14:textId="55718722" w:rsidR="003036E4" w:rsidRDefault="003036E4" w:rsidP="003036E4">
      <w:pPr>
        <w:pStyle w:val="Heading4"/>
      </w:pPr>
      <w:r>
        <w:t>4. Death count comes first – large potential losses suspend generic analysis.</w:t>
      </w:r>
    </w:p>
    <w:p w14:paraId="38D493E6" w14:textId="7F5A1491" w:rsidR="003036E4" w:rsidRDefault="003036E4" w:rsidP="003036E4">
      <w:r>
        <w:t xml:space="preserve">Charles </w:t>
      </w:r>
      <w:r w:rsidRPr="003036E4">
        <w:rPr>
          <w:rStyle w:val="Style13ptBold"/>
        </w:rPr>
        <w:t>Fried</w:t>
      </w:r>
      <w:r>
        <w:t xml:space="preserve"> “Rights and Wrongs as Absolute.”  Absolutism and Its Consequentialist Critics. p. 76. Ed. Haber </w:t>
      </w:r>
      <w:r w:rsidRPr="003036E4">
        <w:rPr>
          <w:rStyle w:val="Style13ptBold"/>
        </w:rPr>
        <w:t>1994</w:t>
      </w:r>
    </w:p>
    <w:p w14:paraId="4E3AA13E" w14:textId="77777777" w:rsidR="003036E4" w:rsidRPr="003828EE" w:rsidRDefault="003036E4" w:rsidP="003036E4">
      <w:r w:rsidRPr="00B05205">
        <w:rPr>
          <w:rStyle w:val="smallChar"/>
        </w:rPr>
        <w:t>Even within such boundaries</w:t>
      </w:r>
      <w:r>
        <w:t xml:space="preserve"> </w:t>
      </w:r>
      <w:r w:rsidRPr="00B05205">
        <w:rPr>
          <w:rStyle w:val="underlineChar"/>
        </w:rPr>
        <w:t>we can imagine extreme cases</w:t>
      </w:r>
      <w:r w:rsidRPr="00B05205">
        <w:rPr>
          <w:rStyle w:val="Highlightedunderline"/>
        </w:rPr>
        <w:t xml:space="preserve"> </w:t>
      </w:r>
      <w:r w:rsidRPr="002B2CF8">
        <w:rPr>
          <w:rStyle w:val="underlineChar"/>
        </w:rPr>
        <w:t>where</w:t>
      </w:r>
      <w:r w:rsidRPr="00B05205">
        <w:rPr>
          <w:rStyle w:val="Highlightedunderline"/>
        </w:rPr>
        <w:t xml:space="preserve"> killing an innocent person may save a</w:t>
      </w:r>
      <w:r w:rsidRPr="00B05205">
        <w:rPr>
          <w:rStyle w:val="underlineChar"/>
        </w:rPr>
        <w:t xml:space="preserve"> whole </w:t>
      </w:r>
      <w:r w:rsidRPr="00B05205">
        <w:rPr>
          <w:rStyle w:val="Highlightedunderline"/>
        </w:rPr>
        <w:t>nation</w:t>
      </w:r>
      <w:r w:rsidRPr="00B05205">
        <w:rPr>
          <w:rStyle w:val="underlineChar"/>
        </w:rPr>
        <w:t xml:space="preserve">. In such cases </w:t>
      </w:r>
      <w:r w:rsidRPr="00B05205">
        <w:rPr>
          <w:rStyle w:val="Highlightedunderline"/>
        </w:rPr>
        <w:t>it seems fanatical to maintain</w:t>
      </w:r>
      <w:r w:rsidRPr="00B05205">
        <w:rPr>
          <w:rStyle w:val="underlineChar"/>
        </w:rPr>
        <w:t xml:space="preserve"> the </w:t>
      </w:r>
      <w:r w:rsidRPr="00B05205">
        <w:rPr>
          <w:rStyle w:val="Highlightedunderline"/>
        </w:rPr>
        <w:t>absoluteness of</w:t>
      </w:r>
      <w:r w:rsidRPr="00B05205">
        <w:rPr>
          <w:rStyle w:val="underlineChar"/>
        </w:rPr>
        <w:t xml:space="preserve"> the judgment, to do </w:t>
      </w:r>
      <w:r w:rsidRPr="00B05205">
        <w:rPr>
          <w:rStyle w:val="Highlightedunderline"/>
        </w:rPr>
        <w:t>right</w:t>
      </w:r>
      <w:r w:rsidRPr="00B05205">
        <w:rPr>
          <w:rStyle w:val="underlineChar"/>
        </w:rPr>
        <w:t xml:space="preserve"> even if the heavens will in fact fall. And so </w:t>
      </w:r>
      <w:r w:rsidRPr="00B05205">
        <w:rPr>
          <w:rStyle w:val="Highlightedunderline"/>
        </w:rPr>
        <w:t>the catastrophic may cause the absoluteness of right and wrong to yield</w:t>
      </w:r>
      <w:r>
        <w:t xml:space="preserve">, </w:t>
      </w:r>
      <w:r w:rsidRPr="00B05205">
        <w:rPr>
          <w:rStyle w:val="smallChar"/>
        </w:rPr>
        <w:t>but even then it would be a non sequitur to argue (as consequentialists are fond of doing) that this proves that judgments of right and wrong are always a matter of degree, depending on the relative goods to be attained and harms to be avoided. I believe, on the contrary, that</w:t>
      </w:r>
      <w:r>
        <w:t xml:space="preserve"> </w:t>
      </w:r>
      <w:r w:rsidRPr="00B05205">
        <w:rPr>
          <w:rStyle w:val="Highlightedunderline"/>
        </w:rPr>
        <w:t>the concept of the catastrophic is</w:t>
      </w:r>
      <w:r w:rsidRPr="00B05205">
        <w:rPr>
          <w:rStyle w:val="underlineChar"/>
        </w:rPr>
        <w:t xml:space="preserve"> a </w:t>
      </w:r>
      <w:r w:rsidRPr="00B05205">
        <w:rPr>
          <w:rStyle w:val="Highlightedunderline"/>
        </w:rPr>
        <w:t>distinct</w:t>
      </w:r>
      <w:r w:rsidRPr="00B05205">
        <w:rPr>
          <w:rStyle w:val="underlineChar"/>
        </w:rPr>
        <w:t xml:space="preserve"> concept just because </w:t>
      </w:r>
      <w:r w:rsidRPr="00B05205">
        <w:rPr>
          <w:rStyle w:val="Highlightedunderline"/>
        </w:rPr>
        <w:t xml:space="preserve">it identifies the extreme </w:t>
      </w:r>
      <w:r w:rsidRPr="00B05205">
        <w:rPr>
          <w:rStyle w:val="Highlightedunderline"/>
        </w:rPr>
        <w:lastRenderedPageBreak/>
        <w:t>situations in which the usual categories of judgment</w:t>
      </w:r>
      <w:r w:rsidRPr="00B05205">
        <w:rPr>
          <w:rStyle w:val="underlineChar"/>
        </w:rPr>
        <w:t xml:space="preserve"> (including the category of right and wrong) </w:t>
      </w:r>
      <w:r w:rsidRPr="00B05205">
        <w:rPr>
          <w:rStyle w:val="Highlightedunderline"/>
        </w:rPr>
        <w:t>no longer apply</w:t>
      </w:r>
      <w:r>
        <w:t xml:space="preserve">. </w:t>
      </w:r>
      <w:r w:rsidRPr="00B05205">
        <w:rPr>
          <w:rStyle w:val="smallChar"/>
        </w:rPr>
        <w:t>At the other end of the spectrum, there is the concept of the trivial, the de minimis where the absolute categories do not yet apply. And the trivial also does not prove that right and wrong are really only a matter of degree. It is because of these complexities and because the term absolute is really only suggestive of a more complex structure, that I also refer to the norms of right and wrong not as absolute but as categorical</w:t>
      </w:r>
      <w:r>
        <w:t>.</w:t>
      </w:r>
    </w:p>
    <w:p w14:paraId="0928931F" w14:textId="77777777" w:rsidR="003036E4" w:rsidRDefault="003036E4" w:rsidP="00373787"/>
    <w:p w14:paraId="6601A7C3" w14:textId="77777777" w:rsidR="00600168" w:rsidRDefault="00600168" w:rsidP="00373787"/>
    <w:p w14:paraId="72FEBBF2" w14:textId="06663E21" w:rsidR="00600168" w:rsidRDefault="00600168" w:rsidP="00600168">
      <w:pPr>
        <w:pStyle w:val="Heading3"/>
      </w:pPr>
      <w:r>
        <w:lastRenderedPageBreak/>
        <w:t xml:space="preserve">#1 Ext – corruption </w:t>
      </w:r>
      <w:r w:rsidR="00880C6E">
        <w:t>overwhelms solvency</w:t>
      </w:r>
    </w:p>
    <w:p w14:paraId="5F199788" w14:textId="77777777" w:rsidR="00600168" w:rsidRPr="00285944" w:rsidRDefault="00600168" w:rsidP="00600168"/>
    <w:p w14:paraId="73D72288" w14:textId="77777777" w:rsidR="00600168" w:rsidRPr="00285944" w:rsidRDefault="00600168" w:rsidP="00600168">
      <w:pPr>
        <w:pStyle w:val="Heading4"/>
      </w:pPr>
      <w:r w:rsidRPr="00285944">
        <w:t>Corruption is the root cause, without addressing this problem first, abuses will continue indefinitely</w:t>
      </w:r>
    </w:p>
    <w:p w14:paraId="1F54AB5A" w14:textId="77777777" w:rsidR="00600168" w:rsidRPr="00285944" w:rsidRDefault="00600168" w:rsidP="00600168">
      <w:pPr>
        <w:rPr>
          <w:rStyle w:val="StyleUnderline"/>
          <w:bCs/>
          <w:szCs w:val="22"/>
          <w:u w:val="none"/>
        </w:rPr>
      </w:pPr>
      <w:r w:rsidRPr="00285944">
        <w:rPr>
          <w:bCs/>
          <w:szCs w:val="22"/>
        </w:rPr>
        <w:t xml:space="preserve">John </w:t>
      </w:r>
      <w:r w:rsidRPr="00285944">
        <w:rPr>
          <w:b/>
          <w:szCs w:val="22"/>
        </w:rPr>
        <w:t>Lindsay-Poland, AFSC</w:t>
      </w:r>
      <w:r w:rsidRPr="00285944">
        <w:rPr>
          <w:b/>
        </w:rPr>
        <w:t xml:space="preserve"> </w:t>
      </w:r>
      <w:r w:rsidRPr="00285944">
        <w:rPr>
          <w:sz w:val="16"/>
          <w:szCs w:val="16"/>
        </w:rPr>
        <w:t xml:space="preserve">Quaker organization promotes peace with justice, firsthand organization that ran an investigation into foreign military assistance on Mexico </w:t>
      </w:r>
      <w:r w:rsidRPr="00285944">
        <w:rPr>
          <w:bCs/>
          <w:szCs w:val="22"/>
        </w:rPr>
        <w:t>20</w:t>
      </w:r>
      <w:r w:rsidRPr="00285944">
        <w:rPr>
          <w:b/>
          <w:szCs w:val="22"/>
        </w:rPr>
        <w:t>16</w:t>
      </w:r>
      <w:r w:rsidRPr="00285944">
        <w:rPr>
          <w:sz w:val="16"/>
          <w:szCs w:val="16"/>
        </w:rPr>
        <w:t xml:space="preserve"> [The American Friends Society Committee, November 2016, “Where the Guns Go: U.S. Arms and the Crisis of Violence in Mexico” </w:t>
      </w:r>
      <w:hyperlink r:id="rId48" w:history="1">
        <w:r w:rsidRPr="00285944">
          <w:rPr>
            <w:rStyle w:val="Hyperlink"/>
            <w:sz w:val="16"/>
            <w:szCs w:val="16"/>
          </w:rPr>
          <w:t>https://www.afsc.org/sites/default/files/documents/2016%20Where%20the%20Guns%20Go.pdf</w:t>
        </w:r>
      </w:hyperlink>
      <w:r w:rsidRPr="00285944">
        <w:rPr>
          <w:sz w:val="16"/>
          <w:szCs w:val="16"/>
        </w:rPr>
        <w:t>, 8, June 26</w:t>
      </w:r>
      <w:r w:rsidRPr="00285944">
        <w:rPr>
          <w:sz w:val="16"/>
          <w:szCs w:val="16"/>
          <w:vertAlign w:val="superscript"/>
        </w:rPr>
        <w:t>th</w:t>
      </w:r>
      <w:r w:rsidRPr="00285944">
        <w:rPr>
          <w:sz w:val="16"/>
          <w:szCs w:val="16"/>
        </w:rPr>
        <w:t>, 2019, A.N.M]</w:t>
      </w:r>
    </w:p>
    <w:p w14:paraId="0E3E5D90" w14:textId="77777777" w:rsidR="00600168" w:rsidRPr="00285944" w:rsidRDefault="00600168" w:rsidP="00600168">
      <w:pPr>
        <w:rPr>
          <w:rStyle w:val="StyleUnderline"/>
        </w:rPr>
      </w:pPr>
      <w:r w:rsidRPr="00285944">
        <w:rPr>
          <w:rStyle w:val="Emphasis"/>
        </w:rPr>
        <w:t>Taken together, the violence unleashed by criminal groups, the corruption of police, and the government’s lack of transparency led</w:t>
      </w:r>
      <w:r w:rsidRPr="00285944">
        <w:rPr>
          <w:rStyle w:val="StyleUnderline"/>
        </w:rPr>
        <w:t xml:space="preserve"> Stanford University researcher Beatriz </w:t>
      </w:r>
      <w:proofErr w:type="spellStart"/>
      <w:r w:rsidRPr="00285944">
        <w:rPr>
          <w:rStyle w:val="StyleUnderline"/>
        </w:rPr>
        <w:t>Magaloni</w:t>
      </w:r>
      <w:proofErr w:type="spellEnd"/>
      <w:r w:rsidRPr="00285944">
        <w:rPr>
          <w:rStyle w:val="StyleUnderline"/>
        </w:rPr>
        <w:t xml:space="preserve"> </w:t>
      </w:r>
      <w:r w:rsidRPr="00285944">
        <w:rPr>
          <w:rStyle w:val="Emphasis"/>
        </w:rPr>
        <w:t>to</w:t>
      </w:r>
      <w:r w:rsidRPr="00285944">
        <w:rPr>
          <w:rStyle w:val="StyleUnderline"/>
        </w:rPr>
        <w:t xml:space="preserve"> speak of </w:t>
      </w:r>
      <w:r w:rsidRPr="00285944">
        <w:rPr>
          <w:rStyle w:val="Emphasis"/>
        </w:rPr>
        <w:t>“the collapse of the Mexican State.”</w:t>
      </w:r>
      <w:r w:rsidRPr="00285944">
        <w:rPr>
          <w:sz w:val="16"/>
        </w:rPr>
        <w:t xml:space="preserve">8 </w:t>
      </w:r>
      <w:r w:rsidRPr="00285944">
        <w:rPr>
          <w:rStyle w:val="Emphasis"/>
        </w:rPr>
        <w:t>The long list of corruption scandals includes charges against several state governors for close ties to organized criminal groups</w:t>
      </w:r>
      <w:r w:rsidRPr="00285944">
        <w:rPr>
          <w:sz w:val="16"/>
        </w:rPr>
        <w:t xml:space="preserve">. Current or former governors of at least five different Mexican states have been charged with crimes ranging from illicit enrichment and the diversion of millions of dollars (Tabasco Governor Andrés Rafael </w:t>
      </w:r>
      <w:proofErr w:type="spellStart"/>
      <w:r w:rsidRPr="00285944">
        <w:rPr>
          <w:sz w:val="16"/>
        </w:rPr>
        <w:t>Granier</w:t>
      </w:r>
      <w:proofErr w:type="spellEnd"/>
      <w:r w:rsidRPr="00285944">
        <w:rPr>
          <w:sz w:val="16"/>
        </w:rPr>
        <w:t xml:space="preserve"> Melo) to the death of 17 people (Veracruz Governor Javier Duarte) to participation in the Juarez Cartel criminal organization (former Quintana Roo governor Mario Villanueva Madrid).9 Since civilian government leaders have both formal command and informal relationships with police forces, their involvement in corruption impacts state forces’ relationships with organized crime, as well. </w:t>
      </w:r>
      <w:r w:rsidRPr="00285944">
        <w:rPr>
          <w:rStyle w:val="Emphasis"/>
        </w:rPr>
        <w:t>The disappearance of the 43 students in Guerrero, who were handed over by the police to a local criminal gang, reflects the level of cooperation between the Mexican State and criminal organizations.</w:t>
      </w:r>
      <w:r w:rsidRPr="00285944">
        <w:rPr>
          <w:sz w:val="16"/>
        </w:rPr>
        <w:t xml:space="preserve"> “</w:t>
      </w:r>
      <w:proofErr w:type="spellStart"/>
      <w:r w:rsidRPr="00285944">
        <w:rPr>
          <w:sz w:val="16"/>
        </w:rPr>
        <w:t>Ayotzinapa</w:t>
      </w:r>
      <w:proofErr w:type="spellEnd"/>
      <w:r w:rsidRPr="00285944">
        <w:rPr>
          <w:sz w:val="16"/>
        </w:rPr>
        <w:t xml:space="preserve"> was the event that uncovered all that was happening in Guerrero, which many of us knew, because we heard but we didn’t know the depth of the reality people were experiencing,” Alejandro Ramos of the Morelos y </w:t>
      </w:r>
      <w:proofErr w:type="spellStart"/>
      <w:r w:rsidRPr="00285944">
        <w:rPr>
          <w:sz w:val="16"/>
        </w:rPr>
        <w:t>Pavón</w:t>
      </w:r>
      <w:proofErr w:type="spellEnd"/>
      <w:r w:rsidRPr="00285944">
        <w:rPr>
          <w:sz w:val="16"/>
        </w:rPr>
        <w:t xml:space="preserve"> Human Rights Center in Guerrero (centromorelos.org) told us. “And the reality is that the Guerrero authorities, the whole state government, and the federal and municipal governments are in collusion with organized crime.”</w:t>
      </w:r>
    </w:p>
    <w:p w14:paraId="099803D4" w14:textId="77777777" w:rsidR="00600168" w:rsidRPr="00285944" w:rsidRDefault="00600168" w:rsidP="00600168">
      <w:pPr>
        <w:rPr>
          <w:u w:val="single"/>
        </w:rPr>
      </w:pPr>
      <w:r w:rsidRPr="00285944">
        <w:rPr>
          <w:rStyle w:val="StyleUnderline"/>
        </w:rPr>
        <w:t xml:space="preserve">Corruption of government authorities does damage under any conditions. </w:t>
      </w:r>
      <w:r w:rsidRPr="00285944">
        <w:rPr>
          <w:rStyle w:val="Emphasis"/>
        </w:rPr>
        <w:t>Public funds are pocketed, favoritism hurts the quality of public services</w:t>
      </w:r>
      <w:r w:rsidRPr="00285944">
        <w:rPr>
          <w:rStyle w:val="StyleUnderline"/>
        </w:rPr>
        <w:t xml:space="preserve">, and decreased trust in authorities and institutions often means community members have nowhere to go for justice and other basic government functions. The problem is compounded when </w:t>
      </w:r>
      <w:r w:rsidRPr="00285944">
        <w:rPr>
          <w:rStyle w:val="Emphasis"/>
        </w:rPr>
        <w:t xml:space="preserve">state agencies collaborate with violent organized criminal groups— the same state agencies that are the designated institutions for fighting such organized </w:t>
      </w:r>
      <w:proofErr w:type="gramStart"/>
      <w:r w:rsidRPr="00285944">
        <w:rPr>
          <w:rStyle w:val="Emphasis"/>
        </w:rPr>
        <w:t>crime</w:t>
      </w:r>
      <w:r w:rsidRPr="00285944">
        <w:rPr>
          <w:rStyle w:val="StyleUnderline"/>
        </w:rPr>
        <w:t>, and</w:t>
      </w:r>
      <w:proofErr w:type="gramEnd"/>
      <w:r w:rsidRPr="00285944">
        <w:rPr>
          <w:rStyle w:val="StyleUnderline"/>
        </w:rPr>
        <w:t xml:space="preserve"> are the chosen U.S. partners to do so. </w:t>
      </w:r>
      <w:r w:rsidRPr="00285944">
        <w:t xml:space="preserve"> Mexico is considered the most corrupt of all 34 nations in the Organization for Economic Cooperation and Development, according to the Corruption Perception Index</w:t>
      </w:r>
    </w:p>
    <w:p w14:paraId="27D79D6E" w14:textId="77777777" w:rsidR="00600168" w:rsidRDefault="00600168" w:rsidP="00600168">
      <w:pPr>
        <w:rPr>
          <w:sz w:val="16"/>
        </w:rPr>
      </w:pPr>
    </w:p>
    <w:p w14:paraId="15BF4E65" w14:textId="77777777" w:rsidR="00600168" w:rsidRDefault="00600168" w:rsidP="00600168">
      <w:pPr>
        <w:pStyle w:val="Heading4"/>
      </w:pPr>
      <w:r>
        <w:t xml:space="preserve">Ending arm sales won’t cure the Mexican government from corruptness </w:t>
      </w:r>
    </w:p>
    <w:p w14:paraId="672F2C77" w14:textId="77777777" w:rsidR="00600168" w:rsidRPr="00B11AB8" w:rsidRDefault="00600168" w:rsidP="00600168">
      <w:r w:rsidRPr="00600168">
        <w:rPr>
          <w:rStyle w:val="Style13ptBold"/>
        </w:rPr>
        <w:t>Lindsey-Poland</w:t>
      </w:r>
      <w:r>
        <w:t xml:space="preserve">, </w:t>
      </w:r>
      <w:r w:rsidRPr="002D2334">
        <w:rPr>
          <w:rFonts w:cs="Calibri"/>
          <w:color w:val="222222"/>
          <w:shd w:val="clear" w:color="auto" w:fill="FFFFFF"/>
        </w:rPr>
        <w:t>Director of the Fellowship of Reconciliation's Task Force on Latin America and the Caribbean</w:t>
      </w:r>
      <w:r>
        <w:rPr>
          <w:rFonts w:cs="Calibri"/>
          <w:color w:val="222222"/>
          <w:shd w:val="clear" w:color="auto" w:fill="FFFFFF"/>
        </w:rPr>
        <w:t xml:space="preserve">, </w:t>
      </w:r>
      <w:r w:rsidRPr="00600168">
        <w:rPr>
          <w:rStyle w:val="Style13ptBold"/>
        </w:rPr>
        <w:t>18</w:t>
      </w:r>
      <w:r>
        <w:rPr>
          <w:rFonts w:cs="Calibri"/>
          <w:color w:val="222222"/>
          <w:shd w:val="clear" w:color="auto" w:fill="FFFFFF"/>
        </w:rPr>
        <w:t xml:space="preserve"> (</w:t>
      </w:r>
      <w:r>
        <w:t xml:space="preserve">John Lindsay-Poland, Natalia Paulina </w:t>
      </w:r>
      <w:proofErr w:type="spellStart"/>
      <w:r>
        <w:t>Báez</w:t>
      </w:r>
      <w:proofErr w:type="spellEnd"/>
      <w:r>
        <w:t xml:space="preserve"> Zamudio, Lucía Guadalupe Chávez Vargas, Montserrat Martínez </w:t>
      </w:r>
      <w:proofErr w:type="spellStart"/>
      <w:r>
        <w:t>Téllez</w:t>
      </w:r>
      <w:proofErr w:type="spellEnd"/>
      <w:r>
        <w:t>, August 2018, “Gross Human Rights Abuses: The legal and Illegal Gun Trade to Mexico”, pg. 7</w:t>
      </w:r>
      <w:r w:rsidRPr="00B76B6B">
        <w:rPr>
          <w:color w:val="000000" w:themeColor="text1"/>
        </w:rPr>
        <w:t xml:space="preserve">, </w:t>
      </w:r>
      <w:hyperlink r:id="rId49" w:history="1">
        <w:r w:rsidRPr="00B76B6B">
          <w:rPr>
            <w:color w:val="000000" w:themeColor="text1"/>
          </w:rPr>
          <w:t>https://www.stopusarmstomexico.org/wp-content/uploads/2018/08/THE-LEGAL-AND-ILLEGAL-GUN-TRADE-TO-MEXICO_August2018.pdf</w:t>
        </w:r>
      </w:hyperlink>
      <w:r>
        <w:rPr>
          <w:color w:val="000000" w:themeColor="text1"/>
        </w:rPr>
        <w:t>, 6/25/19, CJB)</w:t>
      </w:r>
    </w:p>
    <w:p w14:paraId="17C9BEC7" w14:textId="77777777" w:rsidR="00600168" w:rsidRPr="00DF2E86" w:rsidRDefault="00600168" w:rsidP="00600168">
      <w:r w:rsidRPr="00781A14">
        <w:rPr>
          <w:b/>
          <w:highlight w:val="yellow"/>
          <w:u w:val="single"/>
        </w:rPr>
        <w:t>The</w:t>
      </w:r>
      <w:r w:rsidRPr="007B5EFA">
        <w:rPr>
          <w:b/>
          <w:u w:val="single"/>
        </w:rPr>
        <w:t xml:space="preserve"> </w:t>
      </w:r>
      <w:r w:rsidRPr="00781A14">
        <w:rPr>
          <w:b/>
          <w:highlight w:val="yellow"/>
          <w:u w:val="single"/>
        </w:rPr>
        <w:t>U</w:t>
      </w:r>
      <w:r w:rsidRPr="007B5EFA">
        <w:rPr>
          <w:b/>
          <w:u w:val="single"/>
        </w:rPr>
        <w:t xml:space="preserve">nited </w:t>
      </w:r>
      <w:r w:rsidRPr="00781A14">
        <w:rPr>
          <w:b/>
          <w:highlight w:val="yellow"/>
          <w:u w:val="single"/>
        </w:rPr>
        <w:t>S</w:t>
      </w:r>
      <w:r w:rsidRPr="007B5EFA">
        <w:rPr>
          <w:b/>
          <w:u w:val="single"/>
        </w:rPr>
        <w:t xml:space="preserve">tates </w:t>
      </w:r>
      <w:r w:rsidRPr="00781A14">
        <w:rPr>
          <w:b/>
          <w:highlight w:val="yellow"/>
          <w:u w:val="single"/>
        </w:rPr>
        <w:t>seeks to implement these measures</w:t>
      </w:r>
      <w:r w:rsidRPr="007B5EFA">
        <w:rPr>
          <w:b/>
          <w:u w:val="single"/>
        </w:rPr>
        <w:t xml:space="preserve"> </w:t>
      </w:r>
      <w:r w:rsidRPr="00781A14">
        <w:rPr>
          <w:b/>
          <w:highlight w:val="yellow"/>
          <w:u w:val="single"/>
        </w:rPr>
        <w:t>despite</w:t>
      </w:r>
      <w:r w:rsidRPr="007B5EFA">
        <w:rPr>
          <w:b/>
          <w:u w:val="single"/>
        </w:rPr>
        <w:t xml:space="preserve"> the disastrous </w:t>
      </w:r>
      <w:r w:rsidRPr="00781A14">
        <w:rPr>
          <w:b/>
          <w:highlight w:val="yellow"/>
          <w:u w:val="single"/>
        </w:rPr>
        <w:t>results of the current security policy and war on drug trafficking</w:t>
      </w:r>
      <w:r w:rsidRPr="007B5EFA">
        <w:rPr>
          <w:b/>
          <w:u w:val="single"/>
        </w:rPr>
        <w:t>.</w:t>
      </w:r>
      <w:r>
        <w:t xml:space="preserve"> </w:t>
      </w:r>
      <w:r w:rsidRPr="007B5EFA">
        <w:rPr>
          <w:b/>
          <w:u w:val="single"/>
        </w:rPr>
        <w:t xml:space="preserve">Unfortunately, </w:t>
      </w:r>
      <w:r w:rsidRPr="00781A14">
        <w:rPr>
          <w:b/>
          <w:highlight w:val="yellow"/>
          <w:u w:val="single"/>
        </w:rPr>
        <w:t>the</w:t>
      </w:r>
      <w:r w:rsidRPr="007B5EFA">
        <w:rPr>
          <w:b/>
          <w:u w:val="single"/>
        </w:rPr>
        <w:t xml:space="preserve"> exponential </w:t>
      </w:r>
      <w:r w:rsidRPr="00781A14">
        <w:rPr>
          <w:b/>
          <w:highlight w:val="yellow"/>
          <w:u w:val="single"/>
        </w:rPr>
        <w:t>growth in the number</w:t>
      </w:r>
      <w:r w:rsidRPr="007B5EFA">
        <w:rPr>
          <w:b/>
          <w:u w:val="single"/>
        </w:rPr>
        <w:t xml:space="preserve"> </w:t>
      </w:r>
      <w:r w:rsidRPr="00781A14">
        <w:rPr>
          <w:b/>
          <w:highlight w:val="yellow"/>
          <w:u w:val="single"/>
        </w:rPr>
        <w:t>of weapons entering Mexico has not been accompanied by controls to</w:t>
      </w:r>
      <w:r w:rsidRPr="007B5EFA">
        <w:rPr>
          <w:b/>
          <w:u w:val="single"/>
        </w:rPr>
        <w:t xml:space="preserve"> effectively and transparently </w:t>
      </w:r>
      <w:r w:rsidRPr="00781A14">
        <w:rPr>
          <w:b/>
          <w:highlight w:val="yellow"/>
          <w:u w:val="single"/>
        </w:rPr>
        <w:t>register, control, and track the</w:t>
      </w:r>
      <w:r w:rsidRPr="007B5EFA">
        <w:rPr>
          <w:b/>
          <w:u w:val="single"/>
        </w:rPr>
        <w:t xml:space="preserve"> end </w:t>
      </w:r>
      <w:r w:rsidRPr="00781A14">
        <w:rPr>
          <w:b/>
          <w:highlight w:val="yellow"/>
          <w:u w:val="single"/>
        </w:rPr>
        <w:t xml:space="preserve">uses of these guns to ensure that they </w:t>
      </w:r>
      <w:r w:rsidRPr="00781A14">
        <w:rPr>
          <w:b/>
          <w:highlight w:val="yellow"/>
          <w:u w:val="single"/>
        </w:rPr>
        <w:lastRenderedPageBreak/>
        <w:t>do not land in the hands of police or military units that are credibly alleged to have committed gross human rights abuses or have colluded with criminal groups</w:t>
      </w:r>
      <w:r w:rsidRPr="007B5EFA">
        <w:rPr>
          <w:b/>
          <w:u w:val="single"/>
        </w:rPr>
        <w:t xml:space="preserve"> – the very groups that security forces are being armed to combat.</w:t>
      </w:r>
      <w:r>
        <w:t xml:space="preserve"> As a result, </w:t>
      </w:r>
      <w:proofErr w:type="spellStart"/>
      <w:r w:rsidRPr="00781A14">
        <w:rPr>
          <w:b/>
          <w:u w:val="single"/>
        </w:rPr>
        <w:t>u.s.</w:t>
      </w:r>
      <w:proofErr w:type="spellEnd"/>
      <w:r w:rsidRPr="00781A14">
        <w:rPr>
          <w:b/>
          <w:u w:val="single"/>
        </w:rPr>
        <w:t xml:space="preserve"> firearms exported to Mexico with the rationale of combating crime and establishing security have been used in serious crimes</w:t>
      </w:r>
      <w:r>
        <w:t xml:space="preserve">, including extrajudicial executions, massacres, and forced disappearances by military and police forces, including security forces that collude with criminal groups in Mexico.11 </w:t>
      </w:r>
    </w:p>
    <w:p w14:paraId="35FB4910" w14:textId="77777777" w:rsidR="00600168" w:rsidRDefault="00600168" w:rsidP="00600168"/>
    <w:p w14:paraId="042EC5A1" w14:textId="77777777" w:rsidR="00600168" w:rsidRPr="008F6BD0" w:rsidRDefault="00600168" w:rsidP="00600168">
      <w:pPr>
        <w:pStyle w:val="Heading4"/>
      </w:pPr>
      <w:r>
        <w:t xml:space="preserve">Inability to solve corruption makes </w:t>
      </w:r>
      <w:r w:rsidRPr="008F6BD0">
        <w:t>structural violence</w:t>
      </w:r>
      <w:r>
        <w:t xml:space="preserve"> inevitable</w:t>
      </w:r>
    </w:p>
    <w:p w14:paraId="11606AA9" w14:textId="77777777" w:rsidR="00600168" w:rsidRPr="006800DC" w:rsidRDefault="00600168" w:rsidP="00600168">
      <w:r w:rsidRPr="008F6BD0">
        <w:rPr>
          <w:b/>
          <w:bCs/>
          <w:sz w:val="26"/>
          <w:szCs w:val="26"/>
        </w:rPr>
        <w:t>Stevenson, Reporter at AP News, 2019</w:t>
      </w:r>
      <w:r w:rsidRPr="008F6BD0">
        <w:rPr>
          <w:sz w:val="26"/>
          <w:szCs w:val="26"/>
        </w:rPr>
        <w:t xml:space="preserve"> –</w:t>
      </w:r>
      <w:r>
        <w:t xml:space="preserve"> (Mark, 06/20/19, “Toxic mix of gangs, vigilantes fuels rising Mexican violence”, </w:t>
      </w:r>
      <w:hyperlink r:id="rId50" w:history="1">
        <w:r>
          <w:rPr>
            <w:rStyle w:val="Hyperlink"/>
          </w:rPr>
          <w:t>https://www.apnews.com/0dd55be1b2814b60944fe87b2a105db4</w:t>
        </w:r>
      </w:hyperlink>
      <w:r>
        <w:t>, date accessed: 6/26/19)//TY</w:t>
      </w:r>
    </w:p>
    <w:p w14:paraId="3AE89F93" w14:textId="77777777" w:rsidR="00600168" w:rsidRDefault="00600168" w:rsidP="007E00DB">
      <w:r w:rsidRPr="007E00DB">
        <w:rPr>
          <w:sz w:val="16"/>
          <w:szCs w:val="16"/>
        </w:rPr>
        <w:t xml:space="preserve">What now passes for the law in </w:t>
      </w:r>
      <w:proofErr w:type="spellStart"/>
      <w:r w:rsidRPr="007E00DB">
        <w:rPr>
          <w:sz w:val="16"/>
          <w:szCs w:val="16"/>
        </w:rPr>
        <w:t>Xaltianguis</w:t>
      </w:r>
      <w:proofErr w:type="spellEnd"/>
      <w:r w:rsidRPr="007E00DB">
        <w:rPr>
          <w:sz w:val="16"/>
          <w:szCs w:val="16"/>
        </w:rPr>
        <w:t xml:space="preserve">, a little town on the road to Acapulco, arrived with a car bomb and butchery. A heavily armed vigilante force took over the town in the Mexican state of Guerrero last month by driving out a rival band, blowing up a car with gas cylinders and cutting up the body of one of two fallen foes. Residents cowered in their homes or fled down the highway through mountainous tropical scrubland. Police and troops guarding </w:t>
      </w:r>
      <w:proofErr w:type="spellStart"/>
      <w:r w:rsidRPr="007E00DB">
        <w:rPr>
          <w:sz w:val="16"/>
          <w:szCs w:val="16"/>
        </w:rPr>
        <w:t>Xaltianguis</w:t>
      </w:r>
      <w:proofErr w:type="spellEnd"/>
      <w:r w:rsidRPr="007E00DB">
        <w:rPr>
          <w:sz w:val="16"/>
          <w:szCs w:val="16"/>
        </w:rPr>
        <w:t xml:space="preserve"> did nothing. Now, a few hundred yards (meters) from the new “community police” base the force set up,</w:t>
      </w:r>
      <w:r w:rsidRPr="00CB51DB">
        <w:t xml:space="preserve"> </w:t>
      </w:r>
      <w:r w:rsidRPr="00CB51DB">
        <w:rPr>
          <w:highlight w:val="cyan"/>
          <w:u w:val="single"/>
        </w:rPr>
        <w:t>Mexican</w:t>
      </w:r>
      <w:r w:rsidRPr="00E70D36">
        <w:rPr>
          <w:u w:val="single"/>
        </w:rPr>
        <w:t xml:space="preserve"> marines and state </w:t>
      </w:r>
      <w:r w:rsidRPr="00CB51DB">
        <w:rPr>
          <w:highlight w:val="cyan"/>
          <w:u w:val="single"/>
        </w:rPr>
        <w:t>police</w:t>
      </w:r>
      <w:r w:rsidRPr="00CB51DB">
        <w:t xml:space="preserve"> </w:t>
      </w:r>
      <w:r w:rsidRPr="007E00DB">
        <w:rPr>
          <w:rStyle w:val="StyleUnderline"/>
        </w:rPr>
        <w:t>guard the highway and make patrol sorties through the town. But they have</w:t>
      </w:r>
      <w:r w:rsidRPr="00CB51DB">
        <w:t xml:space="preserve"> </w:t>
      </w:r>
      <w:r w:rsidRPr="00CB51DB">
        <w:rPr>
          <w:highlight w:val="cyan"/>
          <w:u w:val="single"/>
        </w:rPr>
        <w:t xml:space="preserve">made no attempt to arrest </w:t>
      </w:r>
      <w:r w:rsidRPr="00CB51DB">
        <w:rPr>
          <w:u w:val="single"/>
        </w:rPr>
        <w:t xml:space="preserve">the </w:t>
      </w:r>
      <w:r w:rsidRPr="00CB51DB">
        <w:rPr>
          <w:highlight w:val="cyan"/>
          <w:u w:val="single"/>
        </w:rPr>
        <w:t>vigilantes</w:t>
      </w:r>
      <w:r w:rsidRPr="00E70D36">
        <w:rPr>
          <w:u w:val="single"/>
        </w:rPr>
        <w:t xml:space="preserve"> even </w:t>
      </w:r>
      <w:r w:rsidRPr="00CB51DB">
        <w:rPr>
          <w:highlight w:val="cyan"/>
          <w:u w:val="single"/>
        </w:rPr>
        <w:t>though most openly carry illegal assault</w:t>
      </w:r>
      <w:r w:rsidRPr="00E70D36">
        <w:rPr>
          <w:u w:val="single"/>
        </w:rPr>
        <w:t xml:space="preserve"> </w:t>
      </w:r>
      <w:r w:rsidRPr="00CB51DB">
        <w:rPr>
          <w:highlight w:val="cyan"/>
          <w:u w:val="single"/>
        </w:rPr>
        <w:t>rifles</w:t>
      </w:r>
      <w:r w:rsidRPr="00E70D36">
        <w:rPr>
          <w:u w:val="single"/>
        </w:rPr>
        <w:t>.</w:t>
      </w:r>
      <w:r>
        <w:rPr>
          <w:u w:val="single"/>
        </w:rPr>
        <w:t xml:space="preserve"> </w:t>
      </w:r>
      <w:r w:rsidRPr="007E00DB">
        <w:rPr>
          <w:sz w:val="16"/>
          <w:szCs w:val="16"/>
        </w:rPr>
        <w:t xml:space="preserve">“We have the town practically bullet-proofed by the government. At the entrances to the town you can see the army, the marines, all levels of government here supporting us,” boasted Daniel </w:t>
      </w:r>
      <w:proofErr w:type="spellStart"/>
      <w:r w:rsidRPr="007E00DB">
        <w:rPr>
          <w:sz w:val="16"/>
          <w:szCs w:val="16"/>
        </w:rPr>
        <w:t>Adame</w:t>
      </w:r>
      <w:proofErr w:type="spellEnd"/>
      <w:r w:rsidRPr="007E00DB">
        <w:rPr>
          <w:sz w:val="16"/>
          <w:szCs w:val="16"/>
        </w:rPr>
        <w:t xml:space="preserve">, the leader of the group that took over </w:t>
      </w:r>
      <w:proofErr w:type="spellStart"/>
      <w:r w:rsidRPr="007E00DB">
        <w:rPr>
          <w:sz w:val="16"/>
          <w:szCs w:val="16"/>
        </w:rPr>
        <w:t>Xaltianguis</w:t>
      </w:r>
      <w:proofErr w:type="spellEnd"/>
      <w:r w:rsidRPr="007E00DB">
        <w:rPr>
          <w:sz w:val="16"/>
          <w:szCs w:val="16"/>
        </w:rPr>
        <w:t xml:space="preserve">. Members of a FUPCEG vigilante group patrol past pedestrians in </w:t>
      </w:r>
      <w:proofErr w:type="spellStart"/>
      <w:r w:rsidRPr="007E00DB">
        <w:rPr>
          <w:sz w:val="16"/>
          <w:szCs w:val="16"/>
        </w:rPr>
        <w:t>Xaltianguis</w:t>
      </w:r>
      <w:proofErr w:type="spellEnd"/>
      <w:r w:rsidRPr="007E00DB">
        <w:rPr>
          <w:sz w:val="16"/>
          <w:szCs w:val="16"/>
        </w:rPr>
        <w:t>, Guerrero state, Mexico, Wednesday, May 29, 2019. (AP Photo/Rebecca Blackwell) It is a scene repeated over and over again in southern Mexico</w:t>
      </w:r>
      <w:r w:rsidRPr="007E00DB">
        <w:rPr>
          <w:sz w:val="16"/>
          <w:szCs w:val="16"/>
          <w:u w:val="single"/>
        </w:rPr>
        <w:t>:</w:t>
      </w:r>
      <w:r w:rsidRPr="00E70D36">
        <w:rPr>
          <w:u w:val="single"/>
        </w:rPr>
        <w:t xml:space="preserve"> So-called “</w:t>
      </w:r>
      <w:r w:rsidRPr="00CB51DB">
        <w:rPr>
          <w:highlight w:val="cyan"/>
          <w:u w:val="single"/>
        </w:rPr>
        <w:t>community police” or “self-defense” groups,</w:t>
      </w:r>
      <w:r w:rsidRPr="00E70D36">
        <w:rPr>
          <w:u w:val="single"/>
        </w:rPr>
        <w:t xml:space="preserve"> often </w:t>
      </w:r>
      <w:r w:rsidRPr="00CB51DB">
        <w:rPr>
          <w:highlight w:val="cyan"/>
          <w:u w:val="single"/>
        </w:rPr>
        <w:t>accused of drug cartel ties</w:t>
      </w:r>
      <w:r w:rsidRPr="00E70D36">
        <w:rPr>
          <w:u w:val="single"/>
        </w:rPr>
        <w:t xml:space="preserve"> themselves, </w:t>
      </w:r>
      <w:r w:rsidRPr="00CB51DB">
        <w:rPr>
          <w:highlight w:val="cyan"/>
          <w:u w:val="single"/>
        </w:rPr>
        <w:t>have proliferated and extended</w:t>
      </w:r>
      <w:r w:rsidRPr="00E70D36">
        <w:rPr>
          <w:u w:val="single"/>
        </w:rPr>
        <w:t xml:space="preserve"> their control over </w:t>
      </w:r>
      <w:r w:rsidRPr="00CB51DB">
        <w:rPr>
          <w:highlight w:val="cyan"/>
          <w:u w:val="single"/>
        </w:rPr>
        <w:t>territory.</w:t>
      </w:r>
      <w:r w:rsidRPr="00CB51DB">
        <w:t xml:space="preserve"> </w:t>
      </w:r>
      <w:r w:rsidRPr="007E00DB">
        <w:rPr>
          <w:rStyle w:val="StyleUnderline"/>
        </w:rPr>
        <w:t>And time after time</w:t>
      </w:r>
      <w:r w:rsidRPr="00E70D36">
        <w:rPr>
          <w:u w:val="single"/>
        </w:rPr>
        <w:t xml:space="preserve">, outnumbered </w:t>
      </w:r>
      <w:r w:rsidRPr="00CB51DB">
        <w:rPr>
          <w:highlight w:val="cyan"/>
          <w:u w:val="single"/>
        </w:rPr>
        <w:t>soldiers don’t intervene</w:t>
      </w:r>
      <w:r w:rsidRPr="00CB51DB">
        <w:rPr>
          <w:highlight w:val="cyan"/>
        </w:rPr>
        <w:t>,</w:t>
      </w:r>
      <w:r w:rsidRPr="00CB51DB">
        <w:t xml:space="preserve"> </w:t>
      </w:r>
      <w:r w:rsidRPr="007E00DB">
        <w:rPr>
          <w:sz w:val="16"/>
          <w:szCs w:val="16"/>
        </w:rPr>
        <w:t>in part because they are afraid of opening fire on civilians. Many had expected violence to taper off in Guerrero as synthetic opioids like fentanyl knocked the bottom out of the opium market that had fed organized crime groups in the state. In fact, homicides in the notoriously violent state dropped by 36% in the first three months of the year. But it now appears</w:t>
      </w:r>
      <w:r w:rsidRPr="00CB51DB">
        <w:t xml:space="preserve"> </w:t>
      </w:r>
      <w:r w:rsidRPr="00CB51DB">
        <w:rPr>
          <w:highlight w:val="cyan"/>
          <w:u w:val="single"/>
        </w:rPr>
        <w:t>a new round of violence is only starting</w:t>
      </w:r>
      <w:r w:rsidRPr="00CB51DB">
        <w:rPr>
          <w:u w:val="single"/>
        </w:rPr>
        <w:t>, pitting warring gangs against vigilante squads</w:t>
      </w:r>
      <w:r w:rsidRPr="00CB51DB">
        <w:t xml:space="preserve"> fighting over fuel theft, gold mines and routes for precursor chemicals. </w:t>
      </w:r>
      <w:r w:rsidRPr="00CB51DB">
        <w:rPr>
          <w:highlight w:val="cyan"/>
          <w:u w:val="single"/>
        </w:rPr>
        <w:t>Thousands have been displaced</w:t>
      </w:r>
      <w:r w:rsidRPr="00CB51DB">
        <w:rPr>
          <w:u w:val="single"/>
        </w:rPr>
        <w:t xml:space="preserve"> by the fighting</w:t>
      </w:r>
      <w:r w:rsidRPr="00CB51DB">
        <w:t xml:space="preserve">, </w:t>
      </w:r>
      <w:r w:rsidRPr="007E00DB">
        <w:rPr>
          <w:sz w:val="16"/>
          <w:szCs w:val="16"/>
        </w:rPr>
        <w:t xml:space="preserve">and the toxic mix of cartels, hired killers, vigilante police forces have essentially neutralized the Mexican military, forcing troops into the role of mere spectators, or worse, hostages. </w:t>
      </w:r>
      <w:proofErr w:type="spellStart"/>
      <w:r w:rsidRPr="007E00DB">
        <w:rPr>
          <w:sz w:val="16"/>
          <w:szCs w:val="16"/>
        </w:rPr>
        <w:t>Adame</w:t>
      </w:r>
      <w:proofErr w:type="spellEnd"/>
      <w:r w:rsidRPr="007E00DB">
        <w:rPr>
          <w:sz w:val="16"/>
          <w:szCs w:val="16"/>
        </w:rPr>
        <w:t xml:space="preserve"> is a far call from the vigilante leaders of past years, townsfolk who armed themselves with shotguns and single-shot rifles to defend their towns from drug cartels.</w:t>
      </w:r>
      <w:r w:rsidRPr="00CB51DB">
        <w:t xml:space="preserve"> </w:t>
      </w:r>
      <w:r w:rsidRPr="00CB51DB">
        <w:rPr>
          <w:u w:val="single"/>
        </w:rPr>
        <w:t xml:space="preserve">Critics say </w:t>
      </w:r>
      <w:r w:rsidRPr="00CB51DB">
        <w:rPr>
          <w:highlight w:val="cyan"/>
          <w:u w:val="single"/>
        </w:rPr>
        <w:t>rival gangs often infiltrated the ranks of “community police” forces</w:t>
      </w:r>
      <w:r w:rsidRPr="00CB51DB">
        <w:rPr>
          <w:highlight w:val="cyan"/>
        </w:rPr>
        <w:t>.</w:t>
      </w:r>
      <w:r w:rsidRPr="00CB51DB">
        <w:t xml:space="preserve"> </w:t>
      </w:r>
      <w:r w:rsidRPr="007E00DB">
        <w:rPr>
          <w:sz w:val="16"/>
          <w:szCs w:val="16"/>
        </w:rPr>
        <w:t xml:space="preserve">The leader of the FUPCEG vigilante group — the United Front of Guerrero Community Police — is a self-described businessman who owns a lion and exotic birds and has an expensive AR-15 with a telescopic sight. His son carries a pistol with carved silver handgrips. He defended the use of the car-bomb, saying other vigilante groups like the rival UPOEG — the Union of Towns and Organizations of Guerrero — also use explosives. His group took over, he said, because the other group is tied to organized crime, an assertion UPOEG tosses back at his force. Townspeople confirmed that FUPCEG took over the town in mid-May and ran rival vigilantes out, killing two and carving up the body of one man with bayonet-like knives. Just across the state line in neighboring </w:t>
      </w:r>
      <w:proofErr w:type="spellStart"/>
      <w:r w:rsidRPr="007E00DB">
        <w:rPr>
          <w:sz w:val="16"/>
          <w:szCs w:val="16"/>
        </w:rPr>
        <w:t>Michoacan</w:t>
      </w:r>
      <w:proofErr w:type="spellEnd"/>
      <w:r w:rsidRPr="007E00DB">
        <w:rPr>
          <w:sz w:val="16"/>
          <w:szCs w:val="16"/>
        </w:rPr>
        <w:t xml:space="preserve">, a group of vigilantes who state Gov. </w:t>
      </w:r>
      <w:proofErr w:type="spellStart"/>
      <w:r w:rsidRPr="007E00DB">
        <w:rPr>
          <w:sz w:val="16"/>
          <w:szCs w:val="16"/>
        </w:rPr>
        <w:t>Silvano</w:t>
      </w:r>
      <w:proofErr w:type="spellEnd"/>
      <w:r w:rsidRPr="007E00DB">
        <w:rPr>
          <w:sz w:val="16"/>
          <w:szCs w:val="16"/>
        </w:rPr>
        <w:t xml:space="preserve"> Aureoles described as “criminals, nothing more,” shoved a squad of a half dozen soldiers up against a wall, took their weapons, and pushed and insulted them until they agreed to return a .50 caliber snipers’ rifle that had been seized by a previous patrol. Despite that humiliation, President Andrés Manuel López Obrador invited the soldiers to the National Palace a few days later to personally “thank them and reward their calm and grace under pressure, which avoided the death of innocent people,” according to the Defense Department. Armed members of the FUPCEG vigilante group drive past Mexican soldiers in </w:t>
      </w:r>
      <w:proofErr w:type="spellStart"/>
      <w:r w:rsidRPr="007E00DB">
        <w:rPr>
          <w:sz w:val="16"/>
          <w:szCs w:val="16"/>
        </w:rPr>
        <w:t>Xaltianguis</w:t>
      </w:r>
      <w:proofErr w:type="spellEnd"/>
      <w:r w:rsidRPr="007E00DB">
        <w:rPr>
          <w:sz w:val="16"/>
          <w:szCs w:val="16"/>
        </w:rPr>
        <w:t>, Guerrero state, Mexico Wednesday, May 29, 2019. (AP Photo/Rebecca Blackwell) That drew a howl of concern from the Mexican Employers’ Federation, one of the country’s leading business groups. “The armed forces are the only viable force to restore order and peace,” the group said in a statement. “The president has ordered the army to protect the nation’s territory, and at the same time has asked them never to confront civilians...” It complained the order “prevents them from confronting criminal gangs or paramilitary groups.” And such</w:t>
      </w:r>
      <w:r w:rsidRPr="00CB51DB">
        <w:t xml:space="preserve"> </w:t>
      </w:r>
      <w:r w:rsidRPr="00CB51DB">
        <w:rPr>
          <w:highlight w:val="cyan"/>
          <w:u w:val="single"/>
        </w:rPr>
        <w:t xml:space="preserve">groups are increasingly powerful and willing to challenge </w:t>
      </w:r>
      <w:r w:rsidRPr="00CB51DB">
        <w:rPr>
          <w:u w:val="single"/>
        </w:rPr>
        <w:t xml:space="preserve">the </w:t>
      </w:r>
      <w:r w:rsidRPr="00CB51DB">
        <w:rPr>
          <w:highlight w:val="cyan"/>
          <w:u w:val="single"/>
        </w:rPr>
        <w:t>armed forces</w:t>
      </w:r>
      <w:r w:rsidRPr="00CB51DB">
        <w:rPr>
          <w:u w:val="single"/>
        </w:rPr>
        <w:t>.</w:t>
      </w:r>
      <w:r>
        <w:rPr>
          <w:u w:val="single"/>
        </w:rPr>
        <w:t xml:space="preserve"> </w:t>
      </w:r>
      <w:r w:rsidRPr="007E00DB">
        <w:rPr>
          <w:sz w:val="16"/>
          <w:szCs w:val="16"/>
        </w:rPr>
        <w:t xml:space="preserve">Salvador Alanis is a strategist and spokesman for the FUPCEG, the group </w:t>
      </w:r>
      <w:r w:rsidRPr="007E00DB">
        <w:rPr>
          <w:sz w:val="16"/>
          <w:szCs w:val="16"/>
        </w:rPr>
        <w:lastRenderedPageBreak/>
        <w:t xml:space="preserve">that took over </w:t>
      </w:r>
      <w:proofErr w:type="spellStart"/>
      <w:r w:rsidRPr="007E00DB">
        <w:rPr>
          <w:sz w:val="16"/>
          <w:szCs w:val="16"/>
        </w:rPr>
        <w:t>Xaltianguis</w:t>
      </w:r>
      <w:proofErr w:type="spellEnd"/>
      <w:r w:rsidRPr="007E00DB">
        <w:rPr>
          <w:sz w:val="16"/>
          <w:szCs w:val="16"/>
        </w:rPr>
        <w:t xml:space="preserve">. He said the group has as many as 9,000 men under arms in a string of towns it controls, outnumbering the Mexican army in the state. Nor is Alanis loath to take on soldiers. “One time the army came and fired tear gas at women, and we didn’t allow that,” Alanis recalled. López Obrador is betting his security strategy on the newly created National Guard, a sort of militarized police force that is expected to be deployed in Guerrero in about a month. But if the Guard faces the limits the army faces, it will immediately be at a disadvantage in states like Guerrero and </w:t>
      </w:r>
      <w:proofErr w:type="spellStart"/>
      <w:r w:rsidRPr="007E00DB">
        <w:rPr>
          <w:sz w:val="16"/>
          <w:szCs w:val="16"/>
        </w:rPr>
        <w:t>Michoacan</w:t>
      </w:r>
      <w:proofErr w:type="spellEnd"/>
      <w:r w:rsidRPr="007E00DB">
        <w:rPr>
          <w:sz w:val="16"/>
          <w:szCs w:val="16"/>
        </w:rPr>
        <w:t>. “I’m telling the federal government right now, this could happen to your National Guard, because if one of these guys opens fire, it will be a massacre on both sides,” said Alanis, who claimed to have an arrangement with local army commanders in Guerrero to leave his forces alone. “It’s a relationship of tolerance, if not coordination,” said Alanis. “You don’t mess with us, and we don’t mess with you.” While most of the vigilante forces are recruited from local men, Alanis said his group also employs about 100 gunmen trained to kill for taking over towns. He calls them “a team that comes to destroy.” “They are ready to kill or die for whatever you give them,” said Alanis. And as the</w:t>
      </w:r>
      <w:r w:rsidRPr="00CB51DB">
        <w:t xml:space="preserve"> </w:t>
      </w:r>
      <w:r w:rsidRPr="00CB51DB">
        <w:rPr>
          <w:highlight w:val="cyan"/>
          <w:u w:val="single"/>
        </w:rPr>
        <w:t>vigilantes grow harder to distinguish from cartels</w:t>
      </w:r>
      <w:r w:rsidRPr="00CB51DB">
        <w:rPr>
          <w:u w:val="single"/>
        </w:rPr>
        <w:t xml:space="preserve">, the </w:t>
      </w:r>
      <w:r w:rsidRPr="00CB51DB">
        <w:rPr>
          <w:highlight w:val="cyan"/>
          <w:u w:val="single"/>
        </w:rPr>
        <w:t>cartels also are growing bolder</w:t>
      </w:r>
      <w:r w:rsidRPr="00CB51DB">
        <w:t xml:space="preserve">. </w:t>
      </w:r>
      <w:r w:rsidRPr="007E00DB">
        <w:rPr>
          <w:sz w:val="16"/>
          <w:szCs w:val="16"/>
        </w:rPr>
        <w:t xml:space="preserve">In the </w:t>
      </w:r>
      <w:proofErr w:type="spellStart"/>
      <w:r w:rsidRPr="007E00DB">
        <w:rPr>
          <w:sz w:val="16"/>
          <w:szCs w:val="16"/>
        </w:rPr>
        <w:t>Michoacan</w:t>
      </w:r>
      <w:proofErr w:type="spellEnd"/>
      <w:r w:rsidRPr="007E00DB">
        <w:rPr>
          <w:sz w:val="16"/>
          <w:szCs w:val="16"/>
        </w:rPr>
        <w:t xml:space="preserve"> town of Zamora, the Jalisco New Generation drug cartel paraded through town in May in a convoy of at least two dozen pickups and SUVs — all proudly bearing the cartel’s initials “CJNG” on their doors and sides. With soldiers standing by as towns are taken over,</w:t>
      </w:r>
      <w:r w:rsidRPr="00CB51DB">
        <w:t xml:space="preserve"> </w:t>
      </w:r>
      <w:r w:rsidRPr="00693D6E">
        <w:rPr>
          <w:rStyle w:val="StyleUnderline"/>
        </w:rPr>
        <w:t xml:space="preserve">the </w:t>
      </w:r>
      <w:r w:rsidRPr="00693D6E">
        <w:rPr>
          <w:rStyle w:val="StyleUnderline"/>
          <w:highlight w:val="cyan"/>
        </w:rPr>
        <w:t>conflicts i</w:t>
      </w:r>
      <w:r w:rsidRPr="00693D6E">
        <w:rPr>
          <w:rStyle w:val="StyleUnderline"/>
        </w:rPr>
        <w:t xml:space="preserve">n some areas </w:t>
      </w:r>
      <w:r w:rsidRPr="00693D6E">
        <w:rPr>
          <w:rStyle w:val="StyleUnderline"/>
          <w:highlight w:val="cyan"/>
        </w:rPr>
        <w:t>are becoming almost medieval</w:t>
      </w:r>
      <w:r w:rsidRPr="00693D6E">
        <w:rPr>
          <w:rStyle w:val="StyleUnderline"/>
        </w:rPr>
        <w:t xml:space="preserve">. </w:t>
      </w:r>
      <w:r w:rsidRPr="007E00DB">
        <w:rPr>
          <w:sz w:val="16"/>
          <w:szCs w:val="16"/>
        </w:rPr>
        <w:t xml:space="preserve">Residents of the town of </w:t>
      </w:r>
      <w:proofErr w:type="spellStart"/>
      <w:r w:rsidRPr="007E00DB">
        <w:rPr>
          <w:sz w:val="16"/>
          <w:szCs w:val="16"/>
        </w:rPr>
        <w:t>Chichihualco</w:t>
      </w:r>
      <w:proofErr w:type="spellEnd"/>
      <w:r w:rsidRPr="007E00DB">
        <w:rPr>
          <w:sz w:val="16"/>
          <w:szCs w:val="16"/>
        </w:rPr>
        <w:t xml:space="preserve"> have dug trenches across the highway leading to the FUPCEG stronghold in the village of Filo de Caballos because Alanis has repeatedly threatened to take over </w:t>
      </w:r>
      <w:proofErr w:type="spellStart"/>
      <w:r w:rsidRPr="007E00DB">
        <w:rPr>
          <w:sz w:val="16"/>
          <w:szCs w:val="16"/>
        </w:rPr>
        <w:t>Chichihualco</w:t>
      </w:r>
      <w:proofErr w:type="spellEnd"/>
      <w:r w:rsidRPr="007E00DB">
        <w:rPr>
          <w:sz w:val="16"/>
          <w:szCs w:val="16"/>
        </w:rPr>
        <w:t xml:space="preserve">. Others have set up roadblocks to defend their towns. Driving the back roads of Guerrero these days means passing dozens of roadblocks manned by men in civilian clothes with assault rifles. “Comandante Geronimo” stood by one such bullet-riddled barricade made of sandbags. A member of the UPOEG, he has endured attacks about every two months from FUPCEG to the south and the </w:t>
      </w:r>
      <w:proofErr w:type="spellStart"/>
      <w:r w:rsidRPr="007E00DB">
        <w:rPr>
          <w:sz w:val="16"/>
          <w:szCs w:val="16"/>
        </w:rPr>
        <w:t>Ardillos</w:t>
      </w:r>
      <w:proofErr w:type="spellEnd"/>
      <w:r w:rsidRPr="007E00DB">
        <w:rPr>
          <w:sz w:val="16"/>
          <w:szCs w:val="16"/>
        </w:rPr>
        <w:t xml:space="preserve"> drug gang to the north. Geronimo — who won’t give his real name for fear of reprisals — explained why</w:t>
      </w:r>
      <w:r w:rsidRPr="00CB51DB">
        <w:t xml:space="preserve"> </w:t>
      </w:r>
      <w:r w:rsidRPr="00693D6E">
        <w:rPr>
          <w:rStyle w:val="StyleUnderline"/>
          <w:highlight w:val="cyan"/>
        </w:rPr>
        <w:t>there is</w:t>
      </w:r>
      <w:r w:rsidRPr="00693D6E">
        <w:rPr>
          <w:rStyle w:val="StyleUnderline"/>
        </w:rPr>
        <w:t xml:space="preserve"> such </w:t>
      </w:r>
      <w:r w:rsidRPr="00693D6E">
        <w:rPr>
          <w:rStyle w:val="StyleUnderline"/>
          <w:highlight w:val="cyan"/>
        </w:rPr>
        <w:t>heavy fighting for</w:t>
      </w:r>
      <w:r w:rsidRPr="00693D6E">
        <w:rPr>
          <w:rStyle w:val="StyleUnderline"/>
        </w:rPr>
        <w:t xml:space="preserve"> such small, </w:t>
      </w:r>
      <w:r w:rsidRPr="00693D6E">
        <w:rPr>
          <w:rStyle w:val="StyleUnderline"/>
          <w:highlight w:val="cyan"/>
        </w:rPr>
        <w:t>poor towns</w:t>
      </w:r>
      <w:r w:rsidRPr="00CB51DB">
        <w:t>. “</w:t>
      </w:r>
      <w:r w:rsidRPr="007E00DB">
        <w:rPr>
          <w:sz w:val="16"/>
          <w:szCs w:val="16"/>
        </w:rPr>
        <w:t xml:space="preserve">There’s a crisis now in the mountains and the criminal gangs aren’t blockheads,” he said. “They say this (opium) isn’t going to be a business, but the mines are. </w:t>
      </w:r>
      <w:proofErr w:type="gramStart"/>
      <w:r w:rsidRPr="007E00DB">
        <w:rPr>
          <w:sz w:val="16"/>
          <w:szCs w:val="16"/>
        </w:rPr>
        <w:t>So</w:t>
      </w:r>
      <w:proofErr w:type="gramEnd"/>
      <w:r w:rsidRPr="007E00DB">
        <w:rPr>
          <w:sz w:val="16"/>
          <w:szCs w:val="16"/>
        </w:rPr>
        <w:t xml:space="preserve"> I think a month of crisis is coming.” The Canadian-owned gold mines that dot the mountains have historically been shaken down for protection payments by gangs. Now gold has been discovered at other spots in the state, raising the prospect that cartels or vigilante groups may want to take a direct role in the mines. Others believe the groups want to take control of routes to the seaport of Acapulco to move precursor chemicals now that synthetic opioids have displaced the region’s natural-grown opium poppies. “We thought that once the opium poppy business died out, the violence was going to end,” said David Barragan, a resident of Los Moros who was forced from his village by the incursion of Alanis’ FUPCEG forces. Like many residents of the mountains, Barragan long depended on planting an acre or two of poppies to bring in cash. But when prices dropped a couple of years ago, Barragan turned to his stand of avocado trees, the new “green gold” in the mountains of southern Mexico. But now the vigilantes have seized his avocado orchard and are harvesting the fruit he has waited for two years to mature. Barragan, like hundreds of his neighbors — and</w:t>
      </w:r>
      <w:r w:rsidRPr="00CB51DB">
        <w:t xml:space="preserve"> </w:t>
      </w:r>
      <w:r w:rsidRPr="00693D6E">
        <w:rPr>
          <w:rStyle w:val="StyleUnderline"/>
          <w:highlight w:val="cyan"/>
        </w:rPr>
        <w:t>thousands</w:t>
      </w:r>
      <w:r w:rsidRPr="00693D6E">
        <w:rPr>
          <w:rStyle w:val="StyleUnderline"/>
        </w:rPr>
        <w:t xml:space="preserve"> throughout the state — has </w:t>
      </w:r>
      <w:r w:rsidRPr="00693D6E">
        <w:rPr>
          <w:rStyle w:val="StyleUnderline"/>
          <w:highlight w:val="cyan"/>
        </w:rPr>
        <w:t>fled</w:t>
      </w:r>
      <w:r w:rsidRPr="00693D6E">
        <w:rPr>
          <w:rStyle w:val="StyleUnderline"/>
        </w:rPr>
        <w:t xml:space="preserve">. </w:t>
      </w:r>
      <w:r w:rsidRPr="00CB51DB">
        <w:t xml:space="preserve">He says </w:t>
      </w:r>
      <w:r w:rsidRPr="00CB51DB">
        <w:rPr>
          <w:highlight w:val="cyan"/>
          <w:u w:val="single"/>
        </w:rPr>
        <w:t xml:space="preserve">people won’t take it </w:t>
      </w:r>
      <w:r w:rsidRPr="001E6E3C">
        <w:rPr>
          <w:u w:val="single"/>
        </w:rPr>
        <w:t>much longer.</w:t>
      </w:r>
      <w:r>
        <w:rPr>
          <w:u w:val="single"/>
        </w:rPr>
        <w:t xml:space="preserve"> </w:t>
      </w:r>
      <w:r w:rsidRPr="00CB51DB">
        <w:t>“</w:t>
      </w:r>
      <w:r w:rsidRPr="007E00DB">
        <w:rPr>
          <w:sz w:val="16"/>
          <w:szCs w:val="16"/>
        </w:rPr>
        <w:t>The National Guard is what we most need up here, and have been waiting for, but if it doesn’t work, we are going to take other measures,” Barragan said, adding a lot of his neighbors are thinking of getting guns</w:t>
      </w:r>
      <w:r w:rsidRPr="00CB51DB">
        <w:t>.</w:t>
      </w:r>
    </w:p>
    <w:p w14:paraId="093E9D80" w14:textId="77777777" w:rsidR="00600168" w:rsidRDefault="00600168" w:rsidP="00600168"/>
    <w:p w14:paraId="5E62B44C" w14:textId="77777777" w:rsidR="007E00DB" w:rsidRPr="00285944" w:rsidRDefault="007E00DB" w:rsidP="007E00DB">
      <w:pPr>
        <w:pStyle w:val="Heading4"/>
      </w:pPr>
      <w:r w:rsidRPr="00285944">
        <w:t>Torture constitutes a large part of human rights abuses in Mexico – plan can’t solve because this doesn’t rely on US arms or training</w:t>
      </w:r>
    </w:p>
    <w:p w14:paraId="0BABAA8E" w14:textId="77777777" w:rsidR="007E00DB" w:rsidRPr="00285944" w:rsidRDefault="007E00DB" w:rsidP="007E00DB">
      <w:pPr>
        <w:rPr>
          <w:bCs/>
          <w:szCs w:val="22"/>
        </w:rPr>
      </w:pPr>
      <w:r w:rsidRPr="00285944">
        <w:rPr>
          <w:bCs/>
          <w:szCs w:val="22"/>
        </w:rPr>
        <w:t xml:space="preserve">John </w:t>
      </w:r>
      <w:r w:rsidRPr="00285944">
        <w:rPr>
          <w:b/>
          <w:szCs w:val="22"/>
        </w:rPr>
        <w:t xml:space="preserve">Lindsay-Poland, </w:t>
      </w:r>
      <w:r w:rsidRPr="007E00DB">
        <w:t>AFSC Quaker</w:t>
      </w:r>
      <w:r w:rsidRPr="00285944">
        <w:t xml:space="preserve"> organization promotes peace with justice, firsthand organization that ran an investigation into foreign military assistance on Mexico </w:t>
      </w:r>
      <w:r w:rsidRPr="00285944">
        <w:rPr>
          <w:bCs/>
          <w:szCs w:val="22"/>
        </w:rPr>
        <w:t>20</w:t>
      </w:r>
      <w:r w:rsidRPr="00285944">
        <w:rPr>
          <w:b/>
          <w:szCs w:val="22"/>
        </w:rPr>
        <w:t>16</w:t>
      </w:r>
      <w:r w:rsidRPr="00285944">
        <w:t xml:space="preserve"> [The American Friends Society Committee, November </w:t>
      </w:r>
      <w:r w:rsidRPr="007E00DB">
        <w:rPr>
          <w:rStyle w:val="Style13ptBold"/>
        </w:rPr>
        <w:t>2016</w:t>
      </w:r>
      <w:r w:rsidRPr="00285944">
        <w:t xml:space="preserve">, “Where the Guns Go: U.S. Arms and the Crisis of Violence in </w:t>
      </w:r>
      <w:r w:rsidRPr="007E00DB">
        <w:t xml:space="preserve">Mexico” </w:t>
      </w:r>
      <w:hyperlink r:id="rId51" w:history="1">
        <w:r w:rsidRPr="007E00DB">
          <w:rPr>
            <w:rStyle w:val="Hyperlink"/>
          </w:rPr>
          <w:t>https://www.afsc.org/sites/default/files/documents/2016%20Where%20the%20Guns%20Go.pdf</w:t>
        </w:r>
      </w:hyperlink>
      <w:r w:rsidRPr="007E00DB">
        <w:t>, 2, June 26th, 2019, A.N.M]</w:t>
      </w:r>
    </w:p>
    <w:p w14:paraId="53BACAC6" w14:textId="77777777" w:rsidR="007E00DB" w:rsidRPr="00285944" w:rsidRDefault="007E00DB" w:rsidP="007E00DB">
      <w:pPr>
        <w:rPr>
          <w:sz w:val="16"/>
        </w:rPr>
      </w:pPr>
      <w:r w:rsidRPr="00285944">
        <w:rPr>
          <w:sz w:val="16"/>
        </w:rPr>
        <w:t xml:space="preserve"> </w:t>
      </w:r>
      <w:r w:rsidRPr="00285944">
        <w:rPr>
          <w:rStyle w:val="Emphasis"/>
        </w:rPr>
        <w:t>Torture by the military and the police is still a common method of investigation in Mexico.</w:t>
      </w:r>
      <w:r w:rsidRPr="00285944">
        <w:rPr>
          <w:rStyle w:val="StyleUnderline"/>
        </w:rPr>
        <w:t xml:space="preserve"> We met with the brothers Francisco and </w:t>
      </w:r>
      <w:r w:rsidRPr="00285944">
        <w:rPr>
          <w:rStyle w:val="Emphasis"/>
        </w:rPr>
        <w:t xml:space="preserve">Antonio </w:t>
      </w:r>
      <w:proofErr w:type="spellStart"/>
      <w:r w:rsidRPr="00285944">
        <w:rPr>
          <w:rStyle w:val="Emphasis"/>
        </w:rPr>
        <w:t>Cerezo</w:t>
      </w:r>
      <w:proofErr w:type="spellEnd"/>
      <w:r w:rsidRPr="00285944">
        <w:rPr>
          <w:rStyle w:val="Emphasis"/>
        </w:rPr>
        <w:t xml:space="preserve"> of the </w:t>
      </w:r>
      <w:proofErr w:type="spellStart"/>
      <w:r w:rsidRPr="00285944">
        <w:rPr>
          <w:rStyle w:val="Emphasis"/>
        </w:rPr>
        <w:t>Comité</w:t>
      </w:r>
      <w:proofErr w:type="spellEnd"/>
      <w:r w:rsidRPr="00285944">
        <w:rPr>
          <w:rStyle w:val="Emphasis"/>
        </w:rPr>
        <w:t xml:space="preserve"> </w:t>
      </w:r>
      <w:proofErr w:type="spellStart"/>
      <w:r w:rsidRPr="00285944">
        <w:rPr>
          <w:rStyle w:val="Emphasis"/>
        </w:rPr>
        <w:t>Cerezo</w:t>
      </w:r>
      <w:proofErr w:type="spellEnd"/>
      <w:r w:rsidRPr="00285944">
        <w:rPr>
          <w:rStyle w:val="Emphasis"/>
        </w:rPr>
        <w:t>, a human rights group</w:t>
      </w:r>
      <w:r w:rsidRPr="00285944">
        <w:rPr>
          <w:rStyle w:val="StyleUnderline"/>
        </w:rPr>
        <w:t xml:space="preserve"> (comitecerezo.org), who </w:t>
      </w:r>
      <w:r w:rsidRPr="00285944">
        <w:rPr>
          <w:rStyle w:val="Emphasis"/>
        </w:rPr>
        <w:t>were imprisoned and tortured for seven years</w:t>
      </w:r>
      <w:r w:rsidRPr="00285944">
        <w:rPr>
          <w:rStyle w:val="StyleUnderline"/>
        </w:rPr>
        <w:t xml:space="preserve">. </w:t>
      </w:r>
      <w:r w:rsidRPr="00285944">
        <w:rPr>
          <w:sz w:val="16"/>
        </w:rPr>
        <w:t>According to the Open Society Foundations report, as of April 2015,</w:t>
      </w:r>
      <w:r w:rsidRPr="00285944">
        <w:rPr>
          <w:rStyle w:val="Emphasis"/>
        </w:rPr>
        <w:t xml:space="preserve"> there had been only six convictions for torture since 2007</w:t>
      </w:r>
      <w:r w:rsidRPr="00285944">
        <w:rPr>
          <w:sz w:val="16"/>
        </w:rPr>
        <w:t xml:space="preserve"> and no convictions of military officials, despite thousands of complaints of torture during the period. </w:t>
      </w:r>
    </w:p>
    <w:p w14:paraId="74EA645F" w14:textId="7304FBFE" w:rsidR="00600168" w:rsidRDefault="00600168" w:rsidP="00373787"/>
    <w:p w14:paraId="2144257A" w14:textId="58B725D3" w:rsidR="00E04485" w:rsidRDefault="00E04485" w:rsidP="00E04485">
      <w:pPr>
        <w:pStyle w:val="Heading3"/>
      </w:pPr>
      <w:r>
        <w:lastRenderedPageBreak/>
        <w:t xml:space="preserve">#4 Ext – </w:t>
      </w:r>
      <w:proofErr w:type="spellStart"/>
      <w:r>
        <w:t>util</w:t>
      </w:r>
      <w:proofErr w:type="spellEnd"/>
      <w:r w:rsidR="00504D83">
        <w:t xml:space="preserve"> good</w:t>
      </w:r>
    </w:p>
    <w:p w14:paraId="68CE0109" w14:textId="420A9C8C" w:rsidR="00E04485" w:rsidRDefault="00E04485" w:rsidP="00E04485"/>
    <w:p w14:paraId="29F55264" w14:textId="77777777" w:rsidR="00870808" w:rsidRDefault="00870808" w:rsidP="00B87A62">
      <w:pPr>
        <w:pStyle w:val="Heading4"/>
      </w:pPr>
      <w:r>
        <w:t>Utilitarian evaluation is superior to focusing on ethics – their arguments are warrants for self-centered ignorance, not informed policy-making.</w:t>
      </w:r>
    </w:p>
    <w:p w14:paraId="43668E2F" w14:textId="77777777" w:rsidR="00870808" w:rsidRDefault="00870808" w:rsidP="00B87A62">
      <w:r>
        <w:t xml:space="preserve">Jeffrey C. </w:t>
      </w:r>
      <w:r w:rsidRPr="00B87A62">
        <w:rPr>
          <w:rStyle w:val="Style13ptBold"/>
        </w:rPr>
        <w:t>Isaac</w:t>
      </w:r>
      <w:r>
        <w:t xml:space="preserve">, Professor of Political Science and director of the Center for the Study of Democracy and Public Life at Indiana University, Spring </w:t>
      </w:r>
      <w:r w:rsidRPr="00B87A62">
        <w:rPr>
          <w:rStyle w:val="Style13ptBold"/>
        </w:rPr>
        <w:t>2002</w:t>
      </w:r>
      <w:r>
        <w:t>, Dissent, Ends, means, and politics</w:t>
      </w:r>
    </w:p>
    <w:p w14:paraId="50698255" w14:textId="77777777" w:rsidR="00870808" w:rsidRDefault="00870808" w:rsidP="00B87A62">
      <w:r w:rsidRPr="005617E7">
        <w:rPr>
          <w:rStyle w:val="Highlightedunderline"/>
        </w:rPr>
        <w:t>Power</w:t>
      </w:r>
      <w:r w:rsidRPr="00642197">
        <w:rPr>
          <w:rStyle w:val="underlineChar"/>
        </w:rPr>
        <w:t xml:space="preserve"> is not a dirty word or an unfortunate feature of the world. It </w:t>
      </w:r>
      <w:r w:rsidRPr="005617E7">
        <w:rPr>
          <w:rStyle w:val="Highlightedunderline"/>
        </w:rPr>
        <w:t>is the core of politics</w:t>
      </w:r>
      <w:r w:rsidRPr="00642197">
        <w:rPr>
          <w:rStyle w:val="underlineChar"/>
        </w:rPr>
        <w:t xml:space="preserve">. Power is </w:t>
      </w:r>
      <w:r w:rsidRPr="005617E7">
        <w:rPr>
          <w:rStyle w:val="Highlightedunderline"/>
        </w:rPr>
        <w:t>the ability to effect outcomes</w:t>
      </w:r>
      <w:r w:rsidRPr="00642197">
        <w:rPr>
          <w:rStyle w:val="underlineChar"/>
        </w:rPr>
        <w:t xml:space="preserve"> in the world. Politics, in large part, involves contests over the distribution and use of power. </w:t>
      </w:r>
      <w:r w:rsidRPr="005617E7">
        <w:rPr>
          <w:rStyle w:val="Highlightedunderline"/>
        </w:rPr>
        <w:t>To accomplish anything</w:t>
      </w:r>
      <w:r w:rsidRPr="00642197">
        <w:rPr>
          <w:rStyle w:val="underlineChar"/>
        </w:rPr>
        <w:t xml:space="preserve"> in the political world, </w:t>
      </w:r>
      <w:r w:rsidRPr="005617E7">
        <w:rPr>
          <w:rStyle w:val="Highlightedunderline"/>
        </w:rPr>
        <w:t>one must attend to the means</w:t>
      </w:r>
      <w:r w:rsidRPr="00642197">
        <w:rPr>
          <w:rStyle w:val="underlineChar"/>
        </w:rPr>
        <w:t xml:space="preserve"> that are </w:t>
      </w:r>
      <w:r w:rsidRPr="005617E7">
        <w:rPr>
          <w:rStyle w:val="Highlightedunderline"/>
        </w:rPr>
        <w:t>necessary</w:t>
      </w:r>
      <w:r w:rsidRPr="00642197">
        <w:rPr>
          <w:rStyle w:val="underlineChar"/>
        </w:rPr>
        <w:t xml:space="preserve"> to bring it about</w:t>
      </w:r>
      <w:r>
        <w:t xml:space="preserve">. </w:t>
      </w:r>
      <w:r w:rsidRPr="00642197">
        <w:rPr>
          <w:rStyle w:val="smallChar"/>
        </w:rPr>
        <w:t>And to develop such means is to develop, and to exercise, power. To say</w:t>
      </w:r>
      <w:r>
        <w:t xml:space="preserve"> </w:t>
      </w:r>
      <w:r w:rsidRPr="00642197">
        <w:rPr>
          <w:rStyle w:val="underlineChar"/>
        </w:rPr>
        <w:t>this is not to say that power is beyond morality. It is to say that power is not reducible to morality</w:t>
      </w:r>
      <w:r>
        <w:t xml:space="preserve">. </w:t>
      </w:r>
      <w:r w:rsidRPr="00642197">
        <w:rPr>
          <w:rStyle w:val="smallChar"/>
        </w:rPr>
        <w:t xml:space="preserve">As writers such as </w:t>
      </w:r>
      <w:proofErr w:type="spellStart"/>
      <w:r w:rsidRPr="00642197">
        <w:rPr>
          <w:rStyle w:val="smallChar"/>
        </w:rPr>
        <w:t>Niccolo</w:t>
      </w:r>
      <w:proofErr w:type="spellEnd"/>
      <w:r w:rsidRPr="00642197">
        <w:rPr>
          <w:rStyle w:val="smallChar"/>
        </w:rPr>
        <w:t xml:space="preserve"> Machiavelli, Max Weber, Reinhold Niebuhr, and Hannah Arendt have taught,</w:t>
      </w:r>
      <w:r>
        <w:t xml:space="preserve"> </w:t>
      </w:r>
      <w:r w:rsidRPr="005617E7">
        <w:rPr>
          <w:rStyle w:val="Highlightedunderline"/>
        </w:rPr>
        <w:t>an unyielding concern with moral goodness undercuts political responsibility</w:t>
      </w:r>
      <w:r w:rsidRPr="00642197">
        <w:rPr>
          <w:rStyle w:val="underlineChar"/>
        </w:rPr>
        <w:t>. The concern may be morally laudable, reflecting a kind of personal integrity, but it</w:t>
      </w:r>
      <w:r>
        <w:t xml:space="preserve"> </w:t>
      </w:r>
      <w:r w:rsidRPr="00642197">
        <w:rPr>
          <w:rStyle w:val="smallChar"/>
        </w:rPr>
        <w:t>suffers from three fatal flaws: (1) It</w:t>
      </w:r>
      <w:r>
        <w:t xml:space="preserve"> </w:t>
      </w:r>
      <w:r w:rsidRPr="00642197">
        <w:rPr>
          <w:rStyle w:val="underlineChar"/>
        </w:rPr>
        <w:t xml:space="preserve">fails to see that </w:t>
      </w:r>
      <w:r w:rsidRPr="005617E7">
        <w:rPr>
          <w:rStyle w:val="Highlightedunderline"/>
        </w:rPr>
        <w:t>the purity of one's intention does not ensure the achievement of what one intends</w:t>
      </w:r>
      <w:r w:rsidRPr="00642197">
        <w:rPr>
          <w:rStyle w:val="underlineChar"/>
        </w:rPr>
        <w:t>. Abjuring violence or refusing to make common cause with morally compromised parties may seem like the right thing; but if such tactics entail impotence, then it is hard to view them as serving any moral good beyond the clean conscience of their supporters</w:t>
      </w:r>
      <w:r>
        <w:t xml:space="preserve">; </w:t>
      </w:r>
      <w:r w:rsidRPr="005064B1">
        <w:rPr>
          <w:rStyle w:val="smallChar"/>
        </w:rPr>
        <w:t xml:space="preserve">(2) </w:t>
      </w:r>
      <w:r w:rsidRPr="005064B1">
        <w:rPr>
          <w:rStyle w:val="underlineChar"/>
        </w:rPr>
        <w:t xml:space="preserve">it fails to see that </w:t>
      </w:r>
      <w:r w:rsidRPr="005617E7">
        <w:rPr>
          <w:rStyle w:val="Highlightedunderline"/>
        </w:rPr>
        <w:t>in a world of real violence and injustice, moral purity</w:t>
      </w:r>
      <w:r w:rsidRPr="005064B1">
        <w:rPr>
          <w:rStyle w:val="underlineChar"/>
        </w:rPr>
        <w:t xml:space="preserve"> is not simply a form of powerlessness; it </w:t>
      </w:r>
      <w:r w:rsidRPr="005617E7">
        <w:rPr>
          <w:rStyle w:val="Highlightedunderline"/>
        </w:rPr>
        <w:t>is often a form of complicity</w:t>
      </w:r>
      <w:r w:rsidRPr="005064B1">
        <w:rPr>
          <w:rStyle w:val="underlineChar"/>
        </w:rPr>
        <w:t xml:space="preserve"> in injustice</w:t>
      </w:r>
      <w:r>
        <w:t xml:space="preserve">. </w:t>
      </w:r>
      <w:r w:rsidRPr="005064B1">
        <w:rPr>
          <w:rStyle w:val="smallChar"/>
        </w:rPr>
        <w:t>This is why, from the standpoint of politics--as opposed to religion--</w:t>
      </w:r>
      <w:r w:rsidRPr="005064B1">
        <w:rPr>
          <w:rStyle w:val="underlineChar"/>
        </w:rPr>
        <w:t>pacifism is always a potentially immoral stand</w:t>
      </w:r>
      <w:r>
        <w:t xml:space="preserve">. </w:t>
      </w:r>
      <w:r w:rsidRPr="005064B1">
        <w:rPr>
          <w:rStyle w:val="smallChar"/>
        </w:rPr>
        <w:t>In categorically repudiating violence, it refuses in principle to oppose certain violent injustices with any effect; and (3)</w:t>
      </w:r>
      <w:r>
        <w:t xml:space="preserve"> </w:t>
      </w:r>
      <w:r w:rsidRPr="005064B1">
        <w:rPr>
          <w:rStyle w:val="underlineChar"/>
        </w:rPr>
        <w:t xml:space="preserve">it fails to see that </w:t>
      </w:r>
      <w:r w:rsidRPr="005617E7">
        <w:rPr>
          <w:rStyle w:val="Highlightedunderline"/>
        </w:rPr>
        <w:t>politics is as much about unintended consequences as it is about intentions; it is the effects</w:t>
      </w:r>
      <w:r w:rsidRPr="005064B1">
        <w:rPr>
          <w:rStyle w:val="underlineChar"/>
        </w:rPr>
        <w:t xml:space="preserve"> of action, </w:t>
      </w:r>
      <w:r w:rsidRPr="005617E7">
        <w:rPr>
          <w:rStyle w:val="Highlightedunderline"/>
        </w:rPr>
        <w:t>rather than the motives of action, that is most significant</w:t>
      </w:r>
      <w:r>
        <w:t xml:space="preserve">. </w:t>
      </w:r>
      <w:r w:rsidRPr="005064B1">
        <w:rPr>
          <w:rStyle w:val="smallChar"/>
        </w:rPr>
        <w:t>Just as the alignment with "good" may engender impotence,</w:t>
      </w:r>
      <w:r>
        <w:t xml:space="preserve"> </w:t>
      </w:r>
      <w:r w:rsidRPr="005064B1">
        <w:rPr>
          <w:rStyle w:val="underlineChar"/>
        </w:rPr>
        <w:t>it is often the pursuit of "good" that generates evil</w:t>
      </w:r>
      <w:r>
        <w:t xml:space="preserve">. </w:t>
      </w:r>
      <w:r w:rsidRPr="005064B1">
        <w:rPr>
          <w:rStyle w:val="smallChar"/>
        </w:rPr>
        <w:t>This is the lesson of communism in the twentieth century:</w:t>
      </w:r>
      <w:r>
        <w:t xml:space="preserve"> </w:t>
      </w:r>
      <w:r w:rsidRPr="005617E7">
        <w:rPr>
          <w:rStyle w:val="Highlightedunderline"/>
        </w:rPr>
        <w:t>it is not enough that one's goals be sincere</w:t>
      </w:r>
      <w:r w:rsidRPr="005064B1">
        <w:rPr>
          <w:rStyle w:val="underlineChar"/>
        </w:rPr>
        <w:t xml:space="preserve"> or idealistic; </w:t>
      </w:r>
      <w:r w:rsidRPr="005617E7">
        <w:rPr>
          <w:rStyle w:val="Highlightedunderline"/>
        </w:rPr>
        <w:t>it is equally important</w:t>
      </w:r>
      <w:r w:rsidRPr="005064B1">
        <w:rPr>
          <w:rStyle w:val="underlineChar"/>
        </w:rPr>
        <w:t xml:space="preserve">, always, </w:t>
      </w:r>
      <w:r w:rsidRPr="005617E7">
        <w:rPr>
          <w:rStyle w:val="Highlightedunderline"/>
        </w:rPr>
        <w:t>to ask about</w:t>
      </w:r>
      <w:r w:rsidRPr="005617E7">
        <w:rPr>
          <w:rStyle w:val="underlineChar"/>
        </w:rPr>
        <w:t xml:space="preserve"> the effects</w:t>
      </w:r>
      <w:r w:rsidRPr="005064B1">
        <w:rPr>
          <w:rStyle w:val="underlineChar"/>
        </w:rPr>
        <w:t xml:space="preserve"> of pursuing these goals </w:t>
      </w:r>
      <w:r w:rsidRPr="005617E7">
        <w:rPr>
          <w:rStyle w:val="Highlightedunderline"/>
        </w:rPr>
        <w:t>and</w:t>
      </w:r>
      <w:r w:rsidRPr="005064B1">
        <w:rPr>
          <w:rStyle w:val="underlineChar"/>
        </w:rPr>
        <w:t xml:space="preserve"> to </w:t>
      </w:r>
      <w:r w:rsidRPr="005617E7">
        <w:rPr>
          <w:rStyle w:val="Highlightedunderline"/>
        </w:rPr>
        <w:t>judge these effects in pragmatic and historically contextualized ways</w:t>
      </w:r>
      <w:r w:rsidRPr="005064B1">
        <w:rPr>
          <w:rStyle w:val="underlineChar"/>
        </w:rPr>
        <w:t xml:space="preserve">. Moral </w:t>
      </w:r>
      <w:r w:rsidRPr="005617E7">
        <w:rPr>
          <w:rStyle w:val="Highlightedunderline"/>
        </w:rPr>
        <w:t>absolutism inhibits this judgment</w:t>
      </w:r>
      <w:r w:rsidRPr="005064B1">
        <w:rPr>
          <w:rStyle w:val="underlineChar"/>
        </w:rPr>
        <w:t xml:space="preserve">. It alienates those who are not true believers. </w:t>
      </w:r>
      <w:r w:rsidRPr="005617E7">
        <w:rPr>
          <w:rStyle w:val="Highlightedunderline"/>
        </w:rPr>
        <w:t>It promotes arrogance. And it undermines political effectiveness</w:t>
      </w:r>
      <w:r>
        <w:t>.</w:t>
      </w:r>
    </w:p>
    <w:p w14:paraId="7AB9C7E0" w14:textId="77777777" w:rsidR="00870808" w:rsidRDefault="00870808" w:rsidP="00870808"/>
    <w:p w14:paraId="4435C3C7" w14:textId="77777777" w:rsidR="00870808" w:rsidRDefault="00870808" w:rsidP="00870808">
      <w:pPr>
        <w:pStyle w:val="Heading4"/>
      </w:pPr>
      <w:r>
        <w:t>Investigation of different political strategies to strive for ethical outcomes is superior to demands for purity.</w:t>
      </w:r>
    </w:p>
    <w:p w14:paraId="5DA4763E" w14:textId="77777777" w:rsidR="00870808" w:rsidRDefault="00870808" w:rsidP="00870808">
      <w:r>
        <w:t xml:space="preserve">Jeffrey C. </w:t>
      </w:r>
      <w:r w:rsidRPr="00870808">
        <w:rPr>
          <w:rStyle w:val="Style13ptBold"/>
        </w:rPr>
        <w:t>Isaac</w:t>
      </w:r>
      <w:r>
        <w:t xml:space="preserve">, Professor of Political Science and director of the Center for the Study of Democracy and Public Life at Indiana University, Spring </w:t>
      </w:r>
      <w:r w:rsidRPr="00870808">
        <w:rPr>
          <w:rStyle w:val="Style13ptBold"/>
        </w:rPr>
        <w:t>2002</w:t>
      </w:r>
      <w:r>
        <w:t>, Dissent, Ends, means, and politics</w:t>
      </w:r>
    </w:p>
    <w:p w14:paraId="09591745" w14:textId="77777777" w:rsidR="00870808" w:rsidRDefault="00870808" w:rsidP="00870808">
      <w:r w:rsidRPr="00F65465">
        <w:rPr>
          <w:rStyle w:val="smallChar"/>
        </w:rPr>
        <w:t>Second, it would mean frankly acknowledging something well understood, often too eagerly embraced, by the twentieth century Marxist left--that</w:t>
      </w:r>
      <w:r>
        <w:t xml:space="preserve"> </w:t>
      </w:r>
      <w:r w:rsidRPr="00F65465">
        <w:rPr>
          <w:rStyle w:val="Highlightedunderline"/>
        </w:rPr>
        <w:t>it is often</w:t>
      </w:r>
      <w:r w:rsidRPr="00F65465">
        <w:rPr>
          <w:rStyle w:val="underlineChar"/>
        </w:rPr>
        <w:t xml:space="preserve"> politically </w:t>
      </w:r>
      <w:r w:rsidRPr="00F65465">
        <w:rPr>
          <w:rStyle w:val="Highlightedunderline"/>
        </w:rPr>
        <w:t>necessary to employ morally troubling means in the name of morally valid ends</w:t>
      </w:r>
      <w:r w:rsidRPr="00F65465">
        <w:rPr>
          <w:rStyle w:val="underlineChar"/>
        </w:rPr>
        <w:t xml:space="preserve">. A just or even a better society can only be realized in and through political practice; </w:t>
      </w:r>
      <w:r w:rsidRPr="00F65465">
        <w:rPr>
          <w:rStyle w:val="Highlightedunderline"/>
        </w:rPr>
        <w:t>in our complex and bloody world</w:t>
      </w:r>
      <w:r w:rsidRPr="00F65465">
        <w:rPr>
          <w:rStyle w:val="underlineChar"/>
        </w:rPr>
        <w:t xml:space="preserve">, it will sometimes be necessary to respond to barbarous tyrants or criminals, with whom moral suasion won't work. In such situations </w:t>
      </w:r>
      <w:r w:rsidRPr="00F65465">
        <w:rPr>
          <w:rStyle w:val="Highlightedunderline"/>
        </w:rPr>
        <w:t>our choice is not between the wrong that confronts us and our ideal</w:t>
      </w:r>
      <w:r w:rsidRPr="00F65465">
        <w:rPr>
          <w:rStyle w:val="underlineChar"/>
        </w:rPr>
        <w:t xml:space="preserve"> vision of a </w:t>
      </w:r>
      <w:r w:rsidRPr="00F65465">
        <w:rPr>
          <w:rStyle w:val="Highlightedunderline"/>
        </w:rPr>
        <w:t>world</w:t>
      </w:r>
      <w:r w:rsidRPr="00F65465">
        <w:rPr>
          <w:rStyle w:val="underlineChar"/>
        </w:rPr>
        <w:t xml:space="preserve"> beyond wrong. </w:t>
      </w:r>
      <w:r w:rsidRPr="00F65465">
        <w:rPr>
          <w:rStyle w:val="Highlightedunderline"/>
        </w:rPr>
        <w:t>It is between</w:t>
      </w:r>
      <w:r w:rsidRPr="00F65465">
        <w:rPr>
          <w:rStyle w:val="underlineChar"/>
        </w:rPr>
        <w:t xml:space="preserve"> the </w:t>
      </w:r>
      <w:r w:rsidRPr="00F65465">
        <w:rPr>
          <w:rStyle w:val="Highlightedunderline"/>
        </w:rPr>
        <w:t>wrong</w:t>
      </w:r>
      <w:r w:rsidRPr="00F65465">
        <w:rPr>
          <w:rStyle w:val="underlineChar"/>
        </w:rPr>
        <w:t xml:space="preserve"> that confronts us </w:t>
      </w:r>
      <w:r w:rsidRPr="00F65465">
        <w:rPr>
          <w:rStyle w:val="Highlightedunderline"/>
        </w:rPr>
        <w:t>and the means</w:t>
      </w:r>
      <w:r w:rsidRPr="00F65465">
        <w:rPr>
          <w:rStyle w:val="underlineChar"/>
        </w:rPr>
        <w:t>--perhaps the dangerous means--</w:t>
      </w:r>
      <w:r w:rsidRPr="00F65465">
        <w:rPr>
          <w:rStyle w:val="Highlightedunderline"/>
        </w:rPr>
        <w:t>we</w:t>
      </w:r>
      <w:r w:rsidRPr="00F65465">
        <w:rPr>
          <w:rStyle w:val="underlineChar"/>
        </w:rPr>
        <w:t xml:space="preserve"> have to </w:t>
      </w:r>
      <w:r w:rsidRPr="00F65465">
        <w:rPr>
          <w:rStyle w:val="Highlightedunderline"/>
        </w:rPr>
        <w:t>employ</w:t>
      </w:r>
      <w:r w:rsidRPr="00F65465">
        <w:rPr>
          <w:rStyle w:val="underlineChar"/>
        </w:rPr>
        <w:t xml:space="preserve"> in order </w:t>
      </w:r>
      <w:r w:rsidRPr="00F65465">
        <w:rPr>
          <w:rStyle w:val="Highlightedunderline"/>
        </w:rPr>
        <w:t>to oppose it</w:t>
      </w:r>
      <w:r>
        <w:t xml:space="preserve">. </w:t>
      </w:r>
      <w:r w:rsidRPr="00F65465">
        <w:rPr>
          <w:rStyle w:val="smallChar"/>
        </w:rPr>
        <w:t>In such situations</w:t>
      </w:r>
      <w:r>
        <w:t xml:space="preserve"> </w:t>
      </w:r>
      <w:r w:rsidRPr="00F65465">
        <w:rPr>
          <w:rStyle w:val="underlineChar"/>
        </w:rPr>
        <w:t>there is a danger that "realism" can become a rationale for the Machiavellian worship of power. But equally great is the danger of a righteousness that translates, in effect, into a refusal to act in the face of wrong</w:t>
      </w:r>
      <w:r>
        <w:t xml:space="preserve">. </w:t>
      </w:r>
      <w:r w:rsidRPr="00F65465">
        <w:rPr>
          <w:rStyle w:val="smallChar"/>
        </w:rPr>
        <w:t>What is one to do?</w:t>
      </w:r>
      <w:r>
        <w:t xml:space="preserve"> </w:t>
      </w:r>
      <w:r w:rsidRPr="00F65465">
        <w:rPr>
          <w:rStyle w:val="Highlightedunderline"/>
        </w:rPr>
        <w:t>Proceed with caution</w:t>
      </w:r>
      <w:r>
        <w:t xml:space="preserve">. </w:t>
      </w:r>
      <w:r w:rsidRPr="00F65465">
        <w:rPr>
          <w:rStyle w:val="Highlightedunderline"/>
        </w:rPr>
        <w:t>Avoid casting oneself as</w:t>
      </w:r>
      <w:r w:rsidRPr="00F65465">
        <w:rPr>
          <w:rStyle w:val="underlineChar"/>
        </w:rPr>
        <w:t xml:space="preserve"> the incarnation of </w:t>
      </w:r>
      <w:r w:rsidRPr="00F65465">
        <w:rPr>
          <w:rStyle w:val="Highlightedunderline"/>
        </w:rPr>
        <w:t>pure goodness</w:t>
      </w:r>
      <w:r w:rsidRPr="00F65465">
        <w:rPr>
          <w:rStyle w:val="underlineChar"/>
        </w:rPr>
        <w:t xml:space="preserve"> locked in a Manichean struggle with evil</w:t>
      </w:r>
      <w:r>
        <w:t xml:space="preserve">. </w:t>
      </w:r>
      <w:r w:rsidRPr="00F65465">
        <w:rPr>
          <w:rStyle w:val="smallChar"/>
        </w:rPr>
        <w:t>Be wary of violence</w:t>
      </w:r>
      <w:r>
        <w:t xml:space="preserve">. </w:t>
      </w:r>
      <w:r w:rsidRPr="00F65465">
        <w:rPr>
          <w:rStyle w:val="Highlightedunderline"/>
        </w:rPr>
        <w:t>Look for alternative means</w:t>
      </w:r>
      <w:r w:rsidRPr="00F65465">
        <w:rPr>
          <w:rStyle w:val="underlineChar"/>
        </w:rPr>
        <w:t xml:space="preserve"> when they are </w:t>
      </w:r>
      <w:proofErr w:type="gramStart"/>
      <w:r w:rsidRPr="00F65465">
        <w:rPr>
          <w:rStyle w:val="underlineChar"/>
        </w:rPr>
        <w:t>available, and</w:t>
      </w:r>
      <w:proofErr w:type="gramEnd"/>
      <w:r w:rsidRPr="00F65465">
        <w:rPr>
          <w:rStyle w:val="underlineChar"/>
        </w:rPr>
        <w:t xml:space="preserve"> support the </w:t>
      </w:r>
      <w:r w:rsidRPr="00F65465">
        <w:rPr>
          <w:rStyle w:val="underlineChar"/>
        </w:rPr>
        <w:lastRenderedPageBreak/>
        <w:t>development of such means when they are not</w:t>
      </w:r>
      <w:r>
        <w:t xml:space="preserve">. </w:t>
      </w:r>
      <w:r w:rsidRPr="00F65465">
        <w:rPr>
          <w:rStyle w:val="smallChar"/>
        </w:rPr>
        <w:t>And</w:t>
      </w:r>
      <w:r>
        <w:t xml:space="preserve"> </w:t>
      </w:r>
      <w:r w:rsidRPr="00F65465">
        <w:rPr>
          <w:rStyle w:val="underlineChar"/>
        </w:rPr>
        <w:t>never sacrifice</w:t>
      </w:r>
      <w:r>
        <w:t xml:space="preserve"> </w:t>
      </w:r>
      <w:r w:rsidRPr="00F65465">
        <w:rPr>
          <w:rStyle w:val="smallChar"/>
        </w:rPr>
        <w:t>democratic freedoms and open</w:t>
      </w:r>
      <w:r>
        <w:t xml:space="preserve"> </w:t>
      </w:r>
      <w:r w:rsidRPr="00F65465">
        <w:rPr>
          <w:rStyle w:val="underlineChar"/>
        </w:rPr>
        <w:t>debate</w:t>
      </w:r>
      <w:r>
        <w:t xml:space="preserve">. </w:t>
      </w:r>
      <w:r w:rsidRPr="00F65465">
        <w:rPr>
          <w:rStyle w:val="smallChar"/>
        </w:rPr>
        <w:t>Above all,</w:t>
      </w:r>
      <w:r>
        <w:t xml:space="preserve"> </w:t>
      </w:r>
      <w:r w:rsidRPr="00F65465">
        <w:rPr>
          <w:rStyle w:val="Highlightedunderline"/>
        </w:rPr>
        <w:t>ask</w:t>
      </w:r>
      <w:r w:rsidRPr="00F65465">
        <w:rPr>
          <w:rStyle w:val="underlineChar"/>
        </w:rPr>
        <w:t xml:space="preserve"> the </w:t>
      </w:r>
      <w:r w:rsidRPr="00F65465">
        <w:rPr>
          <w:rStyle w:val="Highlightedunderline"/>
        </w:rPr>
        <w:t>hard questions about the situation</w:t>
      </w:r>
      <w:r w:rsidRPr="00F65465">
        <w:rPr>
          <w:rStyle w:val="underlineChar"/>
        </w:rPr>
        <w:t xml:space="preserve"> at hand, the means available, </w:t>
      </w:r>
      <w:r w:rsidRPr="00F65465">
        <w:rPr>
          <w:rStyle w:val="Highlightedunderline"/>
        </w:rPr>
        <w:t>and</w:t>
      </w:r>
      <w:r w:rsidRPr="00F65465">
        <w:rPr>
          <w:rStyle w:val="underlineChar"/>
        </w:rPr>
        <w:t xml:space="preserve"> the likely </w:t>
      </w:r>
      <w:r w:rsidRPr="00F65465">
        <w:rPr>
          <w:rStyle w:val="Highlightedunderline"/>
        </w:rPr>
        <w:t>effectiveness of different strategies</w:t>
      </w:r>
      <w:r>
        <w:t>.</w:t>
      </w:r>
    </w:p>
    <w:p w14:paraId="2D56CA6E" w14:textId="737FDD53" w:rsidR="00E04485" w:rsidRDefault="00E04485" w:rsidP="00373787"/>
    <w:p w14:paraId="2EFC14A3" w14:textId="77777777" w:rsidR="00E04485" w:rsidRDefault="00E04485" w:rsidP="00373787"/>
    <w:p w14:paraId="0BD1E786" w14:textId="77777777" w:rsidR="00600168" w:rsidRDefault="00600168" w:rsidP="00373787"/>
    <w:p w14:paraId="1A994820" w14:textId="77777777" w:rsidR="00DB461B" w:rsidRPr="00A25571" w:rsidRDefault="00DB461B" w:rsidP="00A25571">
      <w:pPr>
        <w:pStyle w:val="Heading2"/>
        <w:rPr>
          <w:sz w:val="2"/>
          <w:szCs w:val="2"/>
        </w:rPr>
      </w:pPr>
    </w:p>
    <w:p w14:paraId="38520085" w14:textId="47798CD6" w:rsidR="001C71A4" w:rsidRDefault="00E918CE" w:rsidP="00E918CE">
      <w:pPr>
        <w:pStyle w:val="Heading2"/>
      </w:pPr>
      <w:r>
        <w:lastRenderedPageBreak/>
        <w:t>***</w:t>
      </w:r>
      <w:r w:rsidR="00A01AC6">
        <w:t xml:space="preserve">Mx </w:t>
      </w:r>
      <w:r>
        <w:t>NEG – Cartels***</w:t>
      </w:r>
    </w:p>
    <w:p w14:paraId="2A2ED306" w14:textId="77777777" w:rsidR="00E918CE" w:rsidRPr="00E918CE" w:rsidRDefault="00E918CE" w:rsidP="00E918CE"/>
    <w:p w14:paraId="259A8EAA" w14:textId="0B88A716" w:rsidR="006C62EC" w:rsidRPr="006C62EC" w:rsidRDefault="00D365B3" w:rsidP="00AA7328">
      <w:pPr>
        <w:pStyle w:val="Heading3"/>
      </w:pPr>
      <w:r>
        <w:lastRenderedPageBreak/>
        <w:t>1NC Frontline – Cartels</w:t>
      </w:r>
    </w:p>
    <w:p w14:paraId="1D3B4F8B" w14:textId="77777777" w:rsidR="006C62EC" w:rsidRDefault="006C62EC" w:rsidP="00373787"/>
    <w:p w14:paraId="68716239" w14:textId="321F3A1B" w:rsidR="008667CE" w:rsidRPr="003A668B" w:rsidRDefault="00AA7328" w:rsidP="008667CE">
      <w:pPr>
        <w:pStyle w:val="Heading4"/>
      </w:pPr>
      <w:r>
        <w:t xml:space="preserve">1. </w:t>
      </w:r>
      <w:r w:rsidR="00B66088">
        <w:t xml:space="preserve">Cartels are too </w:t>
      </w:r>
      <w:r w:rsidR="00E04485">
        <w:t>key</w:t>
      </w:r>
      <w:r w:rsidR="00B66088">
        <w:t xml:space="preserve"> – </w:t>
      </w:r>
      <w:r w:rsidR="008667CE">
        <w:t>Mexico’s econ</w:t>
      </w:r>
      <w:r w:rsidR="00C82907">
        <w:t>omy</w:t>
      </w:r>
      <w:r w:rsidR="00B66088">
        <w:t xml:space="preserve"> is reliant on things like the drug trade</w:t>
      </w:r>
      <w:r w:rsidR="00B563E9">
        <w:t xml:space="preserve">, plan causes quick </w:t>
      </w:r>
      <w:r w:rsidR="0017662D">
        <w:t>collapse</w:t>
      </w:r>
    </w:p>
    <w:p w14:paraId="60D20058" w14:textId="3B0F5FF7" w:rsidR="008667CE" w:rsidRDefault="008667CE" w:rsidP="008667CE">
      <w:r w:rsidRPr="008C154C">
        <w:rPr>
          <w:rStyle w:val="Style13ptBold"/>
        </w:rPr>
        <w:t>Morris</w:t>
      </w:r>
      <w:r>
        <w:t xml:space="preserve">, Author at Middle State Tennessee University, </w:t>
      </w:r>
      <w:r w:rsidR="008C154C">
        <w:t>‘</w:t>
      </w:r>
      <w:r w:rsidRPr="008C154C">
        <w:rPr>
          <w:rStyle w:val="Style13ptBold"/>
        </w:rPr>
        <w:t>12</w:t>
      </w:r>
      <w:r>
        <w:t xml:space="preserve">, (Stephen D. Morris, 2012, “Drugs, Violence, and Life in Mexico”, pg. 217-218, </w:t>
      </w:r>
      <w:hyperlink r:id="rId52" w:history="1">
        <w:r w:rsidRPr="003A668B">
          <w:t>https://muse.jhu.edu/article/485071/pdf</w:t>
        </w:r>
      </w:hyperlink>
      <w:r w:rsidRPr="003A668B">
        <w:t>,</w:t>
      </w:r>
      <w:r>
        <w:t xml:space="preserve"> 6/30/19, CJB)</w:t>
      </w:r>
    </w:p>
    <w:p w14:paraId="1715EC4F" w14:textId="7BE2B373" w:rsidR="001C71A4" w:rsidRPr="002B7A8E" w:rsidRDefault="008667CE" w:rsidP="00373787">
      <w:pPr>
        <w:rPr>
          <w:b/>
          <w:u w:val="single"/>
        </w:rPr>
      </w:pPr>
      <w:r>
        <w:t xml:space="preserve">The linkages attending drug </w:t>
      </w:r>
      <w:proofErr w:type="spellStart"/>
      <w:r>
        <w:t>traffi</w:t>
      </w:r>
      <w:proofErr w:type="spellEnd"/>
      <w:r>
        <w:t xml:space="preserve"> </w:t>
      </w:r>
      <w:proofErr w:type="spellStart"/>
      <w:r>
        <w:t>cking</w:t>
      </w:r>
      <w:proofErr w:type="spellEnd"/>
      <w:r>
        <w:t xml:space="preserve"> are many; their impacts hauntingly far reaching</w:t>
      </w:r>
      <w:r w:rsidRPr="007F6F54">
        <w:rPr>
          <w:b/>
          <w:u w:val="single"/>
        </w:rPr>
        <w:t xml:space="preserve">. The </w:t>
      </w:r>
      <w:r w:rsidRPr="00165BE5">
        <w:rPr>
          <w:b/>
          <w:highlight w:val="green"/>
          <w:u w:val="single"/>
        </w:rPr>
        <w:t>illicit trade</w:t>
      </w:r>
      <w:r w:rsidRPr="007F6F54">
        <w:rPr>
          <w:b/>
          <w:u w:val="single"/>
        </w:rPr>
        <w:t xml:space="preserve"> in drugs </w:t>
      </w:r>
      <w:r w:rsidRPr="00165BE5">
        <w:rPr>
          <w:b/>
          <w:highlight w:val="green"/>
          <w:u w:val="single"/>
        </w:rPr>
        <w:t>has become an integral part of Mexico’s economy. Operating through vast networks</w:t>
      </w:r>
      <w:r w:rsidRPr="007F6F54">
        <w:rPr>
          <w:b/>
          <w:u w:val="single"/>
        </w:rPr>
        <w:t xml:space="preserve"> of street and prison gangs, police, customs </w:t>
      </w:r>
      <w:proofErr w:type="spellStart"/>
      <w:r w:rsidRPr="007F6F54">
        <w:rPr>
          <w:b/>
          <w:u w:val="single"/>
        </w:rPr>
        <w:t>offi</w:t>
      </w:r>
      <w:proofErr w:type="spellEnd"/>
      <w:r w:rsidRPr="007F6F54">
        <w:rPr>
          <w:b/>
          <w:u w:val="single"/>
        </w:rPr>
        <w:t xml:space="preserve"> </w:t>
      </w:r>
      <w:proofErr w:type="spellStart"/>
      <w:r w:rsidRPr="007F6F54">
        <w:rPr>
          <w:b/>
          <w:u w:val="single"/>
        </w:rPr>
        <w:t>cials</w:t>
      </w:r>
      <w:proofErr w:type="spellEnd"/>
      <w:r w:rsidRPr="007F6F54">
        <w:rPr>
          <w:b/>
          <w:u w:val="single"/>
        </w:rPr>
        <w:t xml:space="preserve">, front companies, banks, and many others, </w:t>
      </w:r>
      <w:r w:rsidRPr="00165BE5">
        <w:rPr>
          <w:b/>
          <w:highlight w:val="green"/>
          <w:u w:val="single"/>
        </w:rPr>
        <w:t>Mexican cartels</w:t>
      </w:r>
      <w:r w:rsidRPr="007F6F54">
        <w:rPr>
          <w:b/>
          <w:u w:val="single"/>
        </w:rPr>
        <w:t xml:space="preserve"> employ an estimated 450,000 people; </w:t>
      </w:r>
      <w:r w:rsidRPr="00165BE5">
        <w:rPr>
          <w:b/>
          <w:highlight w:val="green"/>
          <w:u w:val="single"/>
        </w:rPr>
        <w:t>have operations throughout the</w:t>
      </w:r>
      <w:r w:rsidRPr="007F6F54">
        <w:rPr>
          <w:b/>
          <w:u w:val="single"/>
        </w:rPr>
        <w:t xml:space="preserve"> </w:t>
      </w:r>
      <w:r w:rsidRPr="00165BE5">
        <w:rPr>
          <w:b/>
          <w:highlight w:val="green"/>
          <w:u w:val="single"/>
        </w:rPr>
        <w:t>U</w:t>
      </w:r>
      <w:r w:rsidRPr="007F6F54">
        <w:rPr>
          <w:b/>
          <w:u w:val="single"/>
        </w:rPr>
        <w:t xml:space="preserve">nited States and in parts of </w:t>
      </w:r>
      <w:r w:rsidRPr="00165BE5">
        <w:rPr>
          <w:b/>
          <w:highlight w:val="green"/>
          <w:u w:val="single"/>
        </w:rPr>
        <w:t>Central and South America, as well as Europe</w:t>
      </w:r>
      <w:r w:rsidRPr="007F6F54">
        <w:rPr>
          <w:b/>
          <w:u w:val="single"/>
        </w:rPr>
        <w:t>; and take in between $25 billion and $30 billion a year.</w:t>
      </w:r>
      <w:r>
        <w:t xml:space="preserve"> Robert J. Bunker and John P. Sullivan estimate that the livelihood of some </w:t>
      </w:r>
      <w:r w:rsidRPr="007F6F54">
        <w:rPr>
          <w:b/>
          <w:u w:val="single"/>
        </w:rPr>
        <w:t xml:space="preserve">3.2 million people in Mexico depends on the illicit trade in </w:t>
      </w:r>
      <w:r w:rsidRPr="00165BE5">
        <w:rPr>
          <w:b/>
          <w:highlight w:val="green"/>
          <w:u w:val="single"/>
        </w:rPr>
        <w:t>narcotics</w:t>
      </w:r>
      <w:r w:rsidRPr="007F6F54">
        <w:rPr>
          <w:b/>
          <w:u w:val="single"/>
        </w:rPr>
        <w:t>,</w:t>
      </w:r>
      <w:r>
        <w:t xml:space="preserve"> a fi </w:t>
      </w:r>
      <w:proofErr w:type="spellStart"/>
      <w:r>
        <w:t>gure</w:t>
      </w:r>
      <w:proofErr w:type="spellEnd"/>
      <w:r>
        <w:t xml:space="preserve"> that does not include the thousands of people and billions of dollars involved in combating it (Bunker, 41). Indeed, </w:t>
      </w:r>
      <w:r w:rsidRPr="00165BE5">
        <w:rPr>
          <w:rStyle w:val="StyleUnderline"/>
        </w:rPr>
        <w:t xml:space="preserve">DTOs provide fi </w:t>
      </w:r>
      <w:proofErr w:type="spellStart"/>
      <w:r w:rsidRPr="00165BE5">
        <w:rPr>
          <w:rStyle w:val="StyleUnderline"/>
        </w:rPr>
        <w:t>nancial</w:t>
      </w:r>
      <w:proofErr w:type="spellEnd"/>
      <w:r w:rsidRPr="00165BE5">
        <w:rPr>
          <w:rStyle w:val="StyleUnderline"/>
        </w:rPr>
        <w:t xml:space="preserve"> opportunities where few others </w:t>
      </w:r>
      <w:proofErr w:type="gramStart"/>
      <w:r w:rsidRPr="00165BE5">
        <w:rPr>
          <w:rStyle w:val="StyleUnderline"/>
        </w:rPr>
        <w:t>exist</w:t>
      </w:r>
      <w:proofErr w:type="gramEnd"/>
      <w:r w:rsidRPr="00165BE5">
        <w:rPr>
          <w:rStyle w:val="StyleUnderline"/>
        </w:rPr>
        <w:t xml:space="preserve"> and </w:t>
      </w:r>
      <w:r w:rsidRPr="00165BE5">
        <w:rPr>
          <w:rStyle w:val="StyleUnderline"/>
          <w:highlight w:val="green"/>
        </w:rPr>
        <w:t>pump</w:t>
      </w:r>
      <w:r w:rsidRPr="00165BE5">
        <w:rPr>
          <w:rStyle w:val="StyleUnderline"/>
        </w:rPr>
        <w:t xml:space="preserve"> needed </w:t>
      </w:r>
      <w:r w:rsidRPr="00165BE5">
        <w:rPr>
          <w:rStyle w:val="StyleUnderline"/>
          <w:highlight w:val="green"/>
        </w:rPr>
        <w:t>funds into local economies</w:t>
      </w:r>
      <w:r w:rsidRPr="00165BE5">
        <w:rPr>
          <w:rStyle w:val="StyleUnderline"/>
        </w:rPr>
        <w:t>.</w:t>
      </w:r>
      <w:r>
        <w:t xml:space="preserve"> </w:t>
      </w:r>
      <w:r w:rsidRPr="007F6F54">
        <w:rPr>
          <w:b/>
          <w:u w:val="single"/>
        </w:rPr>
        <w:t>Drug traffickers pay for “schools and hospitals, pour[</w:t>
      </w:r>
      <w:proofErr w:type="spellStart"/>
      <w:r w:rsidRPr="007F6F54">
        <w:rPr>
          <w:b/>
          <w:u w:val="single"/>
        </w:rPr>
        <w:t>ing</w:t>
      </w:r>
      <w:proofErr w:type="spellEnd"/>
      <w:r w:rsidRPr="007F6F54">
        <w:rPr>
          <w:b/>
          <w:u w:val="single"/>
        </w:rPr>
        <w:t>] money into churches and homes”</w:t>
      </w:r>
      <w:r>
        <w:t xml:space="preserve"> (</w:t>
      </w:r>
      <w:proofErr w:type="spellStart"/>
      <w:r>
        <w:t>Beith</w:t>
      </w:r>
      <w:proofErr w:type="spellEnd"/>
      <w:r>
        <w:t>, 87</w:t>
      </w:r>
      <w:r w:rsidRPr="007F6F54">
        <w:rPr>
          <w:b/>
          <w:u w:val="single"/>
        </w:rPr>
        <w:t>). They provide “gifts to children, assist victims of natural disasters, [and] generate employment in poor areas”</w:t>
      </w:r>
      <w:r>
        <w:t xml:space="preserve"> (Grayson, 122). Overall, Charles </w:t>
      </w:r>
      <w:r w:rsidRPr="007F6F54">
        <w:rPr>
          <w:b/>
          <w:u w:val="single"/>
        </w:rPr>
        <w:t>Bowden estimates that between 30 percent and 60 percent of the Juárez economy runs on laundered drug money</w:t>
      </w:r>
      <w:r>
        <w:t xml:space="preserve"> (45). </w:t>
      </w:r>
      <w:r w:rsidRPr="00165BE5">
        <w:rPr>
          <w:b/>
          <w:highlight w:val="green"/>
          <w:u w:val="single"/>
        </w:rPr>
        <w:t>The contrasting forces of corruption and coercion</w:t>
      </w:r>
      <w:r w:rsidRPr="007F6F54">
        <w:rPr>
          <w:b/>
          <w:u w:val="single"/>
        </w:rPr>
        <w:t xml:space="preserve"> in turn </w:t>
      </w:r>
      <w:r w:rsidRPr="00165BE5">
        <w:rPr>
          <w:b/>
          <w:highlight w:val="green"/>
          <w:u w:val="single"/>
        </w:rPr>
        <w:t>link the drug trade to the state</w:t>
      </w:r>
      <w:r w:rsidRPr="007F6F54">
        <w:rPr>
          <w:b/>
          <w:u w:val="single"/>
        </w:rPr>
        <w:t>.</w:t>
      </w:r>
      <w:r>
        <w:t xml:space="preserve"> </w:t>
      </w:r>
      <w:r w:rsidRPr="002B7A8E">
        <w:rPr>
          <w:sz w:val="16"/>
          <w:szCs w:val="16"/>
        </w:rPr>
        <w:t xml:space="preserve">Considered the sine qua </w:t>
      </w:r>
      <w:proofErr w:type="spellStart"/>
      <w:r w:rsidRPr="002B7A8E">
        <w:rPr>
          <w:sz w:val="16"/>
          <w:szCs w:val="16"/>
        </w:rPr>
        <w:t>non of</w:t>
      </w:r>
      <w:proofErr w:type="spellEnd"/>
      <w:r w:rsidRPr="002B7A8E">
        <w:rPr>
          <w:sz w:val="16"/>
          <w:szCs w:val="16"/>
        </w:rPr>
        <w:t xml:space="preserve"> the drug trade, corruption is a major focus of all the works under review. They all address how governors, mayors, high-ranking </w:t>
      </w:r>
      <w:proofErr w:type="spellStart"/>
      <w:r w:rsidRPr="002B7A8E">
        <w:rPr>
          <w:sz w:val="16"/>
          <w:szCs w:val="16"/>
        </w:rPr>
        <w:t>offi</w:t>
      </w:r>
      <w:proofErr w:type="spellEnd"/>
      <w:r w:rsidRPr="002B7A8E">
        <w:rPr>
          <w:sz w:val="16"/>
          <w:szCs w:val="16"/>
        </w:rPr>
        <w:t xml:space="preserve"> </w:t>
      </w:r>
      <w:proofErr w:type="spellStart"/>
      <w:r w:rsidRPr="002B7A8E">
        <w:rPr>
          <w:sz w:val="16"/>
          <w:szCs w:val="16"/>
        </w:rPr>
        <w:t>cials</w:t>
      </w:r>
      <w:proofErr w:type="spellEnd"/>
      <w:r w:rsidRPr="002B7A8E">
        <w:rPr>
          <w:sz w:val="16"/>
          <w:szCs w:val="16"/>
        </w:rPr>
        <w:t xml:space="preserve"> in federal law enforcement, and military </w:t>
      </w:r>
      <w:proofErr w:type="spellStart"/>
      <w:r w:rsidRPr="002B7A8E">
        <w:rPr>
          <w:sz w:val="16"/>
          <w:szCs w:val="16"/>
        </w:rPr>
        <w:t>offi</w:t>
      </w:r>
      <w:proofErr w:type="spellEnd"/>
      <w:r w:rsidRPr="002B7A8E">
        <w:rPr>
          <w:sz w:val="16"/>
          <w:szCs w:val="16"/>
        </w:rPr>
        <w:t xml:space="preserve"> </w:t>
      </w:r>
      <w:proofErr w:type="spellStart"/>
      <w:r w:rsidRPr="002B7A8E">
        <w:rPr>
          <w:sz w:val="16"/>
          <w:szCs w:val="16"/>
        </w:rPr>
        <w:t>cers</w:t>
      </w:r>
      <w:proofErr w:type="spellEnd"/>
      <w:r w:rsidRPr="002B7A8E">
        <w:rPr>
          <w:sz w:val="16"/>
          <w:szCs w:val="16"/>
        </w:rPr>
        <w:t xml:space="preserve"> provide DTOs with access to the transportation routes needed to move their merchandise;</w:t>
      </w:r>
      <w:r>
        <w:t xml:space="preserve"> </w:t>
      </w:r>
      <w:r w:rsidRPr="007F6F54">
        <w:rPr>
          <w:b/>
          <w:u w:val="single"/>
        </w:rPr>
        <w:t xml:space="preserve">how </w:t>
      </w:r>
      <w:r w:rsidRPr="00165BE5">
        <w:rPr>
          <w:b/>
          <w:highlight w:val="green"/>
          <w:u w:val="single"/>
        </w:rPr>
        <w:t>cartels buy the loyalty and protection of district commanders of the federal police and military</w:t>
      </w:r>
      <w:r w:rsidRPr="007F6F54">
        <w:rPr>
          <w:b/>
          <w:u w:val="single"/>
        </w:rPr>
        <w:t xml:space="preserve">; how police at all levels of government </w:t>
      </w:r>
      <w:proofErr w:type="spellStart"/>
      <w:r w:rsidRPr="007F6F54">
        <w:rPr>
          <w:b/>
          <w:u w:val="single"/>
        </w:rPr>
        <w:t>affi</w:t>
      </w:r>
      <w:proofErr w:type="spellEnd"/>
      <w:r w:rsidRPr="007F6F54">
        <w:rPr>
          <w:b/>
          <w:u w:val="single"/>
        </w:rPr>
        <w:t xml:space="preserve"> </w:t>
      </w:r>
      <w:proofErr w:type="spellStart"/>
      <w:r w:rsidRPr="007F6F54">
        <w:rPr>
          <w:b/>
          <w:u w:val="single"/>
        </w:rPr>
        <w:t>liated</w:t>
      </w:r>
      <w:proofErr w:type="spellEnd"/>
      <w:r w:rsidRPr="007F6F54">
        <w:rPr>
          <w:b/>
          <w:u w:val="single"/>
        </w:rPr>
        <w:t xml:space="preserve"> with drug cartels intimidate, kidnap, and murder their opponents, provide inside information to cartel leaders, and warn them via </w:t>
      </w:r>
      <w:proofErr w:type="spellStart"/>
      <w:r w:rsidRPr="007F6F54">
        <w:rPr>
          <w:b/>
          <w:u w:val="single"/>
        </w:rPr>
        <w:t>pitazos</w:t>
      </w:r>
      <w:proofErr w:type="spellEnd"/>
      <w:r w:rsidRPr="007F6F54">
        <w:rPr>
          <w:b/>
          <w:u w:val="single"/>
        </w:rPr>
        <w:t xml:space="preserve"> (tips) of antidrug operations;</w:t>
      </w:r>
      <w:r>
        <w:t xml:space="preserve"> </w:t>
      </w:r>
      <w:r w:rsidRPr="002B7A8E">
        <w:rPr>
          <w:sz w:val="16"/>
          <w:szCs w:val="16"/>
        </w:rPr>
        <w:t xml:space="preserve">how seized drugs often seem to disappear; how bribes to customs </w:t>
      </w:r>
      <w:proofErr w:type="spellStart"/>
      <w:r w:rsidRPr="002B7A8E">
        <w:rPr>
          <w:sz w:val="16"/>
          <w:szCs w:val="16"/>
        </w:rPr>
        <w:t>offi</w:t>
      </w:r>
      <w:proofErr w:type="spellEnd"/>
      <w:r w:rsidRPr="002B7A8E">
        <w:rPr>
          <w:sz w:val="16"/>
          <w:szCs w:val="16"/>
        </w:rPr>
        <w:t xml:space="preserve"> </w:t>
      </w:r>
      <w:proofErr w:type="spellStart"/>
      <w:r w:rsidRPr="002B7A8E">
        <w:rPr>
          <w:sz w:val="16"/>
          <w:szCs w:val="16"/>
        </w:rPr>
        <w:t>cials</w:t>
      </w:r>
      <w:proofErr w:type="spellEnd"/>
      <w:r w:rsidRPr="002B7A8E">
        <w:rPr>
          <w:sz w:val="16"/>
          <w:szCs w:val="16"/>
        </w:rPr>
        <w:t xml:space="preserve"> at airports facilitate the transportation of merchandise; and how bribes to prison </w:t>
      </w:r>
      <w:proofErr w:type="spellStart"/>
      <w:r w:rsidRPr="002B7A8E">
        <w:rPr>
          <w:sz w:val="16"/>
          <w:szCs w:val="16"/>
        </w:rPr>
        <w:t>offi</w:t>
      </w:r>
      <w:proofErr w:type="spellEnd"/>
      <w:r w:rsidRPr="002B7A8E">
        <w:rPr>
          <w:sz w:val="16"/>
          <w:szCs w:val="16"/>
        </w:rPr>
        <w:t xml:space="preserve"> </w:t>
      </w:r>
      <w:proofErr w:type="spellStart"/>
      <w:r w:rsidRPr="002B7A8E">
        <w:rPr>
          <w:sz w:val="16"/>
          <w:szCs w:val="16"/>
        </w:rPr>
        <w:t>cials</w:t>
      </w:r>
      <w:proofErr w:type="spellEnd"/>
      <w:r w:rsidRPr="002B7A8E">
        <w:rPr>
          <w:sz w:val="16"/>
          <w:szCs w:val="16"/>
        </w:rPr>
        <w:t xml:space="preserve"> allow capos either to continue to run their operations from behind bars or to escape, as in the case of “El Chapo” Guzmán. The degree of integration of drug </w:t>
      </w:r>
      <w:proofErr w:type="spellStart"/>
      <w:r w:rsidRPr="002B7A8E">
        <w:rPr>
          <w:sz w:val="16"/>
          <w:szCs w:val="16"/>
        </w:rPr>
        <w:t>traffi</w:t>
      </w:r>
      <w:proofErr w:type="spellEnd"/>
      <w:r w:rsidRPr="002B7A8E">
        <w:rPr>
          <w:sz w:val="16"/>
          <w:szCs w:val="16"/>
        </w:rPr>
        <w:t xml:space="preserve"> </w:t>
      </w:r>
      <w:proofErr w:type="spellStart"/>
      <w:r w:rsidRPr="002B7A8E">
        <w:rPr>
          <w:sz w:val="16"/>
          <w:szCs w:val="16"/>
        </w:rPr>
        <w:t>ckers</w:t>
      </w:r>
      <w:proofErr w:type="spellEnd"/>
      <w:r w:rsidRPr="002B7A8E">
        <w:rPr>
          <w:sz w:val="16"/>
          <w:szCs w:val="16"/>
        </w:rPr>
        <w:t xml:space="preserve"> and state </w:t>
      </w:r>
      <w:proofErr w:type="spellStart"/>
      <w:r w:rsidRPr="002B7A8E">
        <w:rPr>
          <w:sz w:val="16"/>
          <w:szCs w:val="16"/>
        </w:rPr>
        <w:t>offi</w:t>
      </w:r>
      <w:proofErr w:type="spellEnd"/>
      <w:r w:rsidRPr="002B7A8E">
        <w:rPr>
          <w:sz w:val="16"/>
          <w:szCs w:val="16"/>
        </w:rPr>
        <w:t xml:space="preserve"> </w:t>
      </w:r>
      <w:proofErr w:type="spellStart"/>
      <w:r w:rsidRPr="002B7A8E">
        <w:rPr>
          <w:sz w:val="16"/>
          <w:szCs w:val="16"/>
        </w:rPr>
        <w:t>cials</w:t>
      </w:r>
      <w:proofErr w:type="spellEnd"/>
      <w:r w:rsidRPr="002B7A8E">
        <w:rPr>
          <w:sz w:val="16"/>
          <w:szCs w:val="16"/>
        </w:rPr>
        <w:t xml:space="preserve"> is extensive institutionally and geographically, as well as long-standing. Bowden notes</w:t>
      </w:r>
      <w:r w:rsidRPr="002B7A8E">
        <w:rPr>
          <w:b/>
          <w:sz w:val="16"/>
          <w:szCs w:val="16"/>
          <w:u w:val="single"/>
        </w:rPr>
        <w:t>:</w:t>
      </w:r>
      <w:r w:rsidRPr="00D3295C">
        <w:rPr>
          <w:b/>
          <w:u w:val="single"/>
        </w:rPr>
        <w:t xml:space="preserve"> “In over a half century of fi </w:t>
      </w:r>
      <w:proofErr w:type="spellStart"/>
      <w:r w:rsidRPr="00D3295C">
        <w:rPr>
          <w:b/>
          <w:u w:val="single"/>
        </w:rPr>
        <w:t>ghting</w:t>
      </w:r>
      <w:proofErr w:type="spellEnd"/>
      <w:r w:rsidRPr="00D3295C">
        <w:rPr>
          <w:b/>
          <w:u w:val="single"/>
        </w:rPr>
        <w:t xml:space="preserve"> drugs, Mexico has never created a police unit that did not join the </w:t>
      </w:r>
      <w:proofErr w:type="spellStart"/>
      <w:r w:rsidRPr="00D3295C">
        <w:rPr>
          <w:b/>
          <w:u w:val="single"/>
        </w:rPr>
        <w:t>traffi</w:t>
      </w:r>
      <w:proofErr w:type="spellEnd"/>
      <w:r w:rsidRPr="00D3295C">
        <w:rPr>
          <w:b/>
          <w:u w:val="single"/>
        </w:rPr>
        <w:t xml:space="preserve"> </w:t>
      </w:r>
      <w:proofErr w:type="spellStart"/>
      <w:r w:rsidRPr="00D3295C">
        <w:rPr>
          <w:b/>
          <w:u w:val="single"/>
        </w:rPr>
        <w:t>ckers</w:t>
      </w:r>
      <w:proofErr w:type="spellEnd"/>
      <w:r w:rsidRPr="00D3295C">
        <w:rPr>
          <w:b/>
          <w:u w:val="single"/>
        </w:rPr>
        <w:t>. Or die”</w:t>
      </w:r>
      <w:r>
        <w:t xml:space="preserve"> </w:t>
      </w:r>
      <w:r w:rsidRPr="002B7A8E">
        <w:rPr>
          <w:sz w:val="16"/>
          <w:szCs w:val="16"/>
        </w:rPr>
        <w:t xml:space="preserve">(109). Bunker and Sullivan estimate that 1,500 cities have been </w:t>
      </w:r>
      <w:proofErr w:type="spellStart"/>
      <w:r w:rsidRPr="002B7A8E">
        <w:rPr>
          <w:sz w:val="16"/>
          <w:szCs w:val="16"/>
        </w:rPr>
        <w:t>infi</w:t>
      </w:r>
      <w:proofErr w:type="spellEnd"/>
      <w:r w:rsidRPr="002B7A8E">
        <w:rPr>
          <w:sz w:val="16"/>
          <w:szCs w:val="16"/>
        </w:rPr>
        <w:t xml:space="preserve"> </w:t>
      </w:r>
      <w:proofErr w:type="spellStart"/>
      <w:r w:rsidRPr="002B7A8E">
        <w:rPr>
          <w:sz w:val="16"/>
          <w:szCs w:val="16"/>
        </w:rPr>
        <w:t>ltrated</w:t>
      </w:r>
      <w:proofErr w:type="spellEnd"/>
      <w:r w:rsidRPr="002B7A8E">
        <w:rPr>
          <w:sz w:val="16"/>
          <w:szCs w:val="16"/>
        </w:rPr>
        <w:t xml:space="preserve"> by cartels (Bunker, 41). Malcolm </w:t>
      </w:r>
      <w:proofErr w:type="spellStart"/>
      <w:r w:rsidRPr="002B7A8E">
        <w:rPr>
          <w:sz w:val="16"/>
          <w:szCs w:val="16"/>
        </w:rPr>
        <w:t>Beith</w:t>
      </w:r>
      <w:proofErr w:type="spellEnd"/>
      <w:r w:rsidRPr="002B7A8E">
        <w:rPr>
          <w:sz w:val="16"/>
          <w:szCs w:val="16"/>
        </w:rPr>
        <w:t xml:space="preserve"> summarizes the situation quite simply: “Anyone could be bought” (68). Some see </w:t>
      </w:r>
      <w:proofErr w:type="spellStart"/>
      <w:r w:rsidRPr="002B7A8E">
        <w:rPr>
          <w:sz w:val="16"/>
          <w:szCs w:val="16"/>
        </w:rPr>
        <w:t>infi</w:t>
      </w:r>
      <w:proofErr w:type="spellEnd"/>
      <w:r w:rsidRPr="002B7A8E">
        <w:rPr>
          <w:sz w:val="16"/>
          <w:szCs w:val="16"/>
        </w:rPr>
        <w:t xml:space="preserve"> </w:t>
      </w:r>
      <w:proofErr w:type="spellStart"/>
      <w:r w:rsidRPr="002B7A8E">
        <w:rPr>
          <w:sz w:val="16"/>
          <w:szCs w:val="16"/>
        </w:rPr>
        <w:t>ltration</w:t>
      </w:r>
      <w:proofErr w:type="spellEnd"/>
      <w:r w:rsidRPr="002B7A8E">
        <w:rPr>
          <w:sz w:val="16"/>
          <w:szCs w:val="16"/>
        </w:rPr>
        <w:t xml:space="preserve"> to extend beyond merely buying protection to actually challenging the state itself. According to the municipal president of Durango, from the Partido </w:t>
      </w:r>
      <w:proofErr w:type="spellStart"/>
      <w:r w:rsidRPr="002B7A8E">
        <w:rPr>
          <w:sz w:val="16"/>
          <w:szCs w:val="16"/>
        </w:rPr>
        <w:t>Acción</w:t>
      </w:r>
      <w:proofErr w:type="spellEnd"/>
      <w:r w:rsidRPr="002B7A8E">
        <w:rPr>
          <w:sz w:val="16"/>
          <w:szCs w:val="16"/>
        </w:rPr>
        <w:t xml:space="preserve"> Nacional (PAN), as summarized by George W. Grayson, DTOs have begun to erect a “parallel state” and to carry out “traditional government functions such as collecting taxes (in the form of extortion) and providing security (in return for payments)” (124). This political danger is perhaps the major concern behind the collection of essays edited by Bunker</w:t>
      </w:r>
      <w:r w:rsidRPr="002B7A8E">
        <w:rPr>
          <w:b/>
          <w:sz w:val="16"/>
          <w:szCs w:val="16"/>
          <w:u w:val="single"/>
        </w:rPr>
        <w:t>.</w:t>
      </w:r>
    </w:p>
    <w:p w14:paraId="51C21651" w14:textId="1DDEFF8A" w:rsidR="009444CE" w:rsidRDefault="009444CE" w:rsidP="00373787"/>
    <w:p w14:paraId="42D29D08" w14:textId="4ACFB204" w:rsidR="009444CE" w:rsidRPr="00051911" w:rsidRDefault="00A73FAA" w:rsidP="009444CE">
      <w:pPr>
        <w:pStyle w:val="Heading4"/>
        <w:rPr>
          <w:rStyle w:val="Style13ptBold"/>
          <w:b/>
          <w:bCs w:val="0"/>
        </w:rPr>
      </w:pPr>
      <w:r>
        <w:rPr>
          <w:rStyle w:val="Style13ptBold"/>
          <w:b/>
          <w:bCs w:val="0"/>
        </w:rPr>
        <w:t xml:space="preserve">2. </w:t>
      </w:r>
      <w:r w:rsidR="009444CE" w:rsidRPr="00051911">
        <w:rPr>
          <w:rStyle w:val="Style13ptBold"/>
          <w:b/>
          <w:bCs w:val="0"/>
        </w:rPr>
        <w:t xml:space="preserve">The USFG and </w:t>
      </w:r>
      <w:r w:rsidR="009444CE">
        <w:rPr>
          <w:rStyle w:val="Style13ptBold"/>
          <w:b/>
          <w:bCs w:val="0"/>
        </w:rPr>
        <w:t>Government of Mexico</w:t>
      </w:r>
      <w:r w:rsidR="009444CE" w:rsidRPr="00051911">
        <w:rPr>
          <w:rStyle w:val="Style13ptBold"/>
          <w:b/>
          <w:bCs w:val="0"/>
        </w:rPr>
        <w:t xml:space="preserve"> striving to </w:t>
      </w:r>
      <w:r w:rsidR="00312C48">
        <w:rPr>
          <w:rStyle w:val="Style13ptBold"/>
          <w:b/>
          <w:bCs w:val="0"/>
        </w:rPr>
        <w:t>shut down Mexican gun traffickers and cartels now</w:t>
      </w:r>
    </w:p>
    <w:p w14:paraId="24DF1F7D" w14:textId="2A97E0C7" w:rsidR="009444CE" w:rsidRPr="00270446" w:rsidRDefault="00E009FC" w:rsidP="009444CE">
      <w:pPr>
        <w:rPr>
          <w:rStyle w:val="Style13ptBold"/>
        </w:rPr>
      </w:pPr>
      <w:r>
        <w:rPr>
          <w:rStyle w:val="Style13ptBold"/>
        </w:rPr>
        <w:t>Federal News Service</w:t>
      </w:r>
      <w:r w:rsidR="00FC1B9B">
        <w:rPr>
          <w:rStyle w:val="Style13ptBold"/>
        </w:rPr>
        <w:t xml:space="preserve"> ‘18</w:t>
      </w:r>
      <w:r w:rsidR="0062164D">
        <w:rPr>
          <w:rStyle w:val="Style13ptBold"/>
        </w:rPr>
        <w:t xml:space="preserve"> </w:t>
      </w:r>
      <w:r w:rsidR="009444CE" w:rsidRPr="00E009FC">
        <w:t xml:space="preserve">- a Washington, D.C.–based company providing newsworthy events in DC </w:t>
      </w:r>
      <w:r w:rsidR="00FC1B9B" w:rsidRPr="00E009FC">
        <w:t>‘</w:t>
      </w:r>
      <w:r w:rsidR="009444CE" w:rsidRPr="00E009FC">
        <w:t>18 (Federal News</w:t>
      </w:r>
      <w:r w:rsidR="009444CE" w:rsidRPr="00051911">
        <w:rPr>
          <w:rStyle w:val="Style13ptBold"/>
          <w:b w:val="0"/>
          <w:bCs/>
          <w:sz w:val="16"/>
          <w:szCs w:val="16"/>
        </w:rPr>
        <w:t xml:space="preserve"> Service, 3/24/19, “U.S.-MEXICO PARTNERSHIP: ANTI-ARMS TRAFFICKING, ANTI-MONEY </w:t>
      </w:r>
      <w:r w:rsidR="009444CE" w:rsidRPr="00051911">
        <w:rPr>
          <w:rStyle w:val="Style13ptBold"/>
          <w:b w:val="0"/>
          <w:bCs/>
          <w:sz w:val="16"/>
          <w:szCs w:val="16"/>
        </w:rPr>
        <w:lastRenderedPageBreak/>
        <w:t>LAUNDERING”,</w:t>
      </w:r>
      <w:r w:rsidR="009444CE">
        <w:rPr>
          <w:rStyle w:val="Style13ptBold"/>
          <w:b w:val="0"/>
          <w:bCs/>
          <w:sz w:val="16"/>
          <w:szCs w:val="16"/>
        </w:rPr>
        <w:t xml:space="preserve"> </w:t>
      </w:r>
      <w:r w:rsidR="009444CE" w:rsidRPr="00051911">
        <w:rPr>
          <w:rStyle w:val="Style13ptBold"/>
          <w:b w:val="0"/>
          <w:bCs/>
          <w:sz w:val="16"/>
          <w:szCs w:val="16"/>
        </w:rPr>
        <w:t>https://search.proquest.com/pqrl/docview/472461781/fulltext/6989B15F3C40B5PQ/1?accountid=1557, 6/</w:t>
      </w:r>
      <w:r w:rsidR="009444CE">
        <w:rPr>
          <w:rStyle w:val="Style13ptBold"/>
          <w:b w:val="0"/>
          <w:bCs/>
          <w:sz w:val="16"/>
          <w:szCs w:val="16"/>
        </w:rPr>
        <w:t>28</w:t>
      </w:r>
      <w:r w:rsidR="009444CE" w:rsidRPr="00051911">
        <w:rPr>
          <w:rStyle w:val="Style13ptBold"/>
          <w:b w:val="0"/>
          <w:bCs/>
          <w:sz w:val="16"/>
          <w:szCs w:val="16"/>
        </w:rPr>
        <w:t>/19</w:t>
      </w:r>
      <w:r w:rsidR="009444CE">
        <w:rPr>
          <w:rStyle w:val="Style13ptBold"/>
          <w:b w:val="0"/>
          <w:bCs/>
          <w:sz w:val="16"/>
          <w:szCs w:val="16"/>
        </w:rPr>
        <w:t>, PS</w:t>
      </w:r>
      <w:r w:rsidR="009444CE" w:rsidRPr="00051911">
        <w:rPr>
          <w:rStyle w:val="Style13ptBold"/>
          <w:b w:val="0"/>
          <w:bCs/>
          <w:sz w:val="16"/>
          <w:szCs w:val="16"/>
        </w:rPr>
        <w:t>)</w:t>
      </w:r>
    </w:p>
    <w:p w14:paraId="1EC7C140" w14:textId="77777777" w:rsidR="009444CE" w:rsidRDefault="009444CE" w:rsidP="009444CE">
      <w:pPr>
        <w:rPr>
          <w:sz w:val="16"/>
        </w:rPr>
      </w:pPr>
      <w:r w:rsidRPr="00F535F2">
        <w:rPr>
          <w:sz w:val="16"/>
        </w:rPr>
        <w:t xml:space="preserve">WASHINGTON, March 23 -- The U.S. Department of State issued the following press release: </w:t>
      </w:r>
      <w:r w:rsidRPr="0080553E">
        <w:rPr>
          <w:rStyle w:val="Emphasis"/>
        </w:rPr>
        <w:t>In support of the goals of the Merida Initiative</w:t>
      </w:r>
      <w:r w:rsidRPr="00270446">
        <w:rPr>
          <w:rStyle w:val="Emphasis"/>
          <w:highlight w:val="green"/>
        </w:rPr>
        <w:t>, the United States Government</w:t>
      </w:r>
      <w:r w:rsidRPr="0080553E">
        <w:rPr>
          <w:rStyle w:val="Emphasis"/>
        </w:rPr>
        <w:t xml:space="preserve"> (USG) </w:t>
      </w:r>
      <w:r w:rsidRPr="00270446">
        <w:rPr>
          <w:rStyle w:val="Emphasis"/>
          <w:highlight w:val="green"/>
        </w:rPr>
        <w:t>is working</w:t>
      </w:r>
      <w:r w:rsidRPr="0080553E">
        <w:rPr>
          <w:rStyle w:val="Emphasis"/>
        </w:rPr>
        <w:t xml:space="preserve"> closely </w:t>
      </w:r>
      <w:r w:rsidRPr="00270446">
        <w:rPr>
          <w:rStyle w:val="Emphasis"/>
          <w:highlight w:val="green"/>
        </w:rPr>
        <w:t>with the</w:t>
      </w:r>
      <w:r w:rsidRPr="0080553E">
        <w:rPr>
          <w:rStyle w:val="Emphasis"/>
        </w:rPr>
        <w:t xml:space="preserve"> Government of Mexico (</w:t>
      </w:r>
      <w:r w:rsidRPr="00270446">
        <w:rPr>
          <w:rStyle w:val="Emphasis"/>
          <w:highlight w:val="green"/>
        </w:rPr>
        <w:t>GOM) to disrupt the flow of</w:t>
      </w:r>
      <w:r w:rsidRPr="0080553E">
        <w:rPr>
          <w:rStyle w:val="Emphasis"/>
        </w:rPr>
        <w:t xml:space="preserve"> </w:t>
      </w:r>
      <w:r w:rsidRPr="00270446">
        <w:rPr>
          <w:rStyle w:val="Emphasis"/>
          <w:highlight w:val="green"/>
        </w:rPr>
        <w:t>firearms, ammunition, explosives and bulk cash being trafficked</w:t>
      </w:r>
      <w:r w:rsidRPr="0080553E">
        <w:rPr>
          <w:rStyle w:val="Emphasis"/>
        </w:rPr>
        <w:t xml:space="preserve">/smuggled </w:t>
      </w:r>
      <w:r w:rsidRPr="00270446">
        <w:rPr>
          <w:rStyle w:val="Emphasis"/>
          <w:highlight w:val="green"/>
        </w:rPr>
        <w:t>from the U</w:t>
      </w:r>
      <w:r w:rsidRPr="0080553E">
        <w:rPr>
          <w:rStyle w:val="Emphasis"/>
        </w:rPr>
        <w:t xml:space="preserve">nited </w:t>
      </w:r>
      <w:r w:rsidRPr="00270446">
        <w:rPr>
          <w:rStyle w:val="Emphasis"/>
          <w:highlight w:val="green"/>
        </w:rPr>
        <w:t>S</w:t>
      </w:r>
      <w:r w:rsidRPr="0080553E">
        <w:rPr>
          <w:rStyle w:val="Emphasis"/>
        </w:rPr>
        <w:t>tates into Mexico</w:t>
      </w:r>
      <w:r w:rsidRPr="008A09AE">
        <w:rPr>
          <w:rStyle w:val="Emphasis"/>
        </w:rPr>
        <w:t xml:space="preserve">. The USG and GOM are also </w:t>
      </w:r>
      <w:r w:rsidRPr="00270446">
        <w:rPr>
          <w:rStyle w:val="Emphasis"/>
          <w:highlight w:val="green"/>
        </w:rPr>
        <w:t>working to disrupt the flow of illicit</w:t>
      </w:r>
      <w:r w:rsidRPr="008A09AE">
        <w:rPr>
          <w:rStyle w:val="Emphasis"/>
        </w:rPr>
        <w:t xml:space="preserve"> proceeds back </w:t>
      </w:r>
      <w:r w:rsidRPr="00270446">
        <w:rPr>
          <w:rStyle w:val="Emphasis"/>
          <w:highlight w:val="green"/>
        </w:rPr>
        <w:t>to criminal organizations</w:t>
      </w:r>
      <w:r w:rsidRPr="008A09AE">
        <w:rPr>
          <w:rStyle w:val="Emphasis"/>
        </w:rPr>
        <w:t>. USG programs focused on training and information sharing are having a positive impact.</w:t>
      </w:r>
      <w:r w:rsidRPr="00F535F2">
        <w:rPr>
          <w:sz w:val="16"/>
        </w:rPr>
        <w:t xml:space="preserve"> * </w:t>
      </w:r>
      <w:r w:rsidRPr="00F535F2">
        <w:rPr>
          <w:rStyle w:val="Emphasis"/>
        </w:rPr>
        <w:t>Co-located Strike Forces</w:t>
      </w:r>
      <w:r w:rsidRPr="00F535F2">
        <w:rPr>
          <w:sz w:val="16"/>
        </w:rPr>
        <w:t xml:space="preserve"> established along the </w:t>
      </w:r>
      <w:r w:rsidRPr="00F535F2">
        <w:rPr>
          <w:rStyle w:val="Emphasis"/>
        </w:rPr>
        <w:t xml:space="preserve">Southwest Border are aggressively targeting the highest-level and most violent drug trafficking organizations </w:t>
      </w:r>
      <w:r w:rsidRPr="00270446">
        <w:rPr>
          <w:rStyle w:val="Emphasis"/>
          <w:highlight w:val="green"/>
        </w:rPr>
        <w:t>to combat</w:t>
      </w:r>
      <w:r w:rsidRPr="00F535F2">
        <w:rPr>
          <w:rStyle w:val="Emphasis"/>
        </w:rPr>
        <w:t xml:space="preserve"> their </w:t>
      </w:r>
      <w:r w:rsidRPr="00270446">
        <w:rPr>
          <w:rStyle w:val="Emphasis"/>
          <w:highlight w:val="green"/>
        </w:rPr>
        <w:t>criminal activities</w:t>
      </w:r>
      <w:r w:rsidRPr="00F535F2">
        <w:rPr>
          <w:rStyle w:val="Emphasis"/>
        </w:rPr>
        <w:t>, including narcotics and arms trafficking, bulk cash smuggling, and money laundering and financial crimes.</w:t>
      </w:r>
      <w:r>
        <w:rPr>
          <w:rStyle w:val="Emphasis"/>
        </w:rPr>
        <w:t xml:space="preserve"> </w:t>
      </w:r>
      <w:r w:rsidRPr="00F535F2">
        <w:rPr>
          <w:sz w:val="16"/>
        </w:rPr>
        <w:t xml:space="preserve">* The U.S. Immigration and Customs Enforcement (ICE)-led Border Enforcement Security Task Forces (BESTs), ten of which are located along the southwest border, </w:t>
      </w:r>
      <w:r w:rsidRPr="00F535F2">
        <w:rPr>
          <w:rStyle w:val="StyleUnderline"/>
        </w:rPr>
        <w:t>leverage U.S. and Mexican law enforcement resources to stop organizations seeking to exploit vulnerabilities on the border for illegal activities, including the exportation of firearms into Mexico.</w:t>
      </w:r>
      <w:r w:rsidRPr="00F535F2">
        <w:rPr>
          <w:sz w:val="16"/>
        </w:rPr>
        <w:t xml:space="preserve"> Anti-Arms Trafficking * </w:t>
      </w:r>
      <w:r w:rsidRPr="00F535F2">
        <w:rPr>
          <w:rStyle w:val="Emphasis"/>
        </w:rPr>
        <w:t xml:space="preserve">The USG and the GOM are </w:t>
      </w:r>
      <w:r w:rsidRPr="00270446">
        <w:rPr>
          <w:rStyle w:val="Emphasis"/>
          <w:highlight w:val="green"/>
        </w:rPr>
        <w:t>partnering in unprecedented bilateral interdiction</w:t>
      </w:r>
      <w:r w:rsidRPr="00F535F2">
        <w:rPr>
          <w:rStyle w:val="Emphasis"/>
        </w:rPr>
        <w:t xml:space="preserve">, investigation and information-sharing activities to identify, </w:t>
      </w:r>
      <w:r w:rsidRPr="00270446">
        <w:rPr>
          <w:rStyle w:val="Emphasis"/>
          <w:highlight w:val="green"/>
        </w:rPr>
        <w:t>disrupt, and dismantle trans-border criminal networks</w:t>
      </w:r>
      <w:r w:rsidRPr="00F535F2">
        <w:rPr>
          <w:rStyle w:val="Emphasis"/>
        </w:rPr>
        <w:t xml:space="preserve"> that traffic/smuggle weapons from the United States into Mexico.</w:t>
      </w:r>
      <w:r w:rsidRPr="00F535F2">
        <w:rPr>
          <w:sz w:val="16"/>
        </w:rPr>
        <w:t xml:space="preserve"> For example, the Bureau of Alcohol, Tobacco, and Firearms (</w:t>
      </w:r>
      <w:r w:rsidRPr="00F535F2">
        <w:rPr>
          <w:rStyle w:val="Emphasis"/>
        </w:rPr>
        <w:t>ATF) has deployed "Spanish" e- Trace, a web-based system which allows Mexican investigators to trace weapons known to originate from the United States.</w:t>
      </w:r>
      <w:r>
        <w:rPr>
          <w:rStyle w:val="Emphasis"/>
        </w:rPr>
        <w:t xml:space="preserve"> </w:t>
      </w:r>
      <w:r w:rsidRPr="00F535F2">
        <w:rPr>
          <w:sz w:val="16"/>
        </w:rPr>
        <w:t xml:space="preserve">* The USG has also taken an aggressive approach to combat illicit trafficking in arms by promoting the capabilities of states in the hemisphere to control, secure, and destroy excess national stockpiles as well as to mark and trace firearms. * USG operational efforts have been complemented by Merida-funded equipment and capacity building efforts. * Four Integrated Ballistics Identification Systems (IBIS) have been provided to forensics labs in Mexico to assist with tracing weapons used in crimes. </w:t>
      </w:r>
      <w:r w:rsidRPr="00270446">
        <w:rPr>
          <w:sz w:val="16"/>
          <w:highlight w:val="green"/>
        </w:rPr>
        <w:t xml:space="preserve">* </w:t>
      </w:r>
      <w:r w:rsidRPr="00270446">
        <w:rPr>
          <w:rStyle w:val="Emphasis"/>
          <w:highlight w:val="green"/>
        </w:rPr>
        <w:t>Non-intrusive inspection equipment is also being provided to Mexican agencies to help with the detection of guns, money, and drugs.</w:t>
      </w:r>
      <w:r>
        <w:rPr>
          <w:rStyle w:val="Emphasis"/>
        </w:rPr>
        <w:t xml:space="preserve"> </w:t>
      </w:r>
      <w:r w:rsidRPr="00F535F2">
        <w:rPr>
          <w:sz w:val="16"/>
        </w:rPr>
        <w:t>* The USG has sponsored three bilateral conferences on arms trafficking, the first with the U.S. Departments of Justice, State and Homeland Security (DHS) at the ministerial level, followed by two DOJ-organized programs at the working level focusing on Mexico's northern and southern borders. * K9 training, for experienced Mexican dog handlers and supervisors, is being coordinated and conducted by the USG.</w:t>
      </w:r>
    </w:p>
    <w:p w14:paraId="0EFE0A02" w14:textId="77777777" w:rsidR="009444CE" w:rsidRDefault="009444CE" w:rsidP="00373787"/>
    <w:p w14:paraId="2CDEF791" w14:textId="0CE54854" w:rsidR="00F77402" w:rsidRPr="001D7B8E" w:rsidRDefault="009444CE" w:rsidP="00F77402">
      <w:pPr>
        <w:pStyle w:val="Heading4"/>
      </w:pPr>
      <w:r>
        <w:t>3</w:t>
      </w:r>
      <w:r w:rsidR="00A1712D">
        <w:t xml:space="preserve">. </w:t>
      </w:r>
      <w:r w:rsidR="00F77402" w:rsidRPr="001D7B8E">
        <w:t xml:space="preserve">No impact to failed states </w:t>
      </w:r>
      <w:r w:rsidR="00F56D96">
        <w:t>–</w:t>
      </w:r>
      <w:r w:rsidR="00F77402" w:rsidRPr="001D7B8E">
        <w:t xml:space="preserve"> data</w:t>
      </w:r>
    </w:p>
    <w:p w14:paraId="17A9D859" w14:textId="5CB41911" w:rsidR="00F77402" w:rsidRDefault="00F77402" w:rsidP="00F77402">
      <w:r>
        <w:t xml:space="preserve">MICHAEL J. </w:t>
      </w:r>
      <w:r w:rsidRPr="00287A00">
        <w:rPr>
          <w:rStyle w:val="Style13ptBold"/>
        </w:rPr>
        <w:t>MAZARR</w:t>
      </w:r>
      <w:r w:rsidR="00287A00">
        <w:rPr>
          <w:rStyle w:val="Style13ptBold"/>
        </w:rPr>
        <w:t xml:space="preserve"> ’14.</w:t>
      </w:r>
      <w:r w:rsidR="00287A00">
        <w:t>,</w:t>
      </w:r>
      <w:r>
        <w:t xml:space="preserve"> Professor of National Security Strategy at the National War College, Foreign Affairs, January/February 2014, "The Rise and Fall of the Failed-State Paradigm", http://www.foreignaffairs.com/articles/140347/michael-j-mazarr/the-rise-and-fall-of-the-failed-state-paradigm</w:t>
      </w:r>
    </w:p>
    <w:p w14:paraId="69DD818B" w14:textId="77777777" w:rsidR="00F77402" w:rsidRDefault="00F77402" w:rsidP="00F77402">
      <w:r>
        <w:t>THE DECLINE OF A STRATEGIC NARRATIVE</w:t>
      </w:r>
    </w:p>
    <w:p w14:paraId="71BFA452" w14:textId="77777777" w:rsidR="00F77402" w:rsidRDefault="00F77402" w:rsidP="00F77402">
      <w:r>
        <w:t xml:space="preserve">The practical challenges of state-building missions are now widely appreciated. They tend to be long, difficult, and expensive, with success demanding an open-ended commitment to a messy, violent, and confusing endeavor -- something unlikely to be sustained in an era of budgetary austerity. But </w:t>
      </w:r>
      <w:r>
        <w:rPr>
          <w:u w:val="single"/>
        </w:rPr>
        <w:t>the last decade has driven home intellectual challenges to the concept</w:t>
      </w:r>
      <w:r>
        <w:t xml:space="preserve"> as well.</w:t>
      </w:r>
    </w:p>
    <w:p w14:paraId="600FD8D2" w14:textId="77777777" w:rsidR="00F77402" w:rsidRDefault="00F77402" w:rsidP="00F77402">
      <w:r w:rsidRPr="00721613">
        <w:rPr>
          <w:rStyle w:val="StyleUnderline"/>
          <w:highlight w:val="green"/>
        </w:rPr>
        <w:t>The threat posed by weak and fragile states</w:t>
      </w:r>
      <w:r>
        <w:t xml:space="preserve">, for example, </w:t>
      </w:r>
      <w:r w:rsidRPr="00721613">
        <w:rPr>
          <w:rStyle w:val="Emphasis"/>
          <w:highlight w:val="green"/>
        </w:rPr>
        <w:t>turned out to be both less urgent and more complex</w:t>
      </w:r>
      <w:r>
        <w:rPr>
          <w:rStyle w:val="Emphasis"/>
        </w:rPr>
        <w:t xml:space="preserve"> and diffuse </w:t>
      </w:r>
      <w:r w:rsidRPr="00721613">
        <w:rPr>
          <w:rStyle w:val="Emphasis"/>
          <w:highlight w:val="green"/>
        </w:rPr>
        <w:t>than</w:t>
      </w:r>
      <w:r w:rsidRPr="00721613">
        <w:rPr>
          <w:rStyle w:val="Emphasis"/>
        </w:rPr>
        <w:t xml:space="preserve"> was originally </w:t>
      </w:r>
      <w:r w:rsidRPr="00721613">
        <w:rPr>
          <w:rStyle w:val="Emphasis"/>
          <w:highlight w:val="green"/>
        </w:rPr>
        <w:t>suggested</w:t>
      </w:r>
      <w:r>
        <w:t xml:space="preserve">. </w:t>
      </w:r>
      <w:r>
        <w:rPr>
          <w:u w:val="single"/>
        </w:rPr>
        <w:t>Foreign Policy’s Failed States Index</w:t>
      </w:r>
      <w:r>
        <w:t xml:space="preserve"> for 2013 </w:t>
      </w:r>
      <w:r>
        <w:rPr>
          <w:u w:val="single"/>
        </w:rPr>
        <w:t>is not exactly a roster of national security priorities; of its top 20 weak states, very few</w:t>
      </w:r>
      <w:r>
        <w:t xml:space="preserve"> </w:t>
      </w:r>
      <w:r>
        <w:lastRenderedPageBreak/>
        <w:t xml:space="preserve">(Afghanistan, Iraq, and Pakistan) </w:t>
      </w:r>
      <w:r>
        <w:rPr>
          <w:u w:val="single"/>
        </w:rPr>
        <w:t>boast geostrategic significance</w:t>
      </w:r>
      <w:r>
        <w:t xml:space="preserve">, and they do so mostly because of their connection to terrorism. But </w:t>
      </w:r>
      <w:r w:rsidRPr="00721613">
        <w:rPr>
          <w:rStyle w:val="Emphasis"/>
          <w:highlight w:val="green"/>
        </w:rPr>
        <w:t>even the threat of terrorism isn’t highly correlated with</w:t>
      </w:r>
      <w:r w:rsidRPr="00721613">
        <w:rPr>
          <w:rStyle w:val="Emphasis"/>
        </w:rPr>
        <w:t xml:space="preserve"> the current roster</w:t>
      </w:r>
      <w:r w:rsidRPr="008924AB">
        <w:rPr>
          <w:rStyle w:val="Emphasis"/>
        </w:rPr>
        <w:t xml:space="preserve"> of </w:t>
      </w:r>
      <w:r w:rsidRPr="00721613">
        <w:rPr>
          <w:rStyle w:val="Emphasis"/>
          <w:highlight w:val="green"/>
        </w:rPr>
        <w:t>weak states</w:t>
      </w:r>
      <w:r>
        <w:t>; only one of the top 20, Sudan, appears on the State Department’s list of state sponsors of terrorism, and most other weak states have only a marginal connection to terrorism at best.</w:t>
      </w:r>
    </w:p>
    <w:p w14:paraId="5AFDD404" w14:textId="77777777" w:rsidR="00F77402" w:rsidRDefault="00F77402" w:rsidP="00F77402">
      <w:r w:rsidRPr="008C4336">
        <w:rPr>
          <w:sz w:val="16"/>
          <w:szCs w:val="16"/>
        </w:rPr>
        <w:t>A lack of definitional rigor posed a second problem</w:t>
      </w:r>
      <w:r>
        <w:t xml:space="preserve">. </w:t>
      </w:r>
      <w:r>
        <w:rPr>
          <w:u w:val="single"/>
        </w:rPr>
        <w:t>There has never been a coherent set of factors that define failed states</w:t>
      </w:r>
      <w:r>
        <w:t xml:space="preserve">: </w:t>
      </w:r>
      <w:r w:rsidRPr="008C4336">
        <w:rPr>
          <w:sz w:val="16"/>
          <w:szCs w:val="16"/>
        </w:rPr>
        <w:t>As the political scientist Charles Call argued in a powerful 2008 corrective, the concept resulted in the “agglomeration of diverse criteria” that worked to “throw a monolithic cloak over disparate problems that require tailored solutions.” This basic methodological flaw would distort state-building missions for years, as outside powers forced generic, universal solutions onto very distinct contexts</w:t>
      </w:r>
      <w:r>
        <w:t>.</w:t>
      </w:r>
    </w:p>
    <w:p w14:paraId="56BB9497" w14:textId="77777777" w:rsidR="00F77402" w:rsidRDefault="00F77402" w:rsidP="00F77402">
      <w:pPr>
        <w:rPr>
          <w:u w:val="single"/>
        </w:rPr>
      </w:pPr>
      <w:r>
        <w:t xml:space="preserve">The </w:t>
      </w:r>
      <w:r w:rsidRPr="008F3467">
        <w:rPr>
          <w:rStyle w:val="Emphasis"/>
          <w:highlight w:val="green"/>
        </w:rPr>
        <w:t>specified dangers were never unique to weak states</w:t>
      </w:r>
      <w:r>
        <w:t>, moreover, nor would state-building campaigns necessarily have mitigated them. Take terrorism</w:t>
      </w:r>
      <w:r>
        <w:rPr>
          <w:u w:val="single"/>
        </w:rPr>
        <w:t>. The most effective terrorists tend to be products of the middle class</w:t>
      </w:r>
      <w:r>
        <w:t xml:space="preserve">, often </w:t>
      </w:r>
      <w:r>
        <w:rPr>
          <w:u w:val="single"/>
        </w:rPr>
        <w:t xml:space="preserve">from nations such as Saudi Arabia, Germany, and the </w:t>
      </w:r>
      <w:r>
        <w:rPr>
          <w:rStyle w:val="Emphasis"/>
        </w:rPr>
        <w:t>U</w:t>
      </w:r>
      <w:r>
        <w:t xml:space="preserve">nited </w:t>
      </w:r>
      <w:r>
        <w:rPr>
          <w:rStyle w:val="Emphasis"/>
        </w:rPr>
        <w:t>K</w:t>
      </w:r>
      <w:r>
        <w:t xml:space="preserve">ingdom, </w:t>
      </w:r>
      <w:r w:rsidRPr="008924AB">
        <w:rPr>
          <w:rStyle w:val="Emphasis"/>
        </w:rPr>
        <w:t>not impoverished citizens of failed states</w:t>
      </w:r>
      <w:r>
        <w:t xml:space="preserve">. And </w:t>
      </w:r>
      <w:r w:rsidRPr="008924AB">
        <w:rPr>
          <w:rStyle w:val="Emphasis"/>
        </w:rPr>
        <w:t>terrorist groups operating in weak states can shift their bases of operations</w:t>
      </w:r>
      <w:r>
        <w:t xml:space="preserve">: </w:t>
      </w:r>
      <w:r>
        <w:rPr>
          <w:u w:val="single"/>
        </w:rPr>
        <w:t>if Afghanistan becomes too risky, they can uproot themselves and move to Somalia, Yemen, or even Europe</w:t>
      </w:r>
      <w:r>
        <w:t xml:space="preserve">. As a result, “stabilizing” three or four sources of extremist violence would not render the United States secure. </w:t>
      </w:r>
      <w:r>
        <w:rPr>
          <w:u w:val="single"/>
        </w:rPr>
        <w:t>The same could be said of threats such as organized crime, which finds comfortable homes in functioning</w:t>
      </w:r>
      <w:r>
        <w:t xml:space="preserve"> but troubled </w:t>
      </w:r>
      <w:r>
        <w:rPr>
          <w:u w:val="single"/>
        </w:rPr>
        <w:t>states in Asia, eastern Europe, and Latin America.</w:t>
      </w:r>
    </w:p>
    <w:p w14:paraId="75403759" w14:textId="77777777" w:rsidR="00F77402" w:rsidRDefault="00F77402" w:rsidP="00F77402">
      <w:r>
        <w:t>As the scholar Stewart Patrick noted in a 2006 examination of the purported threats issuing from weak states, “</w:t>
      </w:r>
      <w:r w:rsidRPr="008F3467">
        <w:rPr>
          <w:rStyle w:val="Emphasis"/>
          <w:highlight w:val="green"/>
        </w:rPr>
        <w:t>What is striking is how little empirical evidence underpins these assertions</w:t>
      </w:r>
      <w:r>
        <w:t xml:space="preserve"> and policy developments. </w:t>
      </w:r>
      <w:r w:rsidRPr="008F3467">
        <w:rPr>
          <w:rStyle w:val="Emphasis"/>
          <w:highlight w:val="green"/>
        </w:rPr>
        <w:t>Analysts</w:t>
      </w:r>
      <w:r>
        <w:t xml:space="preserve"> and policymakers alike </w:t>
      </w:r>
      <w:r w:rsidRPr="008F3467">
        <w:rPr>
          <w:rStyle w:val="Emphasis"/>
          <w:highlight w:val="green"/>
        </w:rPr>
        <w:t>have simply presumed the existence of a blanket connection between state weakness and threats to</w:t>
      </w:r>
      <w:r>
        <w:t xml:space="preserve"> the </w:t>
      </w:r>
      <w:r w:rsidRPr="008F3467">
        <w:rPr>
          <w:rStyle w:val="Emphasis"/>
          <w:highlight w:val="green"/>
        </w:rPr>
        <w:t>national security</w:t>
      </w:r>
      <w:r w:rsidRPr="008924AB">
        <w:rPr>
          <w:rStyle w:val="Emphasis"/>
        </w:rPr>
        <w:t xml:space="preserve"> </w:t>
      </w:r>
      <w:r>
        <w:t>of developed countries and have begun to recommend and implement policy responses.”</w:t>
      </w:r>
    </w:p>
    <w:p w14:paraId="4E95271D" w14:textId="163FEB9B" w:rsidR="001B1494" w:rsidRDefault="001B1494" w:rsidP="001B1494"/>
    <w:p w14:paraId="7295D5F7" w14:textId="77777777" w:rsidR="005B6D1F" w:rsidRPr="008F05E3" w:rsidRDefault="005B6D1F" w:rsidP="005B6D1F">
      <w:pPr>
        <w:pStyle w:val="Heading4"/>
      </w:pPr>
      <w:r>
        <w:t>4. Econ d</w:t>
      </w:r>
      <w:r w:rsidRPr="008F05E3">
        <w:t xml:space="preserve">ecline doesn’t cause war --- </w:t>
      </w:r>
      <w:r>
        <w:t xml:space="preserve">no diversionary conflicts </w:t>
      </w:r>
    </w:p>
    <w:p w14:paraId="793E5545" w14:textId="77777777" w:rsidR="005B6D1F" w:rsidRPr="005308CF" w:rsidRDefault="005B6D1F" w:rsidP="005B6D1F">
      <w:pPr>
        <w:spacing w:line="276" w:lineRule="auto"/>
      </w:pPr>
      <w:r w:rsidRPr="008F05E3">
        <w:rPr>
          <w:rStyle w:val="Style13ptBold"/>
        </w:rPr>
        <w:t>Barnett 9</w:t>
      </w:r>
      <w:r w:rsidRPr="005308CF">
        <w:t xml:space="preserve"> (Thomas, Senior Strategic Researcher – Naval War College, “The New Rules: Security Remains Stable Amid Financial Crisis”, Asset Protection Network, 8-25, http://www.aprodex.com/the-new-rules--security-remains-stable-amid-financial-crisis-398-bl.aspx)</w:t>
      </w:r>
    </w:p>
    <w:p w14:paraId="675A31AC" w14:textId="77777777" w:rsidR="005B6D1F" w:rsidRDefault="005B6D1F" w:rsidP="005B6D1F">
      <w:pPr>
        <w:spacing w:line="276" w:lineRule="auto"/>
        <w:rPr>
          <w:sz w:val="16"/>
          <w:szCs w:val="16"/>
        </w:rPr>
      </w:pPr>
      <w:r w:rsidRPr="005308CF">
        <w:rPr>
          <w:rStyle w:val="StyleUnderline"/>
        </w:rPr>
        <w:t>When the</w:t>
      </w:r>
      <w:r w:rsidRPr="005308CF">
        <w:rPr>
          <w:sz w:val="16"/>
          <w:szCs w:val="16"/>
        </w:rPr>
        <w:t xml:space="preserve"> global </w:t>
      </w:r>
      <w:r w:rsidRPr="005308CF">
        <w:rPr>
          <w:rStyle w:val="StyleUnderline"/>
        </w:rPr>
        <w:t>financial crisis struck</w:t>
      </w:r>
      <w:r w:rsidRPr="005308CF">
        <w:rPr>
          <w:sz w:val="16"/>
          <w:szCs w:val="16"/>
        </w:rPr>
        <w:t xml:space="preserve"> roughly a year ago, </w:t>
      </w:r>
      <w:r w:rsidRPr="005308CF">
        <w:rPr>
          <w:rStyle w:val="StyleUnderline"/>
        </w:rPr>
        <w:t>the blogosphere was ablaze with</w:t>
      </w:r>
      <w:r w:rsidRPr="005308CF">
        <w:rPr>
          <w:sz w:val="16"/>
          <w:szCs w:val="16"/>
        </w:rPr>
        <w:t xml:space="preserve"> all sorts of </w:t>
      </w:r>
      <w:r w:rsidRPr="005308CF">
        <w:rPr>
          <w:rStyle w:val="StyleUnderline"/>
        </w:rPr>
        <w:t>scary</w:t>
      </w:r>
      <w:r w:rsidRPr="005308CF">
        <w:rPr>
          <w:sz w:val="16"/>
          <w:szCs w:val="16"/>
        </w:rPr>
        <w:t xml:space="preserve"> </w:t>
      </w:r>
      <w:r w:rsidRPr="005308CF">
        <w:rPr>
          <w:rStyle w:val="StyleUnderline"/>
        </w:rPr>
        <w:t>predictions of</w:t>
      </w:r>
      <w:r w:rsidRPr="005308CF">
        <w:rPr>
          <w:sz w:val="16"/>
          <w:szCs w:val="16"/>
        </w:rPr>
        <w:t xml:space="preserve">, and commentary regarding, </w:t>
      </w:r>
      <w:r w:rsidRPr="005308CF">
        <w:rPr>
          <w:rStyle w:val="StyleUnderline"/>
        </w:rPr>
        <w:t>ensuing</w:t>
      </w:r>
      <w:r w:rsidRPr="005308CF">
        <w:rPr>
          <w:sz w:val="16"/>
          <w:szCs w:val="16"/>
        </w:rPr>
        <w:t xml:space="preserve"> conflict and </w:t>
      </w:r>
      <w:r w:rsidRPr="005308CF">
        <w:rPr>
          <w:rStyle w:val="StyleUnderline"/>
        </w:rPr>
        <w:t>wars -- a rerun of the Great Depression leading to world war</w:t>
      </w:r>
      <w:r w:rsidRPr="005308CF">
        <w:rPr>
          <w:sz w:val="16"/>
          <w:szCs w:val="16"/>
        </w:rPr>
        <w:t xml:space="preserve">, as it were. Now, as global economic news brightens and recovery -- surprisingly led by China and emerging markets -- is the talk of the day, it's interesting to look back over the past year and realize how globalization's first truly </w:t>
      </w:r>
      <w:r w:rsidRPr="008C3232">
        <w:rPr>
          <w:rStyle w:val="StyleUnderline"/>
          <w:highlight w:val="cyan"/>
        </w:rPr>
        <w:t>worldwide recession has had virtually no impact</w:t>
      </w:r>
      <w:r w:rsidRPr="005308CF">
        <w:rPr>
          <w:rStyle w:val="StyleUnderline"/>
        </w:rPr>
        <w:t xml:space="preserve"> whatsoever </w:t>
      </w:r>
      <w:r w:rsidRPr="008C3232">
        <w:rPr>
          <w:rStyle w:val="StyleUnderline"/>
          <w:highlight w:val="cyan"/>
        </w:rPr>
        <w:t>on</w:t>
      </w:r>
      <w:r w:rsidRPr="005308CF">
        <w:rPr>
          <w:sz w:val="16"/>
          <w:szCs w:val="16"/>
        </w:rPr>
        <w:t xml:space="preserve"> the </w:t>
      </w:r>
      <w:r w:rsidRPr="008C3232">
        <w:rPr>
          <w:rStyle w:val="StyleUnderline"/>
          <w:highlight w:val="cyan"/>
        </w:rPr>
        <w:t>international security</w:t>
      </w:r>
      <w:r w:rsidRPr="008C3232">
        <w:rPr>
          <w:sz w:val="16"/>
          <w:szCs w:val="16"/>
          <w:highlight w:val="cyan"/>
        </w:rPr>
        <w:t xml:space="preserve"> </w:t>
      </w:r>
      <w:r w:rsidRPr="005308CF">
        <w:rPr>
          <w:sz w:val="16"/>
          <w:szCs w:val="16"/>
        </w:rPr>
        <w:t xml:space="preserve">landscape. </w:t>
      </w:r>
      <w:r w:rsidRPr="008C3232">
        <w:rPr>
          <w:rStyle w:val="StyleUnderline"/>
          <w:highlight w:val="cyan"/>
        </w:rPr>
        <w:t>No</w:t>
      </w:r>
      <w:r w:rsidRPr="005308CF">
        <w:rPr>
          <w:rStyle w:val="StyleUnderline"/>
        </w:rPr>
        <w:t>ne of the</w:t>
      </w:r>
      <w:r w:rsidRPr="005308CF">
        <w:rPr>
          <w:sz w:val="16"/>
          <w:szCs w:val="16"/>
        </w:rPr>
        <w:t xml:space="preserve"> more than three-dozen </w:t>
      </w:r>
      <w:r w:rsidRPr="008C3232">
        <w:rPr>
          <w:rStyle w:val="StyleUnderline"/>
          <w:highlight w:val="cyan"/>
        </w:rPr>
        <w:t>ongoing conflicts</w:t>
      </w:r>
      <w:r w:rsidRPr="005308CF">
        <w:rPr>
          <w:sz w:val="16"/>
          <w:szCs w:val="16"/>
        </w:rPr>
        <w:t xml:space="preserve"> listed by GlobalSecurity.org </w:t>
      </w:r>
      <w:r w:rsidRPr="008C3232">
        <w:rPr>
          <w:rStyle w:val="StyleUnderline"/>
          <w:highlight w:val="cyan"/>
        </w:rPr>
        <w:t>can be</w:t>
      </w:r>
      <w:r w:rsidRPr="005308CF">
        <w:rPr>
          <w:sz w:val="16"/>
          <w:szCs w:val="16"/>
        </w:rPr>
        <w:t xml:space="preserve"> clearly </w:t>
      </w:r>
      <w:r w:rsidRPr="008C3232">
        <w:rPr>
          <w:rStyle w:val="StyleUnderline"/>
          <w:highlight w:val="cyan"/>
        </w:rPr>
        <w:t>attributed to the</w:t>
      </w:r>
      <w:r w:rsidRPr="005308CF">
        <w:rPr>
          <w:sz w:val="16"/>
          <w:szCs w:val="16"/>
        </w:rPr>
        <w:t xml:space="preserve"> </w:t>
      </w:r>
      <w:r w:rsidRPr="005308CF">
        <w:rPr>
          <w:rStyle w:val="StyleUnderline"/>
        </w:rPr>
        <w:t xml:space="preserve">global </w:t>
      </w:r>
      <w:r w:rsidRPr="008C3232">
        <w:rPr>
          <w:rStyle w:val="StyleUnderline"/>
          <w:highlight w:val="cyan"/>
        </w:rPr>
        <w:t>recession</w:t>
      </w:r>
      <w:r w:rsidRPr="005308CF">
        <w:rPr>
          <w:sz w:val="16"/>
          <w:szCs w:val="16"/>
        </w:rPr>
        <w:t xml:space="preserve">. Indeed, </w:t>
      </w:r>
      <w:r w:rsidRPr="008C3232">
        <w:rPr>
          <w:rStyle w:val="StyleUnderline"/>
          <w:highlight w:val="cyan"/>
        </w:rPr>
        <w:t>the last new entry</w:t>
      </w:r>
      <w:r w:rsidRPr="005308CF">
        <w:rPr>
          <w:sz w:val="16"/>
          <w:szCs w:val="16"/>
        </w:rPr>
        <w:t xml:space="preserve"> (civil conflict between Hamas and Fatah </w:t>
      </w:r>
      <w:r w:rsidRPr="005308CF">
        <w:rPr>
          <w:rStyle w:val="StyleUnderline"/>
        </w:rPr>
        <w:t>in</w:t>
      </w:r>
      <w:r w:rsidRPr="005308CF">
        <w:rPr>
          <w:sz w:val="16"/>
          <w:szCs w:val="16"/>
        </w:rPr>
        <w:t xml:space="preserve"> the </w:t>
      </w:r>
      <w:r w:rsidRPr="005308CF">
        <w:rPr>
          <w:rStyle w:val="StyleUnderline"/>
        </w:rPr>
        <w:t>Palestine</w:t>
      </w:r>
      <w:r w:rsidRPr="005308CF">
        <w:rPr>
          <w:sz w:val="16"/>
          <w:szCs w:val="16"/>
        </w:rPr>
        <w:t xml:space="preserve">) </w:t>
      </w:r>
      <w:r w:rsidRPr="008C3232">
        <w:rPr>
          <w:rStyle w:val="StyleUnderline"/>
          <w:highlight w:val="cyan"/>
        </w:rPr>
        <w:t>predates the</w:t>
      </w:r>
      <w:r w:rsidRPr="005308CF">
        <w:rPr>
          <w:sz w:val="16"/>
          <w:szCs w:val="16"/>
        </w:rPr>
        <w:t xml:space="preserve"> </w:t>
      </w:r>
      <w:r w:rsidRPr="005308CF">
        <w:rPr>
          <w:rStyle w:val="StyleUnderline"/>
        </w:rPr>
        <w:t xml:space="preserve">economic </w:t>
      </w:r>
      <w:r w:rsidRPr="008C3232">
        <w:rPr>
          <w:rStyle w:val="StyleUnderline"/>
          <w:highlight w:val="cyan"/>
        </w:rPr>
        <w:t>crisis</w:t>
      </w:r>
      <w:r w:rsidRPr="005308CF">
        <w:rPr>
          <w:sz w:val="16"/>
          <w:szCs w:val="16"/>
        </w:rPr>
        <w:t xml:space="preserve"> by a year, and three quarters of the chronic struggles began in the last century. Ditto for the 15 low-intensity conflicts listed by Wikipedia (where the latest entry is the Mexican "drug war" begun in 2006). Certainly, the Russia-Georgia conflict last August was specifically timed, but by most accounts the opening ceremony of the Beijing Olympics was the most important external trigger (followed by the U.S. presidential campaign) for that sudden spike in an almost two-decade long struggle between Georgia and its two breakaway regions. Looking over the various databases, then, we see a most </w:t>
      </w:r>
      <w:r w:rsidRPr="005308CF">
        <w:rPr>
          <w:sz w:val="16"/>
          <w:szCs w:val="16"/>
        </w:rPr>
        <w:lastRenderedPageBreak/>
        <w:t xml:space="preserve">familiar picture: the usual mix of civil conflicts, insurgencies, and liberation-themed terrorist movements. </w:t>
      </w:r>
      <w:r w:rsidRPr="005308CF">
        <w:rPr>
          <w:rStyle w:val="StyleUnderline"/>
        </w:rPr>
        <w:t>Besides</w:t>
      </w:r>
      <w:r w:rsidRPr="005308CF">
        <w:rPr>
          <w:sz w:val="16"/>
          <w:szCs w:val="16"/>
        </w:rPr>
        <w:t xml:space="preserve"> the recent </w:t>
      </w:r>
      <w:r w:rsidRPr="005308CF">
        <w:rPr>
          <w:rStyle w:val="StyleUnderline"/>
        </w:rPr>
        <w:t>Russia-Georgia</w:t>
      </w:r>
      <w:r w:rsidRPr="005308CF">
        <w:rPr>
          <w:sz w:val="16"/>
          <w:szCs w:val="16"/>
        </w:rPr>
        <w:t xml:space="preserve"> dust-up, </w:t>
      </w:r>
      <w:r w:rsidRPr="008C3232">
        <w:rPr>
          <w:rStyle w:val="StyleUnderline"/>
          <w:highlight w:val="cyan"/>
        </w:rPr>
        <w:t>the only</w:t>
      </w:r>
      <w:r w:rsidRPr="005308CF">
        <w:rPr>
          <w:sz w:val="16"/>
          <w:szCs w:val="16"/>
        </w:rPr>
        <w:t xml:space="preserve"> two potential </w:t>
      </w:r>
      <w:r w:rsidRPr="008C3232">
        <w:rPr>
          <w:rStyle w:val="StyleUnderline"/>
          <w:highlight w:val="cyan"/>
        </w:rPr>
        <w:t>state-on-state wars</w:t>
      </w:r>
      <w:r w:rsidRPr="005308CF">
        <w:rPr>
          <w:sz w:val="16"/>
          <w:szCs w:val="16"/>
        </w:rPr>
        <w:t xml:space="preserve"> (</w:t>
      </w:r>
      <w:r w:rsidRPr="005308CF">
        <w:rPr>
          <w:rStyle w:val="StyleUnderline"/>
        </w:rPr>
        <w:t xml:space="preserve">North v. South </w:t>
      </w:r>
      <w:r w:rsidRPr="008C3232">
        <w:rPr>
          <w:rStyle w:val="StyleUnderline"/>
          <w:highlight w:val="cyan"/>
        </w:rPr>
        <w:t>Korea</w:t>
      </w:r>
      <w:r w:rsidRPr="008C3232">
        <w:rPr>
          <w:sz w:val="16"/>
          <w:szCs w:val="16"/>
          <w:highlight w:val="cyan"/>
        </w:rPr>
        <w:t xml:space="preserve">, </w:t>
      </w:r>
      <w:r w:rsidRPr="008C3232">
        <w:rPr>
          <w:rStyle w:val="StyleUnderline"/>
          <w:highlight w:val="cyan"/>
        </w:rPr>
        <w:t>Israel v. Iran</w:t>
      </w:r>
      <w:r w:rsidRPr="005308CF">
        <w:rPr>
          <w:sz w:val="16"/>
          <w:szCs w:val="16"/>
        </w:rPr>
        <w:t xml:space="preserve">) </w:t>
      </w:r>
      <w:r w:rsidRPr="008C3232">
        <w:rPr>
          <w:rStyle w:val="StyleUnderline"/>
          <w:highlight w:val="cyan"/>
        </w:rPr>
        <w:t>are</w:t>
      </w:r>
      <w:r w:rsidRPr="005308CF">
        <w:rPr>
          <w:sz w:val="16"/>
          <w:szCs w:val="16"/>
        </w:rPr>
        <w:t xml:space="preserve"> both tied to one side acquiring a nuclear weapon capacity -- a process </w:t>
      </w:r>
      <w:r w:rsidRPr="008C3232">
        <w:rPr>
          <w:rStyle w:val="StyleUnderline"/>
          <w:highlight w:val="cyan"/>
        </w:rPr>
        <w:t>wholly unrelated to</w:t>
      </w:r>
      <w:r w:rsidRPr="005308CF">
        <w:rPr>
          <w:rStyle w:val="StyleUnderline"/>
        </w:rPr>
        <w:t xml:space="preserve"> global </w:t>
      </w:r>
      <w:r w:rsidRPr="008C3232">
        <w:rPr>
          <w:rStyle w:val="StyleUnderline"/>
          <w:highlight w:val="cyan"/>
        </w:rPr>
        <w:t>economic trends</w:t>
      </w:r>
      <w:r w:rsidRPr="005308CF">
        <w:rPr>
          <w:sz w:val="16"/>
          <w:szCs w:val="16"/>
        </w:rPr>
        <w:t xml:space="preserve">. And </w:t>
      </w:r>
      <w:r w:rsidRPr="008C3232">
        <w:rPr>
          <w:rStyle w:val="StyleUnderline"/>
          <w:highlight w:val="cyan"/>
        </w:rPr>
        <w:t>with the</w:t>
      </w:r>
      <w:r w:rsidRPr="008C3232">
        <w:rPr>
          <w:sz w:val="16"/>
          <w:szCs w:val="16"/>
          <w:highlight w:val="cyan"/>
        </w:rPr>
        <w:t xml:space="preserve"> </w:t>
      </w:r>
      <w:r w:rsidRPr="008C3232">
        <w:rPr>
          <w:rStyle w:val="StyleUnderline"/>
          <w:highlight w:val="cyan"/>
        </w:rPr>
        <w:t>U</w:t>
      </w:r>
      <w:r w:rsidRPr="005308CF">
        <w:rPr>
          <w:sz w:val="16"/>
          <w:szCs w:val="16"/>
        </w:rPr>
        <w:t xml:space="preserve">nited </w:t>
      </w:r>
      <w:r w:rsidRPr="008C3232">
        <w:rPr>
          <w:rStyle w:val="StyleUnderline"/>
          <w:highlight w:val="cyan"/>
        </w:rPr>
        <w:t>S</w:t>
      </w:r>
      <w:r w:rsidRPr="005308CF">
        <w:rPr>
          <w:sz w:val="16"/>
          <w:szCs w:val="16"/>
        </w:rPr>
        <w:t xml:space="preserve">tates effectively </w:t>
      </w:r>
      <w:r w:rsidRPr="008C3232">
        <w:rPr>
          <w:rStyle w:val="StyleUnderline"/>
          <w:highlight w:val="cyan"/>
        </w:rPr>
        <w:t>tied down</w:t>
      </w:r>
      <w:r w:rsidRPr="005308CF">
        <w:rPr>
          <w:rStyle w:val="StyleUnderline"/>
        </w:rPr>
        <w:t xml:space="preserve"> by</w:t>
      </w:r>
      <w:r w:rsidRPr="005308CF">
        <w:rPr>
          <w:sz w:val="16"/>
          <w:szCs w:val="16"/>
        </w:rPr>
        <w:t xml:space="preserve"> its two ongoing major interventions (Iraq and </w:t>
      </w:r>
      <w:r w:rsidRPr="005308CF">
        <w:rPr>
          <w:rStyle w:val="StyleUnderline"/>
        </w:rPr>
        <w:t>Afghanistan</w:t>
      </w:r>
      <w:r w:rsidRPr="005308CF">
        <w:rPr>
          <w:sz w:val="16"/>
          <w:szCs w:val="16"/>
        </w:rPr>
        <w:t xml:space="preserve">-bleeding-into-Pakistan), our </w:t>
      </w:r>
      <w:r w:rsidRPr="008C3232">
        <w:rPr>
          <w:rStyle w:val="StyleUnderline"/>
          <w:highlight w:val="cyan"/>
        </w:rPr>
        <w:t>involvement elsewhere</w:t>
      </w:r>
      <w:r w:rsidRPr="005308CF">
        <w:rPr>
          <w:sz w:val="16"/>
          <w:szCs w:val="16"/>
        </w:rPr>
        <w:t xml:space="preserve"> around the planet </w:t>
      </w:r>
      <w:r w:rsidRPr="008C3232">
        <w:rPr>
          <w:rStyle w:val="StyleUnderline"/>
          <w:highlight w:val="cyan"/>
        </w:rPr>
        <w:t>has been</w:t>
      </w:r>
      <w:r w:rsidRPr="005308CF">
        <w:rPr>
          <w:rStyle w:val="StyleUnderline"/>
        </w:rPr>
        <w:t xml:space="preserve"> quite </w:t>
      </w:r>
      <w:r w:rsidRPr="008C3232">
        <w:rPr>
          <w:rStyle w:val="StyleUnderline"/>
          <w:highlight w:val="cyan"/>
        </w:rPr>
        <w:t>modest</w:t>
      </w:r>
      <w:r w:rsidRPr="005308CF">
        <w:rPr>
          <w:sz w:val="16"/>
          <w:szCs w:val="16"/>
        </w:rPr>
        <w:t xml:space="preserve">, both leading up to and following the onset of the economic crisis: e.g., the usual counter-drug efforts in Latin America, the usual military exercises with allies across Asia, mixing it up with pirates off Somalia's coast). </w:t>
      </w:r>
      <w:r w:rsidRPr="008C3232">
        <w:rPr>
          <w:rStyle w:val="StyleUnderline"/>
          <w:highlight w:val="cyan"/>
        </w:rPr>
        <w:t>Everywhere</w:t>
      </w:r>
      <w:r w:rsidRPr="005308CF">
        <w:rPr>
          <w:rStyle w:val="StyleUnderline"/>
        </w:rPr>
        <w:t xml:space="preserve"> else </w:t>
      </w:r>
      <w:r w:rsidRPr="008C3232">
        <w:rPr>
          <w:rStyle w:val="StyleUnderline"/>
          <w:highlight w:val="cyan"/>
        </w:rPr>
        <w:t>we find</w:t>
      </w:r>
      <w:r w:rsidRPr="005308CF">
        <w:rPr>
          <w:sz w:val="16"/>
          <w:szCs w:val="16"/>
        </w:rPr>
        <w:t xml:space="preserve"> serious </w:t>
      </w:r>
      <w:r w:rsidRPr="008C3232">
        <w:rPr>
          <w:rStyle w:val="StyleUnderline"/>
          <w:highlight w:val="cyan"/>
        </w:rPr>
        <w:t>instability we</w:t>
      </w:r>
      <w:r w:rsidRPr="005308CF">
        <w:rPr>
          <w:sz w:val="16"/>
          <w:szCs w:val="16"/>
        </w:rPr>
        <w:t xml:space="preserve"> pretty much </w:t>
      </w:r>
      <w:r w:rsidRPr="008C3232">
        <w:rPr>
          <w:rStyle w:val="StyleUnderline"/>
          <w:highlight w:val="cyan"/>
        </w:rPr>
        <w:t>let it burn</w:t>
      </w:r>
      <w:r w:rsidRPr="005308CF">
        <w:rPr>
          <w:sz w:val="16"/>
          <w:szCs w:val="16"/>
        </w:rPr>
        <w:t xml:space="preserve">, occasionally pressing the Chinese -- unsuccessfully -- to do something. Our new Africa Command, for example, hasn't led us to anything beyond advising and training local forces. So, </w:t>
      </w:r>
      <w:r w:rsidRPr="008C3232">
        <w:rPr>
          <w:rStyle w:val="StyleUnderline"/>
          <w:highlight w:val="cyan"/>
        </w:rPr>
        <w:t>to sum up</w:t>
      </w:r>
      <w:r w:rsidRPr="005308CF">
        <w:rPr>
          <w:sz w:val="16"/>
          <w:szCs w:val="16"/>
        </w:rPr>
        <w:t xml:space="preserve">: </w:t>
      </w:r>
      <w:r w:rsidRPr="005308CF">
        <w:rPr>
          <w:rStyle w:val="StyleUnderline"/>
        </w:rPr>
        <w:t>No significant uptick in</w:t>
      </w:r>
      <w:r w:rsidRPr="005308CF">
        <w:rPr>
          <w:sz w:val="16"/>
          <w:szCs w:val="16"/>
        </w:rPr>
        <w:t xml:space="preserve"> mass </w:t>
      </w:r>
      <w:r w:rsidRPr="005308CF">
        <w:rPr>
          <w:rStyle w:val="StyleUnderline"/>
        </w:rPr>
        <w:t>violence or unrest</w:t>
      </w:r>
      <w:r w:rsidRPr="005308CF">
        <w:rPr>
          <w:sz w:val="16"/>
          <w:szCs w:val="16"/>
        </w:rPr>
        <w:t xml:space="preserve"> (remember the smattering of urban riots last year in places like Greece, Moldova and Latvia?); The usual frequency maintained in civil conflicts (in all the usual places); </w:t>
      </w:r>
      <w:r w:rsidRPr="008C3232">
        <w:rPr>
          <w:rStyle w:val="StyleUnderline"/>
          <w:highlight w:val="cyan"/>
        </w:rPr>
        <w:t>Not a single state-on-state war directly caused</w:t>
      </w:r>
      <w:r w:rsidRPr="005308CF">
        <w:rPr>
          <w:sz w:val="16"/>
          <w:szCs w:val="16"/>
        </w:rPr>
        <w:t xml:space="preserve"> (</w:t>
      </w:r>
      <w:r w:rsidRPr="008C3232">
        <w:rPr>
          <w:rStyle w:val="StyleUnderline"/>
          <w:highlight w:val="cyan"/>
        </w:rPr>
        <w:t>and no great-power</w:t>
      </w:r>
      <w:r w:rsidRPr="005308CF">
        <w:rPr>
          <w:sz w:val="16"/>
          <w:szCs w:val="16"/>
        </w:rPr>
        <w:t xml:space="preserve">-on-great-power </w:t>
      </w:r>
      <w:r w:rsidRPr="008C3232">
        <w:rPr>
          <w:rStyle w:val="StyleUnderline"/>
          <w:highlight w:val="cyan"/>
        </w:rPr>
        <w:t>crises</w:t>
      </w:r>
      <w:r w:rsidRPr="005308CF">
        <w:rPr>
          <w:rStyle w:val="StyleUnderline"/>
        </w:rPr>
        <w:t xml:space="preserve"> even </w:t>
      </w:r>
      <w:r w:rsidRPr="008C3232">
        <w:rPr>
          <w:rStyle w:val="StyleUnderline"/>
          <w:highlight w:val="cyan"/>
        </w:rPr>
        <w:t>triggered</w:t>
      </w:r>
      <w:r w:rsidRPr="005308CF">
        <w:rPr>
          <w:sz w:val="16"/>
          <w:szCs w:val="16"/>
        </w:rPr>
        <w:t xml:space="preserve">); </w:t>
      </w:r>
      <w:r w:rsidRPr="005308CF">
        <w:rPr>
          <w:rStyle w:val="StyleUnderline"/>
        </w:rPr>
        <w:t>No</w:t>
      </w:r>
      <w:r w:rsidRPr="005308CF">
        <w:rPr>
          <w:sz w:val="16"/>
          <w:szCs w:val="16"/>
        </w:rPr>
        <w:t xml:space="preserve"> great improvement or </w:t>
      </w:r>
      <w:r w:rsidRPr="005308CF">
        <w:rPr>
          <w:rStyle w:val="StyleUnderline"/>
        </w:rPr>
        <w:t>disruption in</w:t>
      </w:r>
      <w:r w:rsidRPr="005308CF">
        <w:rPr>
          <w:sz w:val="16"/>
          <w:szCs w:val="16"/>
        </w:rPr>
        <w:t xml:space="preserve"> great-power </w:t>
      </w:r>
      <w:r w:rsidRPr="005308CF">
        <w:rPr>
          <w:rStyle w:val="StyleUnderline"/>
        </w:rPr>
        <w:t>cooperation regarding</w:t>
      </w:r>
      <w:r w:rsidRPr="005308CF">
        <w:rPr>
          <w:sz w:val="16"/>
          <w:szCs w:val="16"/>
        </w:rPr>
        <w:t xml:space="preserve"> the emergence of new </w:t>
      </w:r>
      <w:r w:rsidRPr="005308CF">
        <w:rPr>
          <w:rStyle w:val="StyleUnderline"/>
        </w:rPr>
        <w:t>nuclear powers</w:t>
      </w:r>
      <w:r w:rsidRPr="005308CF">
        <w:rPr>
          <w:sz w:val="16"/>
          <w:szCs w:val="16"/>
        </w:rPr>
        <w:t xml:space="preserve"> (despite all that diplomacy); A modest scaling back of international policing efforts by the system's acknowledged Leviathan power (inevitable given the strain); and No serious efforts by any rising great power to challenge that Leviathan or supplant its role. (The worst things we can cite are Moscow's occasional deployments of strategic assets to the Western hemisphere and its weak efforts to outbid the United States on basing rights in Kyrgyzstan; but the best </w:t>
      </w:r>
      <w:proofErr w:type="gramStart"/>
      <w:r w:rsidRPr="005308CF">
        <w:rPr>
          <w:sz w:val="16"/>
          <w:szCs w:val="16"/>
        </w:rPr>
        <w:t>include</w:t>
      </w:r>
      <w:proofErr w:type="gramEnd"/>
      <w:r w:rsidRPr="005308CF">
        <w:rPr>
          <w:sz w:val="16"/>
          <w:szCs w:val="16"/>
        </w:rPr>
        <w:t xml:space="preserve"> China and India stepping up their aid and investments in Afghanistan and Iraq.) Sure, we've finally seen global defense spending surpass the previous world record set in the late 1980s, but even that's likely to wane given the stress on public budgets created by all this </w:t>
      </w:r>
      <w:r w:rsidRPr="00095DE4">
        <w:rPr>
          <w:sz w:val="16"/>
          <w:szCs w:val="16"/>
        </w:rPr>
        <w:t xml:space="preserve">unprecedented "stimulus" spending. If anything, the friendly cooperation on such stimulus packaging was the most notable great-power dynamic caused by the crisis. </w:t>
      </w:r>
      <w:r w:rsidRPr="00095DE4">
        <w:rPr>
          <w:rStyle w:val="StyleUnderline"/>
        </w:rPr>
        <w:t>Can we say</w:t>
      </w:r>
      <w:r w:rsidRPr="00095DE4">
        <w:rPr>
          <w:sz w:val="16"/>
          <w:szCs w:val="16"/>
        </w:rPr>
        <w:t xml:space="preserve"> that </w:t>
      </w:r>
      <w:r w:rsidRPr="00095DE4">
        <w:rPr>
          <w:rStyle w:val="StyleUnderline"/>
        </w:rPr>
        <w:t>the world has suffered a</w:t>
      </w:r>
      <w:r w:rsidRPr="00095DE4">
        <w:rPr>
          <w:sz w:val="16"/>
          <w:szCs w:val="16"/>
        </w:rPr>
        <w:t xml:space="preserve"> distinct </w:t>
      </w:r>
      <w:r w:rsidRPr="00095DE4">
        <w:rPr>
          <w:rStyle w:val="StyleUnderline"/>
        </w:rPr>
        <w:t>shift to</w:t>
      </w:r>
      <w:r w:rsidRPr="00095DE4">
        <w:rPr>
          <w:sz w:val="16"/>
          <w:szCs w:val="16"/>
        </w:rPr>
        <w:t xml:space="preserve"> political </w:t>
      </w:r>
      <w:r w:rsidRPr="00095DE4">
        <w:rPr>
          <w:rStyle w:val="StyleUnderline"/>
        </w:rPr>
        <w:t>radicalism</w:t>
      </w:r>
      <w:r w:rsidRPr="00095DE4">
        <w:rPr>
          <w:sz w:val="16"/>
          <w:szCs w:val="16"/>
        </w:rPr>
        <w:t xml:space="preserve"> as a result of the economic crisis? Indeed, </w:t>
      </w:r>
      <w:r w:rsidRPr="00095DE4">
        <w:rPr>
          <w:rStyle w:val="StyleUnderline"/>
        </w:rPr>
        <w:t>no</w:t>
      </w:r>
      <w:r w:rsidRPr="00095DE4">
        <w:rPr>
          <w:sz w:val="16"/>
          <w:szCs w:val="16"/>
        </w:rPr>
        <w:t xml:space="preserve">. </w:t>
      </w:r>
      <w:r w:rsidRPr="00095DE4">
        <w:rPr>
          <w:rStyle w:val="StyleUnderline"/>
        </w:rPr>
        <w:t>The</w:t>
      </w:r>
      <w:r w:rsidRPr="00095DE4">
        <w:rPr>
          <w:sz w:val="16"/>
          <w:szCs w:val="16"/>
        </w:rPr>
        <w:t xml:space="preserve"> world's </w:t>
      </w:r>
      <w:r w:rsidRPr="00095DE4">
        <w:rPr>
          <w:rStyle w:val="StyleUnderline"/>
        </w:rPr>
        <w:t>major economies remain</w:t>
      </w:r>
      <w:r w:rsidRPr="00095DE4">
        <w:rPr>
          <w:sz w:val="16"/>
          <w:szCs w:val="16"/>
        </w:rPr>
        <w:t xml:space="preserve"> governed by </w:t>
      </w:r>
      <w:r w:rsidRPr="00095DE4">
        <w:rPr>
          <w:rStyle w:val="StyleUnderline"/>
        </w:rPr>
        <w:t>center-left</w:t>
      </w:r>
      <w:r w:rsidRPr="00095DE4">
        <w:rPr>
          <w:sz w:val="16"/>
          <w:szCs w:val="16"/>
        </w:rPr>
        <w:t xml:space="preserve"> or center-right political factions that remain decidedly friendly to both markets and trade. </w:t>
      </w:r>
      <w:r w:rsidRPr="00095DE4">
        <w:rPr>
          <w:rStyle w:val="StyleUnderline"/>
        </w:rPr>
        <w:t>In the short run, there were</w:t>
      </w:r>
      <w:r w:rsidRPr="00095DE4">
        <w:rPr>
          <w:sz w:val="16"/>
          <w:szCs w:val="16"/>
        </w:rPr>
        <w:t xml:space="preserve"> attempts across the board to insulate economies from immediate damage (in effect, as much </w:t>
      </w:r>
      <w:r w:rsidRPr="00095DE4">
        <w:rPr>
          <w:rStyle w:val="StyleUnderline"/>
        </w:rPr>
        <w:t>protectionism</w:t>
      </w:r>
      <w:r w:rsidRPr="00095DE4">
        <w:rPr>
          <w:sz w:val="16"/>
          <w:szCs w:val="16"/>
        </w:rPr>
        <w:t xml:space="preserve"> as allowed under current trade rules), </w:t>
      </w:r>
      <w:r w:rsidRPr="00095DE4">
        <w:rPr>
          <w:rStyle w:val="StyleUnderline"/>
        </w:rPr>
        <w:t>but</w:t>
      </w:r>
      <w:r w:rsidRPr="00095DE4">
        <w:rPr>
          <w:sz w:val="16"/>
          <w:szCs w:val="16"/>
        </w:rPr>
        <w:t xml:space="preserve"> there was </w:t>
      </w:r>
      <w:r w:rsidRPr="00095DE4">
        <w:rPr>
          <w:rStyle w:val="StyleUnderline"/>
        </w:rPr>
        <w:t>no great slide into "trade wars."</w:t>
      </w:r>
      <w:r w:rsidRPr="00095DE4">
        <w:rPr>
          <w:sz w:val="16"/>
          <w:szCs w:val="16"/>
        </w:rPr>
        <w:t xml:space="preserve"> Instead, </w:t>
      </w:r>
      <w:r w:rsidRPr="00095DE4">
        <w:rPr>
          <w:rStyle w:val="StyleUnderline"/>
        </w:rPr>
        <w:t>the</w:t>
      </w:r>
      <w:r w:rsidRPr="00095DE4">
        <w:rPr>
          <w:sz w:val="16"/>
          <w:szCs w:val="16"/>
        </w:rPr>
        <w:t xml:space="preserve"> </w:t>
      </w:r>
      <w:r w:rsidRPr="00095DE4">
        <w:rPr>
          <w:rStyle w:val="StyleUnderline"/>
        </w:rPr>
        <w:t>W</w:t>
      </w:r>
      <w:r w:rsidRPr="00095DE4">
        <w:rPr>
          <w:sz w:val="16"/>
          <w:szCs w:val="16"/>
        </w:rPr>
        <w:t xml:space="preserve">orld </w:t>
      </w:r>
      <w:r w:rsidRPr="00095DE4">
        <w:rPr>
          <w:rStyle w:val="StyleUnderline"/>
        </w:rPr>
        <w:t>T</w:t>
      </w:r>
      <w:r w:rsidRPr="00095DE4">
        <w:rPr>
          <w:sz w:val="16"/>
          <w:szCs w:val="16"/>
        </w:rPr>
        <w:t xml:space="preserve">rade </w:t>
      </w:r>
      <w:r w:rsidRPr="00095DE4">
        <w:rPr>
          <w:rStyle w:val="StyleUnderline"/>
        </w:rPr>
        <w:t>O</w:t>
      </w:r>
      <w:r w:rsidRPr="00095DE4">
        <w:rPr>
          <w:sz w:val="16"/>
          <w:szCs w:val="16"/>
        </w:rPr>
        <w:t xml:space="preserve">rganization </w:t>
      </w:r>
      <w:r w:rsidRPr="00095DE4">
        <w:rPr>
          <w:rStyle w:val="StyleUnderline"/>
        </w:rPr>
        <w:t>is functioning</w:t>
      </w:r>
      <w:r w:rsidRPr="00095DE4">
        <w:rPr>
          <w:sz w:val="16"/>
          <w:szCs w:val="16"/>
        </w:rPr>
        <w:t xml:space="preserve"> as it was designed to function, and regional efforts toward free-trade agreements have not slowed. Can we say </w:t>
      </w:r>
      <w:r w:rsidRPr="00095DE4">
        <w:rPr>
          <w:rStyle w:val="StyleUnderline"/>
        </w:rPr>
        <w:t>Islamic radicalism</w:t>
      </w:r>
      <w:r w:rsidRPr="00095DE4">
        <w:rPr>
          <w:sz w:val="16"/>
          <w:szCs w:val="16"/>
        </w:rPr>
        <w:t xml:space="preserve"> was inflamed by the economic crisis? If it was, that shift </w:t>
      </w:r>
      <w:r w:rsidRPr="00095DE4">
        <w:rPr>
          <w:rStyle w:val="StyleUnderline"/>
        </w:rPr>
        <w:t>was clearly overwhelmed by</w:t>
      </w:r>
      <w:r w:rsidRPr="00095DE4">
        <w:rPr>
          <w:sz w:val="16"/>
          <w:szCs w:val="16"/>
        </w:rPr>
        <w:t xml:space="preserve"> the Islamic world's growing </w:t>
      </w:r>
      <w:r w:rsidRPr="00095DE4">
        <w:rPr>
          <w:rStyle w:val="StyleUnderline"/>
        </w:rPr>
        <w:t>disenchantment with</w:t>
      </w:r>
      <w:r w:rsidRPr="00095DE4">
        <w:rPr>
          <w:sz w:val="16"/>
          <w:szCs w:val="16"/>
        </w:rPr>
        <w:t xml:space="preserve"> the brutality displayed by violent extremist groups such as </w:t>
      </w:r>
      <w:r w:rsidRPr="00095DE4">
        <w:rPr>
          <w:rStyle w:val="StyleUnderline"/>
        </w:rPr>
        <w:t>al-Qaida</w:t>
      </w:r>
      <w:r w:rsidRPr="00095DE4">
        <w:rPr>
          <w:sz w:val="16"/>
          <w:szCs w:val="16"/>
        </w:rPr>
        <w:t>. And looking forward, austere economic times are just as likely to breed connecting evangelicalism as disconnecting fundamentalism. At the end of the</w:t>
      </w:r>
      <w:r w:rsidRPr="005308CF">
        <w:rPr>
          <w:sz w:val="16"/>
          <w:szCs w:val="16"/>
        </w:rPr>
        <w:t xml:space="preserve"> day, the economic crisis did not prove to be sufficiently frightening to provoke major economies into establishing global regulatory schemes, even as it has sparked a spirited -- and much needed, as I argued last week -- discussion of the continuing viability of the U.S. dollar as the world's primary reserve currency. Naturally, plenty of experts and pundits have attached great significance to this debate, seeing in it the beginning of "economic warfare" and the like between "fading" America and "rising" China. And yet, in a world of globally integrated production chains and interconnected financial markets, such "diverging interests" hardly constitute signposts for wars up ahead</w:t>
      </w:r>
      <w:r w:rsidRPr="00095DE4">
        <w:rPr>
          <w:sz w:val="16"/>
          <w:szCs w:val="16"/>
        </w:rPr>
        <w:t xml:space="preserve">. Frankly, I don't welcome a world in which America's fiscal profligacy goes undisciplined, so bring it on -- please! Add it all up and it's fair to say that this global financial crisis has proven the great resilience of America's post-World War II international liberal trade order. Do I expect to read any analyses along those lines in the blogosphere any time soon? Absolutely not. I </w:t>
      </w:r>
      <w:r w:rsidRPr="00095DE4">
        <w:rPr>
          <w:rStyle w:val="StyleUnderline"/>
        </w:rPr>
        <w:t>expect the fantastic fear-mongering to proceed</w:t>
      </w:r>
      <w:r w:rsidRPr="00095DE4">
        <w:rPr>
          <w:sz w:val="16"/>
          <w:szCs w:val="16"/>
        </w:rPr>
        <w:t xml:space="preserve"> apace. </w:t>
      </w:r>
      <w:r w:rsidRPr="00095DE4">
        <w:rPr>
          <w:rStyle w:val="StyleUnderline"/>
        </w:rPr>
        <w:t>That's what the Internet is for</w:t>
      </w:r>
      <w:r w:rsidRPr="00095DE4">
        <w:rPr>
          <w:sz w:val="16"/>
          <w:szCs w:val="16"/>
        </w:rPr>
        <w:t>.</w:t>
      </w:r>
    </w:p>
    <w:p w14:paraId="2D3E4FA2" w14:textId="1760AB3C" w:rsidR="005B6D1F" w:rsidRDefault="005B6D1F" w:rsidP="001B1494"/>
    <w:p w14:paraId="701FAB4A" w14:textId="50E46D23" w:rsidR="00431BF8" w:rsidRDefault="00364E0C" w:rsidP="00B545EB">
      <w:pPr>
        <w:pStyle w:val="Heading3"/>
      </w:pPr>
      <w:r>
        <w:lastRenderedPageBreak/>
        <w:t>#1</w:t>
      </w:r>
      <w:r w:rsidR="00AE7FC1">
        <w:t xml:space="preserve"> Ext</w:t>
      </w:r>
      <w:r>
        <w:t xml:space="preserve"> – Cartels key to Mexico’s economy</w:t>
      </w:r>
    </w:p>
    <w:p w14:paraId="2A81ABF9" w14:textId="41AA1C3C" w:rsidR="00B545EB" w:rsidRDefault="00B545EB" w:rsidP="00B545EB"/>
    <w:p w14:paraId="399371E1" w14:textId="77777777" w:rsidR="007E057D" w:rsidRDefault="007E057D" w:rsidP="007E057D">
      <w:pPr>
        <w:pStyle w:val="Heading4"/>
      </w:pPr>
      <w:r>
        <w:t>Ending drug trafficking collapses the Mexican economy (could go on either side)</w:t>
      </w:r>
      <w:r>
        <w:tab/>
      </w:r>
    </w:p>
    <w:p w14:paraId="68849176" w14:textId="77777777" w:rsidR="007E057D" w:rsidRPr="006C62EC" w:rsidRDefault="007E057D" w:rsidP="007E057D">
      <w:r w:rsidRPr="006C62EC">
        <w:t xml:space="preserve">Deborah M. </w:t>
      </w:r>
      <w:r w:rsidRPr="006C62EC">
        <w:rPr>
          <w:rStyle w:val="Style13ptBold"/>
        </w:rPr>
        <w:t>Weissman</w:t>
      </w:r>
      <w:r w:rsidRPr="006C62EC">
        <w:t xml:space="preserve"> Reef C. Ivey II Distinguished Professor of Law. Director of Clinical Programs from January 2001 through July 2010. She is a Phi Beta Kappa graduate of Syracuse University and graduated cum laude from Syracuse University Law School </w:t>
      </w:r>
      <w:proofErr w:type="gramStart"/>
      <w:r w:rsidRPr="006C62EC">
        <w:t>April,</w:t>
      </w:r>
      <w:proofErr w:type="gramEnd"/>
      <w:r w:rsidRPr="006C62EC">
        <w:t xml:space="preserve"> </w:t>
      </w:r>
      <w:r w:rsidRPr="006C62EC">
        <w:rPr>
          <w:rStyle w:val="Style13ptBold"/>
        </w:rPr>
        <w:t>2014</w:t>
      </w:r>
      <w:r w:rsidRPr="006C62EC">
        <w:t>). [“Remaking Mexico: Law Reform as Foreign Policy”. Cardozo Law Review, 35, 1471. Retrieved from </w:t>
      </w:r>
      <w:hyperlink r:id="rId53" w:history="1">
        <w:r w:rsidRPr="006C62EC">
          <w:rPr>
            <w:rStyle w:val="Hyperlink"/>
          </w:rPr>
          <w:t>https://advance.lexis.com/api/document?collection=analytical-materials&amp;id=urn:contentItem:5C35-K990-00CT-S0T6-00000-00&amp;context=1516831</w:t>
        </w:r>
      </w:hyperlink>
      <w:r w:rsidRPr="006C62EC">
        <w:t>, A.N.M]</w:t>
      </w:r>
    </w:p>
    <w:p w14:paraId="40CD5C12" w14:textId="77777777" w:rsidR="007E057D" w:rsidRPr="003601DD" w:rsidRDefault="007E057D" w:rsidP="007E057D">
      <w:pPr>
        <w:rPr>
          <w:u w:val="single"/>
        </w:rPr>
      </w:pPr>
      <w:r w:rsidRPr="00671A6F">
        <w:rPr>
          <w:rStyle w:val="StyleUnderline"/>
          <w:highlight w:val="green"/>
        </w:rPr>
        <w:t>Violence in Mexico has become an issue of</w:t>
      </w:r>
      <w:r w:rsidRPr="00671A6F">
        <w:rPr>
          <w:rStyle w:val="StyleUnderline"/>
        </w:rPr>
        <w:t xml:space="preserve"> global </w:t>
      </w:r>
      <w:r w:rsidRPr="00671A6F">
        <w:rPr>
          <w:rStyle w:val="StyleUnderline"/>
          <w:highlight w:val="green"/>
        </w:rPr>
        <w:t>concern</w:t>
      </w:r>
      <w:r w:rsidRPr="003601DD">
        <w:t>. Newspapers offer daily descriptions of horrific crimes that have been committed: decapitations, charred bodies, and corpses in barrels of lye.  [*1475</w:t>
      </w:r>
      <w:proofErr w:type="gramStart"/>
      <w:r w:rsidRPr="003601DD">
        <w:t>]  These</w:t>
      </w:r>
      <w:proofErr w:type="gramEnd"/>
      <w:r w:rsidRPr="003601DD">
        <w:t xml:space="preserve"> gruesome acts have been attributed to a war between different drug cartels, the government's response to drug cartel violence, and a consequence of government corruption and impunity. </w:t>
      </w:r>
      <w:r w:rsidRPr="00671A6F">
        <w:rPr>
          <w:u w:val="single"/>
        </w:rPr>
        <w:t xml:space="preserve">Drug </w:t>
      </w:r>
      <w:r w:rsidRPr="00671A6F">
        <w:rPr>
          <w:highlight w:val="green"/>
          <w:u w:val="single"/>
        </w:rPr>
        <w:t>trafficking, which generates billions of dollars annually, comprises an increasingly significant part of the Mexican economy upon which many farmers depend for their livelihood and is a source of employment in transportation, banking, and security</w:t>
      </w:r>
      <w:r w:rsidRPr="00671A6F">
        <w:rPr>
          <w:u w:val="single"/>
        </w:rPr>
        <w:t>.</w:t>
      </w:r>
    </w:p>
    <w:p w14:paraId="360A05F6" w14:textId="4A9C29B3" w:rsidR="007E057D" w:rsidRDefault="007E057D" w:rsidP="00B545EB"/>
    <w:p w14:paraId="63F883EE" w14:textId="77777777" w:rsidR="004B2CD6" w:rsidRDefault="004B2CD6" w:rsidP="00B545EB"/>
    <w:p w14:paraId="30F2402F" w14:textId="6EFBC84C" w:rsidR="00DC13C7" w:rsidRDefault="00DC13C7" w:rsidP="00DC13C7">
      <w:pPr>
        <w:pStyle w:val="Heading3"/>
      </w:pPr>
      <w:r>
        <w:lastRenderedPageBreak/>
        <w:t>#2</w:t>
      </w:r>
      <w:r w:rsidR="002A6AF8">
        <w:t xml:space="preserve"> Ext</w:t>
      </w:r>
      <w:r>
        <w:t xml:space="preserve"> – gov-to-gov solves now</w:t>
      </w:r>
    </w:p>
    <w:p w14:paraId="0DE1BC61" w14:textId="77777777" w:rsidR="00863431" w:rsidRPr="00F535F2" w:rsidRDefault="00863431" w:rsidP="00863431">
      <w:pPr>
        <w:rPr>
          <w:sz w:val="16"/>
        </w:rPr>
      </w:pPr>
    </w:p>
    <w:p w14:paraId="28047DC7" w14:textId="10252FE9" w:rsidR="00863431" w:rsidRPr="00051911" w:rsidRDefault="00863431" w:rsidP="00863431">
      <w:pPr>
        <w:pStyle w:val="Heading4"/>
        <w:rPr>
          <w:rStyle w:val="Style13ptBold"/>
          <w:b/>
          <w:bCs w:val="0"/>
        </w:rPr>
      </w:pPr>
      <w:r>
        <w:rPr>
          <w:rStyle w:val="Style13ptBold"/>
          <w:b/>
          <w:bCs w:val="0"/>
        </w:rPr>
        <w:t>Gov-to-gov cooperation is reducing money laundering now</w:t>
      </w:r>
    </w:p>
    <w:p w14:paraId="4F59F909" w14:textId="49F7ADDA" w:rsidR="00863431" w:rsidRPr="007B4F14" w:rsidRDefault="00EB2297" w:rsidP="00863431">
      <w:r>
        <w:rPr>
          <w:rStyle w:val="Style13ptBold"/>
        </w:rPr>
        <w:t xml:space="preserve">Federal News Service ’18 </w:t>
      </w:r>
      <w:r w:rsidR="00863431" w:rsidRPr="007B4F14">
        <w:t>- a Washington, D.C.–based company providing newsworthy events in DC (Federal News Service, 3/24/19, “U.S.-MEXICO PARTNERSHIP: ANTI-ARMS TRAFFICKING, ANTI-MONEY LAUNDERING”, https://search.proquest.com/pqrl/docview/472461781/fulltext/6989B15F3C40B5PQ/1?accountid=1557, 6/28/19, PS)</w:t>
      </w:r>
    </w:p>
    <w:p w14:paraId="49B39B85" w14:textId="77777777" w:rsidR="00863431" w:rsidRPr="00270446" w:rsidRDefault="00863431" w:rsidP="00863431">
      <w:pPr>
        <w:rPr>
          <w:sz w:val="16"/>
        </w:rPr>
      </w:pPr>
      <w:r w:rsidRPr="00270446">
        <w:rPr>
          <w:sz w:val="16"/>
        </w:rPr>
        <w:t xml:space="preserve">Anti-Money Laundering </w:t>
      </w:r>
      <w:r w:rsidRPr="00051911">
        <w:rPr>
          <w:rStyle w:val="Emphasis"/>
          <w:highlight w:val="green"/>
        </w:rPr>
        <w:t>Disrupting the ability to move and launder money is</w:t>
      </w:r>
      <w:r w:rsidRPr="00F535F2">
        <w:rPr>
          <w:rStyle w:val="Emphasis"/>
        </w:rPr>
        <w:t xml:space="preserve"> a </w:t>
      </w:r>
      <w:r w:rsidRPr="00051911">
        <w:rPr>
          <w:rStyle w:val="Emphasis"/>
          <w:highlight w:val="green"/>
        </w:rPr>
        <w:t>key</w:t>
      </w:r>
      <w:r w:rsidRPr="00F535F2">
        <w:rPr>
          <w:rStyle w:val="Emphasis"/>
        </w:rPr>
        <w:t xml:space="preserve"> tool </w:t>
      </w:r>
      <w:r w:rsidRPr="00051911">
        <w:rPr>
          <w:rStyle w:val="Emphasis"/>
          <w:highlight w:val="green"/>
        </w:rPr>
        <w:t>in disabling</w:t>
      </w:r>
      <w:r w:rsidRPr="00F535F2">
        <w:rPr>
          <w:rStyle w:val="Emphasis"/>
        </w:rPr>
        <w:t xml:space="preserve"> the operations </w:t>
      </w:r>
      <w:r w:rsidRPr="00051911">
        <w:rPr>
          <w:rStyle w:val="Emphasis"/>
          <w:highlight w:val="green"/>
        </w:rPr>
        <w:t>of Drug Trafficking Organization</w:t>
      </w:r>
      <w:r w:rsidRPr="00F535F2">
        <w:rPr>
          <w:rStyle w:val="Emphasis"/>
        </w:rPr>
        <w:t xml:space="preserve">s (DTOs). Through a Bilateral Money Laundering Working Group, </w:t>
      </w:r>
      <w:r w:rsidRPr="00051911">
        <w:rPr>
          <w:rStyle w:val="Emphasis"/>
          <w:highlight w:val="green"/>
        </w:rPr>
        <w:t>Mexican and U.S. law enforcement</w:t>
      </w:r>
      <w:r w:rsidRPr="00F535F2">
        <w:rPr>
          <w:rStyle w:val="Emphasis"/>
        </w:rPr>
        <w:t xml:space="preserve"> agencies </w:t>
      </w:r>
      <w:r w:rsidRPr="00051911">
        <w:rPr>
          <w:rStyle w:val="Emphasis"/>
          <w:highlight w:val="green"/>
        </w:rPr>
        <w:t>are cooperating to</w:t>
      </w:r>
      <w:r w:rsidRPr="00F535F2">
        <w:rPr>
          <w:rStyle w:val="Emphasis"/>
        </w:rPr>
        <w:t xml:space="preserve"> create the </w:t>
      </w:r>
      <w:r w:rsidRPr="00051911">
        <w:rPr>
          <w:rStyle w:val="Emphasis"/>
          <w:highlight w:val="green"/>
        </w:rPr>
        <w:t>programs</w:t>
      </w:r>
      <w:r w:rsidRPr="00F535F2">
        <w:rPr>
          <w:rStyle w:val="Emphasis"/>
        </w:rPr>
        <w:t xml:space="preserve"> and strategies </w:t>
      </w:r>
      <w:r w:rsidRPr="00051911">
        <w:rPr>
          <w:rStyle w:val="Emphasis"/>
          <w:highlight w:val="green"/>
        </w:rPr>
        <w:t>that will improve coordination</w:t>
      </w:r>
      <w:r w:rsidRPr="00F535F2">
        <w:rPr>
          <w:rStyle w:val="Emphasis"/>
        </w:rPr>
        <w:t xml:space="preserve"> in the area </w:t>
      </w:r>
      <w:r w:rsidRPr="00051911">
        <w:rPr>
          <w:rStyle w:val="Emphasis"/>
          <w:highlight w:val="green"/>
        </w:rPr>
        <w:t>of investigations</w:t>
      </w:r>
      <w:r w:rsidRPr="00F535F2">
        <w:rPr>
          <w:rStyle w:val="Emphasis"/>
        </w:rPr>
        <w:t xml:space="preserve"> and prosecutions, bulk cash seizures, </w:t>
      </w:r>
      <w:r w:rsidRPr="00051911">
        <w:rPr>
          <w:rStyle w:val="Emphasis"/>
          <w:highlight w:val="green"/>
        </w:rPr>
        <w:t>and the</w:t>
      </w:r>
      <w:r w:rsidRPr="00F535F2">
        <w:rPr>
          <w:rStyle w:val="Emphasis"/>
        </w:rPr>
        <w:t xml:space="preserve"> overall </w:t>
      </w:r>
      <w:r w:rsidRPr="00051911">
        <w:rPr>
          <w:rStyle w:val="Emphasis"/>
          <w:highlight w:val="green"/>
        </w:rPr>
        <w:t>reduction of money laundering</w:t>
      </w:r>
      <w:r w:rsidRPr="00F535F2">
        <w:rPr>
          <w:rStyle w:val="Emphasis"/>
        </w:rPr>
        <w:t xml:space="preserve"> activities. </w:t>
      </w:r>
      <w:r w:rsidRPr="00270446">
        <w:rPr>
          <w:sz w:val="16"/>
        </w:rPr>
        <w:t xml:space="preserve">The USG, through the Departments of Justice, Homeland Security and Treasury, are coordinating operational and capacity building programs with their Mexican counterparts. * Anti-Money Laundering Capacity Building - </w:t>
      </w:r>
      <w:r w:rsidRPr="00051911">
        <w:rPr>
          <w:rStyle w:val="Emphasis"/>
          <w:highlight w:val="green"/>
        </w:rPr>
        <w:t>Money laundering components are</w:t>
      </w:r>
      <w:r w:rsidRPr="00F535F2">
        <w:rPr>
          <w:rStyle w:val="Emphasis"/>
        </w:rPr>
        <w:t xml:space="preserve"> included </w:t>
      </w:r>
      <w:r w:rsidRPr="00051911">
        <w:rPr>
          <w:rStyle w:val="Emphasis"/>
          <w:highlight w:val="green"/>
        </w:rPr>
        <w:t>in the USG training programs</w:t>
      </w:r>
      <w:r w:rsidRPr="00F535F2">
        <w:rPr>
          <w:rStyle w:val="Emphasis"/>
        </w:rPr>
        <w:t xml:space="preserve"> developed with Merida Initiative funding. These modules </w:t>
      </w:r>
      <w:r w:rsidRPr="00051911">
        <w:rPr>
          <w:rStyle w:val="Emphasis"/>
          <w:highlight w:val="green"/>
        </w:rPr>
        <w:t>have</w:t>
      </w:r>
      <w:r w:rsidRPr="00F535F2">
        <w:rPr>
          <w:rStyle w:val="Emphasis"/>
        </w:rPr>
        <w:t xml:space="preserve"> already </w:t>
      </w:r>
      <w:r w:rsidRPr="00051911">
        <w:rPr>
          <w:rStyle w:val="Emphasis"/>
          <w:highlight w:val="green"/>
        </w:rPr>
        <w:t>been taught to</w:t>
      </w:r>
      <w:r w:rsidRPr="00F535F2">
        <w:rPr>
          <w:rStyle w:val="Emphasis"/>
        </w:rPr>
        <w:t xml:space="preserve"> thousands of </w:t>
      </w:r>
      <w:r w:rsidRPr="00051911">
        <w:rPr>
          <w:rStyle w:val="Emphasis"/>
          <w:highlight w:val="green"/>
        </w:rPr>
        <w:t>Federal Police</w:t>
      </w:r>
      <w:r w:rsidRPr="00270446">
        <w:rPr>
          <w:sz w:val="16"/>
        </w:rPr>
        <w:t xml:space="preserve"> (SSP) officials, the Attorney General's office (PGR), the Finance Ministry and other non-governmental organizations (NGOs). The USG continues its vigorous bilateral anti-money laundering investigations with the support of vetted GOM personnel. These investigations target the proceeds and assets of major criminal organizations outside of the United States. * Binational Study on Criminal Proceeds - </w:t>
      </w:r>
      <w:r w:rsidRPr="00F535F2">
        <w:rPr>
          <w:rStyle w:val="Emphasis"/>
        </w:rPr>
        <w:t>U.S. and Mexican law enforcement agencies have partnered to increase information sharing, as legally and operationally appropriate, on bulk cash smuggling routes and money laundering networks operating in the United States, Mexico and beyond.</w:t>
      </w:r>
      <w:r>
        <w:rPr>
          <w:rStyle w:val="Emphasis"/>
        </w:rPr>
        <w:t xml:space="preserve"> </w:t>
      </w:r>
      <w:r w:rsidRPr="00270446">
        <w:rPr>
          <w:sz w:val="16"/>
        </w:rPr>
        <w:t xml:space="preserve">* Advanced Investigative Techniques - A bilateral working group is helping to implement advanced investigative techniques targeted against money laundering organizations. Over 350 officials from the PGR, SSP and Finance Ministry have already been trained in advanced money laundering analysis and investigative techniques. * Bulk Currency Operations - Several USG operational initiatives have been launched in an effort to disrupt couriers moving large sums of cash. * Asset Forfeiture - The USG and GOM are seeking ways to support vigorous implementation of Mexico's asset forfeiture laws, including new legislation enacted last year, in order to deny criminal organizations and leaders the proceeds of their crimes and the resources to commit further offenses against the United States and Mexico. * Economic Sanctions - The National Banking and Security Commission (CNBV) has reinvigorated existing authorities requiring Mexican financial institutions to verify transactions against international watch lists, specifically the U.S. Treasury/OFAC list, which includes key Mexican drug trafficking organizations that have been targeted for designation pursuant to the U.S. Foreign Narcotics Kingpin Designation </w:t>
      </w:r>
      <w:proofErr w:type="spellStart"/>
      <w:r w:rsidRPr="00270446">
        <w:rPr>
          <w:sz w:val="16"/>
        </w:rPr>
        <w:t>Act.For</w:t>
      </w:r>
      <w:proofErr w:type="spellEnd"/>
      <w:r w:rsidRPr="00270446">
        <w:rPr>
          <w:sz w:val="16"/>
        </w:rPr>
        <w:t xml:space="preserve"> more information please contact: Sarabjit </w:t>
      </w:r>
      <w:proofErr w:type="spellStart"/>
      <w:r w:rsidRPr="00270446">
        <w:rPr>
          <w:sz w:val="16"/>
        </w:rPr>
        <w:t>Jagirdar</w:t>
      </w:r>
      <w:proofErr w:type="spellEnd"/>
      <w:r w:rsidRPr="00270446">
        <w:rPr>
          <w:sz w:val="16"/>
        </w:rPr>
        <w:t>, Email:- htsyndication@hindustantimes.com.</w:t>
      </w:r>
    </w:p>
    <w:p w14:paraId="1DA63F93" w14:textId="77777777" w:rsidR="00863431" w:rsidRDefault="00863431" w:rsidP="00863431"/>
    <w:p w14:paraId="3C0E12AF" w14:textId="77777777" w:rsidR="00364E0C" w:rsidRDefault="00364E0C" w:rsidP="00B545EB"/>
    <w:p w14:paraId="07B91151" w14:textId="29E59B62" w:rsidR="00364E0C" w:rsidRDefault="00364E0C" w:rsidP="00364E0C">
      <w:pPr>
        <w:pStyle w:val="Heading3"/>
      </w:pPr>
      <w:r>
        <w:lastRenderedPageBreak/>
        <w:t>#</w:t>
      </w:r>
      <w:r w:rsidR="00DC13C7">
        <w:t>3</w:t>
      </w:r>
      <w:r w:rsidR="00914F3D">
        <w:t xml:space="preserve"> Ext</w:t>
      </w:r>
      <w:r>
        <w:t xml:space="preserve"> – </w:t>
      </w:r>
      <w:r w:rsidR="008C51C5">
        <w:t xml:space="preserve">Failed states </w:t>
      </w:r>
      <w:r w:rsidR="009D0DD9">
        <w:t>no</w:t>
      </w:r>
      <w:r>
        <w:t xml:space="preserve"> impact</w:t>
      </w:r>
    </w:p>
    <w:p w14:paraId="1BD8193C" w14:textId="77777777" w:rsidR="00364E0C" w:rsidRPr="00B545EB" w:rsidRDefault="00364E0C" w:rsidP="00B545EB"/>
    <w:p w14:paraId="5D68A758" w14:textId="1713CA04" w:rsidR="00F77402" w:rsidRPr="009A6D99" w:rsidRDefault="001B1494" w:rsidP="00F77402">
      <w:pPr>
        <w:keepNext/>
        <w:keepLines/>
        <w:spacing w:before="40" w:after="0"/>
        <w:outlineLvl w:val="3"/>
        <w:rPr>
          <w:rFonts w:eastAsia="Times New Roman" w:cs="Times New Roman"/>
          <w:b/>
          <w:iCs/>
          <w:sz w:val="26"/>
        </w:rPr>
      </w:pPr>
      <w:r>
        <w:rPr>
          <w:rFonts w:eastAsia="Times New Roman" w:cs="Times New Roman"/>
          <w:b/>
          <w:iCs/>
          <w:sz w:val="26"/>
        </w:rPr>
        <w:t xml:space="preserve">State failure doesn’t spillover </w:t>
      </w:r>
      <w:r w:rsidR="00724319">
        <w:rPr>
          <w:rFonts w:eastAsia="Times New Roman" w:cs="Times New Roman"/>
          <w:b/>
          <w:iCs/>
          <w:sz w:val="26"/>
        </w:rPr>
        <w:t xml:space="preserve">into a global threat </w:t>
      </w:r>
      <w:r>
        <w:rPr>
          <w:rFonts w:eastAsia="Times New Roman" w:cs="Times New Roman"/>
          <w:b/>
          <w:iCs/>
          <w:sz w:val="26"/>
        </w:rPr>
        <w:t>– no impact</w:t>
      </w:r>
    </w:p>
    <w:p w14:paraId="08AEA9DC" w14:textId="5DF9153C" w:rsidR="00F77402" w:rsidRPr="003F7E4C" w:rsidRDefault="00785C52" w:rsidP="003F7E4C">
      <w:pPr>
        <w:rPr>
          <w:b/>
        </w:rPr>
      </w:pPr>
      <w:r>
        <w:t>Dr</w:t>
      </w:r>
      <w:r w:rsidR="00F77402" w:rsidRPr="009A6D99">
        <w:t xml:space="preserve">. Bernard I. </w:t>
      </w:r>
      <w:proofErr w:type="spellStart"/>
      <w:r w:rsidR="00F77402" w:rsidRPr="00785C52">
        <w:rPr>
          <w:rStyle w:val="Style13ptBold"/>
        </w:rPr>
        <w:t>Finel</w:t>
      </w:r>
      <w:proofErr w:type="spellEnd"/>
      <w:r w:rsidRPr="00785C52">
        <w:rPr>
          <w:rStyle w:val="Style13ptBold"/>
        </w:rPr>
        <w:t xml:space="preserve"> ‘9</w:t>
      </w:r>
      <w:r w:rsidR="00F77402" w:rsidRPr="009A6D99">
        <w:t>, an Atlantic Council contributing editor, is a senior fellow at the American Security Project, “Afghanistan is Irrelevant,” Apr 27 http://www.acus.org/new_atlanticist/afghanistan-irrelevant</w:t>
      </w:r>
    </w:p>
    <w:p w14:paraId="32B85B00" w14:textId="2525F341" w:rsidR="00F77402" w:rsidRPr="009A6D99" w:rsidRDefault="00F77402" w:rsidP="00C07503">
      <w:r w:rsidRPr="00EE7F66">
        <w:rPr>
          <w:sz w:val="16"/>
          <w:szCs w:val="16"/>
        </w:rPr>
        <w:t>It is now a deeply entrenched conventional wisdom that the decision to “abandon” Afghanistan after the Cold War was a tragic mistake. In the oft-told story, our “abandonment” led to civil war, state collapse, the rise of the Taliban, and inevitably terrorist attacks on American soil. This narrative is now reinforced by dire warnings about the risks to Pakistan from instability in Afghanistan. Taken all together, critics of the Afghan commitment now find themselves facing a nearly unshakable consensus in continuing and deepen our involvement in Afghanistan</w:t>
      </w:r>
      <w:r w:rsidRPr="009A6D99">
        <w:rPr>
          <w:rFonts w:eastAsia="Calibri"/>
          <w:sz w:val="12"/>
          <w:lang w:val="x-none" w:eastAsia="x-none"/>
        </w:rPr>
        <w:t>.</w:t>
      </w:r>
      <w:r w:rsidR="00C07503">
        <w:rPr>
          <w:rFonts w:eastAsia="Calibri"/>
          <w:sz w:val="12"/>
          <w:lang w:val="x-none" w:eastAsia="x-none"/>
        </w:rPr>
        <w:t xml:space="preserve"> </w:t>
      </w:r>
      <w:r w:rsidRPr="009A6D99">
        <w:rPr>
          <w:rFonts w:eastAsia="Calibri"/>
          <w:u w:val="single"/>
          <w:lang w:val="x-none" w:eastAsia="x-none"/>
        </w:rPr>
        <w:t xml:space="preserve">The problem with the consensus is that virtually </w:t>
      </w:r>
      <w:r w:rsidRPr="009A6D99">
        <w:rPr>
          <w:rFonts w:eastAsia="Calibri"/>
          <w:b/>
          <w:u w:val="single"/>
          <w:bdr w:val="single" w:sz="4" w:space="0" w:color="auto"/>
          <w:lang w:val="x-none" w:eastAsia="x-none"/>
        </w:rPr>
        <w:t>every part of it is wrong</w:t>
      </w:r>
      <w:r w:rsidRPr="009A6D99">
        <w:rPr>
          <w:rFonts w:eastAsia="Calibri"/>
          <w:u w:val="single"/>
          <w:lang w:val="x-none" w:eastAsia="x-none"/>
        </w:rPr>
        <w:t xml:space="preserve">. Abandonment did not cause the collapse of the state. </w:t>
      </w:r>
      <w:r w:rsidRPr="008C14FD">
        <w:rPr>
          <w:rFonts w:eastAsia="Calibri"/>
          <w:highlight w:val="green"/>
          <w:u w:val="single"/>
          <w:lang w:val="x-none" w:eastAsia="x-none"/>
        </w:rPr>
        <w:t>Failed states are not</w:t>
      </w:r>
      <w:r w:rsidRPr="008C14FD">
        <w:rPr>
          <w:rFonts w:eastAsia="Calibri"/>
          <w:sz w:val="12"/>
          <w:highlight w:val="green"/>
          <w:lang w:val="x-none" w:eastAsia="x-none"/>
        </w:rPr>
        <w:t xml:space="preserve"> </w:t>
      </w:r>
      <w:r w:rsidRPr="009A6D99">
        <w:rPr>
          <w:rFonts w:eastAsia="Calibri"/>
          <w:sz w:val="12"/>
          <w:lang w:val="x-none" w:eastAsia="x-none"/>
        </w:rPr>
        <w:t xml:space="preserve">always </w:t>
      </w:r>
      <w:r w:rsidRPr="008C14FD">
        <w:rPr>
          <w:rFonts w:eastAsia="Calibri"/>
          <w:highlight w:val="green"/>
          <w:u w:val="single"/>
          <w:lang w:val="x-none" w:eastAsia="x-none"/>
        </w:rPr>
        <w:t>a threat</w:t>
      </w:r>
      <w:r w:rsidRPr="008C14FD">
        <w:rPr>
          <w:rFonts w:eastAsia="Calibri"/>
          <w:u w:val="single"/>
          <w:lang w:val="x-none" w:eastAsia="x-none"/>
        </w:rPr>
        <w:t xml:space="preserve"> </w:t>
      </w:r>
      <w:r w:rsidRPr="009A6D99">
        <w:rPr>
          <w:rFonts w:eastAsia="Calibri"/>
          <w:u w:val="single"/>
          <w:lang w:val="x-none" w:eastAsia="x-none"/>
        </w:rPr>
        <w:t>to U.S. national security</w:t>
      </w:r>
      <w:r w:rsidRPr="009A6D99">
        <w:rPr>
          <w:rFonts w:eastAsia="Calibri"/>
          <w:sz w:val="12"/>
          <w:lang w:val="x-none" w:eastAsia="x-none"/>
        </w:rPr>
        <w:t>. And Pakistan’s problems have little to do with the situation across the border.</w:t>
      </w:r>
      <w:r w:rsidR="00C07503">
        <w:rPr>
          <w:rFonts w:eastAsia="Calibri"/>
          <w:sz w:val="12"/>
          <w:lang w:val="x-none" w:eastAsia="x-none"/>
        </w:rPr>
        <w:t xml:space="preserve"> </w:t>
      </w:r>
      <w:r w:rsidRPr="009A6D99">
        <w:rPr>
          <w:rFonts w:eastAsia="Calibri"/>
          <w:sz w:val="12"/>
          <w:lang w:val="x-none" w:eastAsia="x-none"/>
        </w:rPr>
        <w:t xml:space="preserve">First, </w:t>
      </w:r>
      <w:r w:rsidRPr="009A6D99">
        <w:rPr>
          <w:rFonts w:eastAsia="Calibri"/>
          <w:u w:val="single"/>
          <w:lang w:val="x-none" w:eastAsia="x-none"/>
        </w:rPr>
        <w:t>the collapse of the Afghan state after the Soviet withdrawal had little to do with Western abandonment. Afghanistan has always been beset by powerful centrifugal forces. The country is poor, the terrain rough, the population divided into several ethnic groups</w:t>
      </w:r>
      <w:r w:rsidRPr="009A6D99">
        <w:rPr>
          <w:rFonts w:eastAsia="Calibri"/>
          <w:sz w:val="12"/>
          <w:lang w:val="x-none" w:eastAsia="x-none"/>
        </w:rPr>
        <w:t xml:space="preserve">. Because of this, </w:t>
      </w:r>
      <w:r w:rsidRPr="009A6D99">
        <w:rPr>
          <w:rFonts w:eastAsia="Calibri"/>
          <w:u w:val="single"/>
          <w:lang w:val="x-none" w:eastAsia="x-none"/>
        </w:rPr>
        <w:t>the country has rarely been unified even nominally and has never really had a strong central government</w:t>
      </w:r>
      <w:r w:rsidRPr="009A6D99">
        <w:rPr>
          <w:rFonts w:eastAsia="Calibri"/>
          <w:sz w:val="12"/>
          <w:lang w:val="x-none" w:eastAsia="x-none"/>
        </w:rPr>
        <w:t xml:space="preserve">. The dominant historical political system in Afghan is </w:t>
      </w:r>
      <w:proofErr w:type="spellStart"/>
      <w:r w:rsidRPr="009A6D99">
        <w:rPr>
          <w:rFonts w:eastAsia="Calibri"/>
          <w:sz w:val="12"/>
          <w:lang w:val="x-none" w:eastAsia="x-none"/>
        </w:rPr>
        <w:t>warlordism</w:t>
      </w:r>
      <w:proofErr w:type="spellEnd"/>
      <w:r w:rsidRPr="009A6D99">
        <w:rPr>
          <w:rFonts w:eastAsia="Calibri"/>
          <w:sz w:val="12"/>
          <w:lang w:val="x-none" w:eastAsia="x-none"/>
        </w:rPr>
        <w:t xml:space="preserve">. This is not a consequence of Western involvement or lack thereof. </w:t>
      </w:r>
      <w:r w:rsidRPr="009A6D99">
        <w:rPr>
          <w:rFonts w:eastAsia="Calibri"/>
          <w:u w:val="single"/>
          <w:lang w:val="x-none" w:eastAsia="x-none"/>
        </w:rPr>
        <w:t>It is a function of geography</w:t>
      </w:r>
      <w:r w:rsidRPr="009A6D99">
        <w:rPr>
          <w:rFonts w:eastAsia="Calibri"/>
          <w:sz w:val="12"/>
          <w:lang w:val="x-none" w:eastAsia="x-none"/>
        </w:rPr>
        <w:t>, economics, and demography.</w:t>
      </w:r>
      <w:r w:rsidR="00C07503">
        <w:rPr>
          <w:rFonts w:eastAsia="Calibri"/>
          <w:sz w:val="12"/>
          <w:lang w:val="x-none" w:eastAsia="x-none"/>
        </w:rPr>
        <w:t xml:space="preserve"> </w:t>
      </w:r>
      <w:r w:rsidRPr="009A6D99">
        <w:rPr>
          <w:rFonts w:eastAsia="Calibri"/>
          <w:sz w:val="12"/>
          <w:lang w:val="x-none" w:eastAsia="x-none"/>
        </w:rPr>
        <w:t xml:space="preserve">Second, there is no straight-line between state failure and threats to the United States. Indeed, </w:t>
      </w:r>
      <w:r w:rsidRPr="009A6D99">
        <w:rPr>
          <w:rFonts w:eastAsia="Calibri"/>
          <w:u w:val="single"/>
          <w:lang w:val="x-none" w:eastAsia="x-none"/>
        </w:rPr>
        <w:t>the problem with Afghanistan was not that it failed but rather that it “</w:t>
      </w:r>
      <w:proofErr w:type="spellStart"/>
      <w:r w:rsidRPr="009A6D99">
        <w:rPr>
          <w:rFonts w:eastAsia="Calibri"/>
          <w:u w:val="single"/>
          <w:lang w:val="x-none" w:eastAsia="x-none"/>
        </w:rPr>
        <w:t>unfailed</w:t>
      </w:r>
      <w:proofErr w:type="spellEnd"/>
      <w:r w:rsidRPr="009A6D99">
        <w:rPr>
          <w:rFonts w:eastAsia="Calibri"/>
          <w:u w:val="single"/>
          <w:lang w:val="x-none" w:eastAsia="x-none"/>
        </w:rPr>
        <w:t xml:space="preserve">” and </w:t>
      </w:r>
      <w:proofErr w:type="spellStart"/>
      <w:r w:rsidRPr="009A6D99">
        <w:rPr>
          <w:rFonts w:eastAsia="Calibri"/>
          <w:u w:val="single"/>
          <w:lang w:val="x-none" w:eastAsia="x-none"/>
        </w:rPr>
        <w:t>becameruled</w:t>
      </w:r>
      <w:proofErr w:type="spellEnd"/>
      <w:r w:rsidRPr="009A6D99">
        <w:rPr>
          <w:rFonts w:eastAsia="Calibri"/>
          <w:u w:val="single"/>
          <w:lang w:val="x-none" w:eastAsia="x-none"/>
        </w:rPr>
        <w:t xml:space="preserve"> by the Taliban. </w:t>
      </w:r>
      <w:r w:rsidRPr="00EE7F66">
        <w:rPr>
          <w:rFonts w:eastAsia="Calibri"/>
          <w:highlight w:val="green"/>
          <w:u w:val="single"/>
          <w:lang w:val="x-none" w:eastAsia="x-none"/>
        </w:rPr>
        <w:t>Congo/Zaire is a failed state. Somalia is a failed state</w:t>
      </w:r>
      <w:r w:rsidRPr="00EE7F66">
        <w:rPr>
          <w:rFonts w:eastAsia="Calibri"/>
          <w:sz w:val="12"/>
          <w:highlight w:val="green"/>
          <w:lang w:val="x-none" w:eastAsia="x-none"/>
        </w:rPr>
        <w:t xml:space="preserve">. </w:t>
      </w:r>
      <w:r w:rsidRPr="00EE7F66">
        <w:rPr>
          <w:rFonts w:eastAsia="Calibri"/>
          <w:highlight w:val="green"/>
          <w:u w:val="single"/>
          <w:lang w:val="x-none" w:eastAsia="x-none"/>
        </w:rPr>
        <w:t>There are many parts of the globe that are essentially ungoverned</w:t>
      </w:r>
      <w:r w:rsidRPr="009A6D99">
        <w:rPr>
          <w:rFonts w:eastAsia="Calibri"/>
          <w:sz w:val="12"/>
          <w:lang w:val="x-none" w:eastAsia="x-none"/>
        </w:rPr>
        <w:t xml:space="preserve">. Clearly criminality, human rights abuses, and other global ills flourish in these spaces. But </w:t>
      </w:r>
      <w:r w:rsidRPr="00EE7F66">
        <w:rPr>
          <w:rFonts w:eastAsia="Calibri"/>
          <w:highlight w:val="green"/>
          <w:u w:val="single"/>
          <w:lang w:val="x-none" w:eastAsia="x-none"/>
        </w:rPr>
        <w:t>the notion that any and all ungoverned space represents a core national security threat</w:t>
      </w:r>
      <w:r w:rsidRPr="00EE7F66">
        <w:rPr>
          <w:rFonts w:eastAsia="Calibri"/>
          <w:sz w:val="12"/>
          <w:highlight w:val="green"/>
          <w:lang w:val="x-none" w:eastAsia="x-none"/>
        </w:rPr>
        <w:t xml:space="preserve"> </w:t>
      </w:r>
      <w:r w:rsidRPr="009A6D99">
        <w:rPr>
          <w:rFonts w:eastAsia="Calibri"/>
          <w:sz w:val="12"/>
          <w:lang w:val="x-none" w:eastAsia="x-none"/>
        </w:rPr>
        <w:t xml:space="preserve">to the United States </w:t>
      </w:r>
      <w:r w:rsidRPr="00EE7F66">
        <w:rPr>
          <w:rFonts w:eastAsia="Calibri"/>
          <w:highlight w:val="green"/>
          <w:u w:val="single"/>
          <w:lang w:val="x-none" w:eastAsia="x-none"/>
        </w:rPr>
        <w:t>is</w:t>
      </w:r>
      <w:r w:rsidRPr="00EE7F66">
        <w:rPr>
          <w:rFonts w:eastAsia="Calibri"/>
          <w:u w:val="single"/>
          <w:lang w:val="x-none" w:eastAsia="x-none"/>
        </w:rPr>
        <w:t xml:space="preserve"> </w:t>
      </w:r>
      <w:r w:rsidRPr="009A6D99">
        <w:rPr>
          <w:rFonts w:eastAsia="Calibri"/>
          <w:u w:val="single"/>
          <w:lang w:val="x-none" w:eastAsia="x-none"/>
        </w:rPr>
        <w:t xml:space="preserve">simply </w:t>
      </w:r>
      <w:r w:rsidRPr="00EE7F66">
        <w:rPr>
          <w:rFonts w:eastAsia="Calibri"/>
          <w:b/>
          <w:highlight w:val="green"/>
          <w:u w:val="single"/>
          <w:lang w:val="x-none" w:eastAsia="x-none"/>
        </w:rPr>
        <w:t>unsustainable</w:t>
      </w:r>
      <w:r w:rsidRPr="009A6D99">
        <w:rPr>
          <w:rFonts w:eastAsia="Calibri"/>
          <w:sz w:val="12"/>
          <w:lang w:val="x-none" w:eastAsia="x-none"/>
        </w:rPr>
        <w:t>.</w:t>
      </w:r>
      <w:r w:rsidR="00C07503">
        <w:rPr>
          <w:rFonts w:eastAsia="Calibri"/>
          <w:sz w:val="12"/>
          <w:lang w:val="x-none" w:eastAsia="x-none"/>
        </w:rPr>
        <w:t xml:space="preserve"> </w:t>
      </w:r>
      <w:r w:rsidRPr="00C07503">
        <w:rPr>
          <w:sz w:val="16"/>
          <w:szCs w:val="16"/>
        </w:rPr>
        <w:t xml:space="preserve">Third, the problem was the Taliban regime was not that it existed. It was that it was allowed to fester without any significant response or intervention. We largely sought to ignore the regime — refusing to recognize it despite its control of 90% of Afghan territory. Aside from occasional tut-tutting about human rights violations and destruction of cultural sites, the only real interaction the United States sought with the regime was in trying to control drugs. Counter-drug initiatives are not a sound foundation for a productive relationship for reasons too numerous to enumerate here. Had we recognized the Taliban and sought to engage the </w:t>
      </w:r>
      <w:proofErr w:type="gramStart"/>
      <w:r w:rsidRPr="00C07503">
        <w:rPr>
          <w:sz w:val="16"/>
          <w:szCs w:val="16"/>
        </w:rPr>
        <w:t>regime,</w:t>
      </w:r>
      <w:proofErr w:type="gramEnd"/>
      <w:r w:rsidRPr="00C07503">
        <w:rPr>
          <w:sz w:val="16"/>
          <w:szCs w:val="16"/>
        </w:rPr>
        <w:t xml:space="preserve"> it is possible that we could have managed to communicate red lines to them over a period of years. Their failure to turn over bin Laden immediately after 9/11 does not necessarily imply an absolute inability to drive a wedge between the Taliban and al Qaeda over time.</w:t>
      </w:r>
      <w:r w:rsidR="00C07503" w:rsidRPr="00C07503">
        <w:rPr>
          <w:sz w:val="16"/>
          <w:szCs w:val="16"/>
        </w:rPr>
        <w:t xml:space="preserve"> </w:t>
      </w:r>
      <w:r w:rsidRPr="00C07503">
        <w:rPr>
          <w:sz w:val="16"/>
          <w:szCs w:val="16"/>
        </w:rPr>
        <w:t xml:space="preserve">Fourth, we are now told that defeating the Taliban in Afghanistan is imperative in order to help stabilize Pakistan. </w:t>
      </w:r>
      <w:proofErr w:type="gramStart"/>
      <w:r w:rsidRPr="00C07503">
        <w:rPr>
          <w:sz w:val="16"/>
          <w:szCs w:val="16"/>
        </w:rPr>
        <w:t>But,</w:t>
      </w:r>
      <w:proofErr w:type="gramEnd"/>
      <w:r w:rsidRPr="00C07503">
        <w:rPr>
          <w:sz w:val="16"/>
          <w:szCs w:val="16"/>
        </w:rPr>
        <w:t xml:space="preserve"> most observers seem to think that Pakistan is in worse shape now — with the Taliban out of power and American forces in Afghanistan —</w:t>
      </w:r>
      <w:r w:rsidR="00C07503" w:rsidRPr="00C07503">
        <w:rPr>
          <w:sz w:val="16"/>
          <w:szCs w:val="16"/>
        </w:rPr>
        <w:t xml:space="preserve"> </w:t>
      </w:r>
      <w:r w:rsidRPr="00C07503">
        <w:rPr>
          <w:sz w:val="16"/>
          <w:szCs w:val="16"/>
        </w:rPr>
        <w:t>than it was when the Taliban was dominant in Afghanistan. For five years from 1996 to 2001, the Taliban ruled Afghanistan and the Islamist threat to Pakistan then was unquestionably lower. This is not surprising actually. Insurgencies are at their most dangerous — in terms of threat of contagion — when they are fighting for power</w:t>
      </w:r>
      <w:r w:rsidRPr="00C07503">
        <w:t>. The number of insurgencies</w:t>
      </w:r>
      <w:r w:rsidRPr="00536D0A">
        <w:rPr>
          <w:u w:val="single"/>
        </w:rPr>
        <w:t xml:space="preserve"> that actually manage to sponsor insurgencies elsewhere after taking power is surprising low</w:t>
      </w:r>
      <w:r w:rsidRPr="00536D0A">
        <w:t xml:space="preserve">. </w:t>
      </w:r>
      <w:r w:rsidRPr="00536D0A">
        <w:rPr>
          <w:highlight w:val="green"/>
          <w:u w:val="single"/>
        </w:rPr>
        <w:t>The domino theory is</w:t>
      </w:r>
      <w:r w:rsidRPr="00536D0A">
        <w:rPr>
          <w:u w:val="single"/>
        </w:rPr>
        <w:t xml:space="preserve"> as </w:t>
      </w:r>
      <w:r w:rsidRPr="00536D0A">
        <w:rPr>
          <w:highlight w:val="green"/>
          <w:u w:val="single"/>
        </w:rPr>
        <w:t>dubious</w:t>
      </w:r>
      <w:r w:rsidRPr="00536D0A">
        <w:rPr>
          <w:u w:val="single"/>
        </w:rPr>
        <w:t xml:space="preserve"> in the case of Islamist movements as it was in the case of Communist expansion.</w:t>
      </w:r>
    </w:p>
    <w:p w14:paraId="7121DC89" w14:textId="77777777" w:rsidR="00F77402" w:rsidRPr="009A6D99" w:rsidRDefault="00F77402" w:rsidP="001B1494"/>
    <w:p w14:paraId="3B166DD4" w14:textId="77777777" w:rsidR="00F77402" w:rsidRPr="009A6D99" w:rsidRDefault="00F77402" w:rsidP="00D1644A">
      <w:pPr>
        <w:pStyle w:val="Heading4"/>
      </w:pPr>
      <w:r w:rsidRPr="009A6D99">
        <w:t>Their impact is based on faulty anecdotal evidence</w:t>
      </w:r>
    </w:p>
    <w:p w14:paraId="668033CE" w14:textId="435A4861" w:rsidR="00F77402" w:rsidRPr="009A6D99" w:rsidRDefault="00D1644A" w:rsidP="00F77402">
      <w:r w:rsidRPr="00D1644A">
        <w:t xml:space="preserve">Stewart </w:t>
      </w:r>
      <w:r w:rsidR="00F77402" w:rsidRPr="00D1644A">
        <w:rPr>
          <w:rStyle w:val="Style13ptBold"/>
        </w:rPr>
        <w:t xml:space="preserve">Patrick </w:t>
      </w:r>
      <w:r w:rsidR="002F2308">
        <w:rPr>
          <w:rStyle w:val="Style13ptBold"/>
        </w:rPr>
        <w:t>‘</w:t>
      </w:r>
      <w:r w:rsidR="00F77402" w:rsidRPr="00D1644A">
        <w:rPr>
          <w:rStyle w:val="Style13ptBold"/>
        </w:rPr>
        <w:t>11</w:t>
      </w:r>
      <w:r w:rsidR="00F77402" w:rsidRPr="00D1644A">
        <w:t>, Program on International Institutions and Global Governance at CFR</w:t>
      </w:r>
      <w:r w:rsidR="00F77402" w:rsidRPr="009A6D99">
        <w:t>, May, “Weak Links Fragile States, Global Threats, and International Security” Excerpt from forthcoming book, http://www.cfr.org/international-peace-and-security/weak-links/p24311?excerpt=1</w:t>
      </w:r>
    </w:p>
    <w:p w14:paraId="5F506536" w14:textId="28C9A26E" w:rsidR="00F77402" w:rsidRPr="009A6D99" w:rsidRDefault="00F77402" w:rsidP="00F77402">
      <w:pPr>
        <w:jc w:val="both"/>
        <w:rPr>
          <w:rFonts w:eastAsia="Calibri"/>
        </w:rPr>
      </w:pPr>
      <w:r w:rsidRPr="009A6D99">
        <w:rPr>
          <w:rFonts w:eastAsia="Calibri"/>
          <w:u w:val="single"/>
        </w:rPr>
        <w:t>What is striking</w:t>
      </w:r>
      <w:r w:rsidRPr="009A6D99">
        <w:rPr>
          <w:rFonts w:eastAsia="Calibri"/>
        </w:rPr>
        <w:t xml:space="preserve">, </w:t>
      </w:r>
      <w:r w:rsidRPr="00137E4A">
        <w:rPr>
          <w:rFonts w:eastAsia="Calibri"/>
          <w:sz w:val="16"/>
          <w:szCs w:val="16"/>
        </w:rPr>
        <w:t>in view of this flurry of official activity</w:t>
      </w:r>
      <w:r w:rsidRPr="009A6D99">
        <w:rPr>
          <w:rFonts w:eastAsia="Calibri"/>
        </w:rPr>
        <w:t xml:space="preserve">, </w:t>
      </w:r>
      <w:r w:rsidRPr="009A6D99">
        <w:rPr>
          <w:rFonts w:eastAsia="Calibri"/>
          <w:u w:val="single"/>
        </w:rPr>
        <w:t xml:space="preserve">is how </w:t>
      </w:r>
      <w:r w:rsidRPr="00244D8B">
        <w:rPr>
          <w:rFonts w:eastAsia="Calibri"/>
          <w:highlight w:val="green"/>
          <w:u w:val="single"/>
        </w:rPr>
        <w:t>little empirical analysis has been undertaken to document and explore the connection between state failure and transnational security threats</w:t>
      </w:r>
      <w:r w:rsidRPr="00244D8B">
        <w:rPr>
          <w:rFonts w:eastAsia="Calibri"/>
          <w:highlight w:val="green"/>
        </w:rPr>
        <w:t xml:space="preserve">. </w:t>
      </w:r>
      <w:r w:rsidRPr="00244D8B">
        <w:rPr>
          <w:rFonts w:eastAsia="Calibri"/>
          <w:highlight w:val="green"/>
          <w:u w:val="single"/>
        </w:rPr>
        <w:lastRenderedPageBreak/>
        <w:t>Policymakers have advanced blanket associations between these two sets of phenomena</w:t>
      </w:r>
      <w:r w:rsidRPr="009A6D99">
        <w:rPr>
          <w:rFonts w:eastAsia="Calibri"/>
          <w:u w:val="single"/>
        </w:rPr>
        <w:t xml:space="preserve">, often </w:t>
      </w:r>
      <w:r w:rsidRPr="00244D8B">
        <w:rPr>
          <w:rFonts w:eastAsia="Calibri"/>
          <w:highlight w:val="green"/>
          <w:u w:val="single"/>
        </w:rPr>
        <w:t>on the basis of anecdotes</w:t>
      </w:r>
      <w:r w:rsidRPr="009A6D99">
        <w:rPr>
          <w:rFonts w:eastAsia="Calibri"/>
          <w:u w:val="single"/>
        </w:rPr>
        <w:t xml:space="preserve"> or single </w:t>
      </w:r>
      <w:r w:rsidRPr="00137E4A">
        <w:rPr>
          <w:rStyle w:val="StyleUnderline"/>
        </w:rPr>
        <w:t xml:space="preserve">examples (e.g., al-Qaeda operations in Afghanistan before 9/11) </w:t>
      </w:r>
      <w:r w:rsidRPr="00137E4A">
        <w:rPr>
          <w:rStyle w:val="StyleUnderline"/>
          <w:highlight w:val="green"/>
        </w:rPr>
        <w:t>rather</w:t>
      </w:r>
      <w:r w:rsidRPr="00244D8B">
        <w:rPr>
          <w:rFonts w:eastAsia="Calibri"/>
          <w:highlight w:val="green"/>
          <w:u w:val="single"/>
        </w:rPr>
        <w:t xml:space="preserve"> than</w:t>
      </w:r>
      <w:r w:rsidRPr="009A6D99">
        <w:rPr>
          <w:rFonts w:eastAsia="Calibri"/>
          <w:u w:val="single"/>
        </w:rPr>
        <w:t xml:space="preserve"> through </w:t>
      </w:r>
      <w:r w:rsidRPr="00244D8B">
        <w:rPr>
          <w:rFonts w:eastAsia="Calibri"/>
          <w:highlight w:val="green"/>
          <w:u w:val="single"/>
        </w:rPr>
        <w:t>sober analysis of global patterns or in-depth case studies that reveal causal linkages. Such sweeping generalizations provide little</w:t>
      </w:r>
      <w:r w:rsidRPr="009A6D99">
        <w:rPr>
          <w:rFonts w:eastAsia="Calibri"/>
          <w:u w:val="single"/>
        </w:rPr>
        <w:t xml:space="preserve"> analytical </w:t>
      </w:r>
      <w:r w:rsidRPr="00244D8B">
        <w:rPr>
          <w:rFonts w:eastAsia="Calibri"/>
          <w:highlight w:val="green"/>
          <w:u w:val="single"/>
        </w:rPr>
        <w:t>insight</w:t>
      </w:r>
      <w:r w:rsidRPr="009A6D99">
        <w:rPr>
          <w:rFonts w:eastAsia="Calibri"/>
          <w:u w:val="single"/>
        </w:rPr>
        <w:t xml:space="preserve"> or guidance for policymakers in setting priorities</w:t>
      </w:r>
      <w:r w:rsidRPr="009A6D99">
        <w:rPr>
          <w:rFonts w:eastAsia="Calibri"/>
        </w:rPr>
        <w:t xml:space="preserve">, </w:t>
      </w:r>
      <w:r w:rsidRPr="00137E4A">
        <w:rPr>
          <w:rFonts w:eastAsia="Calibri"/>
          <w:sz w:val="16"/>
          <w:szCs w:val="16"/>
        </w:rPr>
        <w:t>since they fail to distinguish among categories of weak and failing states or to ask whether (or why) particular developing countries are associated with specific sets of threats. This book aims to fill these gaps by analyzing the relationship between state weakness and five of the world’s most pressing transnational threats</w:t>
      </w:r>
      <w:r w:rsidRPr="009A6D99">
        <w:rPr>
          <w:rFonts w:eastAsia="Calibri"/>
        </w:rPr>
        <w:t>.</w:t>
      </w:r>
    </w:p>
    <w:p w14:paraId="548D00A6" w14:textId="4330168A" w:rsidR="009D13FB" w:rsidRDefault="009D13FB" w:rsidP="00863431"/>
    <w:p w14:paraId="26DD85C0" w14:textId="002DEFDC" w:rsidR="005B6D1F" w:rsidRDefault="005B6D1F" w:rsidP="005B6D1F">
      <w:pPr>
        <w:pStyle w:val="Heading3"/>
      </w:pPr>
      <w:r>
        <w:lastRenderedPageBreak/>
        <w:t>#4</w:t>
      </w:r>
      <w:r w:rsidR="00914F3D">
        <w:t xml:space="preserve"> Ext</w:t>
      </w:r>
      <w:r>
        <w:t xml:space="preserve"> – econ no impact</w:t>
      </w:r>
    </w:p>
    <w:p w14:paraId="677C73EB" w14:textId="2C77EFE4" w:rsidR="005B6D1F" w:rsidRDefault="005B6D1F" w:rsidP="005B6D1F"/>
    <w:p w14:paraId="37C1E2B9" w14:textId="77777777" w:rsidR="005B6D1F" w:rsidRPr="0036673D" w:rsidRDefault="005B6D1F" w:rsidP="005B6D1F">
      <w:pPr>
        <w:pStyle w:val="Heading4"/>
      </w:pPr>
      <w:r w:rsidRPr="0036673D">
        <w:t xml:space="preserve">No diversionary war </w:t>
      </w:r>
      <w:r>
        <w:t>due to econ collapse</w:t>
      </w:r>
    </w:p>
    <w:p w14:paraId="2423A4BB" w14:textId="77777777" w:rsidR="005B6D1F" w:rsidRPr="005308CF" w:rsidRDefault="005B6D1F" w:rsidP="005B6D1F">
      <w:pPr>
        <w:spacing w:line="276" w:lineRule="auto"/>
        <w:rPr>
          <w:sz w:val="16"/>
        </w:rPr>
      </w:pPr>
      <w:r w:rsidRPr="008F05E3">
        <w:rPr>
          <w:rStyle w:val="Style13ptBold"/>
        </w:rPr>
        <w:t>Bennett and Nordstrom 2000</w:t>
      </w:r>
      <w:r w:rsidRPr="005308CF">
        <w:rPr>
          <w:sz w:val="16"/>
        </w:rPr>
        <w:t xml:space="preserve"> – department of political science at Penn State (D Scott and Timothy, The Journal of Conflict Resolution, 44:1, “Foreign policy substitutability and internal economic problems in enduring rivalries”, ProQuest, WEA)</w:t>
      </w:r>
    </w:p>
    <w:p w14:paraId="06736564" w14:textId="77777777" w:rsidR="005B6D1F" w:rsidRDefault="005B6D1F" w:rsidP="005B6D1F">
      <w:pPr>
        <w:spacing w:line="276" w:lineRule="auto"/>
        <w:rPr>
          <w:sz w:val="16"/>
        </w:rPr>
      </w:pPr>
      <w:r w:rsidRPr="005308CF">
        <w:rPr>
          <w:u w:val="single"/>
        </w:rPr>
        <w:t>Conflict settlement is</w:t>
      </w:r>
      <w:r w:rsidRPr="005308CF">
        <w:rPr>
          <w:sz w:val="16"/>
        </w:rPr>
        <w:t xml:space="preserve"> also </w:t>
      </w:r>
      <w:r w:rsidRPr="005308CF">
        <w:rPr>
          <w:u w:val="single"/>
        </w:rPr>
        <w:t>a distinct route to dealing with internal problems</w:t>
      </w:r>
      <w:r w:rsidRPr="005308CF">
        <w:rPr>
          <w:sz w:val="16"/>
        </w:rPr>
        <w:t xml:space="preserve"> that leaders in rivalries may pursue when faced with internal problems. </w:t>
      </w:r>
      <w:r w:rsidRPr="008C3232">
        <w:rPr>
          <w:highlight w:val="cyan"/>
          <w:u w:val="single"/>
        </w:rPr>
        <w:t>Military</w:t>
      </w:r>
      <w:r w:rsidRPr="005308CF">
        <w:rPr>
          <w:u w:val="single"/>
        </w:rPr>
        <w:t xml:space="preserve"> </w:t>
      </w:r>
      <w:r w:rsidRPr="008C3232">
        <w:rPr>
          <w:highlight w:val="cyan"/>
          <w:u w:val="single"/>
        </w:rPr>
        <w:t>competition</w:t>
      </w:r>
      <w:r w:rsidRPr="005308CF">
        <w:rPr>
          <w:sz w:val="16"/>
        </w:rPr>
        <w:t xml:space="preserve"> between states </w:t>
      </w:r>
      <w:r w:rsidRPr="008C3232">
        <w:rPr>
          <w:highlight w:val="cyan"/>
          <w:u w:val="single"/>
        </w:rPr>
        <w:t>requires</w:t>
      </w:r>
      <w:r w:rsidRPr="005308CF">
        <w:rPr>
          <w:u w:val="single"/>
        </w:rPr>
        <w:t xml:space="preserve"> </w:t>
      </w:r>
      <w:r w:rsidRPr="005308CF">
        <w:rPr>
          <w:sz w:val="16"/>
        </w:rPr>
        <w:t xml:space="preserve">large amounts of </w:t>
      </w:r>
      <w:r w:rsidRPr="008C3232">
        <w:rPr>
          <w:highlight w:val="cyan"/>
          <w:u w:val="single"/>
        </w:rPr>
        <w:t>resources</w:t>
      </w:r>
      <w:r w:rsidRPr="0057114E">
        <w:rPr>
          <w:u w:val="single"/>
        </w:rPr>
        <w:t xml:space="preserve">, and rivals require even more attention. Leaders may choose to negotiate a settlement that ends a rivalry to free up </w:t>
      </w:r>
      <w:r w:rsidRPr="0057114E">
        <w:rPr>
          <w:sz w:val="16"/>
        </w:rPr>
        <w:t>important</w:t>
      </w:r>
      <w:r w:rsidRPr="0057114E">
        <w:rPr>
          <w:u w:val="single"/>
        </w:rPr>
        <w:t xml:space="preserve"> resources</w:t>
      </w:r>
      <w:r w:rsidRPr="0057114E">
        <w:rPr>
          <w:sz w:val="16"/>
        </w:rPr>
        <w:t xml:space="preserve"> </w:t>
      </w:r>
      <w:r w:rsidRPr="008C3232">
        <w:rPr>
          <w:sz w:val="16"/>
          <w:highlight w:val="cyan"/>
        </w:rPr>
        <w:t>t</w:t>
      </w:r>
      <w:r w:rsidRPr="005308CF">
        <w:rPr>
          <w:sz w:val="16"/>
        </w:rPr>
        <w:t xml:space="preserve">hat may be reallocated to the domestic economy. </w:t>
      </w:r>
      <w:r w:rsidRPr="005308CF">
        <w:rPr>
          <w:u w:val="single"/>
        </w:rPr>
        <w:t>In a "guns versus butter" world of economic trade-offs</w:t>
      </w:r>
      <w:r w:rsidRPr="005308CF">
        <w:rPr>
          <w:sz w:val="16"/>
        </w:rPr>
        <w:t xml:space="preserve">, when a state can no longer afford to pay the expenses associated with competition in a rivalry, </w:t>
      </w:r>
      <w:r w:rsidRPr="008C3232">
        <w:rPr>
          <w:highlight w:val="cyan"/>
          <w:u w:val="single"/>
        </w:rPr>
        <w:t>it is</w:t>
      </w:r>
      <w:r w:rsidRPr="005308CF">
        <w:rPr>
          <w:sz w:val="16"/>
        </w:rPr>
        <w:t xml:space="preserve"> quite </w:t>
      </w:r>
      <w:r w:rsidRPr="008C3232">
        <w:rPr>
          <w:highlight w:val="cyan"/>
          <w:u w:val="single"/>
        </w:rPr>
        <w:t>rational for leaders to reduce costs by ending a rivalry.</w:t>
      </w:r>
      <w:r w:rsidRPr="005308CF">
        <w:rPr>
          <w:u w:val="single"/>
        </w:rPr>
        <w:t xml:space="preserve"> </w:t>
      </w:r>
      <w:r w:rsidRPr="005308CF">
        <w:rPr>
          <w:sz w:val="16"/>
        </w:rPr>
        <w:t xml:space="preserve">This gain (a peace dividend) could be achieved at any time by ending a rivalry. However, such a gain is likely to be most important and attractive to leaders when internal conditions are </w:t>
      </w:r>
      <w:proofErr w:type="gramStart"/>
      <w:r w:rsidRPr="005308CF">
        <w:rPr>
          <w:sz w:val="16"/>
        </w:rPr>
        <w:t>bad</w:t>
      </w:r>
      <w:proofErr w:type="gramEnd"/>
      <w:r w:rsidRPr="005308CF">
        <w:rPr>
          <w:sz w:val="16"/>
        </w:rPr>
        <w:t xml:space="preserve"> and the leader is seeking ways to alleviate active problems. </w:t>
      </w:r>
      <w:r w:rsidRPr="008C3232">
        <w:rPr>
          <w:highlight w:val="cyan"/>
          <w:u w:val="single"/>
        </w:rPr>
        <w:t xml:space="preserve">Support for policy change </w:t>
      </w:r>
      <w:r w:rsidRPr="0057114E">
        <w:rPr>
          <w:b/>
          <w:bCs/>
          <w:highlight w:val="cyan"/>
          <w:u w:val="single"/>
        </w:rPr>
        <w:t xml:space="preserve">away from continued rivalry is more likely to develop when the economic situation </w:t>
      </w:r>
      <w:proofErr w:type="gramStart"/>
      <w:r w:rsidRPr="0057114E">
        <w:rPr>
          <w:b/>
          <w:bCs/>
          <w:highlight w:val="cyan"/>
          <w:u w:val="single"/>
        </w:rPr>
        <w:t>sours</w:t>
      </w:r>
      <w:proofErr w:type="gramEnd"/>
      <w:r w:rsidRPr="0057114E">
        <w:rPr>
          <w:b/>
          <w:bCs/>
          <w:highlight w:val="cyan"/>
          <w:u w:val="single"/>
        </w:rPr>
        <w:t xml:space="preserve"> and elites</w:t>
      </w:r>
      <w:r w:rsidRPr="0057114E">
        <w:rPr>
          <w:b/>
          <w:bCs/>
          <w:sz w:val="16"/>
        </w:rPr>
        <w:t xml:space="preserve"> </w:t>
      </w:r>
      <w:r w:rsidRPr="0057114E">
        <w:rPr>
          <w:rStyle w:val="StyleUnderline"/>
        </w:rPr>
        <w:t>and masses</w:t>
      </w:r>
      <w:r w:rsidRPr="0057114E">
        <w:rPr>
          <w:b/>
          <w:bCs/>
          <w:sz w:val="16"/>
        </w:rPr>
        <w:t xml:space="preserve"> </w:t>
      </w:r>
      <w:r w:rsidRPr="0057114E">
        <w:rPr>
          <w:b/>
          <w:bCs/>
          <w:highlight w:val="cyan"/>
          <w:u w:val="single"/>
        </w:rPr>
        <w:t>are looking for ways to improve a worsening situation</w:t>
      </w:r>
      <w:r w:rsidRPr="005308CF">
        <w:rPr>
          <w:sz w:val="16"/>
        </w:rPr>
        <w:t>. It is at these times that the pressure to cut military investment will be greatest and that state leaders will be forced to recognize the difficulty of continuing to pay for a rivalry. Among other things, this argument also encompasses the view that the cold war ended because the Union of Soviet Socialist Republics could no longer compete economically with the United States.</w:t>
      </w:r>
    </w:p>
    <w:p w14:paraId="49255D46" w14:textId="77777777" w:rsidR="005B6D1F" w:rsidRPr="005308CF" w:rsidRDefault="005B6D1F" w:rsidP="005B6D1F"/>
    <w:p w14:paraId="397818ED" w14:textId="77777777" w:rsidR="005B6D1F" w:rsidRPr="008F05E3" w:rsidRDefault="005B6D1F" w:rsidP="005B6D1F">
      <w:pPr>
        <w:pStyle w:val="Heading4"/>
      </w:pPr>
      <w:r w:rsidRPr="008F05E3">
        <w:t>Economy is resilient</w:t>
      </w:r>
    </w:p>
    <w:p w14:paraId="4F611569" w14:textId="77777777" w:rsidR="005B6D1F" w:rsidRPr="005308CF" w:rsidRDefault="005B6D1F" w:rsidP="005B6D1F">
      <w:pPr>
        <w:spacing w:line="276" w:lineRule="auto"/>
      </w:pPr>
      <w:r w:rsidRPr="008F05E3">
        <w:rPr>
          <w:rStyle w:val="Style13ptBold"/>
        </w:rPr>
        <w:t>Zakaria 9</w:t>
      </w:r>
      <w:r w:rsidRPr="005308CF">
        <w:t xml:space="preserve"> (Fareed, Ph.D. in Political Science – Harvard University and Editor – Newsweek International, “The Secrets of Stability”, Newsweek, 12-21, Lexis)</w:t>
      </w:r>
    </w:p>
    <w:p w14:paraId="5A7F4AC3" w14:textId="77777777" w:rsidR="005B6D1F" w:rsidRPr="005308CF" w:rsidRDefault="005B6D1F" w:rsidP="005B6D1F">
      <w:pPr>
        <w:spacing w:line="276" w:lineRule="auto"/>
        <w:rPr>
          <w:sz w:val="16"/>
          <w:szCs w:val="16"/>
        </w:rPr>
      </w:pPr>
      <w:r w:rsidRPr="005308CF">
        <w:rPr>
          <w:rStyle w:val="StyleUnderline"/>
        </w:rPr>
        <w:t>One year ago, the world seemed as if it might be coming apart</w:t>
      </w:r>
      <w:r w:rsidRPr="005308CF">
        <w:rPr>
          <w:sz w:val="16"/>
          <w:szCs w:val="16"/>
        </w:rPr>
        <w:t xml:space="preserve">. </w:t>
      </w:r>
      <w:r w:rsidRPr="005308CF">
        <w:rPr>
          <w:rStyle w:val="StyleUnderline"/>
        </w:rPr>
        <w:t>The global financial system</w:t>
      </w:r>
      <w:r w:rsidRPr="005308CF">
        <w:rPr>
          <w:sz w:val="16"/>
          <w:szCs w:val="16"/>
        </w:rPr>
        <w:t xml:space="preserve">, which had fueled a great expansion of capitalism and trade across the world, </w:t>
      </w:r>
      <w:r w:rsidRPr="005308CF">
        <w:rPr>
          <w:rStyle w:val="StyleUnderline"/>
        </w:rPr>
        <w:t>was crumbling</w:t>
      </w:r>
      <w:r w:rsidRPr="005308CF">
        <w:rPr>
          <w:sz w:val="16"/>
          <w:szCs w:val="16"/>
        </w:rPr>
        <w:t xml:space="preserve">. All the certainties of the age of -globalization--about the virtues of free markets, trade, and technology--were being called into question. Faith in the American model had collapsed. The financial industry had crumbled. Once-roaring emerging markets like China, India, and Brazil were sinking. Worldwide trade was shrinking to a degree not seen since the 1930s.  </w:t>
      </w:r>
      <w:r w:rsidRPr="008C3232">
        <w:rPr>
          <w:rStyle w:val="StyleUnderline"/>
          <w:highlight w:val="cyan"/>
        </w:rPr>
        <w:t>Pundits</w:t>
      </w:r>
      <w:r w:rsidRPr="005308CF">
        <w:rPr>
          <w:sz w:val="16"/>
          <w:szCs w:val="16"/>
        </w:rPr>
        <w:t xml:space="preserve"> whose bearishness had been vindicated </w:t>
      </w:r>
      <w:r w:rsidRPr="008C3232">
        <w:rPr>
          <w:rStyle w:val="StyleUnderline"/>
          <w:highlight w:val="cyan"/>
        </w:rPr>
        <w:t>predicted</w:t>
      </w:r>
      <w:r w:rsidRPr="005308CF">
        <w:rPr>
          <w:rStyle w:val="StyleUnderline"/>
        </w:rPr>
        <w:t xml:space="preserve"> we were doomed to</w:t>
      </w:r>
      <w:r w:rsidRPr="005308CF">
        <w:rPr>
          <w:sz w:val="16"/>
          <w:szCs w:val="16"/>
        </w:rPr>
        <w:t xml:space="preserve"> a long, painful bust, with </w:t>
      </w:r>
      <w:r w:rsidRPr="008C3232">
        <w:rPr>
          <w:rStyle w:val="StyleUnderline"/>
          <w:highlight w:val="cyan"/>
        </w:rPr>
        <w:t>cascading failures</w:t>
      </w:r>
      <w:r w:rsidRPr="005308CF">
        <w:rPr>
          <w:rStyle w:val="StyleUnderline"/>
        </w:rPr>
        <w:t xml:space="preserve"> in sector after sector</w:t>
      </w:r>
      <w:r w:rsidRPr="005308CF">
        <w:rPr>
          <w:sz w:val="16"/>
          <w:szCs w:val="16"/>
        </w:rPr>
        <w:t xml:space="preserve">, </w:t>
      </w:r>
      <w:r w:rsidRPr="005308CF">
        <w:rPr>
          <w:rStyle w:val="StyleUnderline"/>
        </w:rPr>
        <w:t>country after country</w:t>
      </w:r>
      <w:r w:rsidRPr="005308CF">
        <w:rPr>
          <w:sz w:val="16"/>
          <w:szCs w:val="16"/>
        </w:rPr>
        <w:t xml:space="preserve">. In a widely cited essay that appeared in The Atlantic this May, Simon Johnson, former chief economist of the International Monetary Fund, wrote: "The conventional wisdom among the elite is still that the current slump 'cannot be as bad as the Great Depression.' This view is wrong. What we face now could, in fact, be worse than the Great Depression."   </w:t>
      </w:r>
      <w:r w:rsidRPr="005308CF">
        <w:rPr>
          <w:rStyle w:val="StyleUnderline"/>
        </w:rPr>
        <w:t>Others predicted</w:t>
      </w:r>
      <w:r w:rsidRPr="005308CF">
        <w:rPr>
          <w:sz w:val="16"/>
          <w:szCs w:val="16"/>
        </w:rPr>
        <w:t xml:space="preserve"> that these </w:t>
      </w:r>
      <w:r w:rsidRPr="005308CF">
        <w:rPr>
          <w:rStyle w:val="StyleUnderline"/>
        </w:rPr>
        <w:t>economic shocks would lead to</w:t>
      </w:r>
      <w:r w:rsidRPr="005308CF">
        <w:rPr>
          <w:sz w:val="16"/>
          <w:szCs w:val="16"/>
        </w:rPr>
        <w:t xml:space="preserve"> political </w:t>
      </w:r>
      <w:r w:rsidRPr="005308CF">
        <w:rPr>
          <w:rStyle w:val="StyleUnderline"/>
        </w:rPr>
        <w:t>instability</w:t>
      </w:r>
      <w:r w:rsidRPr="005308CF">
        <w:rPr>
          <w:sz w:val="16"/>
          <w:szCs w:val="16"/>
        </w:rPr>
        <w:t xml:space="preserve"> and violence in the worst-hit countries. At his confirmation hearing in February, the new U.S. director of national intelligence, Adm. Dennis Blair, cautioned the Senate that "the financial crisis and global recession are likely to produce a wave of economic crises in emerging-market nations over the next year." Hillary Clinton endorsed this grim view. And she was hardly alone. Foreign Policy ran a cover story predicting serious unrest in several emerging markets.  Of one thing everyone was sure: nothing would ever be the same again. Not the financial industry, not capitalism, not globalization.  </w:t>
      </w:r>
      <w:r w:rsidRPr="008C3232">
        <w:rPr>
          <w:rStyle w:val="StyleUnderline"/>
          <w:highlight w:val="cyan"/>
        </w:rPr>
        <w:t>One year later</w:t>
      </w:r>
      <w:r w:rsidRPr="005308CF">
        <w:rPr>
          <w:rStyle w:val="StyleUnderline"/>
        </w:rPr>
        <w:t>, how much has the world really changed?</w:t>
      </w:r>
      <w:r w:rsidRPr="005308CF">
        <w:rPr>
          <w:sz w:val="16"/>
          <w:szCs w:val="16"/>
        </w:rPr>
        <w:t xml:space="preserve"> Well, Wall Street is home to two fewer investment banks (three, if you count Merrill Lynch). Some regional banks have gone bust. There was some turmoil in Moldova and (entirely unrelated to the financial crisis) in Iran. Severe problems remain, like high unemployment in the West, and we face new problems caused by responses to the crisis--soaring debt and fears of inflation. But </w:t>
      </w:r>
      <w:r w:rsidRPr="005308CF">
        <w:rPr>
          <w:rStyle w:val="StyleUnderline"/>
        </w:rPr>
        <w:t xml:space="preserve">overall, </w:t>
      </w:r>
      <w:r w:rsidRPr="008C3232">
        <w:rPr>
          <w:rStyle w:val="StyleUnderline"/>
          <w:highlight w:val="cyan"/>
        </w:rPr>
        <w:t>things look nothing like</w:t>
      </w:r>
      <w:r w:rsidRPr="005308CF">
        <w:rPr>
          <w:rStyle w:val="StyleUnderline"/>
        </w:rPr>
        <w:t xml:space="preserve"> they did in </w:t>
      </w:r>
      <w:r w:rsidRPr="008C3232">
        <w:rPr>
          <w:rStyle w:val="StyleUnderline"/>
          <w:highlight w:val="cyan"/>
        </w:rPr>
        <w:t>the</w:t>
      </w:r>
      <w:r w:rsidRPr="005308CF">
        <w:rPr>
          <w:sz w:val="16"/>
          <w:szCs w:val="16"/>
        </w:rPr>
        <w:t xml:space="preserve"> 19</w:t>
      </w:r>
      <w:r w:rsidRPr="008C3232">
        <w:rPr>
          <w:rStyle w:val="StyleUnderline"/>
          <w:highlight w:val="cyan"/>
        </w:rPr>
        <w:t>30s</w:t>
      </w:r>
      <w:r w:rsidRPr="005308CF">
        <w:rPr>
          <w:sz w:val="16"/>
          <w:szCs w:val="16"/>
        </w:rPr>
        <w:t xml:space="preserve">. </w:t>
      </w:r>
      <w:r w:rsidRPr="005308CF">
        <w:rPr>
          <w:rStyle w:val="StyleUnderline"/>
        </w:rPr>
        <w:t xml:space="preserve">The </w:t>
      </w:r>
      <w:r w:rsidRPr="008C3232">
        <w:rPr>
          <w:rStyle w:val="StyleUnderline"/>
          <w:highlight w:val="cyan"/>
        </w:rPr>
        <w:t>predictions of economic</w:t>
      </w:r>
      <w:r w:rsidRPr="008C3232">
        <w:rPr>
          <w:sz w:val="16"/>
          <w:szCs w:val="16"/>
          <w:highlight w:val="cyan"/>
        </w:rPr>
        <w:t xml:space="preserve"> </w:t>
      </w:r>
      <w:r w:rsidRPr="005308CF">
        <w:rPr>
          <w:rStyle w:val="StyleUnderline"/>
        </w:rPr>
        <w:t xml:space="preserve">and political </w:t>
      </w:r>
      <w:r w:rsidRPr="008C3232">
        <w:rPr>
          <w:rStyle w:val="StyleUnderline"/>
          <w:highlight w:val="cyan"/>
        </w:rPr>
        <w:t>collapse have not materialized at all</w:t>
      </w:r>
      <w:r w:rsidRPr="005308CF">
        <w:rPr>
          <w:sz w:val="16"/>
          <w:szCs w:val="16"/>
        </w:rPr>
        <w:t xml:space="preserve">.  </w:t>
      </w:r>
      <w:r w:rsidRPr="005308CF">
        <w:rPr>
          <w:rStyle w:val="StyleUnderline"/>
        </w:rPr>
        <w:t>A key measure</w:t>
      </w:r>
      <w:r w:rsidRPr="005308CF">
        <w:rPr>
          <w:sz w:val="16"/>
          <w:szCs w:val="16"/>
        </w:rPr>
        <w:t xml:space="preserve"> of fear and fragility </w:t>
      </w:r>
      <w:r w:rsidRPr="005308CF">
        <w:rPr>
          <w:rStyle w:val="StyleUnderline"/>
        </w:rPr>
        <w:t>is the ability of poor</w:t>
      </w:r>
      <w:r w:rsidRPr="005308CF">
        <w:rPr>
          <w:sz w:val="16"/>
          <w:szCs w:val="16"/>
        </w:rPr>
        <w:t xml:space="preserve"> and unstable </w:t>
      </w:r>
      <w:r w:rsidRPr="005308CF">
        <w:rPr>
          <w:rStyle w:val="StyleUnderline"/>
        </w:rPr>
        <w:t xml:space="preserve">countries to </w:t>
      </w:r>
      <w:r w:rsidRPr="005308CF">
        <w:rPr>
          <w:rStyle w:val="StyleUnderline"/>
        </w:rPr>
        <w:lastRenderedPageBreak/>
        <w:t>borrow money</w:t>
      </w:r>
      <w:r w:rsidRPr="005308CF">
        <w:rPr>
          <w:sz w:val="16"/>
          <w:szCs w:val="16"/>
        </w:rPr>
        <w:t xml:space="preserve"> on the debt markets. </w:t>
      </w:r>
      <w:proofErr w:type="gramStart"/>
      <w:r w:rsidRPr="005308CF">
        <w:rPr>
          <w:rStyle w:val="StyleUnderline"/>
        </w:rPr>
        <w:t>So</w:t>
      </w:r>
      <w:proofErr w:type="gramEnd"/>
      <w:r w:rsidRPr="005308CF">
        <w:rPr>
          <w:rStyle w:val="StyleUnderline"/>
        </w:rPr>
        <w:t xml:space="preserve"> consider this: the</w:t>
      </w:r>
      <w:r w:rsidRPr="005308CF">
        <w:rPr>
          <w:sz w:val="16"/>
          <w:szCs w:val="16"/>
        </w:rPr>
        <w:t xml:space="preserve"> sovereign </w:t>
      </w:r>
      <w:r w:rsidRPr="005308CF">
        <w:rPr>
          <w:rStyle w:val="StyleUnderline"/>
        </w:rPr>
        <w:t>bonds of</w:t>
      </w:r>
      <w:r w:rsidRPr="005308CF">
        <w:rPr>
          <w:sz w:val="16"/>
          <w:szCs w:val="16"/>
        </w:rPr>
        <w:t xml:space="preserve"> tottering </w:t>
      </w:r>
      <w:r w:rsidRPr="005308CF">
        <w:rPr>
          <w:rStyle w:val="StyleUnderline"/>
        </w:rPr>
        <w:t>Pakistan</w:t>
      </w:r>
      <w:r w:rsidRPr="005308CF">
        <w:rPr>
          <w:sz w:val="16"/>
          <w:szCs w:val="16"/>
        </w:rPr>
        <w:t xml:space="preserve"> </w:t>
      </w:r>
      <w:r w:rsidRPr="005308CF">
        <w:rPr>
          <w:rStyle w:val="StyleUnderline"/>
        </w:rPr>
        <w:t>have returned 168 percent</w:t>
      </w:r>
      <w:r w:rsidRPr="005308CF">
        <w:rPr>
          <w:sz w:val="16"/>
          <w:szCs w:val="16"/>
        </w:rPr>
        <w:t xml:space="preserve"> so far </w:t>
      </w:r>
      <w:r w:rsidRPr="005308CF">
        <w:rPr>
          <w:rStyle w:val="StyleUnderline"/>
        </w:rPr>
        <w:t>this year</w:t>
      </w:r>
      <w:r w:rsidRPr="005308CF">
        <w:rPr>
          <w:sz w:val="16"/>
          <w:szCs w:val="16"/>
        </w:rPr>
        <w:t xml:space="preserve">. All </w:t>
      </w:r>
      <w:r w:rsidRPr="005308CF">
        <w:rPr>
          <w:rStyle w:val="StyleUnderline"/>
        </w:rPr>
        <w:t>this</w:t>
      </w:r>
      <w:r w:rsidRPr="005308CF">
        <w:rPr>
          <w:sz w:val="16"/>
          <w:szCs w:val="16"/>
        </w:rPr>
        <w:t xml:space="preserve"> doesn't add up to a recovery yet, but it </w:t>
      </w:r>
      <w:r w:rsidRPr="005308CF">
        <w:rPr>
          <w:rStyle w:val="StyleUnderline"/>
        </w:rPr>
        <w:t>does reflect a return to</w:t>
      </w:r>
      <w:r w:rsidRPr="005308CF">
        <w:rPr>
          <w:sz w:val="16"/>
          <w:szCs w:val="16"/>
        </w:rPr>
        <w:t xml:space="preserve"> some level of </w:t>
      </w:r>
      <w:r w:rsidRPr="005308CF">
        <w:rPr>
          <w:rStyle w:val="StyleUnderline"/>
        </w:rPr>
        <w:t>normalcy</w:t>
      </w:r>
      <w:r w:rsidRPr="005308CF">
        <w:rPr>
          <w:sz w:val="16"/>
          <w:szCs w:val="16"/>
        </w:rPr>
        <w:t xml:space="preserve">. And </w:t>
      </w:r>
      <w:r w:rsidRPr="005308CF">
        <w:rPr>
          <w:rStyle w:val="StyleUnderline"/>
        </w:rPr>
        <w:t>that rebound has been</w:t>
      </w:r>
      <w:r w:rsidRPr="005308CF">
        <w:rPr>
          <w:sz w:val="16"/>
          <w:szCs w:val="16"/>
        </w:rPr>
        <w:t xml:space="preserve"> so </w:t>
      </w:r>
      <w:r w:rsidRPr="005308CF">
        <w:rPr>
          <w:rStyle w:val="StyleUnderline"/>
        </w:rPr>
        <w:t>rapid</w:t>
      </w:r>
      <w:r w:rsidRPr="005308CF">
        <w:rPr>
          <w:sz w:val="16"/>
          <w:szCs w:val="16"/>
        </w:rPr>
        <w:t xml:space="preserve"> that even the shrewdest observers remain puzzled. "The question I have at the back of my head is 'Is that it?' " says Charles Kaye, the co-head of Warburg Pincus. "We had this huge crisis, and now we're back to business as usual?"  This revival did not happen because markets managed to stabilize themselves on their own. Rather, </w:t>
      </w:r>
      <w:r w:rsidRPr="008C3232">
        <w:rPr>
          <w:rStyle w:val="StyleUnderline"/>
          <w:highlight w:val="cyan"/>
        </w:rPr>
        <w:t>governments,</w:t>
      </w:r>
      <w:r w:rsidRPr="005308CF">
        <w:rPr>
          <w:rStyle w:val="StyleUnderline"/>
        </w:rPr>
        <w:t xml:space="preserve"> having learned the lessons of the Great Depression, were determined not to repeat the same mistakes</w:t>
      </w:r>
      <w:r w:rsidRPr="005308CF">
        <w:rPr>
          <w:sz w:val="16"/>
          <w:szCs w:val="16"/>
        </w:rPr>
        <w:t xml:space="preserve"> once this crisis hit. </w:t>
      </w:r>
      <w:r w:rsidRPr="008C3232">
        <w:rPr>
          <w:rStyle w:val="StyleUnderline"/>
          <w:highlight w:val="cyan"/>
        </w:rPr>
        <w:t>By massively expanding</w:t>
      </w:r>
      <w:r w:rsidRPr="005308CF">
        <w:rPr>
          <w:rStyle w:val="StyleUnderline"/>
        </w:rPr>
        <w:t xml:space="preserve"> state </w:t>
      </w:r>
      <w:r w:rsidRPr="008C3232">
        <w:rPr>
          <w:rStyle w:val="StyleUnderline"/>
          <w:highlight w:val="cyan"/>
        </w:rPr>
        <w:t>support</w:t>
      </w:r>
      <w:r w:rsidRPr="005308CF">
        <w:rPr>
          <w:sz w:val="16"/>
          <w:szCs w:val="16"/>
        </w:rPr>
        <w:t xml:space="preserve"> for the economy--</w:t>
      </w:r>
      <w:r w:rsidRPr="008C3232">
        <w:rPr>
          <w:rStyle w:val="StyleUnderline"/>
          <w:highlight w:val="cyan"/>
        </w:rPr>
        <w:t>through central banks and</w:t>
      </w:r>
      <w:r w:rsidRPr="005308CF">
        <w:rPr>
          <w:rStyle w:val="StyleUnderline"/>
        </w:rPr>
        <w:t xml:space="preserve"> national </w:t>
      </w:r>
      <w:r w:rsidRPr="008C3232">
        <w:rPr>
          <w:rStyle w:val="StyleUnderline"/>
          <w:highlight w:val="cyan"/>
        </w:rPr>
        <w:t>treasuries</w:t>
      </w:r>
      <w:r w:rsidRPr="005308CF">
        <w:rPr>
          <w:rStyle w:val="StyleUnderline"/>
        </w:rPr>
        <w:t xml:space="preserve">--they </w:t>
      </w:r>
      <w:r w:rsidRPr="008C3232">
        <w:rPr>
          <w:rStyle w:val="StyleUnderline"/>
          <w:highlight w:val="cyan"/>
        </w:rPr>
        <w:t>buffered the worst</w:t>
      </w:r>
      <w:r w:rsidRPr="005308CF">
        <w:rPr>
          <w:rStyle w:val="StyleUnderline"/>
        </w:rPr>
        <w:t xml:space="preserve"> of the </w:t>
      </w:r>
      <w:r w:rsidRPr="008C3232">
        <w:rPr>
          <w:rStyle w:val="StyleUnderline"/>
          <w:highlight w:val="cyan"/>
        </w:rPr>
        <w:t>damage</w:t>
      </w:r>
      <w:r w:rsidRPr="005308CF">
        <w:rPr>
          <w:sz w:val="16"/>
          <w:szCs w:val="16"/>
        </w:rPr>
        <w:t xml:space="preserve">. (Whether they made new mistakes in the process remains to be seen.) The </w:t>
      </w:r>
      <w:r w:rsidRPr="008C3232">
        <w:rPr>
          <w:rStyle w:val="StyleUnderline"/>
          <w:highlight w:val="cyan"/>
        </w:rPr>
        <w:t>extensive social safety nets</w:t>
      </w:r>
      <w:r w:rsidRPr="008C3232">
        <w:rPr>
          <w:sz w:val="16"/>
          <w:szCs w:val="16"/>
          <w:highlight w:val="cyan"/>
        </w:rPr>
        <w:t xml:space="preserve"> </w:t>
      </w:r>
      <w:r w:rsidRPr="005308CF">
        <w:rPr>
          <w:sz w:val="16"/>
          <w:szCs w:val="16"/>
        </w:rPr>
        <w:t xml:space="preserve">that have been established across the industrialized world also </w:t>
      </w:r>
      <w:r w:rsidRPr="008C3232">
        <w:rPr>
          <w:rStyle w:val="StyleUnderline"/>
          <w:highlight w:val="cyan"/>
        </w:rPr>
        <w:t>cushioned the pain</w:t>
      </w:r>
      <w:r w:rsidRPr="005308CF">
        <w:rPr>
          <w:sz w:val="16"/>
          <w:szCs w:val="16"/>
        </w:rPr>
        <w:t xml:space="preserve"> felt by many. </w:t>
      </w:r>
      <w:r w:rsidRPr="005308CF">
        <w:rPr>
          <w:rStyle w:val="StyleUnderline"/>
        </w:rPr>
        <w:t>Times are</w:t>
      </w:r>
      <w:r w:rsidRPr="005308CF">
        <w:rPr>
          <w:sz w:val="16"/>
          <w:szCs w:val="16"/>
        </w:rPr>
        <w:t xml:space="preserve"> still </w:t>
      </w:r>
      <w:r w:rsidRPr="005308CF">
        <w:rPr>
          <w:rStyle w:val="StyleUnderline"/>
        </w:rPr>
        <w:t>tough, but things are nowhere near as bad as in the</w:t>
      </w:r>
      <w:r w:rsidRPr="005308CF">
        <w:rPr>
          <w:sz w:val="16"/>
          <w:szCs w:val="16"/>
        </w:rPr>
        <w:t xml:space="preserve"> 19</w:t>
      </w:r>
      <w:r w:rsidRPr="005308CF">
        <w:rPr>
          <w:rStyle w:val="StyleUnderline"/>
        </w:rPr>
        <w:t>30s</w:t>
      </w:r>
      <w:r w:rsidRPr="005308CF">
        <w:rPr>
          <w:sz w:val="16"/>
          <w:szCs w:val="16"/>
        </w:rPr>
        <w:t xml:space="preserve">, when governments played a tiny role in national economies.  It's true that the massive state interventions of the past year may be fueling some new bubbles: the cheap cash and government guarantees provided to banks, companies, and consumers have fueled some irrational exuberance in stock and bond markets. Yet these </w:t>
      </w:r>
      <w:r w:rsidRPr="005308CF">
        <w:rPr>
          <w:rStyle w:val="StyleUnderline"/>
        </w:rPr>
        <w:t>rallies</w:t>
      </w:r>
      <w:r w:rsidRPr="005308CF">
        <w:rPr>
          <w:sz w:val="16"/>
          <w:szCs w:val="16"/>
        </w:rPr>
        <w:t xml:space="preserve"> also </w:t>
      </w:r>
      <w:r w:rsidRPr="005308CF">
        <w:rPr>
          <w:rStyle w:val="StyleUnderline"/>
        </w:rPr>
        <w:t>demonstrate the return of confidence, and confidence is a very powerful economic force</w:t>
      </w:r>
      <w:r w:rsidRPr="005308CF">
        <w:rPr>
          <w:sz w:val="16"/>
          <w:szCs w:val="16"/>
        </w:rPr>
        <w:t>. When John Maynard Keynes described his own prescriptions for economic growth, he believed government action could provide only a temporary fix until the real motor of the economy started cranking again--the animal spirits of investors, consumers, and companies seeking risk and profit.  Beyond all this, though, I believe ther</w:t>
      </w:r>
      <w:r w:rsidRPr="005308CF">
        <w:rPr>
          <w:rStyle w:val="StyleUnderline"/>
        </w:rPr>
        <w:t>e's a fundamental reason why we have not faced global collapse in the last year</w:t>
      </w:r>
      <w:r w:rsidRPr="005308CF">
        <w:rPr>
          <w:sz w:val="16"/>
          <w:szCs w:val="16"/>
        </w:rPr>
        <w:t xml:space="preserve">. </w:t>
      </w:r>
      <w:r w:rsidRPr="005308CF">
        <w:rPr>
          <w:rStyle w:val="StyleUnderline"/>
        </w:rPr>
        <w:t xml:space="preserve">It is the same reason that </w:t>
      </w:r>
      <w:r w:rsidRPr="008C3232">
        <w:rPr>
          <w:rStyle w:val="StyleUnderline"/>
          <w:highlight w:val="cyan"/>
        </w:rPr>
        <w:t>we weathered the stock-market crash of</w:t>
      </w:r>
      <w:r w:rsidRPr="005308CF">
        <w:rPr>
          <w:sz w:val="16"/>
          <w:szCs w:val="16"/>
        </w:rPr>
        <w:t xml:space="preserve"> 19</w:t>
      </w:r>
      <w:r w:rsidRPr="008C3232">
        <w:rPr>
          <w:rStyle w:val="StyleUnderline"/>
          <w:highlight w:val="cyan"/>
        </w:rPr>
        <w:t>87</w:t>
      </w:r>
      <w:r w:rsidRPr="008C3232">
        <w:rPr>
          <w:sz w:val="16"/>
          <w:szCs w:val="16"/>
          <w:highlight w:val="cyan"/>
        </w:rPr>
        <w:t xml:space="preserve">, </w:t>
      </w:r>
      <w:r w:rsidRPr="008C3232">
        <w:rPr>
          <w:rStyle w:val="StyleUnderline"/>
          <w:highlight w:val="cyan"/>
        </w:rPr>
        <w:t>the recession of</w:t>
      </w:r>
      <w:r w:rsidRPr="005308CF">
        <w:rPr>
          <w:sz w:val="16"/>
          <w:szCs w:val="16"/>
        </w:rPr>
        <w:t xml:space="preserve"> 19</w:t>
      </w:r>
      <w:r w:rsidRPr="008C3232">
        <w:rPr>
          <w:rStyle w:val="StyleUnderline"/>
          <w:highlight w:val="cyan"/>
        </w:rPr>
        <w:t>92</w:t>
      </w:r>
      <w:r w:rsidRPr="008C3232">
        <w:rPr>
          <w:sz w:val="16"/>
          <w:szCs w:val="16"/>
          <w:highlight w:val="cyan"/>
        </w:rPr>
        <w:t xml:space="preserve">, </w:t>
      </w:r>
      <w:r w:rsidRPr="008C3232">
        <w:rPr>
          <w:rStyle w:val="StyleUnderline"/>
          <w:highlight w:val="cyan"/>
        </w:rPr>
        <w:t>the Asian crisis of</w:t>
      </w:r>
      <w:r w:rsidRPr="005308CF">
        <w:rPr>
          <w:sz w:val="16"/>
          <w:szCs w:val="16"/>
        </w:rPr>
        <w:t xml:space="preserve"> 19</w:t>
      </w:r>
      <w:r w:rsidRPr="008C3232">
        <w:rPr>
          <w:rStyle w:val="StyleUnderline"/>
          <w:highlight w:val="cyan"/>
        </w:rPr>
        <w:t>97</w:t>
      </w:r>
      <w:r w:rsidRPr="008C3232">
        <w:rPr>
          <w:sz w:val="16"/>
          <w:szCs w:val="16"/>
          <w:highlight w:val="cyan"/>
        </w:rPr>
        <w:t xml:space="preserve">, </w:t>
      </w:r>
      <w:r w:rsidRPr="008C3232">
        <w:rPr>
          <w:rStyle w:val="StyleUnderline"/>
          <w:highlight w:val="cyan"/>
        </w:rPr>
        <w:t>the Russian default of</w:t>
      </w:r>
      <w:r w:rsidRPr="005308CF">
        <w:rPr>
          <w:sz w:val="16"/>
          <w:szCs w:val="16"/>
        </w:rPr>
        <w:t xml:space="preserve"> 19</w:t>
      </w:r>
      <w:r w:rsidRPr="008C3232">
        <w:rPr>
          <w:rStyle w:val="StyleUnderline"/>
          <w:highlight w:val="cyan"/>
        </w:rPr>
        <w:t>98</w:t>
      </w:r>
      <w:r w:rsidRPr="008C3232">
        <w:rPr>
          <w:sz w:val="16"/>
          <w:szCs w:val="16"/>
          <w:highlight w:val="cyan"/>
        </w:rPr>
        <w:t xml:space="preserve">, </w:t>
      </w:r>
      <w:r w:rsidRPr="008C3232">
        <w:rPr>
          <w:rStyle w:val="StyleUnderline"/>
          <w:highlight w:val="cyan"/>
        </w:rPr>
        <w:t>and the</w:t>
      </w:r>
      <w:r w:rsidRPr="008C3232">
        <w:rPr>
          <w:sz w:val="16"/>
          <w:szCs w:val="16"/>
          <w:highlight w:val="cyan"/>
        </w:rPr>
        <w:t xml:space="preserve"> </w:t>
      </w:r>
      <w:r w:rsidRPr="008C3232">
        <w:rPr>
          <w:rStyle w:val="StyleUnderline"/>
          <w:highlight w:val="cyan"/>
        </w:rPr>
        <w:t>tech-bubble collapse of</w:t>
      </w:r>
      <w:r w:rsidRPr="005308CF">
        <w:rPr>
          <w:sz w:val="16"/>
          <w:szCs w:val="16"/>
        </w:rPr>
        <w:t xml:space="preserve"> 20</w:t>
      </w:r>
      <w:r w:rsidRPr="008C3232">
        <w:rPr>
          <w:rStyle w:val="StyleUnderline"/>
          <w:highlight w:val="cyan"/>
        </w:rPr>
        <w:t>00</w:t>
      </w:r>
      <w:r w:rsidRPr="008C3232">
        <w:rPr>
          <w:sz w:val="16"/>
          <w:szCs w:val="16"/>
          <w:highlight w:val="cyan"/>
        </w:rPr>
        <w:t xml:space="preserve">. </w:t>
      </w:r>
      <w:r w:rsidRPr="008C3232">
        <w:rPr>
          <w:rStyle w:val="StyleUnderline"/>
          <w:highlight w:val="cyan"/>
        </w:rPr>
        <w:t>The</w:t>
      </w:r>
      <w:r w:rsidRPr="005308CF">
        <w:rPr>
          <w:sz w:val="16"/>
          <w:szCs w:val="16"/>
        </w:rPr>
        <w:t xml:space="preserve"> current </w:t>
      </w:r>
      <w:r w:rsidRPr="008C3232">
        <w:rPr>
          <w:rStyle w:val="StyleUnderline"/>
          <w:highlight w:val="cyan"/>
        </w:rPr>
        <w:t>global economic system is inherently</w:t>
      </w:r>
      <w:r w:rsidRPr="005308CF">
        <w:rPr>
          <w:rStyle w:val="StyleUnderline"/>
        </w:rPr>
        <w:t xml:space="preserve"> more </w:t>
      </w:r>
      <w:r w:rsidRPr="008C3232">
        <w:rPr>
          <w:rStyle w:val="StyleUnderline"/>
          <w:highlight w:val="cyan"/>
        </w:rPr>
        <w:t>resilient</w:t>
      </w:r>
      <w:r w:rsidRPr="005308CF">
        <w:rPr>
          <w:rStyle w:val="StyleUnderline"/>
        </w:rPr>
        <w:t xml:space="preserve"> than we think. The</w:t>
      </w:r>
      <w:r w:rsidRPr="005308CF">
        <w:rPr>
          <w:sz w:val="16"/>
          <w:szCs w:val="16"/>
        </w:rPr>
        <w:t xml:space="preserve"> </w:t>
      </w:r>
      <w:r w:rsidRPr="005308CF">
        <w:rPr>
          <w:rStyle w:val="StyleUnderline"/>
        </w:rPr>
        <w:t xml:space="preserve">world today is </w:t>
      </w:r>
      <w:r w:rsidRPr="008C3232">
        <w:rPr>
          <w:rStyle w:val="StyleUnderline"/>
          <w:highlight w:val="cyan"/>
        </w:rPr>
        <w:t>characterized by</w:t>
      </w:r>
      <w:r w:rsidRPr="005308CF">
        <w:rPr>
          <w:sz w:val="16"/>
          <w:szCs w:val="16"/>
        </w:rPr>
        <w:t xml:space="preserve"> three </w:t>
      </w:r>
      <w:r w:rsidRPr="008C3232">
        <w:rPr>
          <w:rStyle w:val="StyleUnderline"/>
          <w:highlight w:val="cyan"/>
        </w:rPr>
        <w:t>major forces for stability, each reinforcing the other</w:t>
      </w:r>
      <w:r w:rsidRPr="005308CF">
        <w:rPr>
          <w:sz w:val="16"/>
          <w:szCs w:val="16"/>
        </w:rPr>
        <w:t xml:space="preserve"> and each historical in nature.</w:t>
      </w:r>
    </w:p>
    <w:p w14:paraId="103AB86D" w14:textId="77777777" w:rsidR="005B6D1F" w:rsidRPr="005B6D1F" w:rsidRDefault="005B6D1F" w:rsidP="005B6D1F"/>
    <w:p w14:paraId="49C28E83" w14:textId="47E2031E" w:rsidR="009D13FB" w:rsidRDefault="009D13FB" w:rsidP="00373787"/>
    <w:p w14:paraId="449E7356" w14:textId="77777777" w:rsidR="009D13FB" w:rsidRDefault="009D13FB" w:rsidP="00373787"/>
    <w:p w14:paraId="0EA8B8DB" w14:textId="77777777" w:rsidR="000518FD" w:rsidRPr="00825406" w:rsidRDefault="000518FD" w:rsidP="00825406">
      <w:pPr>
        <w:pStyle w:val="Heading2"/>
        <w:rPr>
          <w:sz w:val="2"/>
          <w:szCs w:val="2"/>
        </w:rPr>
      </w:pPr>
    </w:p>
    <w:p w14:paraId="5DAB0847" w14:textId="6CFEBAF1" w:rsidR="00373787" w:rsidRDefault="007854A2" w:rsidP="00373787">
      <w:pPr>
        <w:pStyle w:val="Heading2"/>
      </w:pPr>
      <w:r>
        <w:lastRenderedPageBreak/>
        <w:t>***</w:t>
      </w:r>
      <w:r w:rsidR="00E02088">
        <w:t xml:space="preserve">Mx NEG – </w:t>
      </w:r>
      <w:r w:rsidR="002F4720">
        <w:t>Guns</w:t>
      </w:r>
      <w:r w:rsidR="002846EC">
        <w:t xml:space="preserve"> DA</w:t>
      </w:r>
      <w:r>
        <w:t>***</w:t>
      </w:r>
    </w:p>
    <w:p w14:paraId="244B9F15" w14:textId="65CDB1F3" w:rsidR="00373787" w:rsidRDefault="00373787" w:rsidP="00373787"/>
    <w:p w14:paraId="1F30AF64" w14:textId="77B2431D" w:rsidR="003F00C6" w:rsidRDefault="003F00C6" w:rsidP="00373787"/>
    <w:p w14:paraId="0CC5B8F5" w14:textId="5D4B782D" w:rsidR="00336098" w:rsidRDefault="009F0071" w:rsidP="009F0071">
      <w:pPr>
        <w:pStyle w:val="Heading3"/>
      </w:pPr>
      <w:r>
        <w:lastRenderedPageBreak/>
        <w:t>1NC – Gun Industry DA</w:t>
      </w:r>
    </w:p>
    <w:p w14:paraId="2EB7506D" w14:textId="77777777" w:rsidR="009F0071" w:rsidRPr="009F0071" w:rsidRDefault="009F0071" w:rsidP="009F0071"/>
    <w:p w14:paraId="1AA7B190" w14:textId="07387C1A" w:rsidR="00336098" w:rsidRDefault="00081098" w:rsidP="00336098">
      <w:pPr>
        <w:pStyle w:val="Heading4"/>
      </w:pPr>
      <w:r>
        <w:t xml:space="preserve">Uniqueness – </w:t>
      </w:r>
      <w:r w:rsidR="00E843C8">
        <w:t xml:space="preserve">U.S. gun industry is healthy and important for overall growth </w:t>
      </w:r>
    </w:p>
    <w:p w14:paraId="24DF46B2" w14:textId="52F4599F" w:rsidR="00336098" w:rsidRPr="00336098" w:rsidRDefault="00336098" w:rsidP="00336098">
      <w:r w:rsidRPr="00336098">
        <w:rPr>
          <w:rStyle w:val="Style13ptBold"/>
        </w:rPr>
        <w:t>Daily Caller, April 11</w:t>
      </w:r>
      <w:r w:rsidRPr="00336098">
        <w:t>, 2019</w:t>
      </w:r>
      <w:r>
        <w:t>. “</w:t>
      </w:r>
      <w:r w:rsidRPr="00336098">
        <w:t xml:space="preserve">Firearms Industry Economic Impact </w:t>
      </w:r>
      <w:proofErr w:type="gramStart"/>
      <w:r w:rsidRPr="00336098">
        <w:t>On</w:t>
      </w:r>
      <w:proofErr w:type="gramEnd"/>
      <w:r w:rsidRPr="00336098">
        <w:t xml:space="preserve"> The Rise</w:t>
      </w:r>
      <w:r>
        <w:t xml:space="preserve">,” </w:t>
      </w:r>
      <w:r w:rsidRPr="00336098">
        <w:t>https://dailycaller.com/2019/04/11/firearms-industry-economic-impact-on-the-rise/</w:t>
      </w:r>
    </w:p>
    <w:p w14:paraId="5BEF9EFF" w14:textId="6174A53F" w:rsidR="007A0DBE" w:rsidRDefault="003F00C6" w:rsidP="007A0DBE">
      <w:r w:rsidRPr="00BC7AEF">
        <w:rPr>
          <w:rStyle w:val="StyleUnderline"/>
          <w:highlight w:val="green"/>
        </w:rPr>
        <w:t>The total economic impact of the firearms</w:t>
      </w:r>
      <w:r w:rsidRPr="00E843C8">
        <w:rPr>
          <w:rStyle w:val="StyleUnderline"/>
        </w:rPr>
        <w:t xml:space="preserve"> and ammunition </w:t>
      </w:r>
      <w:r w:rsidRPr="00BC7AEF">
        <w:rPr>
          <w:rStyle w:val="StyleUnderline"/>
          <w:highlight w:val="green"/>
        </w:rPr>
        <w:t>industry in the U</w:t>
      </w:r>
      <w:r w:rsidRPr="00E843C8">
        <w:rPr>
          <w:rStyle w:val="StyleUnderline"/>
        </w:rPr>
        <w:t xml:space="preserve">nited </w:t>
      </w:r>
      <w:r w:rsidRPr="00BC7AEF">
        <w:rPr>
          <w:rStyle w:val="StyleUnderline"/>
          <w:highlight w:val="green"/>
        </w:rPr>
        <w:t>S</w:t>
      </w:r>
      <w:r w:rsidRPr="00E843C8">
        <w:rPr>
          <w:rStyle w:val="StyleUnderline"/>
        </w:rPr>
        <w:t xml:space="preserve">tates </w:t>
      </w:r>
      <w:r w:rsidRPr="00BC7AEF">
        <w:rPr>
          <w:rStyle w:val="StyleUnderline"/>
          <w:highlight w:val="green"/>
        </w:rPr>
        <w:t>increased</w:t>
      </w:r>
      <w:r w:rsidRPr="00E843C8">
        <w:rPr>
          <w:rStyle w:val="StyleUnderline"/>
        </w:rPr>
        <w:t xml:space="preserve"> from $19.1 billion in 2008 </w:t>
      </w:r>
      <w:r w:rsidRPr="00BC7AEF">
        <w:rPr>
          <w:rStyle w:val="StyleUnderline"/>
          <w:highlight w:val="green"/>
        </w:rPr>
        <w:t>to $52.1 billion</w:t>
      </w:r>
      <w:r w:rsidRPr="00E843C8">
        <w:rPr>
          <w:rStyle w:val="StyleUnderline"/>
        </w:rPr>
        <w:t xml:space="preserve"> in 2018, a 171 percent increase, </w:t>
      </w:r>
      <w:r w:rsidRPr="00BC7AEF">
        <w:rPr>
          <w:rStyle w:val="StyleUnderline"/>
          <w:highlight w:val="green"/>
        </w:rPr>
        <w:t>while</w:t>
      </w:r>
      <w:r w:rsidRPr="00E843C8">
        <w:rPr>
          <w:rStyle w:val="StyleUnderline"/>
        </w:rPr>
        <w:t xml:space="preserve"> the total number of full-time equivalent </w:t>
      </w:r>
      <w:r w:rsidRPr="00BC7AEF">
        <w:rPr>
          <w:rStyle w:val="StyleUnderline"/>
          <w:highlight w:val="green"/>
        </w:rPr>
        <w:t>jobs rose</w:t>
      </w:r>
      <w:r w:rsidRPr="00E843C8">
        <w:rPr>
          <w:rStyle w:val="StyleUnderline"/>
        </w:rPr>
        <w:t xml:space="preserve"> from approximately 166,000 </w:t>
      </w:r>
      <w:r w:rsidRPr="00BC7AEF">
        <w:rPr>
          <w:rStyle w:val="StyleUnderline"/>
          <w:highlight w:val="green"/>
        </w:rPr>
        <w:t>to</w:t>
      </w:r>
      <w:r w:rsidRPr="00E843C8">
        <w:rPr>
          <w:rStyle w:val="StyleUnderline"/>
        </w:rPr>
        <w:t xml:space="preserve"> almost </w:t>
      </w:r>
      <w:r w:rsidRPr="00BC7AEF">
        <w:rPr>
          <w:rStyle w:val="StyleUnderline"/>
          <w:highlight w:val="green"/>
        </w:rPr>
        <w:t>312,000</w:t>
      </w:r>
      <w:r w:rsidRPr="00E843C8">
        <w:rPr>
          <w:rStyle w:val="StyleUnderline"/>
        </w:rPr>
        <w:t>, an 88 percent increase in that period</w:t>
      </w:r>
      <w:r>
        <w:t xml:space="preserve">, </w:t>
      </w:r>
      <w:r w:rsidRPr="00F80B9A">
        <w:rPr>
          <w:sz w:val="16"/>
          <w:szCs w:val="16"/>
        </w:rPr>
        <w:t>according to a report released by the National Shooting Sports Foundation®, the industry’s trade association</w:t>
      </w:r>
      <w:r>
        <w:t>.</w:t>
      </w:r>
      <w:r w:rsidR="00E843C8">
        <w:t xml:space="preserve"> </w:t>
      </w:r>
      <w:r w:rsidRPr="00E843C8">
        <w:rPr>
          <w:rStyle w:val="StyleUnderline"/>
        </w:rPr>
        <w:t xml:space="preserve">On a year-over-year basis, </w:t>
      </w:r>
      <w:r w:rsidRPr="00BC7AEF">
        <w:rPr>
          <w:rStyle w:val="StyleUnderline"/>
          <w:b/>
          <w:bCs/>
          <w:highlight w:val="green"/>
        </w:rPr>
        <w:t>the industry’s economic impact rose</w:t>
      </w:r>
      <w:r>
        <w:t xml:space="preserve"> </w:t>
      </w:r>
      <w:r w:rsidRPr="00BC7AEF">
        <w:rPr>
          <w:rStyle w:val="StyleUnderline"/>
        </w:rPr>
        <w:t xml:space="preserve">from $51.4 billion in 2017 to $52.1 in 2018, ticking higher even while </w:t>
      </w:r>
      <w:r w:rsidRPr="00BC7AEF">
        <w:rPr>
          <w:rStyle w:val="StyleUnderline"/>
          <w:b/>
          <w:bCs/>
          <w:highlight w:val="green"/>
        </w:rPr>
        <w:t>the industry</w:t>
      </w:r>
      <w:r w:rsidRPr="00BC7AEF">
        <w:rPr>
          <w:rStyle w:val="StyleUnderline"/>
        </w:rPr>
        <w:t xml:space="preserve"> came off-peak production years</w:t>
      </w:r>
      <w:r w:rsidRPr="00BC7AEF">
        <w:rPr>
          <w:sz w:val="16"/>
          <w:szCs w:val="16"/>
        </w:rPr>
        <w:t>. Total jobs increased from nearly 311,000 to almost 312,000, in the same period.</w:t>
      </w:r>
      <w:r w:rsidR="00E843C8" w:rsidRPr="00BC7AEF">
        <w:rPr>
          <w:sz w:val="16"/>
          <w:szCs w:val="16"/>
        </w:rPr>
        <w:t xml:space="preserve"> </w:t>
      </w:r>
      <w:r w:rsidR="007A0DBE" w:rsidRPr="00BC7AEF">
        <w:rPr>
          <w:sz w:val="16"/>
          <w:szCs w:val="16"/>
        </w:rPr>
        <w:t xml:space="preserve">“Our industry </w:t>
      </w:r>
      <w:r w:rsidR="007A0DBE" w:rsidRPr="00BC7AEF">
        <w:rPr>
          <w:rStyle w:val="StyleUnderline"/>
          <w:highlight w:val="green"/>
        </w:rPr>
        <w:t>is</w:t>
      </w:r>
      <w:r w:rsidR="007A0DBE" w:rsidRPr="00BC7AEF">
        <w:rPr>
          <w:rStyle w:val="StyleUnderline"/>
        </w:rPr>
        <w:t xml:space="preserve"> proud</w:t>
      </w:r>
      <w:r w:rsidR="007A0DBE" w:rsidRPr="00E843C8">
        <w:rPr>
          <w:rStyle w:val="StyleUnderline"/>
        </w:rPr>
        <w:t xml:space="preserve"> to be </w:t>
      </w:r>
      <w:r w:rsidR="007A0DBE" w:rsidRPr="00BC7AEF">
        <w:rPr>
          <w:rStyle w:val="StyleUnderline"/>
          <w:highlight w:val="green"/>
        </w:rPr>
        <w:t>one of the steady and reliable producers and manufacturers in our economy</w:t>
      </w:r>
      <w:r w:rsidR="007A0DBE">
        <w:t xml:space="preserve"> </w:t>
      </w:r>
      <w:r w:rsidR="007A0DBE" w:rsidRPr="00F80B9A">
        <w:rPr>
          <w:sz w:val="16"/>
          <w:szCs w:val="16"/>
        </w:rPr>
        <w:t xml:space="preserve">as Americans continue to exercise their fundamental right to keep and bear arms and to safely enjoy the shooting sports,” said Stephen L. </w:t>
      </w:r>
      <w:proofErr w:type="spellStart"/>
      <w:r w:rsidR="007A0DBE" w:rsidRPr="00F80B9A">
        <w:rPr>
          <w:sz w:val="16"/>
          <w:szCs w:val="16"/>
        </w:rPr>
        <w:t>Sanetti</w:t>
      </w:r>
      <w:proofErr w:type="spellEnd"/>
      <w:r w:rsidR="007A0DBE" w:rsidRPr="00F80B9A">
        <w:rPr>
          <w:sz w:val="16"/>
          <w:szCs w:val="16"/>
        </w:rPr>
        <w:t>, NSSF CEO. “Our workforce is steadily adding good jobs to our local economies averaging $50,000 in wages and benefits. In addition, since 2008 we increased federal tax payments by 164 percent, Pittman-Robertson excise taxes that support wildlife conservation by 100 percent and state business taxes by 120 percent.”</w:t>
      </w:r>
    </w:p>
    <w:p w14:paraId="128DAA4A" w14:textId="09830E91" w:rsidR="003F00C6" w:rsidRDefault="003F00C6" w:rsidP="00373787"/>
    <w:p w14:paraId="1D73B26A" w14:textId="77777777" w:rsidR="004A32DE" w:rsidRDefault="004A32DE" w:rsidP="004A32DE">
      <w:pPr>
        <w:pStyle w:val="Heading4"/>
      </w:pPr>
      <w:r>
        <w:t>Sales to Mexico are key to the U.S. gun industry</w:t>
      </w:r>
    </w:p>
    <w:p w14:paraId="7A903FFB" w14:textId="77777777" w:rsidR="004A32DE" w:rsidRDefault="004A32DE" w:rsidP="004A32DE">
      <w:r w:rsidRPr="00202788">
        <w:t xml:space="preserve">TIM </w:t>
      </w:r>
      <w:r w:rsidRPr="006170F0">
        <w:rPr>
          <w:rStyle w:val="Style13ptBold"/>
        </w:rPr>
        <w:t>DICKINSON</w:t>
      </w:r>
      <w:r>
        <w:rPr>
          <w:rStyle w:val="Style13ptBold"/>
        </w:rPr>
        <w:t xml:space="preserve"> ’13.</w:t>
      </w:r>
      <w:r>
        <w:t xml:space="preserve">, </w:t>
      </w:r>
      <w:r w:rsidRPr="00523C86">
        <w:t>FEBRUARY 28, 2013</w:t>
      </w:r>
      <w:r>
        <w:t>. “</w:t>
      </w:r>
      <w:r w:rsidRPr="0025053B">
        <w:t>The Gun Industry’s Deadly Addiction</w:t>
      </w:r>
      <w:r>
        <w:t xml:space="preserve">,” </w:t>
      </w:r>
      <w:r w:rsidRPr="0025053B">
        <w:t>https://www.rollingstone.com/politics/politics-news/the-gun-industrys-deadly-addiction-99443/</w:t>
      </w:r>
    </w:p>
    <w:p w14:paraId="0AF37839" w14:textId="77777777" w:rsidR="004A32DE" w:rsidRPr="00DD1FEB" w:rsidRDefault="004A32DE" w:rsidP="004A32DE">
      <w:r w:rsidRPr="00645377">
        <w:rPr>
          <w:rStyle w:val="StyleUnderline"/>
          <w:highlight w:val="green"/>
        </w:rPr>
        <w:t xml:space="preserve">The gun industry’s </w:t>
      </w:r>
      <w:r w:rsidRPr="00940DBA">
        <w:rPr>
          <w:rStyle w:val="StyleUnderline"/>
          <w:b/>
          <w:bCs/>
          <w:highlight w:val="green"/>
        </w:rPr>
        <w:t>dirtiest</w:t>
      </w:r>
      <w:r w:rsidRPr="00940DBA">
        <w:rPr>
          <w:rStyle w:val="StyleUnderline"/>
          <w:b/>
          <w:bCs/>
        </w:rPr>
        <w:t xml:space="preserve"> – and most </w:t>
      </w:r>
      <w:r w:rsidRPr="00940DBA">
        <w:rPr>
          <w:rStyle w:val="StyleUnderline"/>
          <w:b/>
          <w:bCs/>
          <w:highlight w:val="green"/>
        </w:rPr>
        <w:t>open – secret is that it is profiting from the sale of guns</w:t>
      </w:r>
      <w:r w:rsidRPr="00940DBA">
        <w:rPr>
          <w:sz w:val="16"/>
          <w:szCs w:val="16"/>
        </w:rPr>
        <w:t xml:space="preserve"> that are illegally trafficked in</w:t>
      </w:r>
      <w:r w:rsidRPr="00645377">
        <w:rPr>
          <w:rStyle w:val="StyleUnderline"/>
          <w:highlight w:val="green"/>
        </w:rPr>
        <w:t>to Mexico</w:t>
      </w:r>
      <w:r w:rsidRPr="00ED3775">
        <w:rPr>
          <w:rStyle w:val="StyleUnderline"/>
        </w:rPr>
        <w:t xml:space="preserve"> to arm the drug cartels responsible for the deaths of tens of thousands of civilians. “</w:t>
      </w:r>
      <w:r w:rsidRPr="00645377">
        <w:rPr>
          <w:rStyle w:val="StyleUnderline"/>
          <w:b/>
          <w:bCs/>
          <w:highlight w:val="green"/>
        </w:rPr>
        <w:t>Nobody has a clue how big that market is</w:t>
      </w:r>
      <w:r>
        <w:t xml:space="preserve">,” </w:t>
      </w:r>
      <w:r w:rsidRPr="00ED3775">
        <w:rPr>
          <w:sz w:val="16"/>
          <w:szCs w:val="16"/>
        </w:rPr>
        <w:t>says Diaz.</w:t>
      </w:r>
      <w:r>
        <w:t xml:space="preserve"> “</w:t>
      </w:r>
      <w:r w:rsidRPr="00ED3775">
        <w:rPr>
          <w:rStyle w:val="StyleUnderline"/>
        </w:rPr>
        <w:t>It’s like drugs in reverse</w:t>
      </w:r>
      <w:r>
        <w:t xml:space="preserve">.” </w:t>
      </w:r>
      <w:r w:rsidRPr="00ED3775">
        <w:rPr>
          <w:sz w:val="16"/>
          <w:szCs w:val="16"/>
        </w:rPr>
        <w:t xml:space="preserve">“Military-style weapons are arming Mexico’s brutal drug trafficking organizations at an alarming rate,” Dianne Feinstein wrote in a 2011 letter to her Senate colleagues. </w:t>
      </w:r>
      <w:r w:rsidRPr="00940DBA">
        <w:rPr>
          <w:rStyle w:val="StyleUnderline"/>
          <w:highlight w:val="green"/>
        </w:rPr>
        <w:t>Nearly 90 percent of weapons seized in Mexico are</w:t>
      </w:r>
      <w:r w:rsidRPr="00940DBA">
        <w:rPr>
          <w:rStyle w:val="StyleUnderline"/>
        </w:rPr>
        <w:t xml:space="preserve"> trafficked </w:t>
      </w:r>
      <w:r w:rsidRPr="00940DBA">
        <w:rPr>
          <w:rStyle w:val="StyleUnderline"/>
          <w:highlight w:val="green"/>
        </w:rPr>
        <w:t>from the U.S</w:t>
      </w:r>
      <w:r w:rsidRPr="00ED3775">
        <w:rPr>
          <w:sz w:val="16"/>
          <w:szCs w:val="16"/>
        </w:rPr>
        <w:t xml:space="preserve">. “Many of these firearms came from gun shops and gun shows in Southwest border states,” the GAO reported, decrying the “increasingly lethal weapons,” specifically “high-caliber and high-powered” guns such as “AR-15-type semiautomatic rifles, which fire </w:t>
      </w:r>
      <w:r w:rsidRPr="00940DBA">
        <w:rPr>
          <w:sz w:val="16"/>
          <w:szCs w:val="16"/>
        </w:rPr>
        <w:t xml:space="preserve">ammunition that can pierce armor often used by Mexican police.” For the industry itself, the violent deaths of tens of thousands of Mexicans are of no greater concern than the mock executions of zombie dummies. In 2005, Congress granted gunmakers and gun </w:t>
      </w:r>
      <w:proofErr w:type="gramStart"/>
      <w:r w:rsidRPr="00940DBA">
        <w:rPr>
          <w:sz w:val="16"/>
          <w:szCs w:val="16"/>
        </w:rPr>
        <w:t>dealers</w:t>
      </w:r>
      <w:proofErr w:type="gramEnd"/>
      <w:r w:rsidRPr="00940DBA">
        <w:rPr>
          <w:sz w:val="16"/>
          <w:szCs w:val="16"/>
        </w:rPr>
        <w:t xml:space="preserve"> blanket immunity from civil damages resulting from the misuse of their products. The National Shooting Sports Federation has even gone to court attempting to block modest ATF efforts to track</w:t>
      </w:r>
      <w:r w:rsidRPr="00ED3775">
        <w:rPr>
          <w:sz w:val="16"/>
          <w:szCs w:val="16"/>
        </w:rPr>
        <w:t xml:space="preserve"> sales of assault rifles. In January 2012, a federal judge dismissed the industry’s complaint – leading the NRA to grumble that this was just “more proof that the Obama administration is intent on blaming gun owners and </w:t>
      </w:r>
      <w:r w:rsidRPr="00940DBA">
        <w:rPr>
          <w:sz w:val="16"/>
          <w:szCs w:val="16"/>
        </w:rPr>
        <w:t>the Second Amendment for a problem that is rooted in Mexico.” The industry is also fueling violence closer to home.</w:t>
      </w:r>
      <w:r>
        <w:t xml:space="preserve"> </w:t>
      </w:r>
      <w:r w:rsidRPr="00940DBA">
        <w:rPr>
          <w:rStyle w:val="StyleUnderline"/>
          <w:b/>
          <w:bCs/>
          <w:highlight w:val="green"/>
        </w:rPr>
        <w:t>Gunmakers reap money</w:t>
      </w:r>
      <w:r w:rsidRPr="00940DBA">
        <w:rPr>
          <w:rStyle w:val="StyleUnderline"/>
          <w:highlight w:val="green"/>
        </w:rPr>
        <w:t xml:space="preserve"> from</w:t>
      </w:r>
      <w:r w:rsidRPr="00940DBA">
        <w:rPr>
          <w:rStyle w:val="StyleUnderline"/>
        </w:rPr>
        <w:t xml:space="preserve"> a </w:t>
      </w:r>
      <w:r w:rsidRPr="00940DBA">
        <w:rPr>
          <w:rStyle w:val="StyleUnderline"/>
          <w:highlight w:val="green"/>
        </w:rPr>
        <w:t>shadowy</w:t>
      </w:r>
      <w:r w:rsidRPr="00940DBA">
        <w:rPr>
          <w:rStyle w:val="StyleUnderline"/>
        </w:rPr>
        <w:t xml:space="preserve"> network of </w:t>
      </w:r>
      <w:r w:rsidRPr="00940DBA">
        <w:rPr>
          <w:rStyle w:val="StyleUnderline"/>
          <w:highlight w:val="green"/>
        </w:rPr>
        <w:t>gun dealers</w:t>
      </w:r>
      <w:r w:rsidRPr="002727DF">
        <w:rPr>
          <w:sz w:val="16"/>
          <w:szCs w:val="16"/>
        </w:rPr>
        <w:t xml:space="preserve"> that supply weapons to criminals and gangs that terrorize our neighborhoods and kill cops.</w:t>
      </w:r>
      <w:r w:rsidRPr="00B92AE9">
        <w:t xml:space="preserve"> </w:t>
      </w:r>
      <w:r w:rsidRPr="00B92AE9">
        <w:rPr>
          <w:sz w:val="16"/>
          <w:szCs w:val="16"/>
        </w:rPr>
        <w:t>An</w:t>
      </w:r>
      <w:r w:rsidRPr="00ED3775">
        <w:rPr>
          <w:sz w:val="16"/>
          <w:szCs w:val="16"/>
        </w:rPr>
        <w:t xml:space="preserve"> ATF report found that nearly 58 percent of crime guns traced in 1998 had been sold by just 1.2 percent of gun dealers. Thanks to the NRA and Congress, ATF is now prohibited from publishing such data</w:t>
      </w:r>
      <w:r>
        <w:t>.</w:t>
      </w:r>
    </w:p>
    <w:p w14:paraId="49F8B683" w14:textId="77777777" w:rsidR="004658B9" w:rsidRDefault="004658B9" w:rsidP="004658B9"/>
    <w:p w14:paraId="657E9B13" w14:textId="57C69225" w:rsidR="004658B9" w:rsidRDefault="003669AD" w:rsidP="004658B9">
      <w:pPr>
        <w:pStyle w:val="Heading4"/>
      </w:pPr>
      <w:r>
        <w:lastRenderedPageBreak/>
        <w:t>Healthy gun industry maintains growth – independently huge and underpins multiple sectors</w:t>
      </w:r>
    </w:p>
    <w:p w14:paraId="16A053D7" w14:textId="30430A22" w:rsidR="004658B9" w:rsidRPr="003A5C59" w:rsidRDefault="004658B9" w:rsidP="004658B9">
      <w:r w:rsidRPr="00A614FC">
        <w:rPr>
          <w:rStyle w:val="Style13ptBold"/>
        </w:rPr>
        <w:t>NSSF ’19.</w:t>
      </w:r>
      <w:r>
        <w:t xml:space="preserve"> National Shooting Sports Foundation, ’19. “Firearms and Ammunition Industry Economic Impact,” </w:t>
      </w:r>
      <w:r w:rsidRPr="00A614FC">
        <w:t>https://d3aya7xwz8momx.cloudfront.net/wp-content/uploads/2019/02/2019-Economic-Impact.pdf</w:t>
      </w:r>
    </w:p>
    <w:p w14:paraId="5557D228" w14:textId="08D630AE" w:rsidR="004658B9" w:rsidRPr="00173A24" w:rsidRDefault="004658B9" w:rsidP="004658B9">
      <w:r w:rsidRPr="006D0D3C">
        <w:rPr>
          <w:rStyle w:val="StyleUnderline"/>
        </w:rPr>
        <w:t xml:space="preserve">United States </w:t>
      </w:r>
      <w:r w:rsidRPr="00211790">
        <w:rPr>
          <w:rStyle w:val="StyleUnderline"/>
          <w:highlight w:val="green"/>
        </w:rPr>
        <w:t>companies that manufacture, distribute, and sell</w:t>
      </w:r>
      <w:r w:rsidRPr="006D0D3C">
        <w:rPr>
          <w:rStyle w:val="StyleUnderline"/>
        </w:rPr>
        <w:t xml:space="preserve"> sporting </w:t>
      </w:r>
      <w:r w:rsidRPr="00211790">
        <w:rPr>
          <w:rStyle w:val="StyleUnderline"/>
          <w:highlight w:val="green"/>
        </w:rPr>
        <w:t>firearms</w:t>
      </w:r>
      <w:r w:rsidRPr="006D0D3C">
        <w:rPr>
          <w:rStyle w:val="StyleUnderline"/>
        </w:rPr>
        <w:t xml:space="preserve">, ammunition, and supplies </w:t>
      </w:r>
      <w:r w:rsidRPr="00211790">
        <w:rPr>
          <w:rStyle w:val="StyleUnderline"/>
          <w:highlight w:val="green"/>
        </w:rPr>
        <w:t xml:space="preserve">are an </w:t>
      </w:r>
      <w:r w:rsidRPr="00211790">
        <w:rPr>
          <w:rStyle w:val="StyleUnderline"/>
          <w:b/>
          <w:bCs/>
          <w:highlight w:val="green"/>
        </w:rPr>
        <w:t>important part of the country’s economy</w:t>
      </w:r>
      <w:r w:rsidRPr="006D0D3C">
        <w:rPr>
          <w:rStyle w:val="StyleUnderline"/>
        </w:rPr>
        <w:t xml:space="preserve">. Manufacturers of </w:t>
      </w:r>
      <w:r w:rsidRPr="00211790">
        <w:rPr>
          <w:rStyle w:val="StyleUnderline"/>
          <w:highlight w:val="green"/>
        </w:rPr>
        <w:t>firearms</w:t>
      </w:r>
      <w:r w:rsidRPr="006D0D3C">
        <w:rPr>
          <w:rStyle w:val="StyleUnderline"/>
        </w:rPr>
        <w:t xml:space="preserve">, ammunition, and supplies, along with the companies that sell and distribute these products, </w:t>
      </w:r>
      <w:r w:rsidRPr="00211790">
        <w:rPr>
          <w:rStyle w:val="StyleUnderline"/>
          <w:highlight w:val="green"/>
        </w:rPr>
        <w:t>provide</w:t>
      </w:r>
      <w:r w:rsidRPr="006D0D3C">
        <w:rPr>
          <w:rStyle w:val="StyleUnderline"/>
        </w:rPr>
        <w:t xml:space="preserve"> </w:t>
      </w:r>
      <w:proofErr w:type="spellStart"/>
      <w:r w:rsidRPr="006D0D3C">
        <w:rPr>
          <w:rStyle w:val="StyleUnderline"/>
        </w:rPr>
        <w:t>well paying</w:t>
      </w:r>
      <w:proofErr w:type="spellEnd"/>
      <w:r w:rsidRPr="006D0D3C">
        <w:rPr>
          <w:rStyle w:val="StyleUnderline"/>
        </w:rPr>
        <w:t xml:space="preserve"> </w:t>
      </w:r>
      <w:r w:rsidRPr="00211790">
        <w:rPr>
          <w:rStyle w:val="StyleUnderline"/>
          <w:highlight w:val="green"/>
        </w:rPr>
        <w:t>jobs</w:t>
      </w:r>
      <w:r w:rsidRPr="006D0D3C">
        <w:rPr>
          <w:rStyle w:val="StyleUnderline"/>
        </w:rPr>
        <w:t xml:space="preserve"> in America </w:t>
      </w:r>
      <w:r w:rsidRPr="00211790">
        <w:rPr>
          <w:rStyle w:val="StyleUnderline"/>
          <w:highlight w:val="green"/>
        </w:rPr>
        <w:t>and pay significant</w:t>
      </w:r>
      <w:r w:rsidRPr="006D0D3C">
        <w:rPr>
          <w:rStyle w:val="StyleUnderline"/>
        </w:rPr>
        <w:t xml:space="preserve"> amounts in </w:t>
      </w:r>
      <w:r w:rsidRPr="00211790">
        <w:rPr>
          <w:rStyle w:val="StyleUnderline"/>
          <w:highlight w:val="green"/>
        </w:rPr>
        <w:t>tax</w:t>
      </w:r>
      <w:r w:rsidRPr="006D0D3C">
        <w:rPr>
          <w:rStyle w:val="StyleUnderline"/>
        </w:rPr>
        <w:t xml:space="preserve"> to the state and Federal governments</w:t>
      </w:r>
      <w:r w:rsidRPr="003A5C59">
        <w:t>.</w:t>
      </w:r>
      <w:r w:rsidR="006D0D3C">
        <w:t xml:space="preserve"> </w:t>
      </w:r>
      <w:r w:rsidRPr="006D0D3C">
        <w:rPr>
          <w:sz w:val="16"/>
          <w:szCs w:val="16"/>
        </w:rPr>
        <w:t>The Firearms &amp; Ammunition Industry is an Important Part of America’s Economy</w:t>
      </w:r>
      <w:r w:rsidR="006D0D3C" w:rsidRPr="006D0D3C">
        <w:rPr>
          <w:sz w:val="16"/>
          <w:szCs w:val="16"/>
        </w:rPr>
        <w:t xml:space="preserve"> </w:t>
      </w:r>
      <w:r w:rsidRPr="006D0D3C">
        <w:rPr>
          <w:sz w:val="16"/>
          <w:szCs w:val="16"/>
        </w:rPr>
        <w:t>Companies in the United States that manufacture, distribute, and sell firearms, ammunition, and hunting equipment employ as many as 149,146 people in the country and generate an additional 162,845 jobs in supplier and ancillary industries. These include jobs in supplying goods and services to manufacturers, distributors, and retailers, and those that depend on sales to workers in the firearms and ammunition industry.1</w:t>
      </w:r>
      <w:r w:rsidR="006D0D3C" w:rsidRPr="006D0D3C">
        <w:rPr>
          <w:sz w:val="16"/>
          <w:szCs w:val="16"/>
        </w:rPr>
        <w:t xml:space="preserve"> </w:t>
      </w:r>
      <w:r w:rsidRPr="006D0D3C">
        <w:rPr>
          <w:sz w:val="16"/>
          <w:szCs w:val="16"/>
        </w:rPr>
        <w:t>These are good jobs paying an average of $50,400 in wages and benefits. And today, every job is important. The United States currently has an unemployment rate of 3.77 percent. This means that there are already 6,132,000 people trying to find jobs in the nation and collecting unemployment benefits.2</w:t>
      </w:r>
      <w:r w:rsidR="006D0D3C" w:rsidRPr="006D0D3C">
        <w:rPr>
          <w:sz w:val="16"/>
          <w:szCs w:val="16"/>
        </w:rPr>
        <w:t xml:space="preserve"> </w:t>
      </w:r>
      <w:r w:rsidRPr="006D0D3C">
        <w:rPr>
          <w:sz w:val="16"/>
          <w:szCs w:val="16"/>
        </w:rPr>
        <w:t>The Economic Benefit of the Industry Spreads Throughout the Country</w:t>
      </w:r>
      <w:r w:rsidR="006D0D3C">
        <w:t xml:space="preserve"> </w:t>
      </w:r>
      <w:r w:rsidRPr="006D0D3C">
        <w:rPr>
          <w:rStyle w:val="StyleUnderline"/>
        </w:rPr>
        <w:t xml:space="preserve">Not only does the manufacture and sale of firearms and hunting supplies create good jobs in the United States, but </w:t>
      </w:r>
      <w:r w:rsidRPr="00211790">
        <w:rPr>
          <w:rStyle w:val="StyleUnderline"/>
          <w:highlight w:val="green"/>
        </w:rPr>
        <w:t>the industry</w:t>
      </w:r>
      <w:r w:rsidRPr="006D0D3C">
        <w:rPr>
          <w:rStyle w:val="StyleUnderline"/>
        </w:rPr>
        <w:t xml:space="preserve"> also </w:t>
      </w:r>
      <w:r w:rsidRPr="00211790">
        <w:rPr>
          <w:rStyle w:val="StyleUnderline"/>
          <w:b/>
          <w:bCs/>
          <w:highlight w:val="green"/>
        </w:rPr>
        <w:t>contributes to the economy as a whole</w:t>
      </w:r>
      <w:r>
        <w:t xml:space="preserve">. </w:t>
      </w:r>
      <w:r w:rsidRPr="006D0D3C">
        <w:rPr>
          <w:rStyle w:val="StyleUnderline"/>
        </w:rPr>
        <w:t xml:space="preserve">In fact, in 2018 the firearms and ammunition industry </w:t>
      </w:r>
      <w:proofErr w:type="gramStart"/>
      <w:r w:rsidRPr="006D0D3C">
        <w:rPr>
          <w:rStyle w:val="StyleUnderline"/>
        </w:rPr>
        <w:t>was</w:t>
      </w:r>
      <w:proofErr w:type="gramEnd"/>
      <w:r w:rsidRPr="006D0D3C">
        <w:rPr>
          <w:rStyle w:val="StyleUnderline"/>
        </w:rPr>
        <w:t xml:space="preserve"> responsible for as much as $52.09 billion in total economic activity in the country. </w:t>
      </w:r>
      <w:r w:rsidRPr="00211790">
        <w:rPr>
          <w:rStyle w:val="StyleUnderline"/>
          <w:highlight w:val="green"/>
        </w:rPr>
        <w:t xml:space="preserve">The broader economic impact flows </w:t>
      </w:r>
      <w:r w:rsidRPr="00211790">
        <w:rPr>
          <w:rStyle w:val="StyleUnderline"/>
          <w:b/>
          <w:bCs/>
          <w:highlight w:val="green"/>
        </w:rPr>
        <w:t>throughout the economy</w:t>
      </w:r>
      <w:r w:rsidRPr="00211790">
        <w:rPr>
          <w:rStyle w:val="StyleUnderline"/>
          <w:highlight w:val="green"/>
        </w:rPr>
        <w:t>, generating business</w:t>
      </w:r>
      <w:r w:rsidRPr="006D0D3C">
        <w:rPr>
          <w:rStyle w:val="StyleUnderline"/>
        </w:rPr>
        <w:t xml:space="preserve"> for firms </w:t>
      </w:r>
      <w:r w:rsidRPr="00211790">
        <w:rPr>
          <w:rStyle w:val="StyleUnderline"/>
          <w:highlight w:val="green"/>
        </w:rPr>
        <w:t>seemingly unrelated to firearms</w:t>
      </w:r>
      <w:r w:rsidRPr="00211790">
        <w:rPr>
          <w:sz w:val="16"/>
          <w:szCs w:val="16"/>
        </w:rPr>
        <w:t xml:space="preserve">. Real people, with real jobs, working in </w:t>
      </w:r>
      <w:r w:rsidRPr="00211790">
        <w:rPr>
          <w:rStyle w:val="StyleUnderline"/>
          <w:highlight w:val="green"/>
        </w:rPr>
        <w:t>industries as varied as</w:t>
      </w:r>
      <w:r w:rsidRPr="006D0D3C">
        <w:rPr>
          <w:rStyle w:val="StyleUnderline"/>
        </w:rPr>
        <w:t xml:space="preserve"> </w:t>
      </w:r>
      <w:r w:rsidRPr="00211790">
        <w:rPr>
          <w:rStyle w:val="StyleUnderline"/>
          <w:highlight w:val="green"/>
        </w:rPr>
        <w:t>banking</w:t>
      </w:r>
      <w:r w:rsidRPr="006D0D3C">
        <w:rPr>
          <w:rStyle w:val="StyleUnderline"/>
        </w:rPr>
        <w:t xml:space="preserve">, </w:t>
      </w:r>
      <w:r w:rsidRPr="00211790">
        <w:rPr>
          <w:rStyle w:val="StyleUnderline"/>
          <w:highlight w:val="green"/>
        </w:rPr>
        <w:t>retail</w:t>
      </w:r>
      <w:r w:rsidRPr="006D0D3C">
        <w:rPr>
          <w:rStyle w:val="StyleUnderline"/>
        </w:rPr>
        <w:t xml:space="preserve">, </w:t>
      </w:r>
      <w:r w:rsidRPr="00211790">
        <w:rPr>
          <w:rStyle w:val="StyleUnderline"/>
          <w:highlight w:val="green"/>
        </w:rPr>
        <w:t>accounting</w:t>
      </w:r>
      <w:r w:rsidRPr="006D0D3C">
        <w:rPr>
          <w:rStyle w:val="StyleUnderline"/>
        </w:rPr>
        <w:t xml:space="preserve">, </w:t>
      </w:r>
      <w:r w:rsidRPr="00211790">
        <w:rPr>
          <w:rStyle w:val="StyleUnderline"/>
          <w:highlight w:val="green"/>
        </w:rPr>
        <w:t>metal working</w:t>
      </w:r>
      <w:r w:rsidRPr="006D0D3C">
        <w:rPr>
          <w:rStyle w:val="StyleUnderline"/>
        </w:rPr>
        <w:t xml:space="preserve">, even in </w:t>
      </w:r>
      <w:r w:rsidRPr="00211790">
        <w:rPr>
          <w:rStyle w:val="StyleUnderline"/>
          <w:highlight w:val="green"/>
        </w:rPr>
        <w:t>printing</w:t>
      </w:r>
      <w:r w:rsidRPr="006D0D3C">
        <w:rPr>
          <w:rStyle w:val="StyleUnderline"/>
        </w:rPr>
        <w:t xml:space="preserve">, </w:t>
      </w:r>
      <w:r w:rsidRPr="00211790">
        <w:rPr>
          <w:rStyle w:val="StyleUnderline"/>
          <w:highlight w:val="green"/>
        </w:rPr>
        <w:t>all depend on</w:t>
      </w:r>
      <w:r w:rsidRPr="00211790">
        <w:rPr>
          <w:rStyle w:val="StyleUnderline"/>
        </w:rPr>
        <w:t xml:space="preserve"> the </w:t>
      </w:r>
      <w:r w:rsidRPr="00211790">
        <w:rPr>
          <w:rStyle w:val="StyleUnderline"/>
          <w:highlight w:val="green"/>
        </w:rPr>
        <w:t>firearms</w:t>
      </w:r>
      <w:r w:rsidRPr="006D0D3C">
        <w:rPr>
          <w:rStyle w:val="StyleUnderline"/>
        </w:rPr>
        <w:t xml:space="preserve"> and ammunition industry </w:t>
      </w:r>
      <w:r w:rsidRPr="00211790">
        <w:rPr>
          <w:rStyle w:val="StyleUnderline"/>
          <w:highlight w:val="green"/>
        </w:rPr>
        <w:t>for their livelihood</w:t>
      </w:r>
      <w:r w:rsidRPr="00A614FC">
        <w:t>.</w:t>
      </w:r>
    </w:p>
    <w:p w14:paraId="3ADCF6E6" w14:textId="77777777" w:rsidR="004658B9" w:rsidRDefault="004658B9" w:rsidP="00373787"/>
    <w:p w14:paraId="3BC7E76A" w14:textId="0DDA5FE4" w:rsidR="00720A6E" w:rsidRPr="003A37A8" w:rsidRDefault="001E70A7" w:rsidP="001E70A7">
      <w:pPr>
        <w:pStyle w:val="Heading4"/>
      </w:pPr>
      <w:r>
        <w:t>Economic slowdown risks diversionary war.</w:t>
      </w:r>
    </w:p>
    <w:p w14:paraId="7F05B19C" w14:textId="5E0A9D3A" w:rsidR="00720A6E" w:rsidRPr="00427E8A" w:rsidRDefault="00720A6E" w:rsidP="00427E8A">
      <w:r w:rsidRPr="00427E8A">
        <w:rPr>
          <w:rStyle w:val="Style13ptBold"/>
        </w:rPr>
        <w:t>Foster ‘16</w:t>
      </w:r>
      <w:r w:rsidRPr="00427E8A">
        <w:t xml:space="preserve"> </w:t>
      </w:r>
      <w:r w:rsidR="00427E8A">
        <w:t xml:space="preserve">-- </w:t>
      </w:r>
      <w:r w:rsidRPr="00427E8A">
        <w:t xml:space="preserve">Dennis Foster, professor of international studies and political science at the Virginia Military Institute, “Would President Trump go to war to divert attention from problems at home?”, Washington Post, </w:t>
      </w:r>
      <w:hyperlink r:id="rId54" w:history="1">
        <w:r w:rsidRPr="00427E8A">
          <w:rPr>
            <w:rStyle w:val="Hyperlink"/>
          </w:rPr>
          <w:t>https://www.washingtonpost.com/news/monkey-cage/wp/2016/12/19/yes-trump-might-well-go-to-war-to-divert-attention-from-problems-at-home/?utm_term=.43745ac4c66c</w:t>
        </w:r>
      </w:hyperlink>
    </w:p>
    <w:p w14:paraId="69F69884" w14:textId="289D785C" w:rsidR="007752DB" w:rsidRDefault="00720A6E" w:rsidP="00373787">
      <w:r w:rsidRPr="001E70A7">
        <w:rPr>
          <w:rStyle w:val="StyleUnderline"/>
          <w:highlight w:val="green"/>
        </w:rPr>
        <w:t>If the U.S. economy tanks</w:t>
      </w:r>
      <w:r w:rsidRPr="001E70A7">
        <w:t xml:space="preserve">, </w:t>
      </w:r>
      <w:r w:rsidRPr="001E70A7">
        <w:rPr>
          <w:rStyle w:val="StyleUnderline"/>
        </w:rPr>
        <w:t xml:space="preserve">should we </w:t>
      </w:r>
      <w:r w:rsidRPr="001E70A7">
        <w:rPr>
          <w:rStyle w:val="StyleUnderline"/>
          <w:highlight w:val="green"/>
        </w:rPr>
        <w:t>expect</w:t>
      </w:r>
      <w:r w:rsidRPr="001E70A7">
        <w:rPr>
          <w:rStyle w:val="StyleUnderline"/>
        </w:rPr>
        <w:t xml:space="preserve"> Donald </w:t>
      </w:r>
      <w:r w:rsidRPr="001E70A7">
        <w:rPr>
          <w:rStyle w:val="StyleUnderline"/>
          <w:highlight w:val="green"/>
        </w:rPr>
        <w:t>Trump to</w:t>
      </w:r>
      <w:r w:rsidRPr="001E70A7">
        <w:rPr>
          <w:rStyle w:val="StyleUnderline"/>
        </w:rPr>
        <w:t xml:space="preserve"> engage in a diversionary war? Since the age of Machiavelli, analysts have expected world leaders to </w:t>
      </w:r>
      <w:r w:rsidRPr="001E70A7">
        <w:rPr>
          <w:rStyle w:val="StyleUnderline"/>
          <w:b/>
          <w:bCs/>
          <w:highlight w:val="green"/>
        </w:rPr>
        <w:t>launch international conflicts to deflect popular attention</w:t>
      </w:r>
      <w:r w:rsidRPr="001E70A7">
        <w:rPr>
          <w:rStyle w:val="StyleUnderline"/>
        </w:rPr>
        <w:t xml:space="preserve"> away from problems at home. By stirring up feelings of patriotism, leaders might escape the political costs of scandal, unpopularity — or a poorly performing economy</w:t>
      </w:r>
      <w:r w:rsidRPr="001E70A7">
        <w:t>.</w:t>
      </w:r>
      <w:r w:rsidR="00161B37">
        <w:t xml:space="preserve"> </w:t>
      </w:r>
      <w:r w:rsidRPr="001E70A7">
        <w:rPr>
          <w:rStyle w:val="StyleUnderline"/>
        </w:rPr>
        <w:t xml:space="preserve">One often-cited example of diversionary war in modern times is Argentina’s 1982 </w:t>
      </w:r>
      <w:r w:rsidRPr="00161B37">
        <w:rPr>
          <w:rStyle w:val="StyleUnderline"/>
        </w:rPr>
        <w:t>invasion of the Falklands</w:t>
      </w:r>
      <w:r w:rsidRPr="001E70A7">
        <w:t xml:space="preserve">, </w:t>
      </w:r>
      <w:r w:rsidRPr="00161B37">
        <w:rPr>
          <w:sz w:val="16"/>
          <w:szCs w:val="16"/>
        </w:rPr>
        <w:t>which several (though not all) political scientists attribute to the junta’s desire to divert the people’s attention from a disastrous economy.</w:t>
      </w:r>
      <w:r w:rsidR="00161B37" w:rsidRPr="00161B37">
        <w:rPr>
          <w:sz w:val="16"/>
          <w:szCs w:val="16"/>
        </w:rPr>
        <w:t xml:space="preserve"> </w:t>
      </w:r>
      <w:r w:rsidRPr="00161B37">
        <w:rPr>
          <w:sz w:val="16"/>
          <w:szCs w:val="16"/>
        </w:rPr>
        <w:t>In a 2014 article, Jonathan Keller and I argued that whether</w:t>
      </w:r>
      <w:r w:rsidRPr="001E70A7">
        <w:t xml:space="preserve"> </w:t>
      </w:r>
      <w:r w:rsidRPr="003F67AD">
        <w:rPr>
          <w:rStyle w:val="StyleUnderline"/>
          <w:highlight w:val="green"/>
        </w:rPr>
        <w:t>U.S. presidents engage in diversionary conflicts</w:t>
      </w:r>
      <w:r w:rsidRPr="001E70A7">
        <w:t xml:space="preserve"> </w:t>
      </w:r>
      <w:r w:rsidRPr="00161B37">
        <w:rPr>
          <w:sz w:val="16"/>
          <w:szCs w:val="16"/>
        </w:rPr>
        <w:t>depends in part on their psychological traits — how they frame the world, process information and develop plans of action. Certain traits predispose leaders to more belligerent behavior.</w:t>
      </w:r>
      <w:r w:rsidR="00161B37" w:rsidRPr="00161B37">
        <w:rPr>
          <w:sz w:val="16"/>
          <w:szCs w:val="16"/>
        </w:rPr>
        <w:t xml:space="preserve"> </w:t>
      </w:r>
      <w:r w:rsidRPr="00161B37">
        <w:rPr>
          <w:sz w:val="16"/>
          <w:szCs w:val="16"/>
        </w:rPr>
        <w:t>Do words translate into foreign policy action?</w:t>
      </w:r>
      <w:r w:rsidR="00161B37" w:rsidRPr="00161B37">
        <w:rPr>
          <w:sz w:val="16"/>
          <w:szCs w:val="16"/>
        </w:rPr>
        <w:t xml:space="preserve"> </w:t>
      </w:r>
      <w:r w:rsidRPr="00161B37">
        <w:rPr>
          <w:sz w:val="16"/>
          <w:szCs w:val="16"/>
        </w:rPr>
        <w:t>One way to identify these traits is content analyses of leaders’ rhetoric. The more leaders use certain types of verbal constructs, the more likely they are to possess traits that lead them to use military force.</w:t>
      </w:r>
      <w:r w:rsidR="00161B37" w:rsidRPr="00161B37">
        <w:rPr>
          <w:sz w:val="16"/>
          <w:szCs w:val="16"/>
        </w:rPr>
        <w:t xml:space="preserve"> </w:t>
      </w:r>
      <w:r w:rsidR="00A428F7" w:rsidRPr="00161B37">
        <w:rPr>
          <w:sz w:val="16"/>
          <w:szCs w:val="16"/>
        </w:rPr>
        <w:t xml:space="preserve">For one, conceptually simplistic leaders view the world in “black and white” terms; they develop unsophisticated solutions to problems and are largely insensitive to risks. Similarly, distrustful leaders tend to exaggerate threats and rely on aggression to deal with threats. Distrustful leaders typically favor military action and are confident in their ability to wield it effectively. Thus, when faced with </w:t>
      </w:r>
      <w:r w:rsidR="00A428F7" w:rsidRPr="00161B37">
        <w:rPr>
          <w:sz w:val="16"/>
          <w:szCs w:val="16"/>
        </w:rPr>
        <w:lastRenderedPageBreak/>
        <w:t>politically damaging problems that are hard to solve — such as a faltering economy — leaders who are both distrustful and simplistic are less likely to put together complex, direct responses. Instead, they develop simplistic but risky “solutions” that divert popular attention from the problem, utilizing the tools with which they are most comfortable and confident (military force). Based on our analysis of the rhetoric of previous U.S. presidents, we found that presidents whose language appeared more simplistic and distrustful, such as Harry Truman, Dwight Eisenhower and George W. Bush, were more likely to use force abroad in times of rising inflation and unemployment. By contrast, John F. Kennedy and Bill Clinton, whose rhetoric pegged them as more complex and trusting, were less likely to do so. What about Donald Trump? Since Donald Trump’s election, many commentators have expressed concern about how he will react to new challenges and whether he might make quick recourse to military action. For example, the Guardian’s George Monbiot has argued that political realities will stymie Trump’s agenda, especially his promises regarding the economy. Then,</w:t>
      </w:r>
      <w:r w:rsidR="00A428F7" w:rsidRPr="00A428F7">
        <w:t xml:space="preserve"> </w:t>
      </w:r>
      <w:r w:rsidR="00A428F7" w:rsidRPr="00161B37">
        <w:rPr>
          <w:rStyle w:val="StyleUnderline"/>
          <w:highlight w:val="green"/>
        </w:rPr>
        <w:t>rather than</w:t>
      </w:r>
      <w:r w:rsidR="00A428F7" w:rsidRPr="00161B37">
        <w:rPr>
          <w:rStyle w:val="StyleUnderline"/>
        </w:rPr>
        <w:t xml:space="preserve"> risk </w:t>
      </w:r>
      <w:r w:rsidR="00A428F7" w:rsidRPr="00161B37">
        <w:rPr>
          <w:rStyle w:val="StyleUnderline"/>
          <w:highlight w:val="green"/>
        </w:rPr>
        <w:t>disappointing his base, Trump might try to rally</w:t>
      </w:r>
      <w:r w:rsidR="00A428F7" w:rsidRPr="00161B37">
        <w:rPr>
          <w:rStyle w:val="StyleUnderline"/>
        </w:rPr>
        <w:t xml:space="preserve"> public opinion to his side </w:t>
      </w:r>
      <w:r w:rsidR="00A428F7" w:rsidRPr="00161B37">
        <w:rPr>
          <w:rStyle w:val="StyleUnderline"/>
          <w:highlight w:val="green"/>
        </w:rPr>
        <w:t>via military action</w:t>
      </w:r>
      <w:r w:rsidR="00161B37">
        <w:rPr>
          <w:rStyle w:val="StyleUnderline"/>
        </w:rPr>
        <w:t>.</w:t>
      </w:r>
    </w:p>
    <w:p w14:paraId="0789B83C" w14:textId="415B29ED" w:rsidR="00F433F3" w:rsidRDefault="00F433F3" w:rsidP="00373787"/>
    <w:p w14:paraId="64D60C83" w14:textId="77777777" w:rsidR="006E40A4" w:rsidRDefault="006E40A4" w:rsidP="00373787"/>
    <w:p w14:paraId="6942F815" w14:textId="493424E1" w:rsidR="00291E24" w:rsidRDefault="00291E24" w:rsidP="00373787"/>
    <w:p w14:paraId="7077B11D" w14:textId="7FF87016" w:rsidR="00291E24" w:rsidRDefault="00173A24" w:rsidP="00173A24">
      <w:pPr>
        <w:pStyle w:val="Heading3"/>
      </w:pPr>
      <w:r>
        <w:lastRenderedPageBreak/>
        <w:t>Guns DA – uniqueness</w:t>
      </w:r>
    </w:p>
    <w:p w14:paraId="4D673A2C" w14:textId="744DBF42" w:rsidR="00173A24" w:rsidRDefault="00173A24" w:rsidP="00173A24"/>
    <w:p w14:paraId="65AF3E8F" w14:textId="7DD206A5" w:rsidR="00584619" w:rsidRDefault="003A5C59" w:rsidP="003A5C59">
      <w:pPr>
        <w:pStyle w:val="Heading4"/>
      </w:pPr>
      <w:r>
        <w:t>U.S. guns industry is growing</w:t>
      </w:r>
      <w:r w:rsidR="008E03A0">
        <w:t xml:space="preserve"> and key to the economy</w:t>
      </w:r>
      <w:r>
        <w:t xml:space="preserve"> </w:t>
      </w:r>
      <w:r w:rsidR="008E03A0">
        <w:t>– cancels out other challenges to growth</w:t>
      </w:r>
    </w:p>
    <w:p w14:paraId="4E4A7182" w14:textId="33F35A64" w:rsidR="00173A24" w:rsidRDefault="00A614FC" w:rsidP="00173A24">
      <w:r w:rsidRPr="00A614FC">
        <w:rPr>
          <w:rStyle w:val="Style13ptBold"/>
        </w:rPr>
        <w:t>NSSF ’19.</w:t>
      </w:r>
      <w:r>
        <w:t xml:space="preserve"> National Shooting Sports Foundation, 2019. “Firearms and Ammunition Industry Economic Impact,” </w:t>
      </w:r>
      <w:r w:rsidRPr="00A614FC">
        <w:t>https://d3aya7xwz8momx.cloudfront.net/wp-content/uploads/2019/02/2019-Economic-Impact.pdf</w:t>
      </w:r>
    </w:p>
    <w:p w14:paraId="271C767A" w14:textId="00001396" w:rsidR="003A5C59" w:rsidRDefault="00173A24" w:rsidP="00173A24">
      <w:r w:rsidRPr="00562F02">
        <w:rPr>
          <w:rStyle w:val="StyleUnderline"/>
        </w:rPr>
        <w:t xml:space="preserve">This report details the significant economic impact the firearms and ammunition industry </w:t>
      </w:r>
      <w:proofErr w:type="gramStart"/>
      <w:r w:rsidRPr="00562F02">
        <w:rPr>
          <w:rStyle w:val="StyleUnderline"/>
        </w:rPr>
        <w:t>has</w:t>
      </w:r>
      <w:proofErr w:type="gramEnd"/>
      <w:r w:rsidRPr="00562F02">
        <w:rPr>
          <w:rStyle w:val="StyleUnderline"/>
        </w:rPr>
        <w:t xml:space="preserve"> on the nation’s</w:t>
      </w:r>
      <w:r w:rsidR="00562F02" w:rsidRPr="00562F02">
        <w:rPr>
          <w:rStyle w:val="StyleUnderline"/>
        </w:rPr>
        <w:t xml:space="preserve"> </w:t>
      </w:r>
      <w:r w:rsidRPr="00562F02">
        <w:rPr>
          <w:rStyle w:val="StyleUnderline"/>
        </w:rPr>
        <w:t>and each state’s economy. The economic growth America’s firearms and ammunition industry has experienced in recent</w:t>
      </w:r>
      <w:r w:rsidR="00562F02" w:rsidRPr="00562F02">
        <w:rPr>
          <w:rStyle w:val="StyleUnderline"/>
        </w:rPr>
        <w:t xml:space="preserve"> </w:t>
      </w:r>
      <w:r w:rsidRPr="00562F02">
        <w:rPr>
          <w:rStyle w:val="StyleUnderline"/>
        </w:rPr>
        <w:t>years has been nothing short</w:t>
      </w:r>
      <w:r w:rsidR="00562F02" w:rsidRPr="00562F02">
        <w:rPr>
          <w:rStyle w:val="StyleUnderline"/>
        </w:rPr>
        <w:t xml:space="preserve"> </w:t>
      </w:r>
      <w:r w:rsidRPr="00562F02">
        <w:rPr>
          <w:rStyle w:val="StyleUnderline"/>
        </w:rPr>
        <w:t>of remarkable</w:t>
      </w:r>
      <w:r>
        <w:t xml:space="preserve">. </w:t>
      </w:r>
      <w:r w:rsidRPr="00386A83">
        <w:rPr>
          <w:sz w:val="16"/>
          <w:szCs w:val="16"/>
        </w:rPr>
        <w:t>Over the past decade, the industry’s growth has been driven by an unprecedented number of Americans choosing to exercise their fundamental right to keep and bear arms and purchase a firearm and ammunition.</w:t>
      </w:r>
      <w:r w:rsidR="00562F02" w:rsidRPr="00386A83">
        <w:rPr>
          <w:sz w:val="16"/>
          <w:szCs w:val="16"/>
        </w:rPr>
        <w:t xml:space="preserve"> </w:t>
      </w:r>
      <w:r w:rsidRPr="00386A83">
        <w:rPr>
          <w:sz w:val="16"/>
          <w:szCs w:val="16"/>
        </w:rPr>
        <w:t>NSSF, representing America’s firearms and ammunition</w:t>
      </w:r>
      <w:r w:rsidR="00562F02" w:rsidRPr="00386A83">
        <w:rPr>
          <w:sz w:val="16"/>
          <w:szCs w:val="16"/>
        </w:rPr>
        <w:t xml:space="preserve"> </w:t>
      </w:r>
      <w:r w:rsidRPr="00386A83">
        <w:rPr>
          <w:sz w:val="16"/>
          <w:szCs w:val="16"/>
        </w:rPr>
        <w:t>manufacturers, takes great pride in supporting wildlife conservation efforts. Noted in the economic impact report is the significant taxes paid by our industry to federal and state governments and the Pittman-Robertson</w:t>
      </w:r>
      <w:r w:rsidR="00562F02" w:rsidRPr="00386A83">
        <w:rPr>
          <w:sz w:val="16"/>
          <w:szCs w:val="16"/>
        </w:rPr>
        <w:t xml:space="preserve"> </w:t>
      </w:r>
      <w:r w:rsidRPr="00386A83">
        <w:rPr>
          <w:sz w:val="16"/>
          <w:szCs w:val="16"/>
        </w:rPr>
        <w:t>excise tax the industry pays on the products it sells – this tax</w:t>
      </w:r>
      <w:r w:rsidR="00562F02" w:rsidRPr="00386A83">
        <w:rPr>
          <w:sz w:val="16"/>
          <w:szCs w:val="16"/>
        </w:rPr>
        <w:t xml:space="preserve"> </w:t>
      </w:r>
      <w:r w:rsidRPr="00386A83">
        <w:rPr>
          <w:sz w:val="16"/>
          <w:szCs w:val="16"/>
        </w:rPr>
        <w:t>is the major source of wildlife conservation funding in America.</w:t>
      </w:r>
      <w:r w:rsidR="00562F02">
        <w:t xml:space="preserve"> </w:t>
      </w:r>
      <w:r w:rsidRPr="00562F02">
        <w:rPr>
          <w:rStyle w:val="StyleUnderline"/>
        </w:rPr>
        <w:t>Regardless of economic conditions across the country, our industry has grown and created about 146,000 new, well-paying jobs over the past decade. Our industry is proud to be one of the bright spots in this economy</w:t>
      </w:r>
      <w:r>
        <w:t>.</w:t>
      </w:r>
    </w:p>
    <w:p w14:paraId="0D0DCDC5" w14:textId="77777777" w:rsidR="00AF6296" w:rsidRDefault="00AF6296" w:rsidP="00173A24"/>
    <w:p w14:paraId="567D7B39" w14:textId="26ED0E01" w:rsidR="003A5C59" w:rsidRDefault="003A5C59" w:rsidP="00173A24"/>
    <w:p w14:paraId="43676328" w14:textId="0D5C8541" w:rsidR="00EF47CE" w:rsidRDefault="004658B9" w:rsidP="004658B9">
      <w:pPr>
        <w:pStyle w:val="Heading3"/>
      </w:pPr>
      <w:r>
        <w:lastRenderedPageBreak/>
        <w:t xml:space="preserve">Guns internal – </w:t>
      </w:r>
      <w:r w:rsidR="00F305A7">
        <w:t>e</w:t>
      </w:r>
      <w:r>
        <w:t>conomy</w:t>
      </w:r>
    </w:p>
    <w:p w14:paraId="45793287" w14:textId="77777777" w:rsidR="00CB6553" w:rsidRDefault="00CB6553" w:rsidP="00CB6553"/>
    <w:p w14:paraId="55942F98" w14:textId="5DCA2654" w:rsidR="00CB6553" w:rsidRDefault="00CB6553" w:rsidP="00CB6553">
      <w:pPr>
        <w:pStyle w:val="Heading4"/>
      </w:pPr>
      <w:r>
        <w:t xml:space="preserve">Guns </w:t>
      </w:r>
      <w:r w:rsidR="001E7CF8">
        <w:t xml:space="preserve">are </w:t>
      </w:r>
      <w:r>
        <w:t>key to econ</w:t>
      </w:r>
      <w:r w:rsidR="001E7CF8">
        <w:t>omic growth – now and in the future</w:t>
      </w:r>
    </w:p>
    <w:p w14:paraId="30F2D028" w14:textId="77777777" w:rsidR="00CB6553" w:rsidRDefault="00CB6553" w:rsidP="00CB6553">
      <w:r w:rsidRPr="002846EC">
        <w:t xml:space="preserve">Andrew </w:t>
      </w:r>
      <w:r w:rsidRPr="002846EC">
        <w:rPr>
          <w:rStyle w:val="Style13ptBold"/>
        </w:rPr>
        <w:t>Lisa ‘</w:t>
      </w:r>
      <w:proofErr w:type="gramStart"/>
      <w:r w:rsidRPr="002846EC">
        <w:rPr>
          <w:rStyle w:val="Style13ptBold"/>
        </w:rPr>
        <w:t>18</w:t>
      </w:r>
      <w:r w:rsidRPr="002846EC">
        <w:t xml:space="preserve">  4</w:t>
      </w:r>
      <w:proofErr w:type="gramEnd"/>
      <w:r w:rsidRPr="002846EC">
        <w:t>/24/2018</w:t>
      </w:r>
      <w:r>
        <w:t>. “</w:t>
      </w:r>
      <w:r w:rsidRPr="002846EC">
        <w:t>Gun industry contributes $51.3B to US economy, research shows</w:t>
      </w:r>
      <w:r>
        <w:t xml:space="preserve">,” </w:t>
      </w:r>
      <w:r w:rsidRPr="002846EC">
        <w:t>https://www.msn.com/en-us/news/other/gun-industry-contributes-dollar513b-to-us-economy-research-shows/ar-AAvuCzz</w:t>
      </w:r>
    </w:p>
    <w:p w14:paraId="6E28649F" w14:textId="77777777" w:rsidR="00CB6553" w:rsidRDefault="00CB6553" w:rsidP="00CB6553">
      <w:r w:rsidRPr="00C26EE1">
        <w:rPr>
          <w:rStyle w:val="StyleUnderline"/>
        </w:rPr>
        <w:t>No matter which side of the political spectrum you’re on, there’s no denying that guns are big business in America. In 2016 alone, the gun industry was responsible for roughly $51.3 billion in both direct and indirect economic activity across the country</w:t>
      </w:r>
      <w:r>
        <w:t xml:space="preserve">. </w:t>
      </w:r>
      <w:r w:rsidRPr="00C26EE1">
        <w:rPr>
          <w:sz w:val="16"/>
          <w:szCs w:val="16"/>
        </w:rPr>
        <w:t>This figure comes from the National Shooting Sports Foundation (NSSF), an organization that represents gun owners, retailers, manufacturers and distributors.</w:t>
      </w:r>
      <w:r>
        <w:t xml:space="preserve"> </w:t>
      </w:r>
      <w:r w:rsidRPr="00C26EE1">
        <w:rPr>
          <w:rStyle w:val="StyleUnderline"/>
        </w:rPr>
        <w:t>In its 2017 report, the NSSF details the gun industry’s economic impact across America. The report identified how the firearms industry contributes to wages, jobs, taxes and total economic output on a national and state-by-state level</w:t>
      </w:r>
      <w:r>
        <w:t xml:space="preserve">. </w:t>
      </w:r>
      <w:r w:rsidRPr="00C26EE1">
        <w:rPr>
          <w:sz w:val="16"/>
          <w:szCs w:val="16"/>
        </w:rPr>
        <w:t>You can use this data to see precisely where your state ranks and understand how</w:t>
      </w:r>
      <w:r>
        <w:t xml:space="preserve"> </w:t>
      </w:r>
      <w:r w:rsidRPr="00C26EE1">
        <w:rPr>
          <w:rStyle w:val="StyleUnderline"/>
        </w:rPr>
        <w:t>much economic activity</w:t>
      </w:r>
      <w:r>
        <w:t xml:space="preserve"> </w:t>
      </w:r>
      <w:r w:rsidRPr="00C26EE1">
        <w:rPr>
          <w:sz w:val="16"/>
          <w:szCs w:val="16"/>
        </w:rPr>
        <w:t>in your state</w:t>
      </w:r>
      <w:r>
        <w:t xml:space="preserve"> </w:t>
      </w:r>
      <w:r w:rsidRPr="00C26EE1">
        <w:rPr>
          <w:rStyle w:val="StyleUnderline"/>
        </w:rPr>
        <w:t>can be traced to one of the most robust and fastest-growing industries in the country — the gun industry</w:t>
      </w:r>
      <w:r>
        <w:t>.</w:t>
      </w:r>
    </w:p>
    <w:p w14:paraId="7FF6BB60" w14:textId="77777777" w:rsidR="004658B9" w:rsidRDefault="004658B9" w:rsidP="004658B9"/>
    <w:p w14:paraId="377F4C02" w14:textId="77777777" w:rsidR="004658B9" w:rsidRDefault="004658B9" w:rsidP="004658B9">
      <w:pPr>
        <w:pStyle w:val="Heading4"/>
      </w:pPr>
      <w:r>
        <w:t>Gun manufacturing losses create an economic ripple effect.</w:t>
      </w:r>
    </w:p>
    <w:p w14:paraId="2993C590" w14:textId="77777777" w:rsidR="004658B9" w:rsidRDefault="004658B9" w:rsidP="004658B9">
      <w:r w:rsidRPr="006D47AF">
        <w:rPr>
          <w:rStyle w:val="Style13ptBold"/>
        </w:rPr>
        <w:t>Backwoods Home Magazine</w:t>
      </w:r>
      <w:r>
        <w:rPr>
          <w:rStyle w:val="Style13ptBold"/>
        </w:rPr>
        <w:t xml:space="preserve"> ’13.</w:t>
      </w:r>
      <w:r>
        <w:t xml:space="preserve">, </w:t>
      </w:r>
      <w:r w:rsidRPr="00850E15">
        <w:t>March 7, 2013</w:t>
      </w:r>
      <w:r>
        <w:t>. “</w:t>
      </w:r>
      <w:r w:rsidRPr="00850E15">
        <w:t>UNINTENDED CONSEQUENCES: THE HIDDEN COSTS OF “GUN CONTROL”</w:t>
      </w:r>
      <w:r>
        <w:t xml:space="preserve"> “</w:t>
      </w:r>
      <w:r w:rsidRPr="00850E15">
        <w:t>https://www.backwoodshome.com/blogs/MassadAyoob/unintended-consequences-the-hidden-costs-of-gun-control/</w:t>
      </w:r>
    </w:p>
    <w:p w14:paraId="40FA2329" w14:textId="2B4481CC" w:rsidR="004658B9" w:rsidRPr="00B9620A" w:rsidRDefault="004658B9" w:rsidP="004658B9">
      <w:r w:rsidRPr="00386A83">
        <w:rPr>
          <w:sz w:val="16"/>
          <w:szCs w:val="16"/>
        </w:rPr>
        <w:t xml:space="preserve">Bill </w:t>
      </w:r>
      <w:proofErr w:type="spellStart"/>
      <w:r w:rsidRPr="00386A83">
        <w:rPr>
          <w:sz w:val="16"/>
          <w:szCs w:val="16"/>
        </w:rPr>
        <w:t>Dietrick</w:t>
      </w:r>
      <w:proofErr w:type="spellEnd"/>
      <w:r w:rsidRPr="00386A83">
        <w:rPr>
          <w:sz w:val="16"/>
          <w:szCs w:val="16"/>
        </w:rPr>
        <w:t>, observing from a long career serving his country and the public interest, has this to say about gun industry companies being driven from their home states by insane feel-good laws being promoted at the state house level</w:t>
      </w:r>
      <w:r>
        <w:t>:</w:t>
      </w:r>
      <w:r w:rsidR="003461BF">
        <w:t xml:space="preserve"> </w:t>
      </w:r>
      <w:r w:rsidRPr="003461BF">
        <w:rPr>
          <w:rStyle w:val="StyleUnderline"/>
        </w:rPr>
        <w:t>Something to keep in mind in regards to firearms manufacturers, wholesalers and distributors, etc. moving their operations: the economic loss to the state is far greater than those jobs would indicate</w:t>
      </w:r>
      <w:r>
        <w:t>.</w:t>
      </w:r>
      <w:r w:rsidR="003461BF">
        <w:t xml:space="preserve"> </w:t>
      </w:r>
      <w:r w:rsidRPr="00386A83">
        <w:rPr>
          <w:sz w:val="16"/>
          <w:szCs w:val="16"/>
        </w:rPr>
        <w:t>For instance, Remington is seriously negotiating to move out of New York, with five other states, as a result of Cuomo’s ill-considered ramming through of his new idiot bills.</w:t>
      </w:r>
      <w:r w:rsidR="003461BF" w:rsidRPr="00386A83">
        <w:rPr>
          <w:sz w:val="16"/>
          <w:szCs w:val="16"/>
        </w:rPr>
        <w:t xml:space="preserve"> </w:t>
      </w:r>
      <w:r w:rsidRPr="00386A83">
        <w:rPr>
          <w:sz w:val="16"/>
          <w:szCs w:val="16"/>
        </w:rPr>
        <w:t>Remington is the economic mainstay business of Ilion, New York. True, they’d perhaps directly lose perhaps 2,500 jobs, but consider how many other people depend on those jobs for their livelihood.</w:t>
      </w:r>
      <w:r w:rsidR="003461BF" w:rsidRPr="00386A83">
        <w:rPr>
          <w:sz w:val="16"/>
          <w:szCs w:val="16"/>
        </w:rPr>
        <w:t xml:space="preserve"> </w:t>
      </w:r>
      <w:r w:rsidRPr="00386A83">
        <w:rPr>
          <w:sz w:val="16"/>
          <w:szCs w:val="16"/>
        </w:rPr>
        <w:t>If those folks move,</w:t>
      </w:r>
      <w:r>
        <w:t xml:space="preserve"> </w:t>
      </w:r>
      <w:r w:rsidRPr="00386A83">
        <w:rPr>
          <w:rStyle w:val="StyleUnderline"/>
        </w:rPr>
        <w:t>there goes the income for the firefighters and cops (not as many needed), the real estate agents, the car dealers, the grocers, the clothiers, etc</w:t>
      </w:r>
      <w:r>
        <w:t xml:space="preserve">. </w:t>
      </w:r>
      <w:r w:rsidRPr="00386A83">
        <w:rPr>
          <w:sz w:val="16"/>
          <w:szCs w:val="16"/>
        </w:rPr>
        <w:t>etc. Ilion will become a ghost town.</w:t>
      </w:r>
      <w:r w:rsidR="003461BF" w:rsidRPr="00386A83">
        <w:rPr>
          <w:sz w:val="16"/>
          <w:szCs w:val="16"/>
        </w:rPr>
        <w:t xml:space="preserve"> </w:t>
      </w:r>
      <w:r w:rsidRPr="00386A83">
        <w:rPr>
          <w:sz w:val="16"/>
          <w:szCs w:val="16"/>
        </w:rPr>
        <w:t>All directly attributable to Cuomo’s self-aggrandizing posturing.</w:t>
      </w:r>
      <w:r w:rsidR="003461BF" w:rsidRPr="00386A83">
        <w:rPr>
          <w:sz w:val="16"/>
          <w:szCs w:val="16"/>
        </w:rPr>
        <w:t xml:space="preserve"> </w:t>
      </w:r>
      <w:r w:rsidRPr="00386A83">
        <w:rPr>
          <w:sz w:val="16"/>
          <w:szCs w:val="16"/>
        </w:rPr>
        <w:t>The</w:t>
      </w:r>
      <w:r>
        <w:t xml:space="preserve"> </w:t>
      </w:r>
      <w:r w:rsidRPr="003461BF">
        <w:rPr>
          <w:rStyle w:val="StyleUnderline"/>
        </w:rPr>
        <w:t>losses will be monstrous</w:t>
      </w:r>
      <w:r>
        <w:t>.</w:t>
      </w:r>
      <w:r w:rsidR="003461BF">
        <w:t xml:space="preserve"> </w:t>
      </w:r>
      <w:r>
        <w:t>Mag-</w:t>
      </w:r>
      <w:proofErr w:type="spellStart"/>
      <w:r w:rsidRPr="00386A83">
        <w:rPr>
          <w:sz w:val="16"/>
          <w:szCs w:val="16"/>
        </w:rPr>
        <w:t>Pul</w:t>
      </w:r>
      <w:proofErr w:type="spellEnd"/>
      <w:r w:rsidRPr="00386A83">
        <w:rPr>
          <w:sz w:val="16"/>
          <w:szCs w:val="16"/>
        </w:rPr>
        <w:t xml:space="preserve"> and its subsidiary suppliers may actually only move 800 jobs directly out of Colorado, but figure, at minimum, double that in lost jobs.</w:t>
      </w:r>
      <w:r w:rsidR="003461BF" w:rsidRPr="00386A83">
        <w:rPr>
          <w:sz w:val="16"/>
          <w:szCs w:val="16"/>
        </w:rPr>
        <w:t xml:space="preserve"> </w:t>
      </w:r>
      <w:r w:rsidRPr="00386A83">
        <w:rPr>
          <w:sz w:val="16"/>
          <w:szCs w:val="16"/>
        </w:rPr>
        <w:t xml:space="preserve">Then, how about the loss to the state in the form of property tax, sales tax, vehicle tax, gasoline tax, </w:t>
      </w:r>
      <w:proofErr w:type="spellStart"/>
      <w:r w:rsidRPr="00386A83">
        <w:rPr>
          <w:sz w:val="16"/>
          <w:szCs w:val="16"/>
        </w:rPr>
        <w:t>etc</w:t>
      </w:r>
      <w:proofErr w:type="spellEnd"/>
      <w:r w:rsidRPr="00386A83">
        <w:rPr>
          <w:sz w:val="16"/>
          <w:szCs w:val="16"/>
        </w:rPr>
        <w:t>? These politicians think Mag-</w:t>
      </w:r>
      <w:proofErr w:type="spellStart"/>
      <w:r w:rsidRPr="00386A83">
        <w:rPr>
          <w:sz w:val="16"/>
          <w:szCs w:val="16"/>
        </w:rPr>
        <w:t>Pul</w:t>
      </w:r>
      <w:proofErr w:type="spellEnd"/>
      <w:r w:rsidRPr="00386A83">
        <w:rPr>
          <w:sz w:val="16"/>
          <w:szCs w:val="16"/>
        </w:rPr>
        <w:t xml:space="preserve"> is bluffing. I assure you they are not.</w:t>
      </w:r>
      <w:r w:rsidR="003461BF" w:rsidRPr="00386A83">
        <w:rPr>
          <w:sz w:val="16"/>
          <w:szCs w:val="16"/>
        </w:rPr>
        <w:t xml:space="preserve"> </w:t>
      </w:r>
      <w:r w:rsidRPr="00386A83">
        <w:rPr>
          <w:sz w:val="16"/>
          <w:szCs w:val="16"/>
        </w:rPr>
        <w:t>Neither are Remington, Beretta, etc.</w:t>
      </w:r>
      <w:r w:rsidR="003461BF" w:rsidRPr="00386A83">
        <w:rPr>
          <w:sz w:val="16"/>
          <w:szCs w:val="16"/>
        </w:rPr>
        <w:t xml:space="preserve"> </w:t>
      </w:r>
      <w:r w:rsidRPr="00386A83">
        <w:rPr>
          <w:sz w:val="16"/>
          <w:szCs w:val="16"/>
        </w:rPr>
        <w:t>They may piss off their constituents to the point we’ll not see another Democrat majority for decades, which wouldn’t hurt my feelings at all</w:t>
      </w:r>
      <w:r>
        <w:t>.</w:t>
      </w:r>
    </w:p>
    <w:p w14:paraId="5723B1FC" w14:textId="3A5CB696" w:rsidR="004658B9" w:rsidRDefault="004658B9" w:rsidP="004658B9"/>
    <w:p w14:paraId="41C718A0" w14:textId="3EDC3D5D" w:rsidR="00601BA6" w:rsidRPr="00144DE5" w:rsidRDefault="00601BA6" w:rsidP="00601BA6">
      <w:pPr>
        <w:pStyle w:val="Heading4"/>
        <w:rPr>
          <w:rFonts w:cstheme="minorHAnsi"/>
        </w:rPr>
      </w:pPr>
      <w:r>
        <w:rPr>
          <w:rFonts w:cstheme="minorHAnsi"/>
        </w:rPr>
        <w:t>Spillover is even international</w:t>
      </w:r>
    </w:p>
    <w:p w14:paraId="0E087DBB" w14:textId="77777777" w:rsidR="00601BA6" w:rsidRPr="00144DE5" w:rsidRDefault="00601BA6" w:rsidP="00601BA6">
      <w:r w:rsidRPr="00601BA6">
        <w:rPr>
          <w:rStyle w:val="Style13ptBold"/>
        </w:rPr>
        <w:t>Lindsay-Poland 18</w:t>
      </w:r>
      <w:r w:rsidRPr="00144DE5">
        <w:t xml:space="preserve"> [John, April 26, 2018, Coordinator of Stop US Arms to Mexico, The Intercept, “How U.S. Guns Sold to Mexico End Up with Security Forces Accused of Crime and Human Rights Abuses”, </w:t>
      </w:r>
      <w:hyperlink r:id="rId55" w:history="1">
        <w:r w:rsidRPr="00144DE5">
          <w:rPr>
            <w:rStyle w:val="Hyperlink"/>
            <w:rFonts w:cstheme="minorHAnsi"/>
            <w:sz w:val="16"/>
            <w:szCs w:val="16"/>
          </w:rPr>
          <w:t>https://theintercept.com/2018/04/26/mexico-arms-trade-us-gun-sales/</w:t>
        </w:r>
      </w:hyperlink>
      <w:r w:rsidRPr="00144DE5">
        <w:t>, accessed 6/28/2019, DL]</w:t>
      </w:r>
    </w:p>
    <w:p w14:paraId="76CC2CF9" w14:textId="77777777" w:rsidR="00601BA6" w:rsidRDefault="00601BA6" w:rsidP="00601BA6">
      <w:r w:rsidRPr="00601BA6">
        <w:rPr>
          <w:rStyle w:val="StyleUnderline"/>
        </w:rPr>
        <w:lastRenderedPageBreak/>
        <w:t xml:space="preserve">The </w:t>
      </w:r>
      <w:r w:rsidRPr="00601BA6">
        <w:rPr>
          <w:rStyle w:val="StyleUnderline"/>
          <w:highlight w:val="yellow"/>
        </w:rPr>
        <w:t xml:space="preserve">permissive U.S. attitude toward gun exports has prompted </w:t>
      </w:r>
      <w:r w:rsidRPr="00601BA6">
        <w:rPr>
          <w:rStyle w:val="StyleUnderline"/>
        </w:rPr>
        <w:t>several</w:t>
      </w:r>
      <w:r w:rsidRPr="00601BA6">
        <w:rPr>
          <w:rStyle w:val="StyleUnderline"/>
          <w:highlight w:val="yellow"/>
        </w:rPr>
        <w:t xml:space="preserve"> gun producers based in the E</w:t>
      </w:r>
      <w:r w:rsidRPr="00601BA6">
        <w:rPr>
          <w:rStyle w:val="StyleUnderline"/>
        </w:rPr>
        <w:t xml:space="preserve">uropean </w:t>
      </w:r>
      <w:r w:rsidRPr="00601BA6">
        <w:rPr>
          <w:rStyle w:val="StyleUnderline"/>
          <w:highlight w:val="yellow"/>
        </w:rPr>
        <w:t>U</w:t>
      </w:r>
      <w:r w:rsidRPr="00601BA6">
        <w:rPr>
          <w:rStyle w:val="StyleUnderline"/>
        </w:rPr>
        <w:t xml:space="preserve">nion </w:t>
      </w:r>
      <w:r w:rsidRPr="00601BA6">
        <w:rPr>
          <w:rStyle w:val="StyleUnderline"/>
          <w:highlight w:val="yellow"/>
        </w:rPr>
        <w:t>to beef up production in the U</w:t>
      </w:r>
      <w:r w:rsidRPr="00601BA6">
        <w:rPr>
          <w:rStyle w:val="StyleUnderline"/>
        </w:rPr>
        <w:t xml:space="preserve">nited </w:t>
      </w:r>
      <w:r w:rsidRPr="00601BA6">
        <w:rPr>
          <w:rStyle w:val="StyleUnderline"/>
          <w:highlight w:val="yellow"/>
        </w:rPr>
        <w:t>S</w:t>
      </w:r>
      <w:r w:rsidRPr="00601BA6">
        <w:rPr>
          <w:rStyle w:val="StyleUnderline"/>
        </w:rPr>
        <w:t xml:space="preserve">tates, </w:t>
      </w:r>
      <w:r w:rsidRPr="00601BA6">
        <w:rPr>
          <w:rStyle w:val="StyleUnderline"/>
          <w:highlight w:val="yellow"/>
        </w:rPr>
        <w:t>thus evading EU restrictions on arms sales to countries with widespread violence or human rights violations. Sig Sauer</w:t>
      </w:r>
      <w:r w:rsidRPr="00601BA6">
        <w:rPr>
          <w:rStyle w:val="StyleUnderline"/>
        </w:rPr>
        <w:t xml:space="preserve">, for instance, whose parent company is </w:t>
      </w:r>
      <w:r w:rsidRPr="00601BA6">
        <w:rPr>
          <w:rStyle w:val="StyleUnderline"/>
          <w:highlight w:val="yellow"/>
        </w:rPr>
        <w:t>in Germany, more than quadrupled global exports from the United States between 2009 and 2016</w:t>
      </w:r>
      <w:r w:rsidRPr="00144DE5">
        <w:rPr>
          <w:sz w:val="16"/>
        </w:rPr>
        <w:t xml:space="preserve">, according to data from the Bureau of Alcohol, Tobacco and Firearms. (Germany stopped approving licenses for gun exports to Mexico after 2010.) </w:t>
      </w:r>
      <w:r w:rsidRPr="00601BA6">
        <w:rPr>
          <w:rStyle w:val="StyleUnderline"/>
          <w:highlight w:val="yellow"/>
        </w:rPr>
        <w:t>Beretta (Italy) and Glock (Austria) produce guns in Tennessee and Georgia</w:t>
      </w:r>
      <w:r w:rsidRPr="00601BA6">
        <w:rPr>
          <w:rStyle w:val="StyleUnderline"/>
        </w:rPr>
        <w:t xml:space="preserve">, respectively, </w:t>
      </w:r>
      <w:r w:rsidRPr="00601BA6">
        <w:rPr>
          <w:rStyle w:val="StyleUnderline"/>
          <w:highlight w:val="yellow"/>
        </w:rPr>
        <w:t>and are the two brands that Mexico has imported in the largest numbers since 2007,</w:t>
      </w:r>
      <w:r w:rsidRPr="00601BA6">
        <w:rPr>
          <w:rStyle w:val="StyleUnderline"/>
        </w:rPr>
        <w:t xml:space="preserve"> per SEDENA records</w:t>
      </w:r>
      <w:r w:rsidRPr="00144DE5">
        <w:rPr>
          <w:sz w:val="16"/>
        </w:rPr>
        <w:t>. The State Department </w:t>
      </w:r>
      <w:hyperlink r:id="rId56" w:history="1">
        <w:r w:rsidRPr="00144DE5">
          <w:rPr>
            <w:rStyle w:val="Hyperlink"/>
            <w:rFonts w:asciiTheme="minorHAnsi" w:hAnsiTheme="minorHAnsi" w:cstheme="minorHAnsi"/>
            <w:spacing w:val="2"/>
            <w:sz w:val="16"/>
            <w:szCs w:val="22"/>
          </w:rPr>
          <w:t>in February 2016 issued</w:t>
        </w:r>
      </w:hyperlink>
      <w:r w:rsidRPr="00144DE5">
        <w:rPr>
          <w:sz w:val="16"/>
        </w:rPr>
        <w:t> a license to Glock to export more than 11,000 9mm and .45 caliber pistols from its Smyrna, Georgia, facility for re-sale to Mexican police.</w:t>
      </w:r>
      <w:r w:rsidRPr="00144DE5">
        <w:t> </w:t>
      </w:r>
    </w:p>
    <w:p w14:paraId="11D55FC1" w14:textId="77777777" w:rsidR="00601BA6" w:rsidRDefault="00601BA6" w:rsidP="004658B9"/>
    <w:p w14:paraId="4C695535" w14:textId="77777777" w:rsidR="004658B9" w:rsidRPr="004658B9" w:rsidRDefault="004658B9" w:rsidP="004658B9"/>
    <w:p w14:paraId="349B3BBA" w14:textId="374E7601" w:rsidR="004658B9" w:rsidRDefault="00091342" w:rsidP="00E91FA0">
      <w:pPr>
        <w:pStyle w:val="Heading3"/>
      </w:pPr>
      <w:r>
        <w:lastRenderedPageBreak/>
        <w:t xml:space="preserve">Guns industry – </w:t>
      </w:r>
      <w:r w:rsidR="00E91FA0">
        <w:t>Econ impacts</w:t>
      </w:r>
    </w:p>
    <w:p w14:paraId="15B52273" w14:textId="4171AD0E" w:rsidR="00E91FA0" w:rsidRPr="00773C28" w:rsidRDefault="00E91FA0" w:rsidP="00773C28"/>
    <w:p w14:paraId="5B392BBC" w14:textId="313B6DBB" w:rsidR="00A45A1E" w:rsidRPr="00773C28" w:rsidRDefault="00405657" w:rsidP="00773C28">
      <w:pPr>
        <w:pStyle w:val="Heading4"/>
      </w:pPr>
      <w:r>
        <w:t>Trump’s diversionary</w:t>
      </w:r>
      <w:r w:rsidR="00A45A1E" w:rsidRPr="00773C28">
        <w:t xml:space="preserve"> wars go nuclear</w:t>
      </w:r>
      <w:r>
        <w:t xml:space="preserve"> and involve </w:t>
      </w:r>
      <w:r w:rsidR="00DC52C0">
        <w:t xml:space="preserve">other </w:t>
      </w:r>
      <w:r>
        <w:t>major powers</w:t>
      </w:r>
    </w:p>
    <w:p w14:paraId="7B286E3E" w14:textId="5340808C" w:rsidR="00A45A1E" w:rsidRPr="00773C28" w:rsidRDefault="00A45A1E" w:rsidP="00773C28">
      <w:r w:rsidRPr="00773C28">
        <w:t xml:space="preserve">Tim </w:t>
      </w:r>
      <w:r w:rsidRPr="00773C28">
        <w:rPr>
          <w:rStyle w:val="Style13ptBold"/>
        </w:rPr>
        <w:t xml:space="preserve">Street </w:t>
      </w:r>
      <w:r w:rsidR="00773C28" w:rsidRPr="00773C28">
        <w:rPr>
          <w:rStyle w:val="Style13ptBold"/>
        </w:rPr>
        <w:t>‘</w:t>
      </w:r>
      <w:r w:rsidRPr="00773C28">
        <w:rPr>
          <w:rStyle w:val="Style13ptBold"/>
        </w:rPr>
        <w:t>16</w:t>
      </w:r>
      <w:r w:rsidRPr="00773C28">
        <w:t xml:space="preserve">, Senior </w:t>
      </w:r>
      <w:proofErr w:type="spellStart"/>
      <w:r w:rsidRPr="00773C28">
        <w:t>Programme</w:t>
      </w:r>
      <w:proofErr w:type="spellEnd"/>
      <w:r w:rsidRPr="00773C28">
        <w:t xml:space="preserve"> Officer on the Sustainable Security </w:t>
      </w:r>
      <w:proofErr w:type="spellStart"/>
      <w:r w:rsidRPr="00773C28">
        <w:t>programme</w:t>
      </w:r>
      <w:proofErr w:type="spellEnd"/>
      <w:r w:rsidRPr="00773C28">
        <w:t xml:space="preserve"> at ORG and has worked for many years on the politics of nuclear disarmament and the arms trade, 11-30-2016, "President Trump: Successor to the Nuclear Throne," No Publication, </w:t>
      </w:r>
      <w:hyperlink r:id="rId57" w:history="1">
        <w:r w:rsidRPr="00773C28">
          <w:rPr>
            <w:rStyle w:val="Hyperlink"/>
          </w:rPr>
          <w:t>http://www.oxfordresearchgroup.org.uk/publications/briefing_papers_and_reports/president_trump_successor_nuclear_throne</w:t>
        </w:r>
      </w:hyperlink>
    </w:p>
    <w:p w14:paraId="4108D49E" w14:textId="5C5A9C47" w:rsidR="009804EF" w:rsidRPr="007628F4" w:rsidRDefault="00A45A1E" w:rsidP="00E91FA0">
      <w:pPr>
        <w:rPr>
          <w:rFonts w:asciiTheme="minorHAnsi" w:eastAsia="Times New Roman" w:hAnsiTheme="minorHAnsi" w:cstheme="minorHAnsi"/>
          <w:sz w:val="24"/>
        </w:rPr>
      </w:pPr>
      <w:r w:rsidRPr="004316D6">
        <w:rPr>
          <w:sz w:val="16"/>
          <w:szCs w:val="16"/>
        </w:rPr>
        <w:t>Donald Trump’s arrival in the White House as US President has deeply unnerved people from across the political spectrum, both inside the US and around the world. The fact that many regard Trump as an indecent individual and his government as potentially the number one threat to their dignity, liberty and life means that the civil strife already raging in the US is unlikely to fade away soon.</w:t>
      </w:r>
      <w:r w:rsidRPr="00840E02">
        <w:rPr>
          <w:shd w:val="clear" w:color="auto" w:fill="FFFFFF"/>
        </w:rPr>
        <w:t xml:space="preserve"> </w:t>
      </w:r>
      <w:r w:rsidRPr="004316D6">
        <w:rPr>
          <w:rStyle w:val="StyleUnderline"/>
        </w:rPr>
        <w:t xml:space="preserve">The wide-ranging implications of Trump’s election to the most powerful office on Earth—for the peace and stability of both that nation and the world—cannot be </w:t>
      </w:r>
      <w:proofErr w:type="spellStart"/>
      <w:r w:rsidRPr="004316D6">
        <w:rPr>
          <w:rStyle w:val="StyleUnderline"/>
        </w:rPr>
        <w:t>emphasised</w:t>
      </w:r>
      <w:proofErr w:type="spellEnd"/>
      <w:r w:rsidRPr="004316D6">
        <w:rPr>
          <w:rStyle w:val="StyleUnderline"/>
        </w:rPr>
        <w:t xml:space="preserve"> enough. In this regard, </w:t>
      </w:r>
      <w:r w:rsidRPr="000D0EDB">
        <w:rPr>
          <w:rStyle w:val="StyleUnderline"/>
          <w:highlight w:val="green"/>
        </w:rPr>
        <w:t>of the</w:t>
      </w:r>
      <w:r w:rsidRPr="004316D6">
        <w:rPr>
          <w:rStyle w:val="StyleUnderline"/>
        </w:rPr>
        <w:t xml:space="preserve"> many uncertainties and </w:t>
      </w:r>
      <w:r w:rsidRPr="000D0EDB">
        <w:rPr>
          <w:rStyle w:val="StyleUnderline"/>
          <w:highlight w:val="green"/>
        </w:rPr>
        <w:t>worries brought on by</w:t>
      </w:r>
      <w:r w:rsidRPr="004316D6">
        <w:rPr>
          <w:rStyle w:val="StyleUnderline"/>
        </w:rPr>
        <w:t xml:space="preserve"> a </w:t>
      </w:r>
      <w:r w:rsidRPr="000D0EDB">
        <w:rPr>
          <w:rStyle w:val="StyleUnderline"/>
          <w:highlight w:val="green"/>
        </w:rPr>
        <w:t>Trump</w:t>
      </w:r>
      <w:r w:rsidRPr="004316D6">
        <w:rPr>
          <w:rStyle w:val="StyleUnderline"/>
        </w:rPr>
        <w:t xml:space="preserve"> presidency, the two </w:t>
      </w:r>
      <w:r w:rsidRPr="000D0EDB">
        <w:rPr>
          <w:rStyle w:val="StyleUnderline"/>
          <w:b/>
          <w:bCs/>
          <w:highlight w:val="green"/>
        </w:rPr>
        <w:t>existential questions</w:t>
      </w:r>
      <w:r w:rsidRPr="000D0EDB">
        <w:rPr>
          <w:rStyle w:val="StyleUnderline"/>
          <w:highlight w:val="green"/>
        </w:rPr>
        <w:t xml:space="preserve"> of</w:t>
      </w:r>
      <w:r w:rsidRPr="004316D6">
        <w:rPr>
          <w:rStyle w:val="StyleUnderline"/>
        </w:rPr>
        <w:t xml:space="preserve"> climate change and </w:t>
      </w:r>
      <w:r w:rsidRPr="000D0EDB">
        <w:rPr>
          <w:rStyle w:val="StyleUnderline"/>
          <w:b/>
          <w:bCs/>
          <w:highlight w:val="green"/>
        </w:rPr>
        <w:t>nuclear war stand out</w:t>
      </w:r>
      <w:r w:rsidRPr="00840E02">
        <w:rPr>
          <w:shd w:val="clear" w:color="auto" w:fill="FFFFFF"/>
        </w:rPr>
        <w:t xml:space="preserve">. </w:t>
      </w:r>
      <w:r w:rsidRPr="004316D6">
        <w:rPr>
          <w:sz w:val="16"/>
          <w:szCs w:val="16"/>
        </w:rPr>
        <w:t>With the former, Trump’s recent comment that he now has an ‘open mind’ about the importance of the Paris climate agreement—having previously said climate change is a ‘hoax’—is unlikely to assuage fears that he will seek to dramatically expand the US’s extraction and reliance on fossil fuels. With the latter, strong doubts have been raised over whether the new President is capable of responsibly handling the incredible power that will be at his fingertips. Moreover, several</w:t>
      </w:r>
      <w:r w:rsidRPr="00840E02">
        <w:rPr>
          <w:u w:val="single"/>
          <w:shd w:val="clear" w:color="auto" w:fill="FFFFFF"/>
        </w:rPr>
        <w:t xml:space="preserve"> </w:t>
      </w:r>
      <w:r w:rsidRPr="004316D6">
        <w:rPr>
          <w:rStyle w:val="StyleUnderline"/>
        </w:rPr>
        <w:t xml:space="preserve">commentators are already raising concerns that a </w:t>
      </w:r>
      <w:r w:rsidRPr="000D0EDB">
        <w:rPr>
          <w:rStyle w:val="StyleUnderline"/>
          <w:highlight w:val="green"/>
        </w:rPr>
        <w:t>Trump</w:t>
      </w:r>
      <w:r w:rsidRPr="004316D6">
        <w:rPr>
          <w:rStyle w:val="StyleUnderline"/>
        </w:rPr>
        <w:t xml:space="preserve"> administration </w:t>
      </w:r>
      <w:r w:rsidRPr="000D0EDB">
        <w:rPr>
          <w:rStyle w:val="StyleUnderline"/>
          <w:highlight w:val="green"/>
        </w:rPr>
        <w:t>will pursue</w:t>
      </w:r>
      <w:r w:rsidRPr="004316D6">
        <w:rPr>
          <w:rStyle w:val="StyleUnderline"/>
        </w:rPr>
        <w:t xml:space="preserve"> policies that will aggravate and disappoint his supporters, a situation that could increase the possibility of the US engaging in a ‘</w:t>
      </w:r>
      <w:r w:rsidRPr="000D0EDB">
        <w:rPr>
          <w:rStyle w:val="StyleUnderline"/>
          <w:b/>
          <w:bCs/>
          <w:highlight w:val="green"/>
        </w:rPr>
        <w:t>diversionary’ war</w:t>
      </w:r>
      <w:r w:rsidRPr="004316D6">
        <w:t xml:space="preserve">. </w:t>
      </w:r>
      <w:r w:rsidRPr="004316D6">
        <w:rPr>
          <w:sz w:val="16"/>
          <w:szCs w:val="16"/>
        </w:rPr>
        <w:t xml:space="preserve">In order to consider what we can expect from a Trump presidency, as well as noting whom Trump empowers as members of his cabinet and those whom he draws on for advice, it is vital to study the track record of recent administrations and appreciate the powers Trump will inherit. In doing so this briefing focuses on the question of what a Trump presidency might mean for international relations with a focus on nuclear arms, including doctrine and disarmament. This means reviewing policies relevant to the US’s nuclear arsenal and pressing international challenges such as non-proliferation, including in East Asia and the Middle East, as well as the US’s relationship with Russia and its role in NATO. The power and responsibilities of the nuclear monarch The US President is solely responsible for the decision to use the near-unimaginably destructive power of the nation’s nuclear arsenal. Thus, as Bruce Blair—a former intercontinental ballistic missile launch control officer—makes clear, ‘Trump will have the sole authority to launch nuclear weapons whenever he chooses with a single phone call.’ The wider political meaning of the bomb for the world is aptly </w:t>
      </w:r>
      <w:proofErr w:type="spellStart"/>
      <w:r w:rsidRPr="004316D6">
        <w:rPr>
          <w:sz w:val="16"/>
          <w:szCs w:val="16"/>
        </w:rPr>
        <w:t>summarised</w:t>
      </w:r>
      <w:proofErr w:type="spellEnd"/>
      <w:r w:rsidRPr="004316D6">
        <w:rPr>
          <w:sz w:val="16"/>
          <w:szCs w:val="16"/>
        </w:rPr>
        <w:t xml:space="preserve"> by Daniel </w:t>
      </w:r>
      <w:proofErr w:type="spellStart"/>
      <w:r w:rsidRPr="004316D6">
        <w:rPr>
          <w:sz w:val="16"/>
          <w:szCs w:val="16"/>
        </w:rPr>
        <w:t>Deudney</w:t>
      </w:r>
      <w:proofErr w:type="spellEnd"/>
      <w:r w:rsidRPr="004316D6">
        <w:rPr>
          <w:sz w:val="16"/>
          <w:szCs w:val="16"/>
        </w:rPr>
        <w:t xml:space="preserve">, who describes nuclear weapons as ‘intrinsically despotic’ so that they have created ‘nuclear monarchies’ in all nuclear-armed states. </w:t>
      </w:r>
      <w:proofErr w:type="spellStart"/>
      <w:r w:rsidRPr="004316D6">
        <w:rPr>
          <w:sz w:val="16"/>
          <w:szCs w:val="16"/>
        </w:rPr>
        <w:t>Deudney</w:t>
      </w:r>
      <w:proofErr w:type="spellEnd"/>
      <w:r w:rsidRPr="004316D6">
        <w:rPr>
          <w:sz w:val="16"/>
          <w:szCs w:val="16"/>
        </w:rPr>
        <w:t xml:space="preserve"> identifies three related reasons for this development: ‘the speed of nuclear use decisions; the concentration of nuclear use decision into the hands of one individual; and the lack of accountability stemming from the inability of affected groups to have their interests represented at the moment of nuclear use’. Similarly, Elaine </w:t>
      </w:r>
      <w:proofErr w:type="spellStart"/>
      <w:r w:rsidRPr="004316D6">
        <w:rPr>
          <w:sz w:val="16"/>
          <w:szCs w:val="16"/>
        </w:rPr>
        <w:t>Scarry</w:t>
      </w:r>
      <w:proofErr w:type="spellEnd"/>
      <w:r w:rsidRPr="004316D6">
        <w:rPr>
          <w:sz w:val="16"/>
          <w:szCs w:val="16"/>
        </w:rPr>
        <w:t xml:space="preserve"> has explained in stark terms in her 2014 book Thermonuclear Monarchy: Choosing between Democracy and Doom, how the possession of nuclear weapons has converted the US government into ‘a monarchic form of rule that places all defense in the executive branch of government’ leaving the population ‘incapacitated’. In response to this situation, </w:t>
      </w:r>
      <w:proofErr w:type="spellStart"/>
      <w:r w:rsidRPr="004316D6">
        <w:rPr>
          <w:sz w:val="16"/>
          <w:szCs w:val="16"/>
        </w:rPr>
        <w:t>Scarry</w:t>
      </w:r>
      <w:proofErr w:type="spellEnd"/>
      <w:r w:rsidRPr="004316D6">
        <w:rPr>
          <w:sz w:val="16"/>
          <w:szCs w:val="16"/>
        </w:rPr>
        <w:t xml:space="preserve"> argues that the American people must use the Constitution as a tool to dismantle the US nuclear weapons system, thereby </w:t>
      </w:r>
      <w:proofErr w:type="spellStart"/>
      <w:r w:rsidRPr="004316D6">
        <w:rPr>
          <w:sz w:val="16"/>
          <w:szCs w:val="16"/>
        </w:rPr>
        <w:t>revitalising</w:t>
      </w:r>
      <w:proofErr w:type="spellEnd"/>
      <w:r w:rsidRPr="004316D6">
        <w:rPr>
          <w:sz w:val="16"/>
          <w:szCs w:val="16"/>
        </w:rPr>
        <w:t xml:space="preserve"> democratic participation and control over decision-making. </w:t>
      </w:r>
      <w:proofErr w:type="spellStart"/>
      <w:r w:rsidRPr="004316D6">
        <w:rPr>
          <w:sz w:val="16"/>
          <w:szCs w:val="16"/>
        </w:rPr>
        <w:t>Scarry</w:t>
      </w:r>
      <w:proofErr w:type="spellEnd"/>
      <w:r w:rsidRPr="004316D6">
        <w:rPr>
          <w:sz w:val="16"/>
          <w:szCs w:val="16"/>
        </w:rPr>
        <w:t xml:space="preserve"> also outlines the incredible might the president wields, with each of the US’s fourteen nuclear-armed submarines alone carrying ‘enough power to destroy the people of an entire continent’, equivalent to ‘eight times the full-blast power expended by Allied and Axis countries in World War II’. Nuclear specialist Hans Kristensen has described how</w:t>
      </w:r>
      <w:r w:rsidRPr="00840E02">
        <w:rPr>
          <w:u w:val="single"/>
          <w:shd w:val="clear" w:color="auto" w:fill="FFFFFF"/>
        </w:rPr>
        <w:t xml:space="preserve"> </w:t>
      </w:r>
      <w:r w:rsidRPr="004316D6">
        <w:rPr>
          <w:rStyle w:val="StyleUnderline"/>
        </w:rPr>
        <w:t>the US’s strategic nuclear war plan ‘if unleashed in its full capacity’ could ‘kill hundreds of millions of people, devastate entire nations, and cause climatic effects on a global scale’</w:t>
      </w:r>
      <w:r w:rsidRPr="004316D6">
        <w:rPr>
          <w:sz w:val="16"/>
          <w:szCs w:val="16"/>
        </w:rPr>
        <w:t>. This war plan consists of a ‘family of plans’ that is aimed at ‘six potential adversaries’ whose identities are kept secret. Kristensen understands that they include ‘potentially hostile countries with nuclear, chemical, and biological weapons (WMD)’, meaning China, North Korea, Iran, Russia and Syria as well as a terrorist group backed by a state that has conducted a catastrophic WMD attack. The ‘dominant mission’ for US nuclear weapons within these plans is termed counterforce, meaning strikes on ‘military, mostly nuclear, targets and the enemy’s leadership’. Despite these plans, the US’s nuclear arsenal is often described by mainstream commentators as being solely intended to ensure mutual assured destruction (MAD), i.e. as part of the</w:t>
      </w:r>
      <w:r w:rsidR="004316D6">
        <w:rPr>
          <w:sz w:val="16"/>
          <w:szCs w:val="16"/>
        </w:rPr>
        <w:t xml:space="preserve"> </w:t>
      </w:r>
      <w:r w:rsidRPr="004316D6">
        <w:rPr>
          <w:sz w:val="16"/>
          <w:szCs w:val="16"/>
        </w:rPr>
        <w:t xml:space="preserve">‘balance of terror’ with Russia, in order to prevent armed conflict between the two nations and to ensure a response in kind to a surprise nuclear attack. </w:t>
      </w:r>
      <w:r w:rsidRPr="000D0EDB">
        <w:rPr>
          <w:sz w:val="10"/>
          <w:szCs w:val="10"/>
        </w:rPr>
        <w:t xml:space="preserve">However, as Joseph Gerson and John </w:t>
      </w:r>
      <w:proofErr w:type="spellStart"/>
      <w:r w:rsidRPr="000D0EDB">
        <w:rPr>
          <w:sz w:val="10"/>
          <w:szCs w:val="10"/>
        </w:rPr>
        <w:t>Feffer</w:t>
      </w:r>
      <w:proofErr w:type="spellEnd"/>
      <w:r w:rsidRPr="000D0EDB">
        <w:rPr>
          <w:sz w:val="10"/>
          <w:szCs w:val="10"/>
        </w:rPr>
        <w:t xml:space="preserve"> explain, rather than deterrence just being about enough nuclear forces surviving a surprise first strike attack to ensure MAD, US military planners have also understood it to mean ‘preventing other nations from taking “courses of action” that are inimical to US interests’. David McDonough thus describes the ‘long-standing goal of American nuclear war-planners’ as being the achievement of the ability to launch a disarming first-strike against an opponent- otherwise known as nuclear superiority. This has been magnified in recent years as the US seeks to ‘prevent’ or ‘rollback’ the ability of weaker states—both nuclear and </w:t>
      </w:r>
      <w:r w:rsidRPr="000D0EDB">
        <w:rPr>
          <w:sz w:val="10"/>
          <w:szCs w:val="10"/>
        </w:rPr>
        <w:lastRenderedPageBreak/>
        <w:t xml:space="preserve">non-nuclear powers—to establish or maintain a deterrence relationship. Taking all this into account, the new commander-in-chief’s apparently volatile temperament thus raises deep concerns since his finger will be on the nuclear trigger as soon as he assumes office on 20th January 2017. Given his past experience, Bruce Blair’s statement that he is ‘scared to death’ by the idea of a Trump presidency is but one further reason why urgent discussion and action, both in the US and globally, on lessening nuclear dangers—and reviving disarmament—is vital. A recent report by the Ploughshares Fund on how the US can reduce its nuclear spending, reform its nuclear posture and restrain its nuclear war plans should thus be required reading in Washington. However, as the Economist has rightly noted, ‘It is not </w:t>
      </w:r>
      <w:proofErr w:type="spellStart"/>
      <w:r w:rsidRPr="000D0EDB">
        <w:rPr>
          <w:sz w:val="10"/>
          <w:szCs w:val="10"/>
        </w:rPr>
        <w:t>Mr</w:t>
      </w:r>
      <w:proofErr w:type="spellEnd"/>
      <w:r w:rsidRPr="000D0EDB">
        <w:rPr>
          <w:sz w:val="10"/>
          <w:szCs w:val="10"/>
        </w:rPr>
        <w:t xml:space="preserve"> Trump’s fault that the system, in which the vulnerable land-based missile force is kept on hair-trigger alert, is widely held to be inherently dangerous’ since, as they point out, ‘no former president, including Barack Obama, has done anything to change it.’ Over sixty years after the nuclear attacks on Hiroshima and Nagasaki, nuclearism thus remains very much embedded in the nation’s strategic thinking. Yet the election of Obama, and the rhetoric of his 2009 Prague speech, in which he stated ‘America's commitment to seek the peace and security of a world without nuclear weapons’ led many to think that a real change was on the cards. Obama’s visit to Hiroshima earlier this year to commemorate the bombings was thus a painful reminder of how wide the gap is between the rearmament </w:t>
      </w:r>
      <w:proofErr w:type="spellStart"/>
      <w:r w:rsidRPr="000D0EDB">
        <w:rPr>
          <w:sz w:val="10"/>
          <w:szCs w:val="10"/>
        </w:rPr>
        <w:t>programmes</w:t>
      </w:r>
      <w:proofErr w:type="spellEnd"/>
      <w:r w:rsidRPr="000D0EDB">
        <w:rPr>
          <w:sz w:val="10"/>
          <w:szCs w:val="10"/>
        </w:rPr>
        <w:t xml:space="preserve"> that the US and other nuclear weapon states are engaged in and the disarmament action that they are legally obliged to pursue under the nuclear non-proliferation treaty (NPT). Obama himself said in Japan that, ‘technological progress without an equivalent progress in human institutions can doom us. The scientific revolution that led to the splitting of an atom requires a moral revolution as well.’ For this statement to be meaningful it is necessary to identify who is responsible for the existing, highly dangerous state of affairs. In short, the US government’s recent record supports </w:t>
      </w:r>
      <w:proofErr w:type="spellStart"/>
      <w:r w:rsidRPr="000D0EDB">
        <w:rPr>
          <w:sz w:val="10"/>
          <w:szCs w:val="10"/>
        </w:rPr>
        <w:t>Scarry’s</w:t>
      </w:r>
      <w:proofErr w:type="spellEnd"/>
      <w:r w:rsidRPr="000D0EDB">
        <w:rPr>
          <w:sz w:val="10"/>
          <w:szCs w:val="10"/>
        </w:rPr>
        <w:t xml:space="preserve"> suggestion that a democratic revolution is what, in reality, is most needed if the US is to make substantial progress on nuclear non-proliferation and disarmament. Short-term reforms towards the democratic control and ultimate dismantlement of the US’s nuclear arsenal have been outlined by </w:t>
      </w:r>
      <w:proofErr w:type="spellStart"/>
      <w:r w:rsidRPr="000D0EDB">
        <w:rPr>
          <w:sz w:val="10"/>
          <w:szCs w:val="10"/>
        </w:rPr>
        <w:t>Kennette</w:t>
      </w:r>
      <w:proofErr w:type="spellEnd"/>
      <w:r w:rsidRPr="000D0EDB">
        <w:rPr>
          <w:sz w:val="10"/>
          <w:szCs w:val="10"/>
        </w:rPr>
        <w:t xml:space="preserve"> Benedict, who writes that the next administration should: place our nuclear weapons on a much lower level of launch readiness, release to the public more information about the nuclear weapons in our own arsenals, include legislators and outside experts in its nuclear posture review and recognize Congress’ authority to declare war as a prerequisite to any use of nuclear weapons. Assessing Obama’s nuclear legacy </w:t>
      </w:r>
      <w:proofErr w:type="gramStart"/>
      <w:r w:rsidRPr="000D0EDB">
        <w:rPr>
          <w:sz w:val="10"/>
          <w:szCs w:val="10"/>
        </w:rPr>
        <w:t>In</w:t>
      </w:r>
      <w:proofErr w:type="gramEnd"/>
      <w:r w:rsidRPr="000D0EDB">
        <w:rPr>
          <w:sz w:val="10"/>
          <w:szCs w:val="10"/>
        </w:rPr>
        <w:t xml:space="preserve"> order to properly appreciate what a Trump presidency may bring, we need to revisit the range and types of powers bequeathed to the commander-in-chief by previous administrations. Despite the military advances made by China and Russia in recent years, it is important to </w:t>
      </w:r>
      <w:proofErr w:type="spellStart"/>
      <w:r w:rsidRPr="000D0EDB">
        <w:rPr>
          <w:sz w:val="10"/>
          <w:szCs w:val="10"/>
        </w:rPr>
        <w:t>recognise</w:t>
      </w:r>
      <w:proofErr w:type="spellEnd"/>
      <w:r w:rsidRPr="000D0EDB">
        <w:rPr>
          <w:sz w:val="10"/>
          <w:szCs w:val="10"/>
        </w:rPr>
        <w:t xml:space="preserve"> that the US remains far and away the biggest global spender on conventional and nuclear weapons and plans to consolidate this position by maintaining significant technological superiority over its adversaries, which will, as is well appreciated, push Beijing, Moscow—and thus other regional powers—to respond. Yet spending on nuclear weapons alone is set to pose significant budgeting difficulties for future US governments. According to a 2014 report by the James Martin Center, the Departments of Defense and Energy plan to spend approximately $1 trillion over the next 30 years ‘to maintain its current nuclear arsenal and procure a new generation of nuclear-armed or nuclear capable bombers and submarines’ as well as new submarine launched ballistic missiles (SLBMs) and inter-continental ballistic missiles (ICBMs). Arms Control Today has found that total Defense Department nuclear spending ‘is projected to average more than $40 billion in constant fiscal year 2016 dollars between 2025 and 2035, when modernization costs are expected to peak’. Including costs for the Department of Energy’s National Nuclear Security Administration’s projected weapons-related spending during this period ‘would push average spending during this period to more than $50 billion per year’. If anywhere near these sums are spent, then the modest reductions to the US’s nuclear stockpile achieved during the Obama presidency will be entirely overshadowed. Moreover, as analyst Andrew Lichterman notes, the US’s continued </w:t>
      </w:r>
      <w:proofErr w:type="spellStart"/>
      <w:r w:rsidRPr="000D0EDB">
        <w:rPr>
          <w:sz w:val="10"/>
          <w:szCs w:val="10"/>
        </w:rPr>
        <w:t>modernisation</w:t>
      </w:r>
      <w:proofErr w:type="spellEnd"/>
      <w:r w:rsidRPr="000D0EDB">
        <w:rPr>
          <w:sz w:val="10"/>
          <w:szCs w:val="10"/>
        </w:rPr>
        <w:t xml:space="preserve"> of its nuclear forces is ‘inherently incompatible’ with the ‘unequivocal undertaking’ given at the 2000 NPT Review Conference to eliminate its nuclear arsenal and apply the ‘principle of irreversibility’ to this and related actions. For Lichterman, the huge outlays committed to the nuclear weapons complex were part of a political ‘bargain’ made by the Obama administration with Republicans. This ensured that the New START nuclear arms control treaty would pass in the Senate whilst also not disturbing the development of missile defense and other advanced conventional weapons </w:t>
      </w:r>
      <w:proofErr w:type="spellStart"/>
      <w:r w:rsidRPr="000D0EDB">
        <w:rPr>
          <w:sz w:val="10"/>
          <w:szCs w:val="10"/>
        </w:rPr>
        <w:t>programmes</w:t>
      </w:r>
      <w:proofErr w:type="spellEnd"/>
      <w:r w:rsidRPr="000D0EDB">
        <w:rPr>
          <w:sz w:val="10"/>
          <w:szCs w:val="10"/>
        </w:rPr>
        <w:t xml:space="preserve">. New START is a bilateral agreement between Russia and the US, which Steven </w:t>
      </w:r>
      <w:proofErr w:type="spellStart"/>
      <w:r w:rsidRPr="000D0EDB">
        <w:rPr>
          <w:sz w:val="10"/>
          <w:szCs w:val="10"/>
        </w:rPr>
        <w:t>Pifer</w:t>
      </w:r>
      <w:proofErr w:type="spellEnd"/>
      <w:r w:rsidRPr="000D0EDB">
        <w:rPr>
          <w:sz w:val="10"/>
          <w:szCs w:val="10"/>
        </w:rPr>
        <w:t xml:space="preserve"> describes as ‘one of the few bright spots’ that exists in these nations’ relationship. Under the treaty Moscow and Washington must, by 2018, reduce their stockpile of operationally deployed strategic nuclear warheads to 1,550. Furthermore, both must keep to a limit of 700 deployed strategic launchers (missiles) and heavy bombers, and to a combined limit of 800 deployed and non-deployed strategic launchers and heavy bombers. Despite New START ‘proceeding smoothly’ according to </w:t>
      </w:r>
      <w:proofErr w:type="spellStart"/>
      <w:r w:rsidRPr="000D0EDB">
        <w:rPr>
          <w:sz w:val="10"/>
          <w:szCs w:val="10"/>
        </w:rPr>
        <w:t>Pifer</w:t>
      </w:r>
      <w:proofErr w:type="spellEnd"/>
      <w:r w:rsidRPr="000D0EDB">
        <w:rPr>
          <w:sz w:val="10"/>
          <w:szCs w:val="10"/>
        </w:rPr>
        <w:t xml:space="preserve">, Hans Kristensen recently produced a report comparing Obama’s record with that of the previous presidents holding office during the nuclear age, which found that, hitherto, Obama has cut fewer warheads—in terms of numbers rather than percentages—than ‘any administration ever’ and that ‘the biggest nuclear disarmers’ in recent decades have been Republicans, not Democrats. Kristensen thus drily observes of this situation that, a conservative Congress does not complain when Republican presidents reduce the stockpile, only when Democratic president try to do so. As a result of the opposition, the United States is now stuck with a larger and more expensive nuclear arsenal than had Congress agreed to significant reductions. As his presidency draws to a close, presumably as a means of securing some sort of meaningful legacy in this area, it has been reported that Obama considered adopting a no first use (NFU) policy for nuclear weapons, something which, whilst reversible, could act as a restraint on future presidents. Yet this was apparently abandoned, according to the New York Times, after ‘top national security advisers argued that it could undermine allies and embolden Russia and China’. Furthermore, according to Josh </w:t>
      </w:r>
      <w:proofErr w:type="spellStart"/>
      <w:r w:rsidRPr="000D0EDB">
        <w:rPr>
          <w:sz w:val="10"/>
          <w:szCs w:val="10"/>
        </w:rPr>
        <w:t>Rogin</w:t>
      </w:r>
      <w:proofErr w:type="spellEnd"/>
      <w:r w:rsidRPr="000D0EDB">
        <w:rPr>
          <w:sz w:val="10"/>
          <w:szCs w:val="10"/>
        </w:rPr>
        <w:t xml:space="preserve"> of the Washington Post, the governments of Japan, South Korea, France and Britain all privately communicated their concerns about Washington adopting NFU. Defense Secretary Ashton Carter is also said to have argued that such a move would be unwise because ‘if North Korea used biological weapons against the South the United States might need the option of threatening a nuclear response’. However, as Daryll Kimball explains, the US’s ‘overwhelming’ conventional military advantage means that ‘there is no plausible circumstance that could justify—legally, morally, or militarily—the use of nuclear weapons to deal with a non-nuclear threat’. Such resistance to NFU is thus deeply disappointing given that, as Kimball goes on to note, this move would go some way to reassuring China and Russia about the US’s strategic intentions. It would also be an important confidence-building measure for the wider community of non-nuclear weapon states, showing that the US is willing to act in 'good faith' towards its disarmament obligations under the NPT. Thinking about the causes of proliferation more widely requires us to understand what drives weaker states to seek deterrents, if their reliance on them is to be reduced. For example, as Dr Alan J. </w:t>
      </w:r>
      <w:proofErr w:type="spellStart"/>
      <w:r w:rsidRPr="000D0EDB">
        <w:rPr>
          <w:sz w:val="10"/>
          <w:szCs w:val="10"/>
        </w:rPr>
        <w:t>Kuperman</w:t>
      </w:r>
      <w:proofErr w:type="spellEnd"/>
      <w:r w:rsidRPr="000D0EDB">
        <w:rPr>
          <w:sz w:val="10"/>
          <w:szCs w:val="10"/>
        </w:rPr>
        <w:t xml:space="preserve"> observes, NATO’s bombing and overthrow of Libyan leader Muammar Gaddafi in 2011 ‘greatly complicated the task of persuading other states such as Iran and North Korea ‘to halt or reverse their nuclear programs’. The lesson Tehran and Pyongyang took is thus that because Gaddafi had voluntarily ended his nuclear and chemical weapons </w:t>
      </w:r>
      <w:proofErr w:type="spellStart"/>
      <w:r w:rsidRPr="000D0EDB">
        <w:rPr>
          <w:sz w:val="10"/>
          <w:szCs w:val="10"/>
        </w:rPr>
        <w:t>programmes</w:t>
      </w:r>
      <w:proofErr w:type="spellEnd"/>
      <w:r w:rsidRPr="000D0EDB">
        <w:rPr>
          <w:sz w:val="10"/>
          <w:szCs w:val="10"/>
        </w:rPr>
        <w:t xml:space="preserve">, the West now felt free to pursue regime change. When assessing the importance of the Iran nuclear deal, which is often hailed as one of Obama’s landmark achievements, and which the next President must not be allowed to derail, it is thus important also to consider carefully what </w:t>
      </w:r>
      <w:proofErr w:type="spellStart"/>
      <w:r w:rsidRPr="000D0EDB">
        <w:rPr>
          <w:sz w:val="10"/>
          <w:szCs w:val="10"/>
        </w:rPr>
        <w:t>behaviour</w:t>
      </w:r>
      <w:proofErr w:type="spellEnd"/>
      <w:r w:rsidRPr="000D0EDB">
        <w:rPr>
          <w:sz w:val="10"/>
          <w:szCs w:val="10"/>
        </w:rPr>
        <w:t xml:space="preserve"> by the most powerful states will enable existing or potential nuclear possessors to embrace disarmament and reduce their interest in seeking non-conventional deterrents. The inability of Washington to make substantial progress towards reducing the salience of nuclear weapons at home and abroad is all the more noteworthy when one considers the state of US and Russian public opinion on nuclear arms control and disarmament. As John </w:t>
      </w:r>
      <w:proofErr w:type="spellStart"/>
      <w:r w:rsidRPr="000D0EDB">
        <w:rPr>
          <w:sz w:val="10"/>
          <w:szCs w:val="10"/>
        </w:rPr>
        <w:t>Steinbrunner</w:t>
      </w:r>
      <w:proofErr w:type="spellEnd"/>
      <w:r w:rsidRPr="000D0EDB">
        <w:rPr>
          <w:sz w:val="10"/>
          <w:szCs w:val="10"/>
        </w:rPr>
        <w:t xml:space="preserve"> and Nancy Gallagher observe, ‘responses to detailed questions reveal a striking disparity between what U.S. and Russian leaders are doing and what their </w:t>
      </w:r>
      <w:proofErr w:type="spellStart"/>
      <w:r w:rsidRPr="000D0EDB">
        <w:rPr>
          <w:sz w:val="10"/>
          <w:szCs w:val="10"/>
        </w:rPr>
        <w:t>publics</w:t>
      </w:r>
      <w:proofErr w:type="spellEnd"/>
      <w:r w:rsidRPr="000D0EDB">
        <w:rPr>
          <w:sz w:val="10"/>
          <w:szCs w:val="10"/>
        </w:rPr>
        <w:t xml:space="preserve"> desire’. For example, their polling found that: At the most fundamental level, the vast majority of Americans and Russians think that nuclear weapons have a very limited role in current security circumstances and believe that their only legitimate purpose is to deter nuclear attack. It is highly consistent, then, that the publics in both countries would favor eliminating all nuclear weapons if this action could be taken under effective international verification. Another important measure which the US has failed to hitherto ratify is the Comprehensive Test Ban Treaty (CTBT). This is despite President Obama stating in 2009 that he intended to pursue Senate ratification of the treaty ‘immediately and aggressively’. Once more, there is notably strong public support–82% according to a 2010 poll by the Chicago Council on Global Affairs—for the US joining the CTBT but, again, the Republican-controlled Senate has blocked the treaty at every opportunity. Overall, the gap between the public’s will and the government’s inaction on nuclear issues is alarming and redolent of the wider democratic deficit in the US. On a more positive note, the fact that the citizenry supports such measures suggests that groups advocating arms control and disarmament initiatives should continue to engage with and understand the public’s positions in order to effectively harness their support. Stepping back from the brink </w:t>
      </w:r>
      <w:proofErr w:type="gramStart"/>
      <w:r w:rsidRPr="000D0EDB">
        <w:rPr>
          <w:sz w:val="10"/>
          <w:szCs w:val="10"/>
        </w:rPr>
        <w:t>In</w:t>
      </w:r>
      <w:proofErr w:type="gramEnd"/>
      <w:r w:rsidRPr="000D0EDB">
        <w:rPr>
          <w:sz w:val="10"/>
          <w:szCs w:val="10"/>
        </w:rPr>
        <w:t xml:space="preserve"> terms of priorities for the incoming administration in the US, stepping back from military confrontation with Russia and pushing the threat of nuclear war to the margins must be at the top of the list. Whilst much has been made of a potential rapprochement between Trump and Putin, the two have, reportedly, only just spoken for the first time on the phone and still need to actually meet in person to discuss strategic issues and deal with inevitable international events and crises, including in relation to Ukraine and Syria. As of now, whilst the mood music from both sides might suggest a warming of relations, as has been seen with previous administrations, unless cooperation is rooted in a real willingness to resolve problems (which for Russia includes US ballistic missile defense deployments in Eastern Europe and NATO expansion) then tensions can quickly re-emerge. Another related question concerns how Trump will conduct himself during any potential crisis or conflict with Russia or another major power, given the stakes and risks involved, as highlighted above. Whilst we must wait to find out precisely what the new administration’s approach to international affairs will be, in the past week, NATO’s Secretary General Jens Stoltenberg told the BBC that he had been personally informed by Donald Trump, following the election, that the US remains ‘strongly committed to NATO, and that the security guarantees to Europe stand’. Trump had previously shaken sections of the </w:t>
      </w:r>
      <w:proofErr w:type="spellStart"/>
      <w:r w:rsidRPr="000D0EDB">
        <w:rPr>
          <w:sz w:val="10"/>
          <w:szCs w:val="10"/>
        </w:rPr>
        <w:t>defence</w:t>
      </w:r>
      <w:proofErr w:type="spellEnd"/>
      <w:r w:rsidRPr="000D0EDB">
        <w:rPr>
          <w:sz w:val="10"/>
          <w:szCs w:val="10"/>
        </w:rPr>
        <w:t xml:space="preserve"> and foreign policy establishment by suggesting that NATO was ‘obsolete’ and that countries such as Japan (and by extension others such as South Korea and Saudi Arabia) ‘have to pay us or we have to let them protect themselves’, which could include them acquiring the bomb. One reason why some in Washington have, in the past, not wanted their regional allies to develop their own nuclear weapons is because the US might then become dragged into an escalating conflict. Moreover, if an ally in one region seeks the bomb, this may cause others elsewhere to pursue their own capabilities- an act of strategic independence that might make these states harder to influence and control. The US’s key relationships in East Asia and the Middle East illustrate why, if a future US President wishes to take meaningful moves towards a world free of nuclear weapons, then developing alternative regional political agreements, including strategic cooperation with China and Russia, will be necessary. As Nancy Gallagher rightly notes, the ‘weaknesses of existing international organizations’ thus </w:t>
      </w:r>
      <w:proofErr w:type="gramStart"/>
      <w:r w:rsidRPr="000D0EDB">
        <w:rPr>
          <w:sz w:val="10"/>
          <w:szCs w:val="10"/>
        </w:rPr>
        <w:t>requires</w:t>
      </w:r>
      <w:proofErr w:type="gramEnd"/>
      <w:r w:rsidRPr="000D0EDB">
        <w:rPr>
          <w:sz w:val="10"/>
          <w:szCs w:val="10"/>
        </w:rPr>
        <w:t xml:space="preserve"> ‘more inclusive, cooperative security institutions’ to be constructed regionally ‘to complement and someday, perhaps, to replace exclusive military alliances’, alongside progressive </w:t>
      </w:r>
      <w:proofErr w:type="spellStart"/>
      <w:r w:rsidRPr="000D0EDB">
        <w:rPr>
          <w:sz w:val="10"/>
          <w:szCs w:val="10"/>
        </w:rPr>
        <w:t>demilitarisation</w:t>
      </w:r>
      <w:proofErr w:type="spellEnd"/>
      <w:r w:rsidRPr="000D0EDB">
        <w:rPr>
          <w:sz w:val="10"/>
          <w:szCs w:val="10"/>
        </w:rPr>
        <w:t xml:space="preserve">. Such confidence-building measures would also support efforts to halt missile and nuclear tests by states such as North Korea, which may soon be capable of striking the US mainland. Imagining the next enemy </w:t>
      </w:r>
      <w:proofErr w:type="gramStart"/>
      <w:r w:rsidRPr="000D0EDB">
        <w:rPr>
          <w:sz w:val="10"/>
          <w:szCs w:val="10"/>
        </w:rPr>
        <w:t>As</w:t>
      </w:r>
      <w:proofErr w:type="gramEnd"/>
      <w:r w:rsidRPr="000D0EDB">
        <w:rPr>
          <w:sz w:val="10"/>
          <w:szCs w:val="10"/>
        </w:rPr>
        <w:t xml:space="preserve"> well as mapping out the US’s current nuclear weapons policies and its regional relationships, it is important to reflect upon how domestic political dynamics under a Trump presidency might drive Washington’s </w:t>
      </w:r>
      <w:proofErr w:type="spellStart"/>
      <w:r w:rsidRPr="000D0EDB">
        <w:rPr>
          <w:sz w:val="10"/>
          <w:szCs w:val="10"/>
        </w:rPr>
        <w:t>behaviour</w:t>
      </w:r>
      <w:proofErr w:type="spellEnd"/>
      <w:r w:rsidRPr="000D0EDB">
        <w:rPr>
          <w:sz w:val="10"/>
          <w:szCs w:val="10"/>
        </w:rPr>
        <w:t xml:space="preserve"> internationally, particularly given the nuclear shadow that always hangs over conflicts involving the US. For example, in the near-term, Trump’s economic plan and the great expectations amongst the American working class that have been generated, may have particularly dangerous consequences if, as seems likely, the primary beneficiaries are the very wealthy. Reviewing Trump’s economic plans, Martin Wolf of the Financial Times concludes that ‘the longer-term consequences are likely to be grim, not least for his angry, but fooled, supporters. Next time, they might be even angrier. Where that might lead is terrifying’. Gillian </w:t>
      </w:r>
      <w:proofErr w:type="spellStart"/>
      <w:r w:rsidRPr="000D0EDB">
        <w:rPr>
          <w:sz w:val="10"/>
          <w:szCs w:val="10"/>
        </w:rPr>
        <w:t>Tett</w:t>
      </w:r>
      <w:proofErr w:type="spellEnd"/>
      <w:r w:rsidRPr="000D0EDB">
        <w:rPr>
          <w:sz w:val="10"/>
          <w:szCs w:val="10"/>
        </w:rPr>
        <w:t xml:space="preserve"> has also highlighted the ‘real risks’ that Trump’s policies could ‘spark US social unrest or geopolitical uncertainty’</w:t>
      </w:r>
      <w:r w:rsidRPr="00745656">
        <w:rPr>
          <w:sz w:val="16"/>
          <w:szCs w:val="16"/>
        </w:rPr>
        <w:t>. Elsewhere, George Monbiot</w:t>
      </w:r>
      <w:r w:rsidRPr="00745656">
        <w:rPr>
          <w:sz w:val="16"/>
          <w:szCs w:val="16"/>
          <w:shd w:val="clear" w:color="auto" w:fill="FFFFFF"/>
        </w:rPr>
        <w:t xml:space="preserve"> in the Guardian, makes the stark assertion that the inability of the US and other governments to respond effectively to public anger means he now believes that</w:t>
      </w:r>
      <w:r w:rsidRPr="00840E02">
        <w:rPr>
          <w:shd w:val="clear" w:color="auto" w:fill="FFFFFF"/>
        </w:rPr>
        <w:t xml:space="preserve"> ‘</w:t>
      </w:r>
      <w:r w:rsidRPr="000D0EDB">
        <w:rPr>
          <w:rStyle w:val="StyleUnderline"/>
          <w:b/>
          <w:bCs/>
          <w:highlight w:val="green"/>
        </w:rPr>
        <w:t>we will see war between the major powers</w:t>
      </w:r>
      <w:r w:rsidRPr="00840E02">
        <w:rPr>
          <w:shd w:val="clear" w:color="auto" w:fill="FFFFFF"/>
        </w:rPr>
        <w:t xml:space="preserve"> </w:t>
      </w:r>
      <w:r w:rsidRPr="00745656">
        <w:rPr>
          <w:sz w:val="16"/>
          <w:szCs w:val="16"/>
          <w:shd w:val="clear" w:color="auto" w:fill="FFFFFF"/>
        </w:rPr>
        <w:t xml:space="preserve">within my lifetime’. If these warnings weren’t troubling enough, no less a figure than Henry Kissinger argued on BBC’s Newsnight that ‘the more likely reaction’ to a Trump presidency from terror groups ‘will be to do something that evokes a reaction’ from Washington in order to ‘widen the split’ between it and Europe and damage the US’s image around the world. Given that Trump has already vowed to ‘bomb the shit out of ISIS’ and refused to rule out the use of nuclear weapons against the group, it goes without saying that such a scenario could have the gravest consequences and must be avoided so that the US does not play into the terrorists’ hands. Looking more widely, President-elect Trump’s existing and potential cabinet appointments, which Glenn Greenwald has </w:t>
      </w:r>
      <w:proofErr w:type="spellStart"/>
      <w:r w:rsidRPr="00745656">
        <w:rPr>
          <w:sz w:val="16"/>
          <w:szCs w:val="16"/>
          <w:shd w:val="clear" w:color="auto" w:fill="FFFFFF"/>
        </w:rPr>
        <w:t>summarised</w:t>
      </w:r>
      <w:proofErr w:type="spellEnd"/>
      <w:r w:rsidRPr="00745656">
        <w:rPr>
          <w:sz w:val="16"/>
          <w:szCs w:val="16"/>
          <w:shd w:val="clear" w:color="auto" w:fill="FFFFFF"/>
        </w:rPr>
        <w:t xml:space="preserve"> as ‘empowering…by and large…the traditional, hard, hawkish right-wing members of the Republican Party’ also point to the US engaging in future overseas conflicts, rather than the isolationism which many in the foreign policy establishment </w:t>
      </w:r>
      <w:proofErr w:type="spellStart"/>
      <w:r w:rsidRPr="00745656">
        <w:rPr>
          <w:sz w:val="16"/>
          <w:szCs w:val="16"/>
          <w:shd w:val="clear" w:color="auto" w:fill="FFFFFF"/>
        </w:rPr>
        <w:t>criticised</w:t>
      </w:r>
      <w:proofErr w:type="spellEnd"/>
      <w:r w:rsidRPr="00745656">
        <w:rPr>
          <w:sz w:val="16"/>
          <w:szCs w:val="16"/>
          <w:shd w:val="clear" w:color="auto" w:fill="FFFFFF"/>
        </w:rPr>
        <w:t xml:space="preserve"> Trump for proposing during the presidential campaign. William Hartung and Todd Harrison have drawn attention to the fact that </w:t>
      </w:r>
      <w:proofErr w:type="spellStart"/>
      <w:r w:rsidRPr="00745656">
        <w:rPr>
          <w:sz w:val="16"/>
          <w:szCs w:val="16"/>
          <w:shd w:val="clear" w:color="auto" w:fill="FFFFFF"/>
        </w:rPr>
        <w:t>defence</w:t>
      </w:r>
      <w:proofErr w:type="spellEnd"/>
      <w:r w:rsidRPr="00745656">
        <w:rPr>
          <w:sz w:val="16"/>
          <w:szCs w:val="16"/>
          <w:shd w:val="clear" w:color="auto" w:fill="FFFFFF"/>
        </w:rPr>
        <w:t xml:space="preserve"> spending under Trump could be almost $1trillion (spread over ten years) more than Obama’s most recent budget request. Such projections, alongside Trump’s election rhetoric, suggest that the new nuclear monarch will try to </w:t>
      </w:r>
      <w:r w:rsidRPr="00745656">
        <w:rPr>
          <w:sz w:val="16"/>
          <w:szCs w:val="16"/>
        </w:rPr>
        <w:t xml:space="preserve">push wide open the door to more spending on nuclear weapons and missile defense, a situation made possible, as we have seen, by Obama’s inability to implement progressive change in this area at a time of persistent Republican obstruction. </w:t>
      </w:r>
      <w:r w:rsidRPr="00745656">
        <w:rPr>
          <w:sz w:val="16"/>
          <w:szCs w:val="16"/>
        </w:rPr>
        <w:lastRenderedPageBreak/>
        <w:t>Conclusion The problem now, for the US and the world, is that if Trump does make good on his campaign promises then this will have several damaging consequences for international peace and security and that if Trump does not sufficiently satisfy his supporters then</w:t>
      </w:r>
      <w:r w:rsidR="00745656" w:rsidRPr="00745656">
        <w:rPr>
          <w:sz w:val="16"/>
          <w:szCs w:val="16"/>
        </w:rPr>
        <w:t xml:space="preserve"> </w:t>
      </w:r>
      <w:r w:rsidRPr="00745656">
        <w:rPr>
          <w:sz w:val="16"/>
          <w:szCs w:val="16"/>
        </w:rPr>
        <w:t>this will likely pour fuel on the flames at home, which may then quickly spread abroad. The people of the US and the world thus now have a huge responsibility to act as a restraining influence and ensure that the US retains an accountable, transparent and democratic government. This responsibility will only grow if crises or shocks take place in or outside the US which ambitious and extremist figures take advantage of, framing them as threats to national security in order to protect their interests and power. If such scenarios emerge the next administration and its untried and untested President will find themselves with a range of extremely powerful tools and institutional experience at their disposal, including</w:t>
      </w:r>
      <w:r w:rsidRPr="00840E02">
        <w:rPr>
          <w:rFonts w:asciiTheme="minorHAnsi" w:eastAsia="Times New Roman" w:hAnsiTheme="minorHAnsi" w:cstheme="minorHAnsi"/>
          <w:color w:val="000000"/>
          <w:sz w:val="10"/>
          <w:szCs w:val="10"/>
          <w:shd w:val="clear" w:color="auto" w:fill="FFFFFF"/>
        </w:rPr>
        <w:t xml:space="preserve"> </w:t>
      </w:r>
      <w:r w:rsidRPr="000D0EDB">
        <w:rPr>
          <w:rStyle w:val="StyleUnderline"/>
          <w:highlight w:val="green"/>
        </w:rPr>
        <w:t>nuclear weapons</w:t>
      </w:r>
      <w:r w:rsidRPr="00745656">
        <w:rPr>
          <w:rStyle w:val="StyleUnderline"/>
        </w:rPr>
        <w:t xml:space="preserve">, which </w:t>
      </w:r>
      <w:r w:rsidRPr="000D0EDB">
        <w:rPr>
          <w:rStyle w:val="StyleUnderline"/>
          <w:highlight w:val="green"/>
        </w:rPr>
        <w:t>may prove too tempting to resist</w:t>
      </w:r>
      <w:r w:rsidRPr="00840E02">
        <w:rPr>
          <w:rFonts w:asciiTheme="minorHAnsi" w:eastAsia="Times New Roman" w:hAnsiTheme="minorHAnsi" w:cstheme="minorHAnsi"/>
          <w:color w:val="000000"/>
          <w:sz w:val="10"/>
          <w:szCs w:val="10"/>
          <w:u w:val="single"/>
          <w:shd w:val="clear" w:color="auto" w:fill="FFFFFF"/>
        </w:rPr>
        <w:t xml:space="preserve"> </w:t>
      </w:r>
      <w:r w:rsidRPr="00745656">
        <w:rPr>
          <w:sz w:val="16"/>
          <w:szCs w:val="16"/>
        </w:rPr>
        <w:t>when figuring out how to respond to widespread anger, confusion and unrest, both at home and abroad.</w:t>
      </w:r>
    </w:p>
    <w:p w14:paraId="6E7B3C18" w14:textId="77777777" w:rsidR="004658B9" w:rsidRPr="004658B9" w:rsidRDefault="004658B9" w:rsidP="004658B9"/>
    <w:p w14:paraId="7D11CAD9" w14:textId="77777777" w:rsidR="00826A01" w:rsidRDefault="00826A01" w:rsidP="00826A01"/>
    <w:p w14:paraId="2E9FE3E4" w14:textId="74809173" w:rsidR="00826A01" w:rsidRDefault="0020057C" w:rsidP="00826A01">
      <w:pPr>
        <w:pStyle w:val="Heading3"/>
      </w:pPr>
      <w:r>
        <w:lastRenderedPageBreak/>
        <w:t>A</w:t>
      </w:r>
      <w:proofErr w:type="gramStart"/>
      <w:r>
        <w:t>2  Gun</w:t>
      </w:r>
      <w:proofErr w:type="gramEnd"/>
      <w:r>
        <w:t xml:space="preserve"> industry isn’t big enough</w:t>
      </w:r>
    </w:p>
    <w:p w14:paraId="46F65B73" w14:textId="77777777" w:rsidR="00826A01" w:rsidRPr="004B2369" w:rsidRDefault="00826A01" w:rsidP="00826A01"/>
    <w:p w14:paraId="741F1866" w14:textId="77777777" w:rsidR="00826A01" w:rsidRDefault="00826A01" w:rsidP="00826A01">
      <w:pPr>
        <w:pStyle w:val="Heading4"/>
      </w:pPr>
      <w:r>
        <w:t>Even if the gun industry isn’t key, ripple effects will drag down the economy</w:t>
      </w:r>
    </w:p>
    <w:p w14:paraId="67F80826" w14:textId="77777777" w:rsidR="00826A01" w:rsidRDefault="00826A01" w:rsidP="00826A01">
      <w:r>
        <w:t xml:space="preserve">MICHELLE </w:t>
      </w:r>
      <w:r w:rsidRPr="002B64FE">
        <w:rPr>
          <w:rStyle w:val="Style13ptBold"/>
        </w:rPr>
        <w:t>MALKIN</w:t>
      </w:r>
      <w:r>
        <w:rPr>
          <w:rStyle w:val="Style13ptBold"/>
        </w:rPr>
        <w:t xml:space="preserve"> ‘13</w:t>
      </w:r>
      <w:r>
        <w:t xml:space="preserve">, February 22, </w:t>
      </w:r>
      <w:r w:rsidRPr="00615D8F">
        <w:t>2013</w:t>
      </w:r>
      <w:r>
        <w:t>. “</w:t>
      </w:r>
      <w:r w:rsidRPr="002B64FE">
        <w:t>Why Do Democrats Hate American Manufacturers?</w:t>
      </w:r>
      <w:r>
        <w:t xml:space="preserve">” NATIONAL REVIEW, </w:t>
      </w:r>
      <w:r w:rsidRPr="002B64FE">
        <w:t>https://www.nationalreview.com/2013/02/why-do-democrats-hate-american-manufacturers-michelle-malkin/</w:t>
      </w:r>
    </w:p>
    <w:p w14:paraId="315D86D4" w14:textId="77777777" w:rsidR="00826A01" w:rsidRDefault="00826A01" w:rsidP="00826A01">
      <w:r w:rsidRPr="005B74C1">
        <w:rPr>
          <w:sz w:val="16"/>
          <w:szCs w:val="16"/>
        </w:rPr>
        <w:t>Here’s the latest example of head-splitting cognitive dissonance in Washington: President Obama used his State of the Union address to crusade for a revitalized U.S. manufacturing sector. But while he pays lip service to supporting businesses that build their products on American soil, Obama and his left-wing operatives are hell-bent on driving</w:t>
      </w:r>
      <w:r w:rsidRPr="00572DFB">
        <w:t xml:space="preserve"> </w:t>
      </w:r>
      <w:r w:rsidRPr="005B74C1">
        <w:rPr>
          <w:rStyle w:val="StyleUnderline"/>
          <w:highlight w:val="green"/>
        </w:rPr>
        <w:t xml:space="preserve">a </w:t>
      </w:r>
      <w:r w:rsidRPr="005B74C1">
        <w:rPr>
          <w:rStyle w:val="StyleUnderline"/>
          <w:b/>
          <w:bCs/>
          <w:highlight w:val="green"/>
        </w:rPr>
        <w:t>key sector</w:t>
      </w:r>
      <w:r w:rsidRPr="005B74C1">
        <w:rPr>
          <w:rStyle w:val="StyleUnderline"/>
          <w:highlight w:val="green"/>
        </w:rPr>
        <w:t xml:space="preserve"> of the U.S. manufacturing industry</w:t>
      </w:r>
      <w:r w:rsidRPr="00572DFB">
        <w:t xml:space="preserve"> </w:t>
      </w:r>
      <w:r w:rsidRPr="005B74C1">
        <w:rPr>
          <w:sz w:val="16"/>
          <w:szCs w:val="16"/>
        </w:rPr>
        <w:t xml:space="preserve">six feet under: </w:t>
      </w:r>
      <w:r w:rsidRPr="005B74C1">
        <w:rPr>
          <w:rStyle w:val="StyleUnderline"/>
        </w:rPr>
        <w:t>the</w:t>
      </w:r>
      <w:r w:rsidRPr="00572DFB">
        <w:t xml:space="preserve"> </w:t>
      </w:r>
      <w:r w:rsidRPr="005B74C1">
        <w:rPr>
          <w:rStyle w:val="StyleUnderline"/>
          <w:b/>
          <w:bCs/>
          <w:highlight w:val="green"/>
        </w:rPr>
        <w:t>American firearms</w:t>
      </w:r>
      <w:r w:rsidRPr="00572DFB">
        <w:t xml:space="preserve"> </w:t>
      </w:r>
      <w:r w:rsidRPr="005B74C1">
        <w:rPr>
          <w:rStyle w:val="StyleUnderline"/>
        </w:rPr>
        <w:t>and ammunition industry</w:t>
      </w:r>
      <w:r w:rsidRPr="00572DFB">
        <w:t>.</w:t>
      </w:r>
      <w:r>
        <w:t xml:space="preserve"> </w:t>
      </w:r>
      <w:r w:rsidRPr="00D82F92">
        <w:rPr>
          <w:sz w:val="16"/>
          <w:szCs w:val="16"/>
        </w:rPr>
        <w:t xml:space="preserve">In my adopted home state of Colorado, where unemployment hovers near 8 percent, nearly a dozen businesses are being forced to consider leaving their home state because of extremist gun-control proposals. Vice President Joe Biden himself leaned on Democratic lawmakers to support an arbitrary 15-round limit on ammunition magazines. So, what have Sheriff Joe and his gun-grabbing pals wrought? Denver-based ammo magazine manufacturer </w:t>
      </w:r>
      <w:proofErr w:type="spellStart"/>
      <w:r w:rsidRPr="00D82F92">
        <w:rPr>
          <w:sz w:val="16"/>
          <w:szCs w:val="16"/>
        </w:rPr>
        <w:t>Magpul</w:t>
      </w:r>
      <w:proofErr w:type="spellEnd"/>
      <w:r w:rsidRPr="00D82F92">
        <w:rPr>
          <w:sz w:val="16"/>
          <w:szCs w:val="16"/>
        </w:rPr>
        <w:t xml:space="preserve"> served notice that it will take its 400 full-time employees and subcontractors somewhere else. </w:t>
      </w:r>
      <w:proofErr w:type="spellStart"/>
      <w:r w:rsidRPr="00D82F92">
        <w:rPr>
          <w:sz w:val="16"/>
          <w:szCs w:val="16"/>
        </w:rPr>
        <w:t>Magpul</w:t>
      </w:r>
      <w:proofErr w:type="spellEnd"/>
      <w:r w:rsidRPr="00D82F92">
        <w:rPr>
          <w:sz w:val="16"/>
          <w:szCs w:val="16"/>
        </w:rPr>
        <w:t xml:space="preserve"> generates some $85 million in spending in the state. As the Denver Post reported, the privately held company makes an array of consumer products in addition to sales to the military, law enforcement, and gun owners. And because </w:t>
      </w:r>
      <w:proofErr w:type="spellStart"/>
      <w:r w:rsidRPr="00D82F92">
        <w:rPr>
          <w:sz w:val="16"/>
          <w:szCs w:val="16"/>
        </w:rPr>
        <w:t>Magpul</w:t>
      </w:r>
      <w:proofErr w:type="spellEnd"/>
      <w:r w:rsidRPr="00D82F92">
        <w:rPr>
          <w:sz w:val="16"/>
          <w:szCs w:val="16"/>
        </w:rPr>
        <w:t xml:space="preserve"> has made a conscientious effort to support other Colorado companies</w:t>
      </w:r>
      <w:r w:rsidRPr="00C0123B">
        <w:t xml:space="preserve">, </w:t>
      </w:r>
      <w:r w:rsidRPr="007A75F0">
        <w:rPr>
          <w:rStyle w:val="StyleUnderline"/>
          <w:b/>
          <w:bCs/>
          <w:highlight w:val="green"/>
        </w:rPr>
        <w:t>the ripple effect could reach far beyond the gun industry</w:t>
      </w:r>
      <w:r w:rsidRPr="00D82F92">
        <w:rPr>
          <w:rStyle w:val="StyleUnderline"/>
          <w:highlight w:val="green"/>
        </w:rPr>
        <w:t xml:space="preserve"> — including</w:t>
      </w:r>
      <w:r w:rsidRPr="00D82F92">
        <w:rPr>
          <w:rStyle w:val="StyleUnderline"/>
        </w:rPr>
        <w:t xml:space="preserve"> several </w:t>
      </w:r>
      <w:r w:rsidRPr="00D82F92">
        <w:rPr>
          <w:rStyle w:val="StyleUnderline"/>
          <w:highlight w:val="green"/>
        </w:rPr>
        <w:t>cutting-edge innovators in</w:t>
      </w:r>
      <w:r w:rsidRPr="00D82F92">
        <w:rPr>
          <w:rStyle w:val="StyleUnderline"/>
        </w:rPr>
        <w:t xml:space="preserve"> the </w:t>
      </w:r>
      <w:r w:rsidRPr="00D82F92">
        <w:rPr>
          <w:rStyle w:val="StyleUnderline"/>
          <w:highlight w:val="green"/>
        </w:rPr>
        <w:t>plastics</w:t>
      </w:r>
      <w:r w:rsidRPr="00D82F92">
        <w:rPr>
          <w:rStyle w:val="StyleUnderline"/>
        </w:rPr>
        <w:t>-injection-molding business</w:t>
      </w:r>
      <w:r w:rsidRPr="00C0123B">
        <w:t xml:space="preserve">. </w:t>
      </w:r>
      <w:r w:rsidRPr="00D82F92">
        <w:rPr>
          <w:sz w:val="16"/>
          <w:szCs w:val="16"/>
        </w:rPr>
        <w:t xml:space="preserve">One of </w:t>
      </w:r>
      <w:proofErr w:type="spellStart"/>
      <w:r w:rsidRPr="00D82F92">
        <w:rPr>
          <w:sz w:val="16"/>
          <w:szCs w:val="16"/>
        </w:rPr>
        <w:t>Magpul’s</w:t>
      </w:r>
      <w:proofErr w:type="spellEnd"/>
      <w:r w:rsidRPr="00D82F92">
        <w:rPr>
          <w:sz w:val="16"/>
          <w:szCs w:val="16"/>
        </w:rPr>
        <w:t xml:space="preserve"> most </w:t>
      </w:r>
      <w:r w:rsidRPr="007A75F0">
        <w:rPr>
          <w:rStyle w:val="StyleUnderline"/>
          <w:highlight w:val="green"/>
        </w:rPr>
        <w:t>important contractors</w:t>
      </w:r>
      <w:r w:rsidRPr="00D82F92">
        <w:rPr>
          <w:sz w:val="16"/>
          <w:szCs w:val="16"/>
        </w:rPr>
        <w:t xml:space="preserve">, Denver-based Alfred Manufacturing Co., employs 150 residents. It, too, </w:t>
      </w:r>
      <w:r w:rsidRPr="007A75F0">
        <w:rPr>
          <w:rStyle w:val="StyleUnderline"/>
          <w:highlight w:val="green"/>
        </w:rPr>
        <w:t>will “relocate</w:t>
      </w:r>
      <w:r w:rsidRPr="00D82F92">
        <w:rPr>
          <w:sz w:val="16"/>
          <w:szCs w:val="16"/>
        </w:rPr>
        <w:t xml:space="preserve"> part or all of our operations out of state” if Democrat governor John Hickenlooper enacts the stringent gun-control regime pushed by Biden and company. The company has already put expansion plans on hold.</w:t>
      </w:r>
    </w:p>
    <w:p w14:paraId="17832A02" w14:textId="74A6876B" w:rsidR="00BD4DD4" w:rsidRDefault="00BD4DD4" w:rsidP="00F601E6"/>
    <w:p w14:paraId="05AD6B08" w14:textId="18372508" w:rsidR="007E4411" w:rsidRDefault="007E4411" w:rsidP="007E4411">
      <w:pPr>
        <w:pStyle w:val="Heading3"/>
      </w:pPr>
      <w:r>
        <w:lastRenderedPageBreak/>
        <w:t>A</w:t>
      </w:r>
      <w:proofErr w:type="gramStart"/>
      <w:r>
        <w:t xml:space="preserve">2 </w:t>
      </w:r>
      <w:r w:rsidR="00D46E45">
        <w:t xml:space="preserve"> n</w:t>
      </w:r>
      <w:proofErr w:type="gramEnd"/>
      <w:r w:rsidR="00D46E45">
        <w:t>/</w:t>
      </w:r>
      <w:proofErr w:type="spellStart"/>
      <w:r w:rsidR="00D46E45">
        <w:t>uq</w:t>
      </w:r>
      <w:proofErr w:type="spellEnd"/>
      <w:r w:rsidR="00D46E45">
        <w:t xml:space="preserve"> – </w:t>
      </w:r>
      <w:r>
        <w:t xml:space="preserve">backlash hurts industry </w:t>
      </w:r>
      <w:r w:rsidR="00D4774D">
        <w:t>now</w:t>
      </w:r>
    </w:p>
    <w:p w14:paraId="68EFCB99" w14:textId="77777777" w:rsidR="007E4411" w:rsidRDefault="007E4411" w:rsidP="007E4411"/>
    <w:p w14:paraId="5262A78A" w14:textId="77777777" w:rsidR="007E4411" w:rsidRDefault="007E4411" w:rsidP="007E4411">
      <w:pPr>
        <w:pStyle w:val="Heading4"/>
      </w:pPr>
      <w:r>
        <w:t xml:space="preserve">Domestic backlash will never threaten the gun industry – special interest groups </w:t>
      </w:r>
    </w:p>
    <w:p w14:paraId="2DC235BF" w14:textId="77777777" w:rsidR="007E4411" w:rsidRDefault="007E4411" w:rsidP="007E4411">
      <w:r w:rsidRPr="006719AE">
        <w:rPr>
          <w:rStyle w:val="Style13ptBold"/>
        </w:rPr>
        <w:t>Al Jazeera</w:t>
      </w:r>
      <w:r>
        <w:t xml:space="preserve"> News, November 3, </w:t>
      </w:r>
      <w:r w:rsidRPr="006719AE">
        <w:rPr>
          <w:rStyle w:val="Style13ptBold"/>
        </w:rPr>
        <w:t>2018</w:t>
      </w:r>
      <w:r>
        <w:t xml:space="preserve">. </w:t>
      </w:r>
      <w:r w:rsidRPr="006719AE">
        <w:t xml:space="preserve">Gun economics: The </w:t>
      </w:r>
      <w:proofErr w:type="spellStart"/>
      <w:r w:rsidRPr="006719AE">
        <w:t>weaponisation</w:t>
      </w:r>
      <w:proofErr w:type="spellEnd"/>
      <w:r w:rsidRPr="006719AE">
        <w:t xml:space="preserve"> of the US</w:t>
      </w:r>
      <w:r>
        <w:t xml:space="preserve">,” </w:t>
      </w:r>
      <w:hyperlink r:id="rId58" w:history="1">
        <w:r w:rsidRPr="007E71D2">
          <w:rPr>
            <w:rStyle w:val="Hyperlink"/>
          </w:rPr>
          <w:t>https://www.aljazeera.com/programmes/countingthecost/2018/11/gun-economics-weaponisation-181103081424809.html</w:t>
        </w:r>
      </w:hyperlink>
    </w:p>
    <w:p w14:paraId="0E94A759" w14:textId="77777777" w:rsidR="007E4411" w:rsidRDefault="007E4411" w:rsidP="007E4411">
      <w:r w:rsidRPr="00701E4E">
        <w:rPr>
          <w:rStyle w:val="StyleUnderline"/>
        </w:rPr>
        <w:t>The US gun industry is estimated to be worth $51bn and "the US produces somewhere between 35-40 percent of all weaponry in the world</w:t>
      </w:r>
      <w:r>
        <w:t xml:space="preserve">," </w:t>
      </w:r>
      <w:r w:rsidRPr="002D4285">
        <w:rPr>
          <w:sz w:val="16"/>
          <w:szCs w:val="16"/>
        </w:rPr>
        <w:t>says Andrew Feinstein, executive director of Corruption Watch and author of The Shadow World: Inside the Global Arms Trade. "The industry's smaller and lighter weapons, like handguns and rifles, is a smaller component and of that its globally worth about $8bn. In the US, it's probably worth around $4bn."</w:t>
      </w:r>
      <w:r>
        <w:t xml:space="preserve"> </w:t>
      </w:r>
      <w:r w:rsidRPr="0097567A">
        <w:rPr>
          <w:rStyle w:val="StyleUnderline"/>
        </w:rPr>
        <w:t xml:space="preserve">While repeated public outcries against gun violence have taken place, the industry has been able to </w:t>
      </w:r>
      <w:proofErr w:type="spellStart"/>
      <w:r w:rsidRPr="0097567A">
        <w:rPr>
          <w:rStyle w:val="StyleUnderline"/>
        </w:rPr>
        <w:t>insolate</w:t>
      </w:r>
      <w:proofErr w:type="spellEnd"/>
      <w:r w:rsidRPr="0097567A">
        <w:rPr>
          <w:rStyle w:val="StyleUnderline"/>
        </w:rPr>
        <w:t xml:space="preserve"> itself against backlash</w:t>
      </w:r>
      <w:r>
        <w:t xml:space="preserve">, </w:t>
      </w:r>
      <w:r w:rsidRPr="002D4285">
        <w:rPr>
          <w:sz w:val="16"/>
          <w:szCs w:val="16"/>
        </w:rPr>
        <w:t>according to Feinstein</w:t>
      </w:r>
      <w:r>
        <w:t>. "</w:t>
      </w:r>
      <w:r w:rsidRPr="0097567A">
        <w:rPr>
          <w:rStyle w:val="StyleUnderline"/>
        </w:rPr>
        <w:t>The NRA has been incredibly successful in creating a public climate that's pro-gun, but far more important than that, it has effectively bought the support of the politicians who would need to regulate the industry</w:t>
      </w:r>
      <w:r>
        <w:t xml:space="preserve">. </w:t>
      </w:r>
      <w:r w:rsidRPr="002D4285">
        <w:rPr>
          <w:sz w:val="16"/>
          <w:szCs w:val="16"/>
        </w:rPr>
        <w:t>And unfortunately, that flow of money to those politicians which enables them to stay in power because America is often described as 'the best democracy money can buy.' I describe the weapons procurement business as a form of legal bribery - those politicians are effectively insulated from public opinion."</w:t>
      </w:r>
    </w:p>
    <w:p w14:paraId="77E4B554" w14:textId="77777777" w:rsidR="007E4411" w:rsidRDefault="007E4411" w:rsidP="007E4411"/>
    <w:p w14:paraId="33A6162C" w14:textId="77777777" w:rsidR="007E4411" w:rsidRDefault="007E4411" w:rsidP="00F601E6"/>
    <w:p w14:paraId="7829BF8D" w14:textId="77777777" w:rsidR="007E4411" w:rsidRDefault="007E4411" w:rsidP="00F601E6"/>
    <w:p w14:paraId="00AE80D7" w14:textId="77777777" w:rsidR="00BD4DD4" w:rsidRPr="00FF408F" w:rsidRDefault="00BD4DD4" w:rsidP="00FF408F">
      <w:pPr>
        <w:pStyle w:val="Heading2"/>
        <w:rPr>
          <w:sz w:val="2"/>
          <w:szCs w:val="2"/>
        </w:rPr>
      </w:pPr>
    </w:p>
    <w:p w14:paraId="29DB4400" w14:textId="5560E5F4" w:rsidR="007F3832" w:rsidRDefault="001E1763" w:rsidP="001E1763">
      <w:pPr>
        <w:pStyle w:val="Heading2"/>
      </w:pPr>
      <w:r>
        <w:lastRenderedPageBreak/>
        <w:t>***</w:t>
      </w:r>
      <w:r w:rsidR="00E84FCB">
        <w:t xml:space="preserve">Mx NEG – </w:t>
      </w:r>
      <w:r>
        <w:t>Assorted off-case***</w:t>
      </w:r>
    </w:p>
    <w:p w14:paraId="636FBBF8" w14:textId="77777777" w:rsidR="001E1763" w:rsidRPr="001E1763" w:rsidRDefault="001E1763" w:rsidP="001E1763"/>
    <w:p w14:paraId="515343D0" w14:textId="18A3499D" w:rsidR="007F3832" w:rsidRDefault="00265543" w:rsidP="00265543">
      <w:pPr>
        <w:pStyle w:val="Heading3"/>
      </w:pPr>
      <w:r>
        <w:lastRenderedPageBreak/>
        <w:t xml:space="preserve">CP </w:t>
      </w:r>
      <w:r w:rsidR="00C36475">
        <w:t xml:space="preserve">idea </w:t>
      </w:r>
      <w:r>
        <w:t xml:space="preserve">– </w:t>
      </w:r>
      <w:r w:rsidR="00D3372F">
        <w:t>G</w:t>
      </w:r>
      <w:r w:rsidR="00C36475">
        <w:t xml:space="preserve">un </w:t>
      </w:r>
      <w:r>
        <w:t>trac</w:t>
      </w:r>
      <w:r w:rsidR="00B91EBF">
        <w:t>k</w:t>
      </w:r>
      <w:r>
        <w:t>ing</w:t>
      </w:r>
    </w:p>
    <w:p w14:paraId="3C5BF84E" w14:textId="2F518B79" w:rsidR="00265543" w:rsidRDefault="00265543" w:rsidP="00265543"/>
    <w:p w14:paraId="5E42FEE1" w14:textId="27BFC179" w:rsidR="00B91EBF" w:rsidRPr="00961DF9" w:rsidRDefault="00B91EBF" w:rsidP="00B91EBF">
      <w:pPr>
        <w:pStyle w:val="Heading4"/>
        <w:rPr>
          <w:rStyle w:val="StyleUnderline"/>
          <w:sz w:val="26"/>
          <w:u w:val="none"/>
        </w:rPr>
      </w:pPr>
      <w:r>
        <w:rPr>
          <w:rStyle w:val="StyleUnderline"/>
          <w:sz w:val="26"/>
          <w:u w:val="none"/>
        </w:rPr>
        <w:t xml:space="preserve">The United States Federal Government should use the end-use monitoring program to track and register American weapons to Mexico, enforce the Leahy Laws </w:t>
      </w:r>
      <w:r w:rsidR="00D36144">
        <w:rPr>
          <w:rStyle w:val="StyleUnderline"/>
          <w:sz w:val="26"/>
          <w:u w:val="none"/>
        </w:rPr>
        <w:t>regarding</w:t>
      </w:r>
      <w:r>
        <w:rPr>
          <w:rStyle w:val="StyleUnderline"/>
          <w:sz w:val="26"/>
          <w:u w:val="none"/>
        </w:rPr>
        <w:t xml:space="preserve"> future </w:t>
      </w:r>
      <w:r w:rsidR="00D36144">
        <w:rPr>
          <w:rStyle w:val="StyleUnderline"/>
          <w:sz w:val="26"/>
          <w:u w:val="none"/>
        </w:rPr>
        <w:t>arms sales</w:t>
      </w:r>
      <w:r>
        <w:rPr>
          <w:rStyle w:val="StyleUnderline"/>
          <w:sz w:val="26"/>
          <w:u w:val="none"/>
        </w:rPr>
        <w:t xml:space="preserve"> to Mexico, and create an internationally backed truth commission. </w:t>
      </w:r>
    </w:p>
    <w:p w14:paraId="4B38F639" w14:textId="77777777" w:rsidR="00B91EBF" w:rsidRDefault="00B91EBF" w:rsidP="00B91EBF">
      <w:pPr>
        <w:rPr>
          <w:rStyle w:val="StyleUnderline"/>
        </w:rPr>
      </w:pPr>
    </w:p>
    <w:p w14:paraId="634AC58B" w14:textId="77777777" w:rsidR="00B91EBF" w:rsidRPr="00961DF9" w:rsidRDefault="00B91EBF" w:rsidP="00B91EBF">
      <w:pPr>
        <w:pStyle w:val="Heading4"/>
        <w:rPr>
          <w:rStyle w:val="StyleUnderline"/>
          <w:sz w:val="26"/>
          <w:u w:val="none"/>
        </w:rPr>
      </w:pPr>
      <w:r>
        <w:rPr>
          <w:rStyle w:val="StyleUnderline"/>
          <w:sz w:val="26"/>
          <w:u w:val="none"/>
        </w:rPr>
        <w:t>CP Solves – the U.S. has sufficient leverage – solves current arms in the area</w:t>
      </w:r>
    </w:p>
    <w:p w14:paraId="4689415C" w14:textId="77777777" w:rsidR="00B91EBF" w:rsidRPr="00961DF9" w:rsidRDefault="00B91EBF" w:rsidP="00B91EBF">
      <w:pPr>
        <w:rPr>
          <w:rStyle w:val="StyleUnderline"/>
          <w:u w:val="none"/>
        </w:rPr>
      </w:pPr>
      <w:r>
        <w:rPr>
          <w:rStyle w:val="Style13ptBold"/>
        </w:rPr>
        <w:t xml:space="preserve">Epstein, Brown University, 19 </w:t>
      </w:r>
      <w:r>
        <w:t xml:space="preserve">(Louis, January 29, “Mexican Security Forces Commit War Crimes: Stop Arming Them,” </w:t>
      </w:r>
      <w:hyperlink r:id="rId59" w:history="1">
        <w:r>
          <w:rPr>
            <w:rStyle w:val="Hyperlink"/>
          </w:rPr>
          <w:t>https://fpif.org/mexican-security-forces-commit-war-crimes-stop-arming-them/</w:t>
        </w:r>
      </w:hyperlink>
      <w:r>
        <w:t>, date accessed 6/26/2019)//SH</w:t>
      </w:r>
    </w:p>
    <w:p w14:paraId="1A9D346D" w14:textId="77777777" w:rsidR="00B91EBF" w:rsidRPr="00BA7CA2" w:rsidRDefault="00B91EBF" w:rsidP="00B91EBF">
      <w:pPr>
        <w:rPr>
          <w:rStyle w:val="StyleUnderline"/>
        </w:rPr>
      </w:pPr>
      <w:r w:rsidRPr="00BA7CA2">
        <w:rPr>
          <w:sz w:val="16"/>
        </w:rPr>
        <w:t xml:space="preserve">Instead of loosening regulations on these arms sales, </w:t>
      </w:r>
      <w:r w:rsidRPr="00961DF9">
        <w:rPr>
          <w:rStyle w:val="StyleUnderline"/>
          <w:highlight w:val="cyan"/>
        </w:rPr>
        <w:t>the U</w:t>
      </w:r>
      <w:r w:rsidRPr="00BA7CA2">
        <w:rPr>
          <w:rStyle w:val="StyleUnderline"/>
        </w:rPr>
        <w:t xml:space="preserve">nited </w:t>
      </w:r>
      <w:r w:rsidRPr="00961DF9">
        <w:rPr>
          <w:rStyle w:val="StyleUnderline"/>
          <w:highlight w:val="cyan"/>
        </w:rPr>
        <w:t>S</w:t>
      </w:r>
      <w:r w:rsidRPr="00BA7CA2">
        <w:rPr>
          <w:rStyle w:val="StyleUnderline"/>
        </w:rPr>
        <w:t xml:space="preserve">tates </w:t>
      </w:r>
      <w:r w:rsidRPr="00961DF9">
        <w:rPr>
          <w:rStyle w:val="StyleUnderline"/>
          <w:highlight w:val="cyan"/>
        </w:rPr>
        <w:t>should</w:t>
      </w:r>
      <w:r w:rsidRPr="00BA7CA2">
        <w:rPr>
          <w:rStyle w:val="StyleUnderline"/>
        </w:rPr>
        <w:t xml:space="preserve"> begin </w:t>
      </w:r>
      <w:r w:rsidRPr="00961DF9">
        <w:rPr>
          <w:rStyle w:val="StyleUnderline"/>
          <w:highlight w:val="cyan"/>
        </w:rPr>
        <w:t>track</w:t>
      </w:r>
      <w:r w:rsidRPr="00BA7CA2">
        <w:rPr>
          <w:rStyle w:val="StyleUnderline"/>
        </w:rPr>
        <w:t xml:space="preserve">ing </w:t>
      </w:r>
      <w:r w:rsidRPr="00961DF9">
        <w:rPr>
          <w:rStyle w:val="StyleUnderline"/>
          <w:highlight w:val="cyan"/>
        </w:rPr>
        <w:t>and</w:t>
      </w:r>
      <w:r w:rsidRPr="00BA7CA2">
        <w:rPr>
          <w:rStyle w:val="StyleUnderline"/>
        </w:rPr>
        <w:t xml:space="preserve"> </w:t>
      </w:r>
      <w:r w:rsidRPr="00961DF9">
        <w:rPr>
          <w:rStyle w:val="StyleUnderline"/>
          <w:highlight w:val="cyan"/>
        </w:rPr>
        <w:t>register</w:t>
      </w:r>
      <w:r w:rsidRPr="00BA7CA2">
        <w:rPr>
          <w:rStyle w:val="StyleUnderline"/>
        </w:rPr>
        <w:t xml:space="preserve">ing </w:t>
      </w:r>
      <w:r w:rsidRPr="00961DF9">
        <w:rPr>
          <w:rStyle w:val="StyleUnderline"/>
          <w:highlight w:val="cyan"/>
        </w:rPr>
        <w:t>the weapons that American companies sell</w:t>
      </w:r>
      <w:r w:rsidRPr="00BA7CA2">
        <w:rPr>
          <w:rStyle w:val="StyleUnderline"/>
        </w:rPr>
        <w:t xml:space="preserve"> to foreign security forces.</w:t>
      </w:r>
      <w:r w:rsidRPr="00BA7CA2">
        <w:rPr>
          <w:sz w:val="16"/>
        </w:rPr>
        <w:t xml:space="preserve"> </w:t>
      </w:r>
      <w:r w:rsidRPr="00961DF9">
        <w:rPr>
          <w:rStyle w:val="StyleUnderline"/>
          <w:highlight w:val="cyan"/>
        </w:rPr>
        <w:t>Washington should</w:t>
      </w:r>
      <w:r w:rsidRPr="00BA7CA2">
        <w:rPr>
          <w:rStyle w:val="StyleUnderline"/>
        </w:rPr>
        <w:t xml:space="preserve"> also </w:t>
      </w:r>
      <w:r w:rsidRPr="00961DF9">
        <w:rPr>
          <w:rStyle w:val="StyleUnderline"/>
          <w:highlight w:val="cyan"/>
        </w:rPr>
        <w:t>begin using</w:t>
      </w:r>
      <w:r w:rsidRPr="00BA7CA2">
        <w:rPr>
          <w:rStyle w:val="StyleUnderline"/>
        </w:rPr>
        <w:t xml:space="preserve"> an already existing tool: </w:t>
      </w:r>
      <w:r w:rsidRPr="00961DF9">
        <w:rPr>
          <w:rStyle w:val="StyleUnderline"/>
          <w:highlight w:val="cyan"/>
        </w:rPr>
        <w:t>the Leahy Laws</w:t>
      </w:r>
      <w:r w:rsidRPr="00BA7CA2">
        <w:rPr>
          <w:sz w:val="16"/>
        </w:rPr>
        <w:t xml:space="preserve">. </w:t>
      </w:r>
      <w:r w:rsidRPr="00961DF9">
        <w:rPr>
          <w:rStyle w:val="StyleUnderline"/>
          <w:highlight w:val="cyan"/>
        </w:rPr>
        <w:t>These</w:t>
      </w:r>
      <w:r w:rsidRPr="00BA7CA2">
        <w:rPr>
          <w:rStyle w:val="StyleUnderline"/>
        </w:rPr>
        <w:t xml:space="preserve"> laws </w:t>
      </w:r>
      <w:r w:rsidRPr="00961DF9">
        <w:rPr>
          <w:rStyle w:val="StyleUnderline"/>
          <w:highlight w:val="cyan"/>
        </w:rPr>
        <w:t>ban</w:t>
      </w:r>
      <w:r w:rsidRPr="00BA7CA2">
        <w:rPr>
          <w:rStyle w:val="StyleUnderline"/>
        </w:rPr>
        <w:t xml:space="preserve"> </w:t>
      </w:r>
      <w:r w:rsidRPr="00961DF9">
        <w:rPr>
          <w:rStyle w:val="StyleUnderline"/>
          <w:highlight w:val="cyan"/>
        </w:rPr>
        <w:t>the U.S.</w:t>
      </w:r>
      <w:r w:rsidRPr="00BA7CA2">
        <w:rPr>
          <w:rStyle w:val="StyleUnderline"/>
        </w:rPr>
        <w:t xml:space="preserve"> government </w:t>
      </w:r>
      <w:r w:rsidRPr="00961DF9">
        <w:rPr>
          <w:rStyle w:val="StyleUnderline"/>
          <w:highlight w:val="cyan"/>
        </w:rPr>
        <w:t>from assisting units of foreign security forces when there is “credible evidence” that they have committed torture</w:t>
      </w:r>
      <w:r w:rsidRPr="00BA7CA2">
        <w:rPr>
          <w:rStyle w:val="StyleUnderline"/>
        </w:rPr>
        <w:t xml:space="preserve">, extrajudicial </w:t>
      </w:r>
      <w:r w:rsidRPr="00961DF9">
        <w:rPr>
          <w:rStyle w:val="StyleUnderline"/>
          <w:highlight w:val="cyan"/>
        </w:rPr>
        <w:t>killings, or rape</w:t>
      </w:r>
      <w:r w:rsidRPr="00BA7CA2">
        <w:rPr>
          <w:rStyle w:val="StyleUnderline"/>
        </w:rPr>
        <w:t>. But they have been loosely enforced</w:t>
      </w:r>
      <w:r w:rsidRPr="00BA7CA2">
        <w:rPr>
          <w:sz w:val="16"/>
        </w:rPr>
        <w:t xml:space="preserve">. From 2010 to 2016, </w:t>
      </w:r>
      <w:r w:rsidRPr="00BA7CA2">
        <w:rPr>
          <w:rStyle w:val="StyleUnderline"/>
        </w:rPr>
        <w:t>as members of</w:t>
      </w:r>
      <w:r w:rsidRPr="00BA7CA2">
        <w:rPr>
          <w:sz w:val="16"/>
        </w:rPr>
        <w:t xml:space="preserve"> </w:t>
      </w:r>
      <w:r w:rsidRPr="00BA7CA2">
        <w:rPr>
          <w:rStyle w:val="StyleUnderline"/>
        </w:rPr>
        <w:t>Mexico’s security forces worked with organized criminal groups to torture and execute innocent people</w:t>
      </w:r>
      <w:r w:rsidRPr="00BA7CA2">
        <w:rPr>
          <w:sz w:val="16"/>
        </w:rPr>
        <w:t xml:space="preserve">, </w:t>
      </w:r>
      <w:r w:rsidRPr="00BA7CA2">
        <w:rPr>
          <w:rStyle w:val="StyleUnderline"/>
        </w:rPr>
        <w:t>the State Department approved the sale of 6,622 long guns and 4,571 handguns to the Mexican army alone.</w:t>
      </w:r>
      <w:r w:rsidRPr="00BA7CA2">
        <w:rPr>
          <w:sz w:val="16"/>
        </w:rPr>
        <w:t xml:space="preserve"> The </w:t>
      </w:r>
      <w:r w:rsidRPr="00BA7CA2">
        <w:rPr>
          <w:rStyle w:val="StyleUnderline"/>
        </w:rPr>
        <w:t xml:space="preserve">incoming </w:t>
      </w:r>
      <w:r w:rsidRPr="00961DF9">
        <w:rPr>
          <w:rStyle w:val="StyleUnderline"/>
          <w:highlight w:val="cyan"/>
        </w:rPr>
        <w:t>president</w:t>
      </w:r>
      <w:r w:rsidRPr="00BA7CA2">
        <w:rPr>
          <w:rStyle w:val="StyleUnderline"/>
        </w:rPr>
        <w:t xml:space="preserve"> of Mexico, Andrés Manuel López </w:t>
      </w:r>
      <w:r w:rsidRPr="00961DF9">
        <w:rPr>
          <w:rStyle w:val="StyleUnderline"/>
          <w:highlight w:val="cyan"/>
        </w:rPr>
        <w:t>Obrador</w:t>
      </w:r>
      <w:r w:rsidRPr="00BA7CA2">
        <w:rPr>
          <w:rStyle w:val="StyleUnderline"/>
        </w:rPr>
        <w:t>, has pledged to change the “failed” security policies of his predecessors</w:t>
      </w:r>
      <w:r w:rsidRPr="00BA7CA2">
        <w:rPr>
          <w:sz w:val="16"/>
        </w:rPr>
        <w:t xml:space="preserve">. </w:t>
      </w:r>
      <w:r w:rsidRPr="00BA7CA2">
        <w:rPr>
          <w:rStyle w:val="StyleUnderline"/>
        </w:rPr>
        <w:t xml:space="preserve">He’s </w:t>
      </w:r>
      <w:r w:rsidRPr="00961DF9">
        <w:rPr>
          <w:rStyle w:val="StyleUnderline"/>
          <w:highlight w:val="cyan"/>
        </w:rPr>
        <w:t>called for UN help to stop corruption and</w:t>
      </w:r>
      <w:r w:rsidRPr="00BA7CA2">
        <w:rPr>
          <w:rStyle w:val="StyleUnderline"/>
        </w:rPr>
        <w:t xml:space="preserve"> promised to </w:t>
      </w:r>
      <w:r w:rsidRPr="00961DF9">
        <w:rPr>
          <w:rStyle w:val="StyleUnderline"/>
          <w:highlight w:val="cyan"/>
        </w:rPr>
        <w:t>allow an internationally backed truth commission</w:t>
      </w:r>
      <w:r w:rsidRPr="00BA7CA2">
        <w:rPr>
          <w:sz w:val="16"/>
        </w:rPr>
        <w:t xml:space="preserve"> to investigate the disappearance of the 43 students. Considering that the previous Mexican administration covered up brutal murders, this is a step in the right direction. </w:t>
      </w:r>
      <w:r w:rsidRPr="00961DF9">
        <w:rPr>
          <w:rStyle w:val="StyleUnderline"/>
          <w:highlight w:val="cyan"/>
        </w:rPr>
        <w:t>The U</w:t>
      </w:r>
      <w:r w:rsidRPr="00BA7CA2">
        <w:rPr>
          <w:rStyle w:val="StyleUnderline"/>
        </w:rPr>
        <w:t xml:space="preserve">nited </w:t>
      </w:r>
      <w:r w:rsidRPr="00961DF9">
        <w:rPr>
          <w:rStyle w:val="StyleUnderline"/>
          <w:highlight w:val="cyan"/>
        </w:rPr>
        <w:t>S</w:t>
      </w:r>
      <w:r w:rsidRPr="00BA7CA2">
        <w:rPr>
          <w:rStyle w:val="StyleUnderline"/>
        </w:rPr>
        <w:t xml:space="preserve">tates </w:t>
      </w:r>
      <w:r w:rsidRPr="00961DF9">
        <w:rPr>
          <w:rStyle w:val="StyleUnderline"/>
          <w:highlight w:val="cyan"/>
        </w:rPr>
        <w:t>has</w:t>
      </w:r>
      <w:r w:rsidRPr="00BA7CA2">
        <w:rPr>
          <w:rStyle w:val="StyleUnderline"/>
        </w:rPr>
        <w:t xml:space="preserve"> </w:t>
      </w:r>
      <w:r w:rsidRPr="00961DF9">
        <w:rPr>
          <w:rStyle w:val="StyleUnderline"/>
          <w:highlight w:val="cyan"/>
        </w:rPr>
        <w:t>more leverage</w:t>
      </w:r>
      <w:r w:rsidRPr="00BA7CA2">
        <w:rPr>
          <w:rStyle w:val="StyleUnderline"/>
        </w:rPr>
        <w:t xml:space="preserve"> in this situation</w:t>
      </w:r>
      <w:r w:rsidRPr="00BA7CA2">
        <w:rPr>
          <w:sz w:val="16"/>
        </w:rPr>
        <w:t xml:space="preserve"> than you might think. Though Mexico could buy guns elsewhere, </w:t>
      </w:r>
      <w:r w:rsidRPr="00BA7CA2">
        <w:rPr>
          <w:rStyle w:val="StyleUnderline"/>
        </w:rPr>
        <w:t>no other country can match the United States as a strategic partner</w:t>
      </w:r>
      <w:r w:rsidRPr="00BA7CA2">
        <w:rPr>
          <w:sz w:val="16"/>
        </w:rPr>
        <w:t xml:space="preserve">. </w:t>
      </w:r>
      <w:r w:rsidRPr="00BA7CA2">
        <w:rPr>
          <w:rStyle w:val="StyleUnderline"/>
        </w:rPr>
        <w:t>Mexico has received more than $1.3 billion in American training and equipment since 2012</w:t>
      </w:r>
      <w:r w:rsidRPr="00BA7CA2">
        <w:rPr>
          <w:sz w:val="16"/>
        </w:rPr>
        <w:t xml:space="preserve">, and </w:t>
      </w:r>
      <w:r w:rsidRPr="00BA7CA2">
        <w:rPr>
          <w:rStyle w:val="StyleUnderline"/>
        </w:rPr>
        <w:t>the U</w:t>
      </w:r>
      <w:r w:rsidRPr="00BA7CA2">
        <w:rPr>
          <w:sz w:val="16"/>
        </w:rPr>
        <w:t xml:space="preserve">nited </w:t>
      </w:r>
      <w:r w:rsidRPr="00BA7CA2">
        <w:rPr>
          <w:rStyle w:val="StyleUnderline"/>
        </w:rPr>
        <w:t>S</w:t>
      </w:r>
      <w:r w:rsidRPr="00BA7CA2">
        <w:rPr>
          <w:sz w:val="16"/>
        </w:rPr>
        <w:t xml:space="preserve">tates </w:t>
      </w:r>
      <w:r w:rsidRPr="00BA7CA2">
        <w:rPr>
          <w:rStyle w:val="StyleUnderline"/>
        </w:rPr>
        <w:t>wields significant influence because of this</w:t>
      </w:r>
      <w:r w:rsidRPr="00BA7CA2">
        <w:rPr>
          <w:sz w:val="16"/>
        </w:rPr>
        <w:t xml:space="preserve">. </w:t>
      </w:r>
      <w:r w:rsidRPr="00961DF9">
        <w:rPr>
          <w:rStyle w:val="StyleUnderline"/>
          <w:highlight w:val="cyan"/>
        </w:rPr>
        <w:t>Backing</w:t>
      </w:r>
      <w:r w:rsidRPr="00BA7CA2">
        <w:rPr>
          <w:rStyle w:val="StyleUnderline"/>
        </w:rPr>
        <w:t xml:space="preserve"> López </w:t>
      </w:r>
      <w:r w:rsidRPr="00961DF9">
        <w:rPr>
          <w:rStyle w:val="StyleUnderline"/>
          <w:highlight w:val="cyan"/>
        </w:rPr>
        <w:t>Obrador’s security reforms would send a signal that the U</w:t>
      </w:r>
      <w:r w:rsidRPr="00BA7CA2">
        <w:rPr>
          <w:rStyle w:val="StyleUnderline"/>
        </w:rPr>
        <w:t xml:space="preserve">nited </w:t>
      </w:r>
      <w:r w:rsidRPr="00961DF9">
        <w:rPr>
          <w:rStyle w:val="StyleUnderline"/>
          <w:highlight w:val="cyan"/>
        </w:rPr>
        <w:t>S</w:t>
      </w:r>
      <w:r w:rsidRPr="00BA7CA2">
        <w:rPr>
          <w:rStyle w:val="StyleUnderline"/>
        </w:rPr>
        <w:t xml:space="preserve">tates </w:t>
      </w:r>
      <w:r w:rsidRPr="00961DF9">
        <w:rPr>
          <w:rStyle w:val="StyleUnderline"/>
          <w:highlight w:val="cyan"/>
        </w:rPr>
        <w:t>is getting more serious about human rights</w:t>
      </w:r>
      <w:r w:rsidRPr="00BA7CA2">
        <w:rPr>
          <w:rStyle w:val="StyleUnderline"/>
        </w:rPr>
        <w:t xml:space="preserve"> in Mexico</w:t>
      </w:r>
      <w:r w:rsidRPr="00BA7CA2">
        <w:rPr>
          <w:sz w:val="16"/>
        </w:rPr>
        <w:t xml:space="preserve">. By arming violent and corrupt organizations across the southern border and beyond, America is undermining its own interests and security. </w:t>
      </w:r>
      <w:r w:rsidRPr="00961DF9">
        <w:rPr>
          <w:rStyle w:val="StyleUnderline"/>
          <w:highlight w:val="cyan"/>
        </w:rPr>
        <w:t>Congress has</w:t>
      </w:r>
      <w:r w:rsidRPr="00BA7CA2">
        <w:rPr>
          <w:rStyle w:val="StyleUnderline"/>
        </w:rPr>
        <w:t xml:space="preserve"> both </w:t>
      </w:r>
      <w:r w:rsidRPr="00961DF9">
        <w:rPr>
          <w:rStyle w:val="StyleUnderline"/>
          <w:highlight w:val="cyan"/>
        </w:rPr>
        <w:t>the power to demand more info</w:t>
      </w:r>
      <w:r w:rsidRPr="00BA7CA2">
        <w:rPr>
          <w:rStyle w:val="StyleUnderline"/>
        </w:rPr>
        <w:t>rmation about American arms sales to Mexico</w:t>
      </w:r>
      <w:r w:rsidRPr="00BA7CA2">
        <w:rPr>
          <w:sz w:val="16"/>
        </w:rPr>
        <w:t xml:space="preserve"> and the ability to block the Trump administration’s efforts to loosen safeguards. </w:t>
      </w:r>
      <w:r w:rsidRPr="00BA7CA2">
        <w:rPr>
          <w:rStyle w:val="StyleUnderline"/>
        </w:rPr>
        <w:t xml:space="preserve">U.S. security and thousands of Mexican lives are at stake. </w:t>
      </w:r>
    </w:p>
    <w:p w14:paraId="1CE3C656" w14:textId="77777777" w:rsidR="00265543" w:rsidRDefault="00265543" w:rsidP="00265543"/>
    <w:p w14:paraId="693CA10A" w14:textId="77777777" w:rsidR="00265543" w:rsidRPr="00EE0CA8" w:rsidRDefault="00265543" w:rsidP="00265543">
      <w:pPr>
        <w:pStyle w:val="Heading4"/>
      </w:pPr>
      <w:r>
        <w:t>The U.S. needs to increase controls on licensing on arms contracts to Mexico to prevent robbery and human rights violations.</w:t>
      </w:r>
    </w:p>
    <w:p w14:paraId="55FAE7A1" w14:textId="77777777" w:rsidR="00265543" w:rsidRDefault="00265543" w:rsidP="00265543">
      <w:pPr>
        <w:spacing w:after="0" w:line="240" w:lineRule="auto"/>
        <w:rPr>
          <w:rFonts w:eastAsia="Times New Roman" w:cs="Times New Roman"/>
          <w:color w:val="222222"/>
          <w:shd w:val="clear" w:color="auto" w:fill="FFFFFF"/>
        </w:rPr>
      </w:pPr>
      <w:r w:rsidRPr="00DC1320">
        <w:rPr>
          <w:rStyle w:val="Style13ptBold"/>
        </w:rPr>
        <w:t>Lindsey-Poland,</w:t>
      </w:r>
      <w:r>
        <w:rPr>
          <w:rStyle w:val="Style13ptBold"/>
        </w:rPr>
        <w:t xml:space="preserve"> </w:t>
      </w:r>
      <w:r w:rsidRPr="00DC1320">
        <w:rPr>
          <w:rStyle w:val="Style13ptBold"/>
        </w:rPr>
        <w:t>Director of the Fellowship of Reconciliation's Task Force on Latin America and the Caribbean,</w:t>
      </w:r>
      <w:r>
        <w:rPr>
          <w:rStyle w:val="Style13ptBold"/>
        </w:rPr>
        <w:t xml:space="preserve"> </w:t>
      </w:r>
      <w:r w:rsidRPr="00DC1320">
        <w:rPr>
          <w:rStyle w:val="Style13ptBold"/>
        </w:rPr>
        <w:t>18</w:t>
      </w:r>
      <w:r>
        <w:rPr>
          <w:rFonts w:eastAsia="Times New Roman" w:cs="Times New Roman"/>
          <w:color w:val="222222"/>
          <w:shd w:val="clear" w:color="auto" w:fill="FFFFFF"/>
        </w:rPr>
        <w:t xml:space="preserve"> </w:t>
      </w:r>
    </w:p>
    <w:p w14:paraId="1594F404" w14:textId="77777777" w:rsidR="00265543" w:rsidRPr="005E488C" w:rsidRDefault="00265543" w:rsidP="00265543">
      <w:pPr>
        <w:rPr>
          <w:rFonts w:eastAsia="Times New Roman" w:cs="Times New Roman"/>
          <w:color w:val="000000"/>
        </w:rPr>
      </w:pPr>
      <w:r>
        <w:rPr>
          <w:rFonts w:eastAsia="Times New Roman" w:cs="Times New Roman"/>
          <w:color w:val="222222"/>
          <w:shd w:val="clear" w:color="auto" w:fill="FFFFFF"/>
        </w:rPr>
        <w:t>[</w:t>
      </w:r>
      <w:r w:rsidRPr="006A187A">
        <w:rPr>
          <w:rFonts w:eastAsia="Times New Roman" w:cs="Times New Roman"/>
          <w:color w:val="222222"/>
          <w:shd w:val="clear" w:color="auto" w:fill="FFFFFF"/>
        </w:rPr>
        <w:t xml:space="preserve">John Lindsay-Poland, Natalia Paulina </w:t>
      </w:r>
      <w:proofErr w:type="spellStart"/>
      <w:r w:rsidRPr="006A187A">
        <w:rPr>
          <w:rFonts w:eastAsia="Times New Roman" w:cs="Times New Roman"/>
          <w:color w:val="222222"/>
          <w:shd w:val="clear" w:color="auto" w:fill="FFFFFF"/>
        </w:rPr>
        <w:t>Báez</w:t>
      </w:r>
      <w:proofErr w:type="spellEnd"/>
      <w:r w:rsidRPr="006A187A">
        <w:rPr>
          <w:rFonts w:eastAsia="Times New Roman" w:cs="Times New Roman"/>
          <w:color w:val="222222"/>
          <w:shd w:val="clear" w:color="auto" w:fill="FFFFFF"/>
        </w:rPr>
        <w:t xml:space="preserve"> Zamudio, Lucía Guadalupe Chávez Vargas, Montserrat Martínez </w:t>
      </w:r>
      <w:proofErr w:type="spellStart"/>
      <w:r w:rsidRPr="006A187A">
        <w:rPr>
          <w:rFonts w:eastAsia="Times New Roman" w:cs="Times New Roman"/>
          <w:color w:val="222222"/>
          <w:shd w:val="clear" w:color="auto" w:fill="FFFFFF"/>
        </w:rPr>
        <w:t>Téllez</w:t>
      </w:r>
      <w:proofErr w:type="spellEnd"/>
      <w:r w:rsidRPr="006A187A">
        <w:rPr>
          <w:rFonts w:eastAsia="Times New Roman" w:cs="Times New Roman"/>
          <w:color w:val="222222"/>
          <w:shd w:val="clear" w:color="auto" w:fill="FFFFFF"/>
        </w:rPr>
        <w:t xml:space="preserve">, August 2018, “Gross Human Rights Abuses: The legal and Illegal Gun Trade to Mexico”, pg. </w:t>
      </w:r>
      <w:r>
        <w:rPr>
          <w:rFonts w:eastAsia="Times New Roman" w:cs="Times New Roman"/>
          <w:color w:val="222222"/>
          <w:shd w:val="clear" w:color="auto" w:fill="FFFFFF"/>
        </w:rPr>
        <w:t>26-27</w:t>
      </w:r>
      <w:r w:rsidRPr="006A187A">
        <w:rPr>
          <w:rFonts w:eastAsia="Times New Roman" w:cs="Times New Roman"/>
          <w:color w:val="000000"/>
        </w:rPr>
        <w:t>,</w:t>
      </w:r>
      <w:r>
        <w:rPr>
          <w:rFonts w:eastAsia="Times New Roman" w:cs="Times New Roman"/>
          <w:color w:val="000000"/>
        </w:rPr>
        <w:t xml:space="preserve"> </w:t>
      </w:r>
      <w:hyperlink r:id="rId60" w:tgtFrame="_blank" w:history="1">
        <w:r w:rsidRPr="006A187A">
          <w:rPr>
            <w:rFonts w:eastAsia="Times New Roman" w:cs="Times New Roman"/>
            <w:color w:val="000000"/>
            <w:u w:val="single"/>
          </w:rPr>
          <w:t>https://www.stopusarmstomexico.org/wp-</w:t>
        </w:r>
        <w:r w:rsidRPr="006A187A">
          <w:rPr>
            <w:rFonts w:eastAsia="Times New Roman" w:cs="Times New Roman"/>
            <w:color w:val="000000"/>
            <w:u w:val="single"/>
          </w:rPr>
          <w:lastRenderedPageBreak/>
          <w:t>content/uploads/2018/08/THE-LEGAL-AND-ILLEGAL-GUN-TRADE-TO-MEXICO_August2018.pdf</w:t>
        </w:r>
      </w:hyperlink>
      <w:r w:rsidRPr="006A187A">
        <w:rPr>
          <w:rFonts w:eastAsia="Times New Roman" w:cs="Times New Roman"/>
          <w:color w:val="000000"/>
        </w:rPr>
        <w:t xml:space="preserve">, 6/25/19, </w:t>
      </w:r>
      <w:r>
        <w:rPr>
          <w:rFonts w:eastAsia="Times New Roman" w:cs="Times New Roman"/>
          <w:color w:val="000000"/>
        </w:rPr>
        <w:t>AD]</w:t>
      </w:r>
    </w:p>
    <w:p w14:paraId="0E61FFD8" w14:textId="77777777" w:rsidR="00265543" w:rsidRDefault="00265543" w:rsidP="00265543">
      <w:r w:rsidRPr="00145C13">
        <w:rPr>
          <w:rStyle w:val="StyleUnderline"/>
          <w:highlight w:val="yellow"/>
        </w:rPr>
        <w:t>Mexico</w:t>
      </w:r>
      <w:r w:rsidRPr="00145C13">
        <w:rPr>
          <w:rStyle w:val="StyleUnderline"/>
        </w:rPr>
        <w:t xml:space="preserve"> </w:t>
      </w:r>
      <w:r>
        <w:t xml:space="preserve">has actively </w:t>
      </w:r>
      <w:r w:rsidRPr="00145C13">
        <w:rPr>
          <w:rStyle w:val="StyleUnderline"/>
          <w:highlight w:val="yellow"/>
        </w:rPr>
        <w:t>participated in international</w:t>
      </w:r>
      <w:r>
        <w:t xml:space="preserve"> fora related to </w:t>
      </w:r>
      <w:r w:rsidRPr="00145C13">
        <w:rPr>
          <w:rStyle w:val="StyleUnderline"/>
          <w:highlight w:val="yellow"/>
        </w:rPr>
        <w:t>controls on</w:t>
      </w:r>
      <w:r w:rsidRPr="00145C13">
        <w:rPr>
          <w:rStyle w:val="StyleUnderline"/>
        </w:rPr>
        <w:t xml:space="preserve"> </w:t>
      </w:r>
      <w:r>
        <w:t xml:space="preserve">conventional, nuclear, chemical, and biological </w:t>
      </w:r>
      <w:r w:rsidRPr="00145C13">
        <w:rPr>
          <w:rStyle w:val="StyleUnderline"/>
          <w:highlight w:val="yellow"/>
        </w:rPr>
        <w:t>weapons as well as landmines and cluster bombs</w:t>
      </w:r>
      <w:r>
        <w:t>, both in the regional system and globally.79 One of the aims of the Arms Trade Treaty (</w:t>
      </w:r>
      <w:proofErr w:type="spellStart"/>
      <w:r>
        <w:t>att</w:t>
      </w:r>
      <w:proofErr w:type="spellEnd"/>
      <w:r>
        <w:t>) is to regulate and make transparent international transfers of firearms with the goals of prohibiting the sales of arms if the exporting country has knowledge that the weapons would be used in war crimes, crimes against humanity, and human rights violations.80 The United States has signed but not ratified the treaty.</w:t>
      </w:r>
    </w:p>
    <w:p w14:paraId="60A0B265" w14:textId="77777777" w:rsidR="00265543" w:rsidRDefault="00265543" w:rsidP="00265543">
      <w:r>
        <w:t xml:space="preserve">Although the </w:t>
      </w:r>
      <w:proofErr w:type="spellStart"/>
      <w:r>
        <w:t>att</w:t>
      </w:r>
      <w:proofErr w:type="spellEnd"/>
      <w:r>
        <w:t xml:space="preserve"> allows each State Party to determine how it will organize its national system to prevent the diversion of conventional arms, it highlights the importance of national control mechanisms for the effective and transparent regulation of firearm transfers. Mexico thus has an obligation to keep a national registry of firearms transferred for end use in the country.</w:t>
      </w:r>
    </w:p>
    <w:p w14:paraId="0FE8BDFC" w14:textId="77777777" w:rsidR="00265543" w:rsidRPr="00202472" w:rsidRDefault="00265543" w:rsidP="00265543">
      <w:pPr>
        <w:rPr>
          <w:rStyle w:val="StyleUnderline"/>
        </w:rPr>
      </w:pPr>
      <w:r>
        <w:t xml:space="preserve">The issue of transparency is also relevant in the context of violence which confronts nations such as Mexico. We can assume that illegal weapons transfers are one of the causes of violence in Mexico, but </w:t>
      </w:r>
      <w:r w:rsidRPr="00202472">
        <w:rPr>
          <w:rStyle w:val="StyleUnderline"/>
          <w:highlight w:val="yellow"/>
        </w:rPr>
        <w:t>weapons legally transferred to Mexico are</w:t>
      </w:r>
      <w:r>
        <w:t xml:space="preserve"> also </w:t>
      </w:r>
      <w:r w:rsidRPr="00202472">
        <w:rPr>
          <w:rStyle w:val="StyleUnderline"/>
          <w:highlight w:val="yellow"/>
        </w:rPr>
        <w:t xml:space="preserve">involved particularly given the lack of clarity about </w:t>
      </w:r>
      <w:r w:rsidRPr="00202472">
        <w:t xml:space="preserve">their </w:t>
      </w:r>
      <w:r w:rsidRPr="00202472">
        <w:rPr>
          <w:rStyle w:val="StyleUnderline"/>
          <w:highlight w:val="yellow"/>
        </w:rPr>
        <w:t>end users.</w:t>
      </w:r>
    </w:p>
    <w:p w14:paraId="6ECD3899" w14:textId="77777777" w:rsidR="00265543" w:rsidRDefault="00265543" w:rsidP="00265543">
      <w:r>
        <w:t xml:space="preserve">In this context, </w:t>
      </w:r>
      <w:r w:rsidRPr="00202472">
        <w:rPr>
          <w:rStyle w:val="StyleUnderline"/>
          <w:highlight w:val="yellow"/>
        </w:rPr>
        <w:t>it is critical that the United States</w:t>
      </w:r>
      <w:r w:rsidRPr="00202472">
        <w:rPr>
          <w:rStyle w:val="StyleUnderline"/>
        </w:rPr>
        <w:t xml:space="preserve"> </w:t>
      </w:r>
      <w:r>
        <w:t xml:space="preserve">as the largest exporter of firearms to the Mexican government </w:t>
      </w:r>
      <w:r w:rsidRPr="00202472">
        <w:rPr>
          <w:rStyle w:val="StyleUnderline"/>
          <w:highlight w:val="yellow"/>
        </w:rPr>
        <w:t xml:space="preserve">proactively strengthen transparency and improve systems for recording, monitoring and controlling the markets and flow of firearms </w:t>
      </w:r>
      <w:r w:rsidRPr="006128A8">
        <w:t>in both countrie</w:t>
      </w:r>
      <w:r w:rsidRPr="00775D6B">
        <w:t>s</w:t>
      </w:r>
      <w:r>
        <w:t xml:space="preserve">. </w:t>
      </w:r>
      <w:r w:rsidRPr="00775D6B">
        <w:rPr>
          <w:rStyle w:val="StyleUnderline"/>
          <w:highlight w:val="yellow"/>
        </w:rPr>
        <w:t>The United States can</w:t>
      </w:r>
      <w:r w:rsidRPr="00775D6B">
        <w:rPr>
          <w:rStyle w:val="StyleUnderline"/>
        </w:rPr>
        <w:t xml:space="preserve"> </w:t>
      </w:r>
      <w:r>
        <w:t xml:space="preserve">take these steps </w:t>
      </w:r>
      <w:r w:rsidRPr="00775D6B">
        <w:rPr>
          <w:rStyle w:val="StyleUnderline"/>
          <w:highlight w:val="yellow"/>
        </w:rPr>
        <w:t>even without ratifying the at</w:t>
      </w:r>
      <w:r>
        <w:t>t.</w:t>
      </w:r>
    </w:p>
    <w:p w14:paraId="52012D6F" w14:textId="77777777" w:rsidR="00265543" w:rsidRDefault="00265543" w:rsidP="00265543">
      <w:r>
        <w:t xml:space="preserve">At the same time, Mexico’s Internal Security Law, ratified in December 2017, allows the military to conduct law enforcement activities which do not correspond to their mission and training, and with no controls that would prevent or investigate human rights violations. If the Internal Security Law continues in force, it is likely that the Mexican military’s activities will become even less transparent, based on the argument that the disclosure of information related to the manufacture, imports, transfers, and sale of weapons would represent a risk to national security. There is no evidence to support this argument.81 Efforts to promote more effective systems for </w:t>
      </w:r>
      <w:r w:rsidRPr="00775D6B">
        <w:rPr>
          <w:rStyle w:val="StyleUnderline"/>
          <w:highlight w:val="yellow"/>
        </w:rPr>
        <w:t>registering and tracing weapons sold by the military are key to preventing</w:t>
      </w:r>
      <w:r>
        <w:t xml:space="preserve"> their </w:t>
      </w:r>
      <w:r w:rsidRPr="00775D6B">
        <w:rPr>
          <w:rStyle w:val="StyleUnderline"/>
          <w:highlight w:val="yellow"/>
        </w:rPr>
        <w:t>use in</w:t>
      </w:r>
      <w:r>
        <w:t xml:space="preserve"> serious </w:t>
      </w:r>
      <w:r w:rsidRPr="00775D6B">
        <w:rPr>
          <w:rStyle w:val="StyleUnderline"/>
          <w:highlight w:val="yellow"/>
        </w:rPr>
        <w:t>crimes and human rights violations.</w:t>
      </w:r>
      <w:r>
        <w:t xml:space="preserve"> But reduced transparency will make such efforts more </w:t>
      </w:r>
      <w:proofErr w:type="spellStart"/>
      <w:r>
        <w:t>dif</w:t>
      </w:r>
      <w:proofErr w:type="spellEnd"/>
      <w:r>
        <w:t xml:space="preserve"> cult.82</w:t>
      </w:r>
    </w:p>
    <w:p w14:paraId="1238CBE0" w14:textId="77777777" w:rsidR="00265543" w:rsidRDefault="00265543" w:rsidP="00265543">
      <w:pPr>
        <w:rPr>
          <w:rStyle w:val="StyleUnderline"/>
        </w:rPr>
      </w:pPr>
      <w:r w:rsidRPr="00E96F98">
        <w:rPr>
          <w:rStyle w:val="StyleUnderline"/>
          <w:highlight w:val="yellow"/>
        </w:rPr>
        <w:t>I</w:t>
      </w:r>
      <w:r w:rsidRPr="00775D6B">
        <w:rPr>
          <w:rStyle w:val="StyleUnderline"/>
          <w:highlight w:val="yellow"/>
        </w:rPr>
        <w:t>t is critical to end the inadequate controls on the issuing of licenses for firearms exports</w:t>
      </w:r>
      <w:r>
        <w:t xml:space="preserve">. On one hand, the United States is seeking to expand its weapons market by transferring responsibility for such licenses to the Commerce Department. On the other hand, </w:t>
      </w:r>
      <w:r w:rsidRPr="00E96F98">
        <w:rPr>
          <w:rStyle w:val="StyleUnderline"/>
          <w:highlight w:val="yellow"/>
        </w:rPr>
        <w:t>Mexico has a serious problem of weapons diversion and misuse</w:t>
      </w:r>
      <w:r>
        <w:t xml:space="preserve">, </w:t>
      </w:r>
      <w:r w:rsidRPr="00E96F98">
        <w:rPr>
          <w:rStyle w:val="StyleUnderline"/>
          <w:highlight w:val="yellow"/>
        </w:rPr>
        <w:t>which could be addressed by</w:t>
      </w:r>
      <w:r w:rsidRPr="00E96F98">
        <w:rPr>
          <w:rStyle w:val="StyleUnderline"/>
        </w:rPr>
        <w:t xml:space="preserve"> </w:t>
      </w:r>
      <w:r>
        <w:t xml:space="preserve">means of effective </w:t>
      </w:r>
      <w:r w:rsidRPr="00E96F98">
        <w:rPr>
          <w:rStyle w:val="StyleUnderline"/>
          <w:highlight w:val="yellow"/>
        </w:rPr>
        <w:t>oversight of both legal arms flows and of end users of those arms</w:t>
      </w:r>
      <w:r w:rsidRPr="005E488C">
        <w:t xml:space="preserve">. Therefore, </w:t>
      </w:r>
      <w:r w:rsidRPr="00E96F98">
        <w:rPr>
          <w:rStyle w:val="StyleUnderline"/>
          <w:highlight w:val="yellow"/>
        </w:rPr>
        <w:t>the United States should monitor the contexts of violence in</w:t>
      </w:r>
      <w:r w:rsidRPr="00FA0253">
        <w:t xml:space="preserve"> weapons-importing countries</w:t>
      </w:r>
      <w:r w:rsidRPr="005E488C">
        <w:t xml:space="preserve"> and, in the case of </w:t>
      </w:r>
      <w:r w:rsidRPr="00FA0253">
        <w:rPr>
          <w:rStyle w:val="StyleUnderline"/>
          <w:highlight w:val="yellow"/>
        </w:rPr>
        <w:t>Mexico</w:t>
      </w:r>
      <w:r w:rsidRPr="005E488C">
        <w:t xml:space="preserve">, </w:t>
      </w:r>
      <w:r w:rsidRPr="00FA0253">
        <w:rPr>
          <w:rStyle w:val="StyleUnderline"/>
          <w:highlight w:val="yellow"/>
        </w:rPr>
        <w:t>prohibit the export of weapons to law enforcement agencies of</w:t>
      </w:r>
      <w:r w:rsidRPr="005E488C">
        <w:t xml:space="preserve"> those </w:t>
      </w:r>
      <w:r w:rsidRPr="00FA0253">
        <w:rPr>
          <w:rStyle w:val="StyleUnderline"/>
          <w:highlight w:val="yellow"/>
        </w:rPr>
        <w:t>Mexican states that</w:t>
      </w:r>
      <w:r w:rsidRPr="005E488C">
        <w:t xml:space="preserve"> have </w:t>
      </w:r>
      <w:r w:rsidRPr="00FA0253">
        <w:rPr>
          <w:rStyle w:val="StyleUnderline"/>
          <w:highlight w:val="yellow"/>
        </w:rPr>
        <w:t xml:space="preserve">committed </w:t>
      </w:r>
      <w:r w:rsidRPr="00FA0253">
        <w:t xml:space="preserve">serious </w:t>
      </w:r>
      <w:r w:rsidRPr="00FA0253">
        <w:rPr>
          <w:rStyle w:val="StyleUnderline"/>
          <w:highlight w:val="yellow"/>
        </w:rPr>
        <w:t>human rights violations</w:t>
      </w:r>
      <w:r w:rsidRPr="005E488C">
        <w:t xml:space="preserve">. </w:t>
      </w:r>
      <w:r w:rsidRPr="00FA0253">
        <w:t>End</w:t>
      </w:r>
      <w:r w:rsidRPr="00FA0253">
        <w:rPr>
          <w:rStyle w:val="StyleUnderline"/>
          <w:highlight w:val="yellow"/>
        </w:rPr>
        <w:t xml:space="preserve"> users that</w:t>
      </w:r>
      <w:r w:rsidRPr="00FA0253">
        <w:t xml:space="preserve"> frequently</w:t>
      </w:r>
      <w:r w:rsidRPr="00FA0253">
        <w:rPr>
          <w:rStyle w:val="StyleUnderline"/>
          <w:highlight w:val="yellow"/>
        </w:rPr>
        <w:t xml:space="preserve"> lose weapons, alleging </w:t>
      </w:r>
      <w:r w:rsidRPr="00466844">
        <w:t>that</w:t>
      </w:r>
      <w:r w:rsidRPr="00FA0253">
        <w:rPr>
          <w:rStyle w:val="StyleUnderline"/>
          <w:highlight w:val="yellow"/>
        </w:rPr>
        <w:t xml:space="preserve"> they have been robbed, should </w:t>
      </w:r>
      <w:r w:rsidRPr="00466844">
        <w:t>also</w:t>
      </w:r>
      <w:r w:rsidRPr="00FA0253">
        <w:rPr>
          <w:rStyle w:val="StyleUnderline"/>
          <w:highlight w:val="yellow"/>
        </w:rPr>
        <w:t xml:space="preserve"> be excluded from </w:t>
      </w:r>
      <w:proofErr w:type="spellStart"/>
      <w:r w:rsidRPr="00FA0253">
        <w:rPr>
          <w:rStyle w:val="StyleUnderline"/>
          <w:highlight w:val="yellow"/>
        </w:rPr>
        <w:t>u.s.</w:t>
      </w:r>
      <w:proofErr w:type="spellEnd"/>
      <w:r w:rsidRPr="00FA0253">
        <w:rPr>
          <w:rStyle w:val="StyleUnderline"/>
          <w:highlight w:val="yellow"/>
        </w:rPr>
        <w:t xml:space="preserve"> arms exports, unless </w:t>
      </w:r>
      <w:r w:rsidRPr="00FA0253">
        <w:rPr>
          <w:rStyle w:val="StyleUnderline"/>
          <w:highlight w:val="yellow"/>
        </w:rPr>
        <w:lastRenderedPageBreak/>
        <w:t xml:space="preserve">investigations determine who was responsible for the weapons’ disappearance and </w:t>
      </w:r>
      <w:r w:rsidRPr="00466844">
        <w:t xml:space="preserve">they are </w:t>
      </w:r>
      <w:r w:rsidRPr="00FA0253">
        <w:rPr>
          <w:rStyle w:val="StyleUnderline"/>
          <w:highlight w:val="yellow"/>
        </w:rPr>
        <w:t>held accountable.</w:t>
      </w:r>
    </w:p>
    <w:p w14:paraId="66607134" w14:textId="5548EB9B" w:rsidR="00265543" w:rsidRDefault="00265543" w:rsidP="00265543"/>
    <w:p w14:paraId="69838B7F" w14:textId="77777777" w:rsidR="00FB5D30" w:rsidRDefault="00FB5D30" w:rsidP="00265543"/>
    <w:p w14:paraId="6139022E" w14:textId="6A317878" w:rsidR="006045CF" w:rsidRDefault="006045CF" w:rsidP="006045CF">
      <w:pPr>
        <w:pStyle w:val="Heading3"/>
      </w:pPr>
      <w:r>
        <w:lastRenderedPageBreak/>
        <w:t xml:space="preserve">CP idea – </w:t>
      </w:r>
      <w:r w:rsidR="00F14A7B">
        <w:t>D</w:t>
      </w:r>
      <w:r>
        <w:t xml:space="preserve">omestic </w:t>
      </w:r>
      <w:r w:rsidR="00A86229">
        <w:t>gun control</w:t>
      </w:r>
    </w:p>
    <w:p w14:paraId="043996B3" w14:textId="77777777" w:rsidR="00A86229" w:rsidRPr="0054360E" w:rsidRDefault="00A86229" w:rsidP="00A86229"/>
    <w:p w14:paraId="305715F6" w14:textId="77777777" w:rsidR="00A86229" w:rsidRDefault="00A86229" w:rsidP="00A86229">
      <w:pPr>
        <w:pStyle w:val="Heading4"/>
        <w:rPr>
          <w:lang w:eastAsia="zh-CN"/>
        </w:rPr>
      </w:pPr>
      <w:r>
        <w:rPr>
          <w:lang w:eastAsia="zh-CN"/>
        </w:rPr>
        <w:t>Domestic Laws CP solves</w:t>
      </w:r>
    </w:p>
    <w:p w14:paraId="17F25C68" w14:textId="77777777" w:rsidR="00A86229" w:rsidRPr="00BC05BE" w:rsidRDefault="00A86229" w:rsidP="00A86229">
      <w:pPr>
        <w:spacing w:after="0" w:line="240" w:lineRule="auto"/>
        <w:rPr>
          <w:rFonts w:ascii="Times New Roman" w:hAnsi="Times New Roman" w:cs="Times New Roman"/>
          <w:sz w:val="24"/>
        </w:rPr>
      </w:pPr>
      <w:proofErr w:type="spellStart"/>
      <w:r>
        <w:rPr>
          <w:rStyle w:val="Style13ptBold"/>
        </w:rPr>
        <w:t>Eby</w:t>
      </w:r>
      <w:proofErr w:type="spellEnd"/>
      <w:r>
        <w:rPr>
          <w:rStyle w:val="Style13ptBold"/>
        </w:rPr>
        <w:t>, UCLA JD Candidate, 14</w:t>
      </w:r>
      <w:r w:rsidRPr="00BC05BE">
        <w:t xml:space="preserve"> </w:t>
      </w:r>
      <w:r>
        <w:t>(Jessica, 2014, UCLA Law Review, “</w:t>
      </w:r>
      <w:r w:rsidRPr="00BC05BE">
        <w:t xml:space="preserve">Fast and Furious, or Slow and Steady? The Flow of Guns </w:t>
      </w:r>
      <w:proofErr w:type="gramStart"/>
      <w:r w:rsidRPr="00BC05BE">
        <w:t>From</w:t>
      </w:r>
      <w:proofErr w:type="gramEnd"/>
      <w:r w:rsidRPr="00BC05BE">
        <w:t xml:space="preserve"> the United States to Mexico</w:t>
      </w:r>
      <w:r>
        <w:t xml:space="preserve">”, Vol. 61, Issue 4, p. 52-53, RR) </w:t>
      </w:r>
    </w:p>
    <w:p w14:paraId="47CFB3AF" w14:textId="77777777" w:rsidR="00A86229" w:rsidRDefault="00A86229" w:rsidP="00A86229">
      <w:pPr>
        <w:rPr>
          <w:lang w:eastAsia="zh-CN"/>
        </w:rPr>
      </w:pPr>
      <w:r>
        <w:rPr>
          <w:lang w:eastAsia="zh-CN"/>
        </w:rPr>
        <w:t>51-52</w:t>
      </w:r>
    </w:p>
    <w:p w14:paraId="062D195E" w14:textId="77777777" w:rsidR="00A86229" w:rsidRPr="0054360E" w:rsidRDefault="00A86229" w:rsidP="00A86229">
      <w:pPr>
        <w:rPr>
          <w:sz w:val="14"/>
          <w:lang w:eastAsia="zh-CN"/>
        </w:rPr>
      </w:pPr>
      <w:r w:rsidRPr="0054360E">
        <w:rPr>
          <w:sz w:val="14"/>
          <w:lang w:eastAsia="zh-CN"/>
        </w:rPr>
        <w:t xml:space="preserve">When distance from Mexico was included as a control in the regression model, the individual gun control laws examined—(1) </w:t>
      </w:r>
      <w:r w:rsidRPr="00526B39">
        <w:rPr>
          <w:rStyle w:val="StyleUnderline"/>
          <w:highlight w:val="cyan"/>
        </w:rPr>
        <w:t>limiting multiple sales</w:t>
      </w:r>
      <w:r w:rsidRPr="0054360E">
        <w:rPr>
          <w:sz w:val="14"/>
          <w:lang w:eastAsia="zh-CN"/>
        </w:rPr>
        <w:t xml:space="preserve">, (2) </w:t>
      </w:r>
      <w:r w:rsidRPr="00526B39">
        <w:rPr>
          <w:rStyle w:val="StyleUnderline"/>
          <w:highlight w:val="cyan"/>
        </w:rPr>
        <w:t>requiring background checks for secondary transfers</w:t>
      </w:r>
      <w:r w:rsidRPr="0054360E">
        <w:rPr>
          <w:sz w:val="14"/>
          <w:lang w:eastAsia="zh-CN"/>
        </w:rPr>
        <w:t xml:space="preserve">, (3) </w:t>
      </w:r>
      <w:r w:rsidRPr="00526B39">
        <w:rPr>
          <w:rStyle w:val="StyleUnderline"/>
          <w:highlight w:val="cyan"/>
        </w:rPr>
        <w:t>prosecution straw purchasers, and</w:t>
      </w:r>
      <w:r w:rsidRPr="0054360E">
        <w:rPr>
          <w:sz w:val="14"/>
          <w:lang w:eastAsia="zh-CN"/>
        </w:rPr>
        <w:t xml:space="preserve"> (4) </w:t>
      </w:r>
      <w:r w:rsidRPr="00526B39">
        <w:rPr>
          <w:rStyle w:val="StyleUnderline"/>
          <w:highlight w:val="cyan"/>
        </w:rPr>
        <w:t>restricting</w:t>
      </w:r>
      <w:r w:rsidRPr="0054360E">
        <w:rPr>
          <w:rStyle w:val="StyleUnderline"/>
        </w:rPr>
        <w:t xml:space="preserve"> the sale of </w:t>
      </w:r>
      <w:r w:rsidRPr="00526B39">
        <w:rPr>
          <w:rStyle w:val="StyleUnderline"/>
          <w:highlight w:val="cyan"/>
        </w:rPr>
        <w:t>assault weapons</w:t>
      </w:r>
      <w:r w:rsidRPr="0054360E">
        <w:rPr>
          <w:sz w:val="14"/>
          <w:lang w:eastAsia="zh-CN"/>
        </w:rPr>
        <w:t>—</w:t>
      </w:r>
      <w:r w:rsidRPr="0054360E">
        <w:rPr>
          <w:rStyle w:val="StyleUnderline"/>
        </w:rPr>
        <w:t xml:space="preserve">was </w:t>
      </w:r>
      <w:r w:rsidRPr="00526B39">
        <w:rPr>
          <w:rStyle w:val="StyleUnderline"/>
          <w:highlight w:val="cyan"/>
        </w:rPr>
        <w:t>associated with a reduction in</w:t>
      </w:r>
      <w:r w:rsidRPr="0054360E">
        <w:rPr>
          <w:rStyle w:val="StyleUnderline"/>
        </w:rPr>
        <w:t xml:space="preserve"> a </w:t>
      </w:r>
      <w:r w:rsidRPr="00526B39">
        <w:rPr>
          <w:rStyle w:val="StyleUnderline"/>
          <w:highlight w:val="cyan"/>
        </w:rPr>
        <w:t>state’s crime gun rate to Mexico</w:t>
      </w:r>
      <w:r w:rsidRPr="0054360E">
        <w:rPr>
          <w:sz w:val="14"/>
          <w:lang w:eastAsia="zh-CN"/>
        </w:rPr>
        <w:t xml:space="preserve">: </w:t>
      </w:r>
      <w:r w:rsidRPr="00526B39">
        <w:rPr>
          <w:rStyle w:val="StyleUnderline"/>
          <w:highlight w:val="cyan"/>
        </w:rPr>
        <w:t>States without</w:t>
      </w:r>
      <w:r w:rsidRPr="0054360E">
        <w:rPr>
          <w:rStyle w:val="StyleUnderline"/>
        </w:rPr>
        <w:t xml:space="preserve"> multiple sales restrictions </w:t>
      </w:r>
      <w:r w:rsidRPr="00526B39">
        <w:rPr>
          <w:rStyle w:val="StyleUnderline"/>
          <w:highlight w:val="cyan"/>
        </w:rPr>
        <w:t>exported crime guns</w:t>
      </w:r>
      <w:r w:rsidRPr="0054360E">
        <w:rPr>
          <w:rStyle w:val="StyleUnderline"/>
        </w:rPr>
        <w:t xml:space="preserve"> to Mexico </w:t>
      </w:r>
      <w:r w:rsidRPr="00526B39">
        <w:rPr>
          <w:rStyle w:val="StyleUnderline"/>
          <w:highlight w:val="cyan"/>
        </w:rPr>
        <w:t>at</w:t>
      </w:r>
      <w:r w:rsidRPr="0054360E">
        <w:rPr>
          <w:rStyle w:val="StyleUnderline"/>
        </w:rPr>
        <w:t xml:space="preserve"> a </w:t>
      </w:r>
      <w:r w:rsidRPr="00526B39">
        <w:rPr>
          <w:rStyle w:val="StyleUnderline"/>
          <w:highlight w:val="cyan"/>
        </w:rPr>
        <w:t>rate 291</w:t>
      </w:r>
      <w:r w:rsidRPr="0054360E">
        <w:rPr>
          <w:rStyle w:val="StyleUnderline"/>
        </w:rPr>
        <w:t xml:space="preserve"> percent </w:t>
      </w:r>
      <w:r w:rsidRPr="00526B39">
        <w:rPr>
          <w:rStyle w:val="StyleUnderline"/>
          <w:highlight w:val="cyan"/>
        </w:rPr>
        <w:t>greater</w:t>
      </w:r>
      <w:r w:rsidRPr="0054360E">
        <w:rPr>
          <w:rStyle w:val="StyleUnderline"/>
        </w:rPr>
        <w:t xml:space="preserve"> than states that do</w:t>
      </w:r>
      <w:r w:rsidRPr="0054360E">
        <w:rPr>
          <w:sz w:val="14"/>
          <w:lang w:eastAsia="zh-CN"/>
        </w:rPr>
        <w:t xml:space="preserve"> restrict multiple sales; </w:t>
      </w:r>
      <w:r w:rsidRPr="0054360E">
        <w:rPr>
          <w:rStyle w:val="StyleUnderline"/>
        </w:rPr>
        <w:t>states without background check</w:t>
      </w:r>
      <w:r w:rsidRPr="0054360E">
        <w:rPr>
          <w:sz w:val="14"/>
          <w:lang w:eastAsia="zh-CN"/>
        </w:rPr>
        <w:t xml:space="preserve"> requirements on secondary transfers </w:t>
      </w:r>
      <w:r w:rsidRPr="0054360E">
        <w:rPr>
          <w:rStyle w:val="StyleUnderline"/>
        </w:rPr>
        <w:t>exported</w:t>
      </w:r>
      <w:r w:rsidRPr="0054360E">
        <w:rPr>
          <w:sz w:val="14"/>
          <w:lang w:eastAsia="zh-CN"/>
        </w:rPr>
        <w:t xml:space="preserve"> </w:t>
      </w:r>
      <w:r w:rsidRPr="0054360E">
        <w:rPr>
          <w:rStyle w:val="StyleUnderline"/>
        </w:rPr>
        <w:t>crime guns at a rate 195</w:t>
      </w:r>
      <w:r w:rsidRPr="0054360E">
        <w:rPr>
          <w:sz w:val="14"/>
          <w:lang w:eastAsia="zh-CN"/>
        </w:rPr>
        <w:t xml:space="preserve"> percent </w:t>
      </w:r>
      <w:r w:rsidRPr="0054360E">
        <w:rPr>
          <w:rStyle w:val="StyleUnderline"/>
        </w:rPr>
        <w:t>greater than states that do</w:t>
      </w:r>
      <w:r w:rsidRPr="0054360E">
        <w:rPr>
          <w:sz w:val="14"/>
          <w:lang w:eastAsia="zh-CN"/>
        </w:rPr>
        <w:t xml:space="preserve"> require background checks; </w:t>
      </w:r>
      <w:r w:rsidRPr="0054360E">
        <w:rPr>
          <w:rStyle w:val="StyleUnderline"/>
        </w:rPr>
        <w:t>states that allow for prosecution of straw purchasers export crime guns at a rate 227</w:t>
      </w:r>
      <w:r w:rsidRPr="0054360E">
        <w:rPr>
          <w:sz w:val="14"/>
          <w:lang w:eastAsia="zh-CN"/>
        </w:rPr>
        <w:t xml:space="preserve"> percent </w:t>
      </w:r>
      <w:r w:rsidRPr="0054360E">
        <w:rPr>
          <w:rStyle w:val="StyleUnderline"/>
        </w:rPr>
        <w:t>greater than states that do not</w:t>
      </w:r>
      <w:r w:rsidRPr="0054360E">
        <w:rPr>
          <w:sz w:val="14"/>
          <w:lang w:eastAsia="zh-CN"/>
        </w:rPr>
        <w:t xml:space="preserve">; </w:t>
      </w:r>
      <w:r w:rsidRPr="0054360E">
        <w:rPr>
          <w:rStyle w:val="StyleUnderline"/>
        </w:rPr>
        <w:t>and states that do not restrict the sale of assault weapons exported crime guns at a rate 210 percent greater than states that do</w:t>
      </w:r>
      <w:r w:rsidRPr="0054360E">
        <w:rPr>
          <w:sz w:val="14"/>
          <w:lang w:eastAsia="zh-CN"/>
        </w:rPr>
        <w:t>. When both distance from the border with Mexico and gun prevalence within the state were included in the regression model, however, there was no longer a detectable relationship between state gun control measures and crime gun export rates. The same is true for the cumulative impact of having one, two, three, or four of these gun control laws in place</w:t>
      </w:r>
      <w:r w:rsidRPr="0054360E">
        <w:rPr>
          <w:rStyle w:val="StyleUnderline"/>
        </w:rPr>
        <w:t xml:space="preserve">: </w:t>
      </w:r>
      <w:r w:rsidRPr="00526B39">
        <w:rPr>
          <w:rStyle w:val="StyleUnderline"/>
          <w:highlight w:val="cyan"/>
        </w:rPr>
        <w:t>States with incrementally</w:t>
      </w:r>
      <w:r w:rsidRPr="0054360E">
        <w:rPr>
          <w:rStyle w:val="StyleUnderline"/>
        </w:rPr>
        <w:t xml:space="preserve"> </w:t>
      </w:r>
      <w:r w:rsidRPr="00526B39">
        <w:rPr>
          <w:rStyle w:val="StyleUnderline"/>
          <w:highlight w:val="cyan"/>
        </w:rPr>
        <w:t>more gun control laws had incrementally lower crime gun export rates than</w:t>
      </w:r>
      <w:r w:rsidRPr="0054360E">
        <w:rPr>
          <w:rStyle w:val="StyleUnderline"/>
        </w:rPr>
        <w:t xml:space="preserve"> did </w:t>
      </w:r>
      <w:r w:rsidRPr="00526B39">
        <w:rPr>
          <w:rStyle w:val="StyleUnderline"/>
          <w:highlight w:val="cyan"/>
        </w:rPr>
        <w:t>states with no gun control</w:t>
      </w:r>
      <w:r w:rsidRPr="0054360E">
        <w:rPr>
          <w:rStyle w:val="StyleUnderline"/>
        </w:rPr>
        <w:t xml:space="preserve"> laws,</w:t>
      </w:r>
      <w:r w:rsidRPr="0054360E">
        <w:rPr>
          <w:sz w:val="14"/>
          <w:lang w:eastAsia="zh-CN"/>
        </w:rPr>
        <w:t xml:space="preserve"> when controlling for distance from the border with Mexico. The presence of all four of these gun control laws was associated with a particularly drastic reduction in the state’s crime gun export rate to Mexico: </w:t>
      </w:r>
      <w:r w:rsidRPr="00526B39">
        <w:rPr>
          <w:rStyle w:val="StyleUnderline"/>
          <w:highlight w:val="cyan"/>
        </w:rPr>
        <w:t>States that had none</w:t>
      </w:r>
      <w:r w:rsidRPr="0054360E">
        <w:rPr>
          <w:rStyle w:val="StyleUnderline"/>
        </w:rPr>
        <w:t xml:space="preserve"> of these gun control laws </w:t>
      </w:r>
      <w:r w:rsidRPr="00526B39">
        <w:rPr>
          <w:rStyle w:val="StyleUnderline"/>
          <w:highlight w:val="cyan"/>
        </w:rPr>
        <w:t>sourced 655 percent more crime guns to Mexico</w:t>
      </w:r>
      <w:r w:rsidRPr="0054360E">
        <w:rPr>
          <w:rStyle w:val="StyleUnderline"/>
        </w:rPr>
        <w:t xml:space="preserve"> than states that had all four of these gun control laws</w:t>
      </w:r>
      <w:r w:rsidRPr="0054360E">
        <w:rPr>
          <w:sz w:val="14"/>
          <w:lang w:eastAsia="zh-CN"/>
        </w:rPr>
        <w:t xml:space="preserve">, even when controlling for distance from the border. However, when distance from the border and a measure of gun prevalence within the state were both included as control variables, a relationship between the number of gun control laws and the crime gun export rate was no longer detectable. The inability of this study’s model to measure the relationship between state crime gun export rates and gun control laws when including a variable for gun prevalence is likely due to the fact that gun prevalence and gun control laws are negatively correlated with one another: States with fewer gun control laws have more guns, and vice versa. Although this negative correlation says nothing about the directionality of that relationship—whether a lack of gun control laws leads to a high prevalence of guns, or whether a high prevalence of guns prevents the passage of gun control laws, either or both of which could plausibly be true—it does explain why a standard regression equation may be unable to pick up the marginal difference between the effects of gun control laws and gun prevalence on crime gun export rates. CONCLUSION </w:t>
      </w:r>
      <w:r w:rsidRPr="0054360E">
        <w:rPr>
          <w:rStyle w:val="StyleUnderline"/>
        </w:rPr>
        <w:t>Crime guns recovered and traced in Mexico differ in three important ways from U.S. crime guns. First, a small majority of crime guns recovered and traced in Mexico are long guns, including rifles, shotguns, and machine guns</w:t>
      </w:r>
      <w:r w:rsidRPr="0054360E">
        <w:rPr>
          <w:sz w:val="14"/>
          <w:lang w:eastAsia="zh-CN"/>
        </w:rPr>
        <w:t xml:space="preserve">. Second, nearly 20 percent of crime guns recovered and traced in Mexico have a time-to-crime of three years or less, yet the average age of crime guns recovered and traced in </w:t>
      </w:r>
      <w:r w:rsidRPr="0054360E">
        <w:rPr>
          <w:rStyle w:val="StyleUnderline"/>
        </w:rPr>
        <w:t>Mexico</w:t>
      </w:r>
      <w:r w:rsidRPr="0054360E">
        <w:rPr>
          <w:sz w:val="14"/>
          <w:lang w:eastAsia="zh-CN"/>
        </w:rPr>
        <w:t xml:space="preserve"> is older than in the United States, </w:t>
      </w:r>
      <w:r w:rsidRPr="0054360E">
        <w:rPr>
          <w:rStyle w:val="StyleUnderline"/>
        </w:rPr>
        <w:t>suggesting there are both very young and very old guns in the sample</w:t>
      </w:r>
      <w:r w:rsidRPr="0054360E">
        <w:rPr>
          <w:sz w:val="14"/>
          <w:lang w:eastAsia="zh-CN"/>
        </w:rPr>
        <w:t xml:space="preserve">. </w:t>
      </w:r>
      <w:r w:rsidRPr="0054360E">
        <w:rPr>
          <w:rStyle w:val="StyleUnderline"/>
        </w:rPr>
        <w:t>Third, the most popular calibers, makes, and models of crime guns recovered and traced in Mexico are AK-47 type semiautomatic assault rifles and AR-15 type semiautomatic assault rifles</w:t>
      </w:r>
      <w:r w:rsidRPr="0054360E">
        <w:rPr>
          <w:sz w:val="14"/>
          <w:lang w:eastAsia="zh-CN"/>
        </w:rPr>
        <w:t xml:space="preserve">, despite the infrequence of these weapons as crime guns in the United States. </w:t>
      </w:r>
      <w:r w:rsidRPr="0054360E">
        <w:rPr>
          <w:rStyle w:val="StyleUnderline"/>
        </w:rPr>
        <w:t xml:space="preserve">The </w:t>
      </w:r>
      <w:r w:rsidRPr="00526B39">
        <w:rPr>
          <w:rStyle w:val="StyleUnderline"/>
          <w:highlight w:val="cyan"/>
        </w:rPr>
        <w:t>presence of four state gun control</w:t>
      </w:r>
      <w:r w:rsidRPr="0054360E">
        <w:rPr>
          <w:rStyle w:val="StyleUnderline"/>
        </w:rPr>
        <w:t xml:space="preserve"> </w:t>
      </w:r>
      <w:r w:rsidRPr="00526B39">
        <w:rPr>
          <w:rStyle w:val="StyleUnderline"/>
          <w:highlight w:val="cyan"/>
        </w:rPr>
        <w:t>measures</w:t>
      </w:r>
      <w:r w:rsidRPr="0054360E">
        <w:rPr>
          <w:rStyle w:val="StyleUnderline"/>
        </w:rPr>
        <w:t xml:space="preserve"> in a state—(1) </w:t>
      </w:r>
      <w:r w:rsidRPr="00526B39">
        <w:rPr>
          <w:rStyle w:val="StyleUnderline"/>
          <w:highlight w:val="cyan"/>
        </w:rPr>
        <w:t>limiting multiple sales</w:t>
      </w:r>
      <w:r w:rsidRPr="0054360E">
        <w:rPr>
          <w:rStyle w:val="StyleUnderline"/>
        </w:rPr>
        <w:t xml:space="preserve">, (2) </w:t>
      </w:r>
      <w:r w:rsidRPr="00526B39">
        <w:rPr>
          <w:rStyle w:val="StyleUnderline"/>
          <w:highlight w:val="cyan"/>
        </w:rPr>
        <w:t>requiring background checks for secondary transfers</w:t>
      </w:r>
      <w:r w:rsidRPr="0054360E">
        <w:rPr>
          <w:rStyle w:val="StyleUnderline"/>
        </w:rPr>
        <w:t xml:space="preserve">, (3) </w:t>
      </w:r>
      <w:r w:rsidRPr="00526B39">
        <w:rPr>
          <w:rStyle w:val="StyleUnderline"/>
          <w:highlight w:val="cyan"/>
        </w:rPr>
        <w:t>prosecuting straw purchasers, and</w:t>
      </w:r>
      <w:r w:rsidRPr="0054360E">
        <w:rPr>
          <w:rStyle w:val="StyleUnderline"/>
        </w:rPr>
        <w:t xml:space="preserve"> (4) </w:t>
      </w:r>
      <w:r w:rsidRPr="00526B39">
        <w:rPr>
          <w:rStyle w:val="StyleUnderline"/>
          <w:highlight w:val="cyan"/>
        </w:rPr>
        <w:t>restricting</w:t>
      </w:r>
      <w:r w:rsidRPr="0054360E">
        <w:rPr>
          <w:rStyle w:val="StyleUnderline"/>
        </w:rPr>
        <w:t xml:space="preserve"> the </w:t>
      </w:r>
      <w:r w:rsidRPr="00526B39">
        <w:rPr>
          <w:rStyle w:val="StyleUnderline"/>
          <w:highlight w:val="cyan"/>
        </w:rPr>
        <w:t>sale of assault weapons</w:t>
      </w:r>
      <w:r w:rsidRPr="0054360E">
        <w:rPr>
          <w:rStyle w:val="StyleUnderline"/>
        </w:rPr>
        <w:t xml:space="preserve">— significantly </w:t>
      </w:r>
      <w:r w:rsidRPr="00526B39">
        <w:rPr>
          <w:rStyle w:val="StyleUnderline"/>
          <w:highlight w:val="cyan"/>
        </w:rPr>
        <w:t>reduces</w:t>
      </w:r>
      <w:r w:rsidRPr="0054360E">
        <w:rPr>
          <w:rStyle w:val="StyleUnderline"/>
        </w:rPr>
        <w:t xml:space="preserve"> </w:t>
      </w:r>
      <w:r w:rsidRPr="00526B39">
        <w:rPr>
          <w:rStyle w:val="StyleUnderline"/>
          <w:highlight w:val="cyan"/>
        </w:rPr>
        <w:t>the state’s exports of crime guns</w:t>
      </w:r>
      <w:r w:rsidRPr="0054360E">
        <w:rPr>
          <w:rStyle w:val="StyleUnderline"/>
        </w:rPr>
        <w:t xml:space="preserve"> to Mexico compared to states that have none of these gun control measures in place</w:t>
      </w:r>
      <w:r w:rsidRPr="0054360E">
        <w:rPr>
          <w:sz w:val="14"/>
          <w:lang w:eastAsia="zh-CN"/>
        </w:rPr>
        <w:t xml:space="preserve">, when controlling for distance from the border. These findings suggest </w:t>
      </w:r>
      <w:r w:rsidRPr="00526B39">
        <w:rPr>
          <w:rStyle w:val="StyleUnderline"/>
        </w:rPr>
        <w:t xml:space="preserve">that </w:t>
      </w:r>
      <w:r w:rsidRPr="00526B39">
        <w:rPr>
          <w:rStyle w:val="StyleUnderline"/>
          <w:highlight w:val="cyan"/>
        </w:rPr>
        <w:t>states in the U</w:t>
      </w:r>
      <w:r w:rsidRPr="00526B39">
        <w:rPr>
          <w:rStyle w:val="StyleUnderline"/>
        </w:rPr>
        <w:t xml:space="preserve">nited </w:t>
      </w:r>
      <w:r w:rsidRPr="00526B39">
        <w:rPr>
          <w:rStyle w:val="StyleUnderline"/>
          <w:highlight w:val="cyan"/>
        </w:rPr>
        <w:t>S</w:t>
      </w:r>
      <w:r w:rsidRPr="00526B39">
        <w:rPr>
          <w:rStyle w:val="StyleUnderline"/>
        </w:rPr>
        <w:t xml:space="preserve">tates might </w:t>
      </w:r>
      <w:r w:rsidRPr="00526B39">
        <w:rPr>
          <w:rStyle w:val="StyleUnderline"/>
          <w:highlight w:val="cyan"/>
        </w:rPr>
        <w:t xml:space="preserve">limit </w:t>
      </w:r>
      <w:r w:rsidRPr="00526B39">
        <w:rPr>
          <w:rStyle w:val="StyleUnderline"/>
        </w:rPr>
        <w:t xml:space="preserve">their </w:t>
      </w:r>
      <w:r w:rsidRPr="00526B39">
        <w:rPr>
          <w:rStyle w:val="StyleUnderline"/>
          <w:highlight w:val="cyan"/>
        </w:rPr>
        <w:t xml:space="preserve">exports of crime guns to Mexico if </w:t>
      </w:r>
      <w:r w:rsidRPr="00526B39">
        <w:rPr>
          <w:rStyle w:val="StyleUnderline"/>
        </w:rPr>
        <w:t xml:space="preserve">they </w:t>
      </w:r>
      <w:r w:rsidRPr="00526B39">
        <w:rPr>
          <w:rStyle w:val="StyleUnderline"/>
          <w:highlight w:val="cyan"/>
        </w:rPr>
        <w:t xml:space="preserve">put in place </w:t>
      </w:r>
      <w:r w:rsidRPr="00526B39">
        <w:rPr>
          <w:rStyle w:val="StyleUnderline"/>
        </w:rPr>
        <w:t xml:space="preserve">these </w:t>
      </w:r>
      <w:proofErr w:type="gramStart"/>
      <w:r w:rsidRPr="00526B39">
        <w:rPr>
          <w:rStyle w:val="StyleUnderline"/>
          <w:highlight w:val="cyan"/>
        </w:rPr>
        <w:t>four gun</w:t>
      </w:r>
      <w:proofErr w:type="gramEnd"/>
      <w:r w:rsidRPr="00526B39">
        <w:rPr>
          <w:rStyle w:val="StyleUnderline"/>
          <w:highlight w:val="cyan"/>
        </w:rPr>
        <w:t xml:space="preserve"> control laws</w:t>
      </w:r>
      <w:r w:rsidRPr="0054360E">
        <w:rPr>
          <w:sz w:val="14"/>
          <w:lang w:eastAsia="zh-CN"/>
        </w:rPr>
        <w:t xml:space="preserve">. Further research is needed to determine if there are other gun control laws not analyzed herein that are similarly correlated with a reduction in the rate of export of crime guns to Mexico and if there are other ways to explain the relationships amongst the variables observed herein. If the ATF were to release crime gun trace data from Mexico in their raw form, it would facilitate even more granular and sophisticated analysis of the characteristics of Mexican crime guns sourced from the United States and their relationship with state characteristics, such as gun control laws and gun prevalence. </w:t>
      </w:r>
    </w:p>
    <w:p w14:paraId="3E5CABDA" w14:textId="77777777" w:rsidR="00A86229" w:rsidRDefault="00A86229" w:rsidP="006045CF"/>
    <w:p w14:paraId="1E71000B" w14:textId="77777777" w:rsidR="006045CF" w:rsidRPr="00144DE5" w:rsidRDefault="006045CF" w:rsidP="006045CF">
      <w:pPr>
        <w:pStyle w:val="Heading4"/>
      </w:pPr>
      <w:r>
        <w:t>Empirics prove banning</w:t>
      </w:r>
      <w:r w:rsidRPr="00144DE5">
        <w:t xml:space="preserve"> assault weapons </w:t>
      </w:r>
      <w:r>
        <w:t>works</w:t>
      </w:r>
    </w:p>
    <w:p w14:paraId="701B64EF" w14:textId="77777777" w:rsidR="006045CF" w:rsidRPr="00144DE5" w:rsidRDefault="006045CF" w:rsidP="006045CF">
      <w:r w:rsidRPr="006045CF">
        <w:rPr>
          <w:rStyle w:val="Style13ptBold"/>
        </w:rPr>
        <w:t>Lindsay-Poland 18</w:t>
      </w:r>
      <w:r w:rsidRPr="00144DE5">
        <w:t xml:space="preserve"> [John, 3/28/18, Coordinator of Stop US Arms to Mexico, Al Jazeera, “America’s Guns: Made in the US, killing in Mexico”, </w:t>
      </w:r>
      <w:hyperlink r:id="rId61" w:history="1">
        <w:r w:rsidRPr="00144DE5">
          <w:rPr>
            <w:rStyle w:val="Hyperlink"/>
            <w:rFonts w:cstheme="minorHAnsi"/>
            <w:sz w:val="16"/>
            <w:szCs w:val="16"/>
          </w:rPr>
          <w:t>https://www.aljazeera.com/indepth/opinion/america-guns-killing-mexico-180328060253902.html</w:t>
        </w:r>
      </w:hyperlink>
      <w:r w:rsidRPr="00144DE5">
        <w:t>, accessed 6/28/2019, DL]</w:t>
      </w:r>
    </w:p>
    <w:p w14:paraId="65FC14D7" w14:textId="77777777" w:rsidR="006045CF" w:rsidRPr="00144DE5" w:rsidRDefault="006045CF" w:rsidP="006045CF">
      <w:r w:rsidRPr="006045CF">
        <w:rPr>
          <w:rStyle w:val="StyleUnderline"/>
          <w:highlight w:val="yellow"/>
        </w:rPr>
        <w:t>To reduce the flow of weaponry that feeds violence in Mexico requires looking</w:t>
      </w:r>
      <w:r w:rsidRPr="006045CF">
        <w:rPr>
          <w:rStyle w:val="StyleUnderline"/>
        </w:rPr>
        <w:t xml:space="preserve"> not only </w:t>
      </w:r>
      <w:r w:rsidRPr="006045CF">
        <w:rPr>
          <w:rStyle w:val="StyleUnderline"/>
          <w:highlight w:val="yellow"/>
        </w:rPr>
        <w:t>at the</w:t>
      </w:r>
      <w:r w:rsidRPr="006045CF">
        <w:rPr>
          <w:rStyle w:val="StyleUnderline"/>
        </w:rPr>
        <w:t xml:space="preserve"> border crossings themselves, but </w:t>
      </w:r>
      <w:r w:rsidRPr="006045CF">
        <w:rPr>
          <w:rStyle w:val="StyleUnderline"/>
          <w:highlight w:val="yellow"/>
        </w:rPr>
        <w:t>upstream</w:t>
      </w:r>
      <w:r w:rsidRPr="006045CF">
        <w:rPr>
          <w:rStyle w:val="StyleUnderline"/>
        </w:rPr>
        <w:t xml:space="preserve"> - to </w:t>
      </w:r>
      <w:r w:rsidRPr="006045CF">
        <w:rPr>
          <w:rStyle w:val="StyleUnderline"/>
          <w:highlight w:val="yellow"/>
        </w:rPr>
        <w:t>the production of and legal access to weapons made for killing people. That is why it is important</w:t>
      </w:r>
      <w:r w:rsidRPr="006045CF">
        <w:rPr>
          <w:rStyle w:val="StyleUnderline"/>
        </w:rPr>
        <w:t xml:space="preserve"> for the US Congress - and failing that, southern border states - </w:t>
      </w:r>
      <w:r w:rsidRPr="006045CF">
        <w:rPr>
          <w:rStyle w:val="StyleUnderline"/>
          <w:highlight w:val="yellow"/>
        </w:rPr>
        <w:t>to prohibit assault weapons and high-capacity magazines</w:t>
      </w:r>
      <w:r w:rsidRPr="00144DE5">
        <w:rPr>
          <w:sz w:val="16"/>
          <w:szCs w:val="16"/>
        </w:rPr>
        <w:t>, and to make gun trafficking itself a crime.</w:t>
      </w:r>
    </w:p>
    <w:p w14:paraId="12B86B3A" w14:textId="77777777" w:rsidR="006045CF" w:rsidRPr="00144DE5" w:rsidRDefault="006045CF" w:rsidP="006045CF">
      <w:r w:rsidRPr="00144DE5">
        <w:t>The problem is cultural and ethical, as well as one of policies and laws. While hundreds of thousands of people in 800 cities and towns in the US marched for legislation to prevent gun violence last Saturday, gun company Sig Sauer was </w:t>
      </w:r>
      <w:hyperlink r:id="rId62" w:tgtFrame="_blank" w:history="1">
        <w:r w:rsidRPr="00144DE5">
          <w:rPr>
            <w:rStyle w:val="Hyperlink"/>
            <w:rFonts w:asciiTheme="minorHAnsi" w:hAnsiTheme="minorHAnsi" w:cstheme="minorHAnsi"/>
            <w:sz w:val="16"/>
            <w:szCs w:val="16"/>
          </w:rPr>
          <w:t>showing small children</w:t>
        </w:r>
      </w:hyperlink>
      <w:r w:rsidRPr="00144DE5">
        <w:t> how to shoot pistols and sniper rifles with silencers at the Game and Fish Expo in Arizona - a state that is ground zero for the legal and illegal export of guns to Mexico.</w:t>
      </w:r>
    </w:p>
    <w:p w14:paraId="47F651DB" w14:textId="77777777" w:rsidR="006045CF" w:rsidRPr="00144DE5" w:rsidRDefault="006045CF" w:rsidP="006045CF">
      <w:pPr>
        <w:rPr>
          <w:rStyle w:val="StyleUnderline"/>
          <w:rFonts w:asciiTheme="minorHAnsi" w:hAnsiTheme="minorHAnsi" w:cstheme="minorHAnsi"/>
          <w:szCs w:val="22"/>
        </w:rPr>
      </w:pPr>
      <w:r w:rsidRPr="006045CF">
        <w:rPr>
          <w:rStyle w:val="StyleUnderline"/>
        </w:rPr>
        <w:t>The legal export of guns by US gun producers to Mexican police is also feeding criminal activities and the illegal gun market in Mexico, in several ways. The Mexican military is the only legal importer of firearms in Mexico; in turn, it sells weapons to police throughout the country, and, to a lesser extent, to private individuals and security companies</w:t>
      </w:r>
      <w:r w:rsidRPr="00144DE5">
        <w:rPr>
          <w:rStyle w:val="StyleUnderline"/>
          <w:rFonts w:asciiTheme="minorHAnsi" w:hAnsiTheme="minorHAnsi" w:cstheme="minorHAnsi"/>
          <w:szCs w:val="22"/>
        </w:rPr>
        <w:t>. </w:t>
      </w:r>
    </w:p>
    <w:p w14:paraId="4FAF2AD4" w14:textId="77777777" w:rsidR="006045CF" w:rsidRPr="00144DE5" w:rsidRDefault="006045CF" w:rsidP="006045CF">
      <w:pPr>
        <w:rPr>
          <w:u w:val="single"/>
        </w:rPr>
      </w:pPr>
      <w:r w:rsidRPr="00144DE5">
        <w:rPr>
          <w:sz w:val="16"/>
        </w:rPr>
        <w:t xml:space="preserve">State and local police in Mexico have had </w:t>
      </w:r>
      <w:r w:rsidRPr="00144DE5">
        <w:rPr>
          <w:rStyle w:val="StyleUnderline"/>
          <w:rFonts w:asciiTheme="minorHAnsi" w:hAnsiTheme="minorHAnsi" w:cstheme="minorHAnsi"/>
          <w:szCs w:val="22"/>
        </w:rPr>
        <w:t>more than 20,000 firearms go missing or stolen since 2006</w:t>
      </w:r>
      <w:r w:rsidRPr="00144DE5">
        <w:rPr>
          <w:sz w:val="16"/>
        </w:rPr>
        <w:t>, according to Mexican military documents. More than 8,000 rifles and handguns </w:t>
      </w:r>
      <w:hyperlink r:id="rId63" w:tgtFrame="_blank" w:history="1">
        <w:r w:rsidRPr="00144DE5">
          <w:rPr>
            <w:rStyle w:val="Hyperlink"/>
            <w:rFonts w:asciiTheme="minorHAnsi" w:hAnsiTheme="minorHAnsi" w:cstheme="minorHAnsi"/>
            <w:sz w:val="16"/>
            <w:szCs w:val="22"/>
          </w:rPr>
          <w:t>disappeared</w:t>
        </w:r>
      </w:hyperlink>
      <w:r w:rsidRPr="00144DE5">
        <w:rPr>
          <w:sz w:val="16"/>
        </w:rPr>
        <w:t xml:space="preserve"> during that time from police arsenals in the city and state of Mexico and Guerrero state alone. </w:t>
      </w:r>
      <w:r w:rsidRPr="00144DE5">
        <w:rPr>
          <w:highlight w:val="yellow"/>
          <w:u w:val="single"/>
        </w:rPr>
        <w:t>In Guerrero</w:t>
      </w:r>
      <w:r w:rsidRPr="00144DE5">
        <w:rPr>
          <w:u w:val="single"/>
        </w:rPr>
        <w:t>,</w:t>
      </w:r>
      <w:r w:rsidRPr="00144DE5">
        <w:rPr>
          <w:sz w:val="16"/>
        </w:rPr>
        <w:t xml:space="preserve"> infamous for corruption and human rights violations by its police and military, </w:t>
      </w:r>
      <w:r w:rsidRPr="00144DE5">
        <w:rPr>
          <w:u w:val="single"/>
        </w:rPr>
        <w:t>o</w:t>
      </w:r>
      <w:r w:rsidRPr="00144DE5">
        <w:rPr>
          <w:highlight w:val="yellow"/>
          <w:u w:val="single"/>
        </w:rPr>
        <w:t>ut of every five firearms legally acquired by police, more than one went missing or stolen.</w:t>
      </w:r>
    </w:p>
    <w:p w14:paraId="0E0AF2EA" w14:textId="77777777" w:rsidR="006045CF" w:rsidRPr="00144DE5" w:rsidRDefault="006045CF" w:rsidP="006045CF">
      <w:pPr>
        <w:rPr>
          <w:sz w:val="16"/>
          <w:szCs w:val="16"/>
        </w:rPr>
      </w:pPr>
      <w:r w:rsidRPr="00144DE5">
        <w:rPr>
          <w:rStyle w:val="StyleUnderline"/>
          <w:rFonts w:cstheme="minorHAnsi"/>
          <w:highlight w:val="yellow"/>
        </w:rPr>
        <w:t>US exports of weapons to</w:t>
      </w:r>
      <w:r w:rsidRPr="00144DE5">
        <w:rPr>
          <w:rStyle w:val="StyleUnderline"/>
          <w:rFonts w:cstheme="minorHAnsi"/>
        </w:rPr>
        <w:t xml:space="preserve"> the </w:t>
      </w:r>
      <w:r w:rsidRPr="00144DE5">
        <w:rPr>
          <w:rStyle w:val="StyleUnderline"/>
          <w:rFonts w:cstheme="minorHAnsi"/>
          <w:highlight w:val="yellow"/>
        </w:rPr>
        <w:t>Mexican armed forces have grown</w:t>
      </w:r>
      <w:r w:rsidRPr="00144DE5">
        <w:rPr>
          <w:rStyle w:val="StyleUnderline"/>
          <w:rFonts w:cstheme="minorHAnsi"/>
        </w:rPr>
        <w:t xml:space="preserve"> enormously </w:t>
      </w:r>
      <w:r w:rsidRPr="00144DE5">
        <w:rPr>
          <w:rStyle w:val="StyleUnderline"/>
          <w:rFonts w:cstheme="minorHAnsi"/>
          <w:highlight w:val="yellow"/>
        </w:rPr>
        <w:t xml:space="preserve">as part of the </w:t>
      </w:r>
      <w:proofErr w:type="spellStart"/>
      <w:r w:rsidRPr="00144DE5">
        <w:rPr>
          <w:rStyle w:val="StyleUnderline"/>
          <w:rFonts w:cstheme="minorHAnsi"/>
          <w:highlight w:val="yellow"/>
        </w:rPr>
        <w:t>militarised</w:t>
      </w:r>
      <w:proofErr w:type="spellEnd"/>
      <w:r w:rsidRPr="00144DE5">
        <w:rPr>
          <w:rStyle w:val="StyleUnderline"/>
          <w:rFonts w:cstheme="minorHAnsi"/>
          <w:highlight w:val="yellow"/>
        </w:rPr>
        <w:t xml:space="preserve"> security strategy that has disastrously failed to reduce homicides.</w:t>
      </w:r>
      <w:r w:rsidRPr="00144DE5">
        <w:t xml:space="preserve"> </w:t>
      </w:r>
      <w:r w:rsidRPr="00144DE5">
        <w:rPr>
          <w:sz w:val="16"/>
          <w:szCs w:val="16"/>
        </w:rPr>
        <w:t xml:space="preserve">The use of state weapons in operations to decapitate the leadership of criminal </w:t>
      </w:r>
      <w:proofErr w:type="spellStart"/>
      <w:r w:rsidRPr="00144DE5">
        <w:rPr>
          <w:sz w:val="16"/>
          <w:szCs w:val="16"/>
        </w:rPr>
        <w:t>organisations</w:t>
      </w:r>
      <w:proofErr w:type="spellEnd"/>
      <w:r w:rsidRPr="00144DE5">
        <w:rPr>
          <w:sz w:val="16"/>
          <w:szCs w:val="16"/>
        </w:rPr>
        <w:t xml:space="preserve"> has provoked more violence among prospective successors, while also feeding an arms race between criminal groups and the parts of the state that fight them. In addition, many Mexican police armed with US weapons directly commit human rights violations. The local police who attacked students from the </w:t>
      </w:r>
      <w:proofErr w:type="spellStart"/>
      <w:r w:rsidRPr="00144DE5">
        <w:rPr>
          <w:sz w:val="16"/>
          <w:szCs w:val="16"/>
        </w:rPr>
        <w:t>Ayotzinapa</w:t>
      </w:r>
      <w:proofErr w:type="spellEnd"/>
      <w:r w:rsidRPr="00144DE5">
        <w:rPr>
          <w:sz w:val="16"/>
          <w:szCs w:val="16"/>
        </w:rPr>
        <w:t xml:space="preserve"> teachers school and disappeared 43 of them in 2014, for example, were armed with AR-15 rifles exported by Colt Industries in Connecticut, according to court </w:t>
      </w:r>
      <w:hyperlink r:id="rId64" w:tgtFrame="_blank" w:history="1">
        <w:r w:rsidRPr="00144DE5">
          <w:rPr>
            <w:rStyle w:val="Hyperlink"/>
            <w:rFonts w:cstheme="minorHAnsi"/>
            <w:sz w:val="16"/>
            <w:szCs w:val="16"/>
          </w:rPr>
          <w:t>records</w:t>
        </w:r>
      </w:hyperlink>
      <w:r w:rsidRPr="00144DE5">
        <w:rPr>
          <w:sz w:val="16"/>
          <w:szCs w:val="16"/>
        </w:rPr>
        <w:t>.</w:t>
      </w:r>
    </w:p>
    <w:p w14:paraId="5515C410" w14:textId="77777777" w:rsidR="006045CF" w:rsidRPr="00144DE5" w:rsidRDefault="006045CF" w:rsidP="006045CF">
      <w:r w:rsidRPr="00144DE5">
        <w:t xml:space="preserve">When police collude with criminal </w:t>
      </w:r>
      <w:proofErr w:type="spellStart"/>
      <w:r w:rsidRPr="00144DE5">
        <w:t>organisations</w:t>
      </w:r>
      <w:proofErr w:type="spellEnd"/>
      <w:r w:rsidRPr="00144DE5">
        <w:t xml:space="preserve"> by giving them information or fighting their rivals in exchange for money, they are strengthening </w:t>
      </w:r>
      <w:proofErr w:type="spellStart"/>
      <w:r w:rsidRPr="00144DE5">
        <w:t>organised</w:t>
      </w:r>
      <w:proofErr w:type="spellEnd"/>
      <w:r w:rsidRPr="00144DE5">
        <w:t xml:space="preserve"> crime, even without directly trafficking weapons to it. US gun exports to Mexico thus strengthen the very forces, in many instances, that the arms sales are supposed to combat. </w:t>
      </w:r>
    </w:p>
    <w:p w14:paraId="3F0F7779" w14:textId="77777777" w:rsidR="006045CF" w:rsidRPr="00144DE5" w:rsidRDefault="006045CF" w:rsidP="006045CF">
      <w:pPr>
        <w:rPr>
          <w:rFonts w:asciiTheme="minorHAnsi" w:hAnsiTheme="minorHAnsi" w:cstheme="minorHAnsi"/>
          <w:szCs w:val="22"/>
          <w:u w:val="single"/>
        </w:rPr>
      </w:pPr>
      <w:r w:rsidRPr="006045CF">
        <w:rPr>
          <w:rStyle w:val="StyleUnderline"/>
          <w:highlight w:val="yellow"/>
        </w:rPr>
        <w:t>The Trump administration plans to </w:t>
      </w:r>
      <w:hyperlink r:id="rId65" w:anchor="comments" w:tgtFrame="_blank" w:history="1">
        <w:r w:rsidRPr="006045CF">
          <w:rPr>
            <w:rStyle w:val="StyleUnderline"/>
            <w:highlight w:val="yellow"/>
          </w:rPr>
          <w:t>deregulate</w:t>
        </w:r>
      </w:hyperlink>
      <w:r w:rsidRPr="006045CF">
        <w:rPr>
          <w:rStyle w:val="StyleUnderline"/>
          <w:highlight w:val="yellow"/>
        </w:rPr>
        <w:t> such sales further, which will likely lead to</w:t>
      </w:r>
      <w:r w:rsidRPr="006045CF">
        <w:rPr>
          <w:rStyle w:val="StyleUnderline"/>
        </w:rPr>
        <w:t xml:space="preserve"> even </w:t>
      </w:r>
      <w:r w:rsidRPr="006045CF">
        <w:rPr>
          <w:rStyle w:val="StyleUnderline"/>
          <w:highlight w:val="yellow"/>
        </w:rPr>
        <w:t>more US weapons in</w:t>
      </w:r>
      <w:r w:rsidRPr="006045CF">
        <w:rPr>
          <w:rStyle w:val="StyleUnderline"/>
        </w:rPr>
        <w:t xml:space="preserve"> the hands of corrupt or </w:t>
      </w:r>
      <w:r w:rsidRPr="006045CF">
        <w:rPr>
          <w:rStyle w:val="StyleUnderline"/>
          <w:highlight w:val="yellow"/>
        </w:rPr>
        <w:t xml:space="preserve">abusive military and police forces. </w:t>
      </w:r>
      <w:r w:rsidRPr="006045CF">
        <w:rPr>
          <w:rStyle w:val="StyleUnderline"/>
        </w:rPr>
        <w:t>The US should instead suspend gun export licenses to Mexico and reorient its security policy there</w:t>
      </w:r>
      <w:r w:rsidRPr="00144DE5">
        <w:rPr>
          <w:rFonts w:asciiTheme="minorHAnsi" w:hAnsiTheme="minorHAnsi" w:cstheme="minorHAnsi"/>
          <w:szCs w:val="22"/>
          <w:u w:val="single"/>
        </w:rPr>
        <w:t>.</w:t>
      </w:r>
    </w:p>
    <w:p w14:paraId="4F6738BE" w14:textId="77777777" w:rsidR="006045CF" w:rsidRPr="00144DE5" w:rsidRDefault="006045CF" w:rsidP="006045CF">
      <w:r w:rsidRPr="00144DE5">
        <w:t xml:space="preserve">In the US, given the failure of the federal government in Washington to adequately control the illegal gun market, there are important steps that state governments can take, especially the </w:t>
      </w:r>
      <w:r w:rsidRPr="00144DE5">
        <w:lastRenderedPageBreak/>
        <w:t xml:space="preserve">southern border states, where more than three out of </w:t>
      </w:r>
      <w:r w:rsidRPr="006045CF">
        <w:t>four illegal guns in Mexico traced to the US are purchased, according to the </w:t>
      </w:r>
      <w:hyperlink r:id="rId66" w:tgtFrame="_blank" w:history="1">
        <w:r w:rsidRPr="006045CF">
          <w:rPr>
            <w:rStyle w:val="Hyperlink"/>
          </w:rPr>
          <w:t>Government Accounting Office</w:t>
        </w:r>
      </w:hyperlink>
      <w:r w:rsidRPr="006045CF">
        <w:t>.</w:t>
      </w:r>
      <w:r w:rsidRPr="00144DE5">
        <w:t> </w:t>
      </w:r>
    </w:p>
    <w:p w14:paraId="45F8BE6B" w14:textId="77777777" w:rsidR="006045CF" w:rsidRPr="00144DE5" w:rsidRDefault="006045CF" w:rsidP="006045CF">
      <w:pPr>
        <w:rPr>
          <w:b/>
          <w:bCs/>
          <w:sz w:val="16"/>
        </w:rPr>
      </w:pPr>
      <w:r w:rsidRPr="006045CF">
        <w:rPr>
          <w:rStyle w:val="StyleUnderline"/>
        </w:rPr>
        <w:t>When the federal assault weapons ban expired in 2004, the sudden, easy availability in Texas and Arizona of these military-grade rifles accelerated killing in northern Mexican communities</w:t>
      </w:r>
      <w:r w:rsidRPr="00144DE5">
        <w:rPr>
          <w:rStyle w:val="StyleUnderline"/>
          <w:rFonts w:asciiTheme="minorHAnsi" w:hAnsiTheme="minorHAnsi" w:cstheme="minorHAnsi"/>
          <w:szCs w:val="22"/>
        </w:rPr>
        <w:t>,</w:t>
      </w:r>
      <w:r w:rsidRPr="00144DE5">
        <w:rPr>
          <w:sz w:val="16"/>
          <w:szCs w:val="16"/>
        </w:rPr>
        <w:t xml:space="preserve"> independent of the growth of the drug war in that period,</w:t>
      </w:r>
      <w:r w:rsidRPr="00144DE5">
        <w:rPr>
          <w:sz w:val="14"/>
          <w:szCs w:val="20"/>
        </w:rPr>
        <w:t xml:space="preserve"> </w:t>
      </w:r>
      <w:r w:rsidRPr="00144DE5">
        <w:rPr>
          <w:sz w:val="16"/>
        </w:rPr>
        <w:t>causing hundreds of additional annual deaths, according to a New York University </w:t>
      </w:r>
      <w:hyperlink r:id="rId67" w:tgtFrame="_blank" w:history="1">
        <w:r w:rsidRPr="00144DE5">
          <w:rPr>
            <w:rStyle w:val="Hyperlink"/>
            <w:rFonts w:asciiTheme="minorHAnsi" w:hAnsiTheme="minorHAnsi" w:cstheme="minorHAnsi"/>
            <w:sz w:val="16"/>
            <w:szCs w:val="22"/>
          </w:rPr>
          <w:t>study</w:t>
        </w:r>
      </w:hyperlink>
      <w:r w:rsidRPr="00144DE5">
        <w:rPr>
          <w:sz w:val="16"/>
        </w:rPr>
        <w:t xml:space="preserve">. </w:t>
      </w:r>
      <w:r w:rsidRPr="006045CF">
        <w:rPr>
          <w:rStyle w:val="StyleUnderline"/>
          <w:highlight w:val="yellow"/>
        </w:rPr>
        <w:t>California, on the other hand, kept an assault weapons ban</w:t>
      </w:r>
      <w:r w:rsidRPr="006045CF">
        <w:rPr>
          <w:rStyle w:val="StyleUnderline"/>
        </w:rPr>
        <w:t xml:space="preserve"> in place, </w:t>
      </w:r>
      <w:r w:rsidRPr="006045CF">
        <w:rPr>
          <w:rStyle w:val="StyleUnderline"/>
          <w:highlight w:val="yellow"/>
        </w:rPr>
        <w:t>and also requires universal background checks</w:t>
      </w:r>
      <w:r w:rsidRPr="006045CF">
        <w:rPr>
          <w:rStyle w:val="StyleUnderline"/>
        </w:rPr>
        <w:t xml:space="preserve"> on gun sales, </w:t>
      </w:r>
      <w:r w:rsidRPr="006045CF">
        <w:rPr>
          <w:rStyle w:val="StyleUnderline"/>
          <w:highlight w:val="yellow"/>
        </w:rPr>
        <w:t>unlike Texas and Arizona</w:t>
      </w:r>
      <w:r w:rsidRPr="006045CF">
        <w:rPr>
          <w:rStyle w:val="StyleUnderline"/>
        </w:rPr>
        <w:t xml:space="preserve">. As a result, </w:t>
      </w:r>
      <w:r w:rsidRPr="006045CF">
        <w:rPr>
          <w:rStyle w:val="StyleUnderline"/>
          <w:highlight w:val="yellow"/>
        </w:rPr>
        <w:t>guns used in crimes in Mexico were traced to </w:t>
      </w:r>
      <w:hyperlink r:id="rId68" w:tgtFrame="_blank" w:history="1">
        <w:r w:rsidRPr="006045CF">
          <w:rPr>
            <w:rStyle w:val="StyleUnderline"/>
            <w:highlight w:val="yellow"/>
          </w:rPr>
          <w:t>Texas and Arizona</w:t>
        </w:r>
      </w:hyperlink>
      <w:r w:rsidRPr="006045CF">
        <w:rPr>
          <w:rStyle w:val="StyleUnderline"/>
          <w:highlight w:val="yellow"/>
        </w:rPr>
        <w:t> at more than three times the rate per capita</w:t>
      </w:r>
      <w:r w:rsidRPr="006045CF">
        <w:rPr>
          <w:rStyle w:val="StyleUnderline"/>
        </w:rPr>
        <w:t xml:space="preserve">, compared with California, </w:t>
      </w:r>
      <w:r w:rsidRPr="006045CF">
        <w:rPr>
          <w:rStyle w:val="StyleUnderline"/>
          <w:highlight w:val="yellow"/>
        </w:rPr>
        <w:t>between 2009 and 2014</w:t>
      </w:r>
      <w:r w:rsidRPr="00144DE5">
        <w:rPr>
          <w:rStyle w:val="StyleUnderline"/>
          <w:rFonts w:asciiTheme="minorHAnsi" w:hAnsiTheme="minorHAnsi" w:cstheme="minorHAnsi"/>
          <w:szCs w:val="22"/>
        </w:rPr>
        <w:t>.</w:t>
      </w:r>
      <w:r w:rsidRPr="00144DE5">
        <w:rPr>
          <w:sz w:val="14"/>
          <w:szCs w:val="20"/>
        </w:rPr>
        <w:t> </w:t>
      </w:r>
      <w:r w:rsidRPr="00144DE5">
        <w:rPr>
          <w:sz w:val="16"/>
        </w:rPr>
        <w:t>"Since 40 percent of all Mexican crime guns comes from Texas, state leaders should step up to study and implement sensible solutions to the deadly problem of gun trafficking," says Andrea Bauer of the group Texas Gun Sense. </w:t>
      </w:r>
      <w:r w:rsidRPr="00144DE5">
        <w:rPr>
          <w:b/>
          <w:bCs/>
          <w:sz w:val="16"/>
        </w:rPr>
        <w:t xml:space="preserve"> </w:t>
      </w:r>
    </w:p>
    <w:p w14:paraId="532C8D5E" w14:textId="77777777" w:rsidR="00E966D5" w:rsidRDefault="00E966D5" w:rsidP="00E966D5"/>
    <w:p w14:paraId="6F3836D9" w14:textId="77777777" w:rsidR="00E966D5" w:rsidRDefault="00E966D5" w:rsidP="00E966D5">
      <w:pPr>
        <w:pStyle w:val="Heading4"/>
      </w:pPr>
      <w:r>
        <w:t xml:space="preserve">A ban on U.S. weapons would work, 2004 empirics prove </w:t>
      </w:r>
    </w:p>
    <w:p w14:paraId="5A9D0BA8" w14:textId="77777777" w:rsidR="00E966D5" w:rsidRPr="00392D8C" w:rsidRDefault="00E966D5" w:rsidP="00E966D5">
      <w:r w:rsidRPr="0029288A">
        <w:rPr>
          <w:rStyle w:val="Style13ptBold"/>
        </w:rPr>
        <w:t xml:space="preserve">Cockerham and </w:t>
      </w:r>
      <w:proofErr w:type="spellStart"/>
      <w:r w:rsidRPr="0029288A">
        <w:rPr>
          <w:rStyle w:val="Style13ptBold"/>
        </w:rPr>
        <w:t>Colnic</w:t>
      </w:r>
      <w:proofErr w:type="spellEnd"/>
      <w:r w:rsidRPr="00392D8C">
        <w:t xml:space="preserve">, Associate Professor at Utah Valley University, </w:t>
      </w:r>
      <w:r w:rsidRPr="0029288A">
        <w:rPr>
          <w:rStyle w:val="Style13ptBold"/>
        </w:rPr>
        <w:t>14</w:t>
      </w:r>
      <w:r w:rsidRPr="00392D8C">
        <w:rPr>
          <w:b/>
        </w:rPr>
        <w:t>,</w:t>
      </w:r>
      <w:r w:rsidRPr="00392D8C">
        <w:t xml:space="preserve"> (Geoffrey B. Cockerham, David </w:t>
      </w:r>
      <w:proofErr w:type="spellStart"/>
      <w:r w:rsidRPr="00392D8C">
        <w:t>Colnic</w:t>
      </w:r>
      <w:proofErr w:type="spellEnd"/>
      <w:r w:rsidRPr="00392D8C">
        <w:t xml:space="preserve">, December 2014, “Good Neighbors? Prospects of United States-Mexico Cooperation for Joint Security”, pg. 11-12, </w:t>
      </w:r>
      <w:hyperlink r:id="rId69" w:history="1">
        <w:r w:rsidRPr="00392D8C">
          <w:t>https://muse.jhu.edu/article/705898/pdf</w:t>
        </w:r>
      </w:hyperlink>
      <w:r w:rsidRPr="00392D8C">
        <w:t>, 6/30/19, CJB)</w:t>
      </w:r>
    </w:p>
    <w:p w14:paraId="55D50A5D" w14:textId="77777777" w:rsidR="00E966D5" w:rsidRDefault="00E966D5" w:rsidP="00E966D5">
      <w:r w:rsidRPr="00392D8C">
        <w:t>The experience of 9/11, however, peaked the securitization of the border. For the most part</w:t>
      </w:r>
      <w:r>
        <w:t>, Mexico has not developed the same border-based security concerns. Instead,</w:t>
      </w:r>
      <w:r w:rsidRPr="00130B4F">
        <w:rPr>
          <w:b/>
          <w:u w:val="single"/>
        </w:rPr>
        <w:t xml:space="preserve"> Mexico has a long-standing insecurity about the flow of arms entering from the United States.</w:t>
      </w:r>
      <w:r>
        <w:t xml:space="preserve"> </w:t>
      </w:r>
      <w:r w:rsidRPr="00130B4F">
        <w:rPr>
          <w:b/>
          <w:u w:val="single"/>
        </w:rPr>
        <w:t>Small arms sales proliferated in the U.S. borderlands</w:t>
      </w:r>
      <w:r>
        <w:t xml:space="preserve">. Shirk (2011) estimates that ten percent of U.S. gun dealers are located on the border. </w:t>
      </w:r>
      <w:r w:rsidRPr="00392D8C">
        <w:rPr>
          <w:b/>
          <w:u w:val="single"/>
        </w:rPr>
        <w:t>This proximity and relatively lax U.S. gun sale laws make small arms easy to obtain and transfer across the border which contributes to Mexico’s violent crime.</w:t>
      </w:r>
      <w:r>
        <w:t xml:space="preserve"> According to Dube et al. (2013), </w:t>
      </w:r>
      <w:r w:rsidRPr="00392D8C">
        <w:rPr>
          <w:b/>
          <w:u w:val="single"/>
        </w:rPr>
        <w:t xml:space="preserve">the 2004 U.S. Federal Assault Weapons Ban expiration relates to an increase in gun-related violence in Mexican cities </w:t>
      </w:r>
      <w:r>
        <w:t xml:space="preserve">close to Texas, Arizona, and New Mexico. Cities located near the California border did not see the same rise in homicides – presumably due to a state law banning assault weapons. </w:t>
      </w:r>
    </w:p>
    <w:p w14:paraId="59D81F10" w14:textId="665F2903" w:rsidR="00E966D5" w:rsidRDefault="00E966D5" w:rsidP="006045CF"/>
    <w:p w14:paraId="6BB54076" w14:textId="77777777" w:rsidR="00B91C6E" w:rsidRPr="006045CF" w:rsidRDefault="00B91C6E" w:rsidP="006045CF"/>
    <w:p w14:paraId="4C22CF59" w14:textId="4D55DEB8" w:rsidR="006045CF" w:rsidRDefault="002A4416" w:rsidP="002A4416">
      <w:pPr>
        <w:pStyle w:val="Heading3"/>
      </w:pPr>
      <w:r>
        <w:lastRenderedPageBreak/>
        <w:t>CP idea – HR conditions</w:t>
      </w:r>
    </w:p>
    <w:p w14:paraId="3827A191" w14:textId="636E03BA" w:rsidR="005A1E95" w:rsidRDefault="005A1E95" w:rsidP="005A1E95"/>
    <w:p w14:paraId="0E91DE6D" w14:textId="77777777" w:rsidR="005A1E95" w:rsidRPr="005A1E95" w:rsidRDefault="005A1E95" w:rsidP="005A1E95"/>
    <w:p w14:paraId="3EF9C46B" w14:textId="77777777" w:rsidR="002A4416" w:rsidRPr="002E18CE" w:rsidRDefault="002A4416" w:rsidP="002A4416">
      <w:pPr>
        <w:pStyle w:val="Heading4"/>
      </w:pPr>
      <w:r>
        <w:t>That solves</w:t>
      </w:r>
    </w:p>
    <w:p w14:paraId="522C33D9" w14:textId="4C745398" w:rsidR="002A4416" w:rsidRPr="0059783F" w:rsidRDefault="002A4416" w:rsidP="005A1E95">
      <w:r w:rsidRPr="005A1E95">
        <w:rPr>
          <w:rStyle w:val="Style13ptBold"/>
        </w:rPr>
        <w:t>Thornton</w:t>
      </w:r>
      <w:r w:rsidR="005A1E95">
        <w:rPr>
          <w:rStyle w:val="Style13ptBold"/>
        </w:rPr>
        <w:t xml:space="preserve"> ‘14</w:t>
      </w:r>
      <w:r w:rsidRPr="005A1E95">
        <w:t>, PHD in history at New York University [</w:t>
      </w:r>
      <w:proofErr w:type="gramStart"/>
      <w:r w:rsidRPr="005A1E95">
        <w:t>Christy,  12</w:t>
      </w:r>
      <w:proofErr w:type="gramEnd"/>
      <w:r w:rsidRPr="005A1E95">
        <w:t>-2-2014, New York Times, "Pressure</w:t>
      </w:r>
      <w:r>
        <w:t xml:space="preserve"> Mexico to Respect Human Rights", https://www.nytimes.com/roomfordebate/2014/12/02/restoring-justice-and-security-in-mexico/pressure-mexico-to-respect-human-rights, 6-30-2019, IS]</w:t>
      </w:r>
    </w:p>
    <w:p w14:paraId="04CDF423" w14:textId="77777777" w:rsidR="002A4416" w:rsidRDefault="002A4416" w:rsidP="002A4416">
      <w:pPr>
        <w:rPr>
          <w:sz w:val="16"/>
          <w:highlight w:val="cyan"/>
        </w:rPr>
      </w:pPr>
      <w:r w:rsidRPr="00687EB4">
        <w:rPr>
          <w:rStyle w:val="StyleUnderline"/>
          <w:highlight w:val="cyan"/>
        </w:rPr>
        <w:t>A vital</w:t>
      </w:r>
      <w:r w:rsidRPr="00F73BD1">
        <w:rPr>
          <w:rStyle w:val="StyleUnderline"/>
        </w:rPr>
        <w:t xml:space="preserve"> </w:t>
      </w:r>
      <w:r w:rsidRPr="00687EB4">
        <w:rPr>
          <w:rStyle w:val="StyleUnderline"/>
          <w:highlight w:val="cyan"/>
        </w:rPr>
        <w:t>first step toward restoring</w:t>
      </w:r>
      <w:r w:rsidRPr="00F73BD1">
        <w:rPr>
          <w:rStyle w:val="StyleUnderline"/>
        </w:rPr>
        <w:t xml:space="preserve"> the </w:t>
      </w:r>
      <w:r w:rsidRPr="00687EB4">
        <w:rPr>
          <w:rStyle w:val="StyleUnderline"/>
          <w:highlight w:val="cyan"/>
        </w:rPr>
        <w:t>rule of law in</w:t>
      </w:r>
      <w:r w:rsidRPr="00F73BD1">
        <w:rPr>
          <w:rStyle w:val="StyleUnderline"/>
        </w:rPr>
        <w:t xml:space="preserve"> Mexico should come from this side of the border</w:t>
      </w:r>
      <w:r w:rsidRPr="0059783F">
        <w:rPr>
          <w:sz w:val="16"/>
        </w:rPr>
        <w:t xml:space="preserve">: </w:t>
      </w:r>
      <w:r w:rsidRPr="00687EB4">
        <w:rPr>
          <w:rStyle w:val="StyleUnderline"/>
          <w:highlight w:val="cyan"/>
        </w:rPr>
        <w:t>The United States should halt security aid</w:t>
      </w:r>
      <w:r w:rsidRPr="00F73BD1">
        <w:rPr>
          <w:rStyle w:val="StyleUnderline"/>
        </w:rPr>
        <w:t xml:space="preserve"> </w:t>
      </w:r>
      <w:r w:rsidRPr="00687EB4">
        <w:rPr>
          <w:rStyle w:val="StyleUnderline"/>
          <w:highlight w:val="cyan"/>
        </w:rPr>
        <w:t>and</w:t>
      </w:r>
      <w:r w:rsidRPr="00F73BD1">
        <w:rPr>
          <w:rStyle w:val="StyleUnderline"/>
        </w:rPr>
        <w:t xml:space="preserve"> </w:t>
      </w:r>
      <w:r w:rsidRPr="00687EB4">
        <w:rPr>
          <w:rStyle w:val="StyleUnderline"/>
          <w:highlight w:val="cyan"/>
        </w:rPr>
        <w:t>arms sales to Mexico until</w:t>
      </w:r>
      <w:r w:rsidRPr="00F73BD1">
        <w:rPr>
          <w:rStyle w:val="StyleUnderline"/>
        </w:rPr>
        <w:t xml:space="preserve"> widespread </w:t>
      </w:r>
      <w:r w:rsidRPr="00687EB4">
        <w:rPr>
          <w:rStyle w:val="StyleUnderline"/>
          <w:highlight w:val="cyan"/>
        </w:rPr>
        <w:t>human rights abuses</w:t>
      </w:r>
      <w:r w:rsidRPr="00F73BD1">
        <w:rPr>
          <w:rStyle w:val="StyleUnderline"/>
        </w:rPr>
        <w:t xml:space="preserve"> </w:t>
      </w:r>
      <w:r w:rsidRPr="00687EB4">
        <w:rPr>
          <w:rStyle w:val="StyleUnderline"/>
          <w:highlight w:val="cyan"/>
        </w:rPr>
        <w:t>by</w:t>
      </w:r>
      <w:r w:rsidRPr="00F73BD1">
        <w:rPr>
          <w:rStyle w:val="StyleUnderline"/>
        </w:rPr>
        <w:t xml:space="preserve"> Mexican </w:t>
      </w:r>
      <w:r w:rsidRPr="00687EB4">
        <w:rPr>
          <w:rStyle w:val="StyleUnderline"/>
          <w:highlight w:val="cyan"/>
        </w:rPr>
        <w:t>security forces are addressed</w:t>
      </w:r>
      <w:r w:rsidRPr="00F73BD1">
        <w:rPr>
          <w:rStyle w:val="StyleUnderline"/>
        </w:rPr>
        <w:t>.</w:t>
      </w:r>
      <w:r>
        <w:rPr>
          <w:rStyle w:val="StyleUnderline"/>
        </w:rPr>
        <w:t xml:space="preserve"> </w:t>
      </w:r>
      <w:r w:rsidRPr="0059783F">
        <w:rPr>
          <w:sz w:val="16"/>
        </w:rPr>
        <w:t xml:space="preserve">The </w:t>
      </w:r>
      <w:r w:rsidRPr="00F73BD1">
        <w:rPr>
          <w:rStyle w:val="StyleUnderline"/>
        </w:rPr>
        <w:t>State</w:t>
      </w:r>
      <w:r w:rsidRPr="0059783F">
        <w:rPr>
          <w:sz w:val="16"/>
        </w:rPr>
        <w:t xml:space="preserve"> Department </w:t>
      </w:r>
      <w:r w:rsidRPr="00F73BD1">
        <w:rPr>
          <w:rStyle w:val="StyleUnderline"/>
        </w:rPr>
        <w:t>should restrict arms sales, and Congress should halt military assistance and appropriate funds for independent human rights monitoring.</w:t>
      </w:r>
      <w:r>
        <w:rPr>
          <w:rStyle w:val="StyleUnderline"/>
        </w:rPr>
        <w:t xml:space="preserve"> </w:t>
      </w:r>
      <w:r w:rsidRPr="00687EB4">
        <w:rPr>
          <w:rStyle w:val="StyleUnderline"/>
          <w:highlight w:val="cyan"/>
        </w:rPr>
        <w:t>The United States has been an active partner in the militarization of Mexico’s fight against drug cartel</w:t>
      </w:r>
      <w:r w:rsidRPr="00687EB4">
        <w:rPr>
          <w:sz w:val="16"/>
          <w:highlight w:val="cyan"/>
        </w:rPr>
        <w:t>s</w:t>
      </w:r>
      <w:r w:rsidRPr="0059783F">
        <w:rPr>
          <w:sz w:val="16"/>
        </w:rPr>
        <w:t xml:space="preserve"> in recent years. </w:t>
      </w:r>
      <w:r w:rsidRPr="00687EB4">
        <w:rPr>
          <w:rStyle w:val="StyleUnderline"/>
          <w:highlight w:val="cyan"/>
        </w:rPr>
        <w:t>Agents</w:t>
      </w:r>
      <w:r w:rsidRPr="00F73BD1">
        <w:rPr>
          <w:rStyle w:val="StyleUnderline"/>
        </w:rPr>
        <w:t xml:space="preserve"> from the D.E.A., the C.I.A. and the F.B.I. gather and </w:t>
      </w:r>
      <w:r w:rsidRPr="00687EB4">
        <w:rPr>
          <w:rStyle w:val="StyleUnderline"/>
          <w:highlight w:val="cyan"/>
        </w:rPr>
        <w:t>share intelligence</w:t>
      </w:r>
      <w:r w:rsidRPr="0059783F">
        <w:rPr>
          <w:sz w:val="16"/>
        </w:rPr>
        <w:t xml:space="preserve"> on the ground, </w:t>
      </w:r>
      <w:r w:rsidRPr="00F73BD1">
        <w:rPr>
          <w:rStyle w:val="StyleUnderline"/>
        </w:rPr>
        <w:t>and</w:t>
      </w:r>
      <w:r w:rsidRPr="0059783F">
        <w:rPr>
          <w:sz w:val="16"/>
        </w:rPr>
        <w:t xml:space="preserve"> the </w:t>
      </w:r>
      <w:r w:rsidRPr="00F73BD1">
        <w:rPr>
          <w:rStyle w:val="StyleUnderline"/>
        </w:rPr>
        <w:t xml:space="preserve">U.S. Marshals Service </w:t>
      </w:r>
      <w:r w:rsidRPr="0059783F">
        <w:rPr>
          <w:sz w:val="16"/>
        </w:rPr>
        <w:t xml:space="preserve">was </w:t>
      </w:r>
      <w:r w:rsidRPr="00F73BD1">
        <w:rPr>
          <w:rStyle w:val="StyleUnderline"/>
        </w:rPr>
        <w:t>recently revealed to be actively participating in military operations.</w:t>
      </w:r>
      <w:r>
        <w:rPr>
          <w:rStyle w:val="StyleUnderline"/>
        </w:rPr>
        <w:t xml:space="preserve"> </w:t>
      </w:r>
      <w:r w:rsidRPr="0059783F">
        <w:rPr>
          <w:sz w:val="16"/>
        </w:rPr>
        <w:t xml:space="preserve">Since 2008, </w:t>
      </w:r>
      <w:r w:rsidRPr="00687EB4">
        <w:rPr>
          <w:rStyle w:val="StyleUnderline"/>
          <w:highlight w:val="cyan"/>
        </w:rPr>
        <w:t>the</w:t>
      </w:r>
      <w:r w:rsidRPr="00F73BD1">
        <w:rPr>
          <w:rStyle w:val="StyleUnderline"/>
        </w:rPr>
        <w:t xml:space="preserve"> U.S. </w:t>
      </w:r>
      <w:r w:rsidRPr="00687EB4">
        <w:rPr>
          <w:rStyle w:val="StyleUnderline"/>
          <w:highlight w:val="cyan"/>
        </w:rPr>
        <w:t>government has spent nearly $3 billion on security aid to Mexico</w:t>
      </w:r>
      <w:r w:rsidRPr="00F73BD1">
        <w:rPr>
          <w:rStyle w:val="StyleUnderline"/>
        </w:rPr>
        <w:t xml:space="preserve"> </w:t>
      </w:r>
      <w:r w:rsidRPr="00687EB4">
        <w:rPr>
          <w:rStyle w:val="StyleUnderline"/>
          <w:highlight w:val="cyan"/>
        </w:rPr>
        <w:t>through</w:t>
      </w:r>
      <w:r w:rsidRPr="00F73BD1">
        <w:rPr>
          <w:rStyle w:val="StyleUnderline"/>
        </w:rPr>
        <w:t xml:space="preserve"> the </w:t>
      </w:r>
      <w:r w:rsidRPr="00687EB4">
        <w:rPr>
          <w:rStyle w:val="StyleUnderline"/>
          <w:highlight w:val="cyan"/>
        </w:rPr>
        <w:t>Merida</w:t>
      </w:r>
      <w:r w:rsidRPr="00F73BD1">
        <w:rPr>
          <w:rStyle w:val="StyleUnderline"/>
        </w:rPr>
        <w:t xml:space="preserve"> Initiative</w:t>
      </w:r>
      <w:r w:rsidRPr="0059783F">
        <w:rPr>
          <w:sz w:val="16"/>
        </w:rPr>
        <w:t xml:space="preserve"> </w:t>
      </w:r>
      <w:r w:rsidRPr="00F73BD1">
        <w:rPr>
          <w:rStyle w:val="StyleUnderline"/>
        </w:rPr>
        <w:t>and the departments of defense and justice</w:t>
      </w:r>
      <w:r w:rsidRPr="0059783F">
        <w:rPr>
          <w:sz w:val="16"/>
        </w:rPr>
        <w:t>, much of it going to contracts with U.S.-based defense firms. T</w:t>
      </w:r>
      <w:r w:rsidRPr="00F73BD1">
        <w:rPr>
          <w:rStyle w:val="StyleUnderline"/>
        </w:rPr>
        <w:t>his aid comes in addition to the direct sales of arms and other equipment to Mexico authorized by the State Department, which totaled $1.2 billion in 2012 alone.</w:t>
      </w:r>
      <w:r>
        <w:rPr>
          <w:rStyle w:val="StyleUnderline"/>
        </w:rPr>
        <w:t xml:space="preserve"> </w:t>
      </w:r>
      <w:r w:rsidRPr="00687EB4">
        <w:rPr>
          <w:rStyle w:val="StyleUnderline"/>
          <w:highlight w:val="cyan"/>
        </w:rPr>
        <w:t>Aid</w:t>
      </w:r>
      <w:r w:rsidRPr="00F73BD1">
        <w:rPr>
          <w:rStyle w:val="StyleUnderline"/>
        </w:rPr>
        <w:t xml:space="preserve"> and arms </w:t>
      </w:r>
      <w:r w:rsidRPr="00687EB4">
        <w:rPr>
          <w:rStyle w:val="StyleUnderline"/>
          <w:highlight w:val="cyan"/>
        </w:rPr>
        <w:t>continue to flow despite</w:t>
      </w:r>
      <w:r w:rsidRPr="00F73BD1">
        <w:rPr>
          <w:rStyle w:val="StyleUnderline"/>
        </w:rPr>
        <w:t xml:space="preserve"> the fact that Mexico’s National Human </w:t>
      </w:r>
      <w:r w:rsidRPr="00687EB4">
        <w:rPr>
          <w:rStyle w:val="StyleUnderline"/>
        </w:rPr>
        <w:t>Rights</w:t>
      </w:r>
      <w:r w:rsidRPr="00F73BD1">
        <w:rPr>
          <w:rStyle w:val="StyleUnderline"/>
        </w:rPr>
        <w:t xml:space="preserve"> Commission, local N.G.O.'s, Human Rights Watch and the State</w:t>
      </w:r>
      <w:r w:rsidRPr="0059783F">
        <w:rPr>
          <w:sz w:val="16"/>
        </w:rPr>
        <w:t xml:space="preserve"> Department itself h</w:t>
      </w:r>
      <w:r w:rsidRPr="00F73BD1">
        <w:rPr>
          <w:rStyle w:val="StyleUnderline"/>
        </w:rPr>
        <w:t xml:space="preserve">ave received </w:t>
      </w:r>
      <w:r w:rsidRPr="00687EB4">
        <w:rPr>
          <w:rStyle w:val="StyleUnderline"/>
          <w:highlight w:val="cyan"/>
        </w:rPr>
        <w:t>thousands of reports of soldiers</w:t>
      </w:r>
      <w:r w:rsidRPr="00F73BD1">
        <w:rPr>
          <w:rStyle w:val="StyleUnderline"/>
        </w:rPr>
        <w:t xml:space="preserve"> </w:t>
      </w:r>
      <w:r w:rsidRPr="00687EB4">
        <w:rPr>
          <w:rStyle w:val="StyleUnderline"/>
          <w:highlight w:val="cyan"/>
        </w:rPr>
        <w:t>and</w:t>
      </w:r>
      <w:r w:rsidRPr="00F73BD1">
        <w:rPr>
          <w:rStyle w:val="StyleUnderline"/>
        </w:rPr>
        <w:t xml:space="preserve"> the </w:t>
      </w:r>
      <w:r w:rsidRPr="00687EB4">
        <w:rPr>
          <w:rStyle w:val="StyleUnderline"/>
          <w:highlight w:val="cyan"/>
        </w:rPr>
        <w:t>police committing extrajudicial killing</w:t>
      </w:r>
      <w:r w:rsidRPr="00F73BD1">
        <w:rPr>
          <w:rStyle w:val="StyleUnderline"/>
        </w:rPr>
        <w:t>s, kidnappings and disappearances, and torture — with impunity.</w:t>
      </w:r>
      <w:r>
        <w:rPr>
          <w:rStyle w:val="StyleUnderline"/>
        </w:rPr>
        <w:t xml:space="preserve"> </w:t>
      </w:r>
      <w:r w:rsidRPr="00687EB4">
        <w:rPr>
          <w:rStyle w:val="StyleUnderline"/>
          <w:highlight w:val="cyan"/>
        </w:rPr>
        <w:t>Congress has used h</w:t>
      </w:r>
      <w:r w:rsidRPr="00F73BD1">
        <w:rPr>
          <w:rStyle w:val="StyleUnderline"/>
        </w:rPr>
        <w:t>uman r</w:t>
      </w:r>
      <w:r w:rsidRPr="00687EB4">
        <w:rPr>
          <w:rStyle w:val="StyleUnderline"/>
          <w:highlight w:val="cyan"/>
        </w:rPr>
        <w:t>i</w:t>
      </w:r>
      <w:r w:rsidRPr="00F73BD1">
        <w:rPr>
          <w:rStyle w:val="StyleUnderline"/>
        </w:rPr>
        <w:t xml:space="preserve">ghts </w:t>
      </w:r>
      <w:r w:rsidRPr="00687EB4">
        <w:rPr>
          <w:rStyle w:val="StyleUnderline"/>
          <w:highlight w:val="cyan"/>
        </w:rPr>
        <w:t>provisions</w:t>
      </w:r>
      <w:r w:rsidRPr="00F73BD1">
        <w:rPr>
          <w:rStyle w:val="StyleUnderline"/>
        </w:rPr>
        <w:t xml:space="preserve"> withi</w:t>
      </w:r>
      <w:r w:rsidRPr="00687EB4">
        <w:rPr>
          <w:rStyle w:val="StyleUnderline"/>
          <w:highlight w:val="cyan"/>
        </w:rPr>
        <w:t>n</w:t>
      </w:r>
      <w:r w:rsidRPr="00F73BD1">
        <w:rPr>
          <w:rStyle w:val="StyleUnderline"/>
        </w:rPr>
        <w:t xml:space="preserve"> the </w:t>
      </w:r>
      <w:r w:rsidRPr="00687EB4">
        <w:rPr>
          <w:rStyle w:val="StyleUnderline"/>
          <w:highlight w:val="cyan"/>
        </w:rPr>
        <w:t>Merida</w:t>
      </w:r>
      <w:r w:rsidRPr="00F73BD1">
        <w:rPr>
          <w:rStyle w:val="StyleUnderline"/>
        </w:rPr>
        <w:t xml:space="preserve"> Initiative, </w:t>
      </w:r>
      <w:r w:rsidRPr="00687EB4">
        <w:rPr>
          <w:rStyle w:val="StyleUnderline"/>
          <w:highlight w:val="cyan"/>
        </w:rPr>
        <w:t>as well as monitoring</w:t>
      </w:r>
      <w:r w:rsidRPr="00F73BD1">
        <w:rPr>
          <w:rStyle w:val="StyleUnderline"/>
        </w:rPr>
        <w:t xml:space="preserve"> through the </w:t>
      </w:r>
      <w:r w:rsidRPr="00687EB4">
        <w:rPr>
          <w:rStyle w:val="StyleUnderline"/>
          <w:highlight w:val="cyan"/>
        </w:rPr>
        <w:t>Leahy</w:t>
      </w:r>
      <w:r w:rsidRPr="00F73BD1">
        <w:rPr>
          <w:rStyle w:val="StyleUnderline"/>
        </w:rPr>
        <w:t xml:space="preserve"> Amendment, </w:t>
      </w:r>
      <w:r w:rsidRPr="00687EB4">
        <w:rPr>
          <w:rStyle w:val="StyleUnderline"/>
          <w:highlight w:val="cyan"/>
        </w:rPr>
        <w:t>to hold back</w:t>
      </w:r>
      <w:r w:rsidRPr="0059783F">
        <w:rPr>
          <w:sz w:val="16"/>
        </w:rPr>
        <w:t xml:space="preserve"> small portions of the </w:t>
      </w:r>
      <w:r w:rsidRPr="00687EB4">
        <w:rPr>
          <w:rStyle w:val="StyleUnderline"/>
          <w:highlight w:val="cyan"/>
        </w:rPr>
        <w:t>assistance to push Mexico</w:t>
      </w:r>
      <w:r w:rsidRPr="00F73BD1">
        <w:rPr>
          <w:rStyle w:val="StyleUnderline"/>
        </w:rPr>
        <w:t xml:space="preserve"> </w:t>
      </w:r>
      <w:r w:rsidRPr="00687EB4">
        <w:rPr>
          <w:rStyle w:val="StyleUnderline"/>
          <w:highlight w:val="cyan"/>
        </w:rPr>
        <w:t>to address violations</w:t>
      </w:r>
      <w:r w:rsidRPr="0059783F">
        <w:rPr>
          <w:sz w:val="16"/>
        </w:rPr>
        <w:t xml:space="preserve">. </w:t>
      </w:r>
      <w:r w:rsidRPr="00687EB4">
        <w:rPr>
          <w:rStyle w:val="StyleUnderline"/>
          <w:highlight w:val="cyan"/>
        </w:rPr>
        <w:t>But</w:t>
      </w:r>
      <w:r w:rsidRPr="0059783F">
        <w:rPr>
          <w:sz w:val="16"/>
        </w:rPr>
        <w:t xml:space="preserve"> this </w:t>
      </w:r>
      <w:r w:rsidRPr="00687EB4">
        <w:rPr>
          <w:rStyle w:val="StyleUnderline"/>
          <w:highlight w:val="cyan"/>
        </w:rPr>
        <w:t>partial withdrawal has done little</w:t>
      </w:r>
      <w:r w:rsidRPr="00F73BD1">
        <w:rPr>
          <w:rStyle w:val="StyleUnderline"/>
        </w:rPr>
        <w:t xml:space="preserve"> to improve the situation.</w:t>
      </w:r>
      <w:r>
        <w:rPr>
          <w:rStyle w:val="StyleUnderline"/>
        </w:rPr>
        <w:t xml:space="preserve"> </w:t>
      </w:r>
      <w:r w:rsidRPr="00F73BD1">
        <w:rPr>
          <w:rStyle w:val="StyleUnderline"/>
        </w:rPr>
        <w:t>Instead</w:t>
      </w:r>
      <w:r w:rsidRPr="00687EB4">
        <w:rPr>
          <w:rStyle w:val="StyleUnderline"/>
          <w:highlight w:val="cyan"/>
        </w:rPr>
        <w:t>,</w:t>
      </w:r>
      <w:r w:rsidRPr="00F73BD1">
        <w:rPr>
          <w:rStyle w:val="StyleUnderline"/>
        </w:rPr>
        <w:t xml:space="preserve"> the </w:t>
      </w:r>
      <w:r w:rsidRPr="00687EB4">
        <w:rPr>
          <w:rStyle w:val="StyleUnderline"/>
          <w:highlight w:val="cyan"/>
        </w:rPr>
        <w:t>State</w:t>
      </w:r>
      <w:r w:rsidRPr="00F73BD1">
        <w:rPr>
          <w:rStyle w:val="StyleUnderline"/>
        </w:rPr>
        <w:t xml:space="preserve"> Department </w:t>
      </w:r>
      <w:r w:rsidRPr="00687EB4">
        <w:rPr>
          <w:rStyle w:val="StyleUnderline"/>
          <w:highlight w:val="cyan"/>
        </w:rPr>
        <w:t>should restrict arms sa</w:t>
      </w:r>
      <w:r w:rsidRPr="00687EB4">
        <w:rPr>
          <w:sz w:val="16"/>
          <w:highlight w:val="cyan"/>
        </w:rPr>
        <w:t>les</w:t>
      </w:r>
      <w:r w:rsidRPr="0059783F">
        <w:rPr>
          <w:sz w:val="16"/>
        </w:rPr>
        <w:t xml:space="preserve">, </w:t>
      </w:r>
      <w:r w:rsidRPr="00687EB4">
        <w:rPr>
          <w:rStyle w:val="StyleUnderline"/>
          <w:highlight w:val="cyan"/>
        </w:rPr>
        <w:t>and</w:t>
      </w:r>
      <w:r w:rsidRPr="0059783F">
        <w:rPr>
          <w:sz w:val="16"/>
        </w:rPr>
        <w:t xml:space="preserve"> </w:t>
      </w:r>
      <w:r w:rsidRPr="00687EB4">
        <w:rPr>
          <w:rStyle w:val="StyleUnderline"/>
          <w:highlight w:val="cyan"/>
        </w:rPr>
        <w:t>Congress should halt military assistance</w:t>
      </w:r>
      <w:r w:rsidRPr="00F73BD1">
        <w:rPr>
          <w:rStyle w:val="StyleUnderline"/>
        </w:rPr>
        <w:t xml:space="preserve"> and appropriate funds for independent human rights monitoring</w:t>
      </w:r>
      <w:r w:rsidRPr="0059783F">
        <w:rPr>
          <w:sz w:val="16"/>
        </w:rPr>
        <w:t xml:space="preserve">. The </w:t>
      </w:r>
      <w:r w:rsidRPr="00F73BD1">
        <w:rPr>
          <w:rStyle w:val="StyleUnderline"/>
        </w:rPr>
        <w:t>U.</w:t>
      </w:r>
      <w:r w:rsidRPr="00687EB4">
        <w:rPr>
          <w:rStyle w:val="StyleUnderline"/>
          <w:highlight w:val="cyan"/>
        </w:rPr>
        <w:t>S. role in the militarization of Mexico’s drug war has</w:t>
      </w:r>
      <w:r w:rsidRPr="00F73BD1">
        <w:rPr>
          <w:rStyle w:val="StyleUnderline"/>
        </w:rPr>
        <w:t xml:space="preserve"> exacerbated many of </w:t>
      </w:r>
      <w:r w:rsidRPr="00687EB4">
        <w:rPr>
          <w:rStyle w:val="StyleUnderline"/>
          <w:highlight w:val="cyan"/>
        </w:rPr>
        <w:t>Mexico’s problems.</w:t>
      </w:r>
      <w:r w:rsidRPr="0059783F">
        <w:rPr>
          <w:sz w:val="16"/>
        </w:rPr>
        <w:t xml:space="preserve"> </w:t>
      </w:r>
      <w:r w:rsidRPr="00687EB4">
        <w:rPr>
          <w:rStyle w:val="StyleUnderline"/>
          <w:highlight w:val="cyan"/>
        </w:rPr>
        <w:t>It is time</w:t>
      </w:r>
      <w:r w:rsidRPr="00F73BD1">
        <w:rPr>
          <w:rStyle w:val="StyleUnderline"/>
        </w:rPr>
        <w:t xml:space="preserve"> now </w:t>
      </w:r>
      <w:r w:rsidRPr="00687EB4">
        <w:rPr>
          <w:rStyle w:val="StyleUnderline"/>
          <w:highlight w:val="cyan"/>
        </w:rPr>
        <w:t>to</w:t>
      </w:r>
      <w:r w:rsidRPr="00F73BD1">
        <w:rPr>
          <w:rStyle w:val="StyleUnderline"/>
        </w:rPr>
        <w:t xml:space="preserve"> accept our responsibility</w:t>
      </w:r>
      <w:r w:rsidRPr="0059783F">
        <w:rPr>
          <w:sz w:val="16"/>
        </w:rPr>
        <w:t xml:space="preserve"> </w:t>
      </w:r>
      <w:r w:rsidRPr="00F73BD1">
        <w:rPr>
          <w:rStyle w:val="StyleUnderline"/>
        </w:rPr>
        <w:t xml:space="preserve">for </w:t>
      </w:r>
      <w:r w:rsidRPr="00687EB4">
        <w:rPr>
          <w:rStyle w:val="StyleUnderline"/>
          <w:highlight w:val="cyan"/>
        </w:rPr>
        <w:t>help</w:t>
      </w:r>
      <w:r w:rsidRPr="00F73BD1">
        <w:rPr>
          <w:rStyle w:val="StyleUnderline"/>
        </w:rPr>
        <w:t xml:space="preserve">ing to </w:t>
      </w:r>
      <w:r w:rsidRPr="00687EB4">
        <w:rPr>
          <w:rStyle w:val="StyleUnderline"/>
          <w:highlight w:val="cyan"/>
        </w:rPr>
        <w:t>reverse them</w:t>
      </w:r>
      <w:proofErr w:type="gramStart"/>
      <w:r w:rsidRPr="00687EB4">
        <w:rPr>
          <w:rStyle w:val="StyleUnderline"/>
          <w:highlight w:val="cyan"/>
        </w:rPr>
        <w:t xml:space="preserve">. </w:t>
      </w:r>
      <w:r w:rsidRPr="00687EB4">
        <w:rPr>
          <w:sz w:val="16"/>
          <w:highlight w:val="cyan"/>
        </w:rPr>
        <w:t>.</w:t>
      </w:r>
      <w:proofErr w:type="gramEnd"/>
    </w:p>
    <w:p w14:paraId="65055536" w14:textId="6B6690E4" w:rsidR="002A4416" w:rsidRDefault="002A4416" w:rsidP="00265543"/>
    <w:p w14:paraId="757B49E5" w14:textId="77777777" w:rsidR="00D03456" w:rsidRDefault="00D03456" w:rsidP="00D03456">
      <w:pPr>
        <w:pStyle w:val="Heading4"/>
      </w:pPr>
      <w:r>
        <w:t>Human rights framing is key to solve the problem.</w:t>
      </w:r>
    </w:p>
    <w:p w14:paraId="15CEC8D6" w14:textId="77777777" w:rsidR="00D03456" w:rsidRPr="0051380F" w:rsidRDefault="00D03456" w:rsidP="00D03456">
      <w:r w:rsidRPr="0051380F">
        <w:t xml:space="preserve">Deborah M. </w:t>
      </w:r>
      <w:r w:rsidRPr="0051380F">
        <w:rPr>
          <w:rStyle w:val="Style13ptBold"/>
        </w:rPr>
        <w:t>Weissman</w:t>
      </w:r>
      <w:r w:rsidRPr="0051380F">
        <w:t xml:space="preserve"> Reef C. Ivey II Distinguished Professor of Law. Director of Clinical Programs from January 2001 through July 2010. She is a Phi Beta Kappa graduate of Syracuse University and graduated cum laude from Syracuse University Law School </w:t>
      </w:r>
      <w:proofErr w:type="gramStart"/>
      <w:r w:rsidRPr="0051380F">
        <w:t>April,</w:t>
      </w:r>
      <w:proofErr w:type="gramEnd"/>
      <w:r w:rsidRPr="0051380F">
        <w:t xml:space="preserve"> </w:t>
      </w:r>
      <w:r w:rsidRPr="0051380F">
        <w:rPr>
          <w:rStyle w:val="Style13ptBold"/>
        </w:rPr>
        <w:t>2014</w:t>
      </w:r>
      <w:r w:rsidRPr="0051380F">
        <w:t>). [“Remaking Mexico: Law Reform as Foreign Policy”. Cardozo Law Review, 35, 1471. Retrieved from </w:t>
      </w:r>
      <w:hyperlink r:id="rId70" w:history="1">
        <w:r w:rsidRPr="0051380F">
          <w:rPr>
            <w:rStyle w:val="Hyperlink"/>
          </w:rPr>
          <w:t>https://advance.lexis.com/api/document?collection=analytical-materials&amp;id=urn:contentItem:5C35-K990-00CT-S0T6-00000-00&amp;context=1516831</w:t>
        </w:r>
      </w:hyperlink>
      <w:r w:rsidRPr="0051380F">
        <w:t>, A.N.M]</w:t>
      </w:r>
    </w:p>
    <w:p w14:paraId="38FB69EC" w14:textId="77777777" w:rsidR="00D03456" w:rsidRPr="00EC3B7D" w:rsidRDefault="00D03456" w:rsidP="00D03456">
      <w:r w:rsidRPr="00EC3B7D">
        <w:rPr>
          <w:sz w:val="16"/>
        </w:rPr>
        <w:t xml:space="preserve">Many of the reform efforts proposed by Mexican legal and </w:t>
      </w:r>
      <w:r w:rsidRPr="0051380F">
        <w:rPr>
          <w:rStyle w:val="StyleUnderline"/>
          <w:highlight w:val="cyan"/>
        </w:rPr>
        <w:t>human rights activists seek to incorporate international human rights concepts to protect</w:t>
      </w:r>
      <w:r w:rsidRPr="0051380F">
        <w:rPr>
          <w:rStyle w:val="StyleUnderline"/>
        </w:rPr>
        <w:t xml:space="preserve"> citizens </w:t>
      </w:r>
      <w:r w:rsidRPr="0051380F">
        <w:rPr>
          <w:rStyle w:val="StyleUnderline"/>
          <w:highlight w:val="cyan"/>
        </w:rPr>
        <w:t>against crime and impunity</w:t>
      </w:r>
      <w:r w:rsidRPr="0051380F">
        <w:rPr>
          <w:rStyle w:val="StyleUnderline"/>
        </w:rPr>
        <w:t xml:space="preserve"> in lieu of the </w:t>
      </w:r>
      <w:r w:rsidRPr="0051380F">
        <w:rPr>
          <w:rStyle w:val="StyleUnderline"/>
        </w:rPr>
        <w:lastRenderedPageBreak/>
        <w:t xml:space="preserve">Merida-style emphasis on criminal enforcement. A coalition of nongovernmental </w:t>
      </w:r>
      <w:r w:rsidRPr="0051380F">
        <w:rPr>
          <w:rStyle w:val="StyleUnderline"/>
          <w:highlight w:val="cyan"/>
        </w:rPr>
        <w:t>organizations and academics have proposed constitutional reforms to enhance human rights protections</w:t>
      </w:r>
      <w:r w:rsidRPr="003601DD">
        <w:t xml:space="preserve"> </w:t>
      </w:r>
      <w:r w:rsidRPr="0051380F">
        <w:rPr>
          <w:sz w:val="16"/>
          <w:szCs w:val="16"/>
        </w:rPr>
        <w:t>including those found in the International Covenant on Economic, Social, and Cultural Rights, as well as immigrant and refugee protections. They have advocated the explicit protection of rights that may not be suspended under any circumstances. These proposals</w:t>
      </w:r>
      <w:r w:rsidRPr="00EC3B7D">
        <w:rPr>
          <w:sz w:val="16"/>
        </w:rPr>
        <w:t xml:space="preserve">, moreover, seek to direct attention to the impact of global economics on socio-economic rights in addition to civil and political rights as a means of addressing the determinants of crime and insecurity. They reflect the belief, as expressed by Javier Sicilia, the leader of Mexico's Movement for Peace with Justice and Dignity, that </w:t>
      </w:r>
      <w:r w:rsidRPr="0051380F">
        <w:rPr>
          <w:rStyle w:val="StyleUnderline"/>
        </w:rPr>
        <w:t xml:space="preserve">the </w:t>
      </w:r>
      <w:r w:rsidRPr="0051380F">
        <w:rPr>
          <w:rStyle w:val="StyleUnderline"/>
          <w:highlight w:val="cyan"/>
        </w:rPr>
        <w:t>critical legal reforms required to address drug-related violence</w:t>
      </w:r>
      <w:r w:rsidRPr="0051380F">
        <w:rPr>
          <w:rStyle w:val="StyleUnderline"/>
        </w:rPr>
        <w:t xml:space="preserve"> would, of necessity, address the paradigmatic neoliberal economic developments that he describes as constituting "the legal form of criminality</w:t>
      </w:r>
      <w:r w:rsidRPr="00EC3B7D">
        <w:t>."</w:t>
      </w:r>
    </w:p>
    <w:p w14:paraId="201B54B5" w14:textId="77777777" w:rsidR="00D03456" w:rsidRPr="00EC3B7D" w:rsidRDefault="00D03456" w:rsidP="00D03456">
      <w:pPr>
        <w:rPr>
          <w:sz w:val="16"/>
        </w:rPr>
      </w:pPr>
      <w:r w:rsidRPr="0051380F">
        <w:rPr>
          <w:rStyle w:val="StyleUnderline"/>
          <w:highlight w:val="cyan"/>
        </w:rPr>
        <w:t xml:space="preserve">Other </w:t>
      </w:r>
      <w:r w:rsidRPr="0051380F">
        <w:rPr>
          <w:rStyle w:val="StyleUnderline"/>
        </w:rPr>
        <w:t xml:space="preserve">community </w:t>
      </w:r>
      <w:r w:rsidRPr="0051380F">
        <w:rPr>
          <w:rStyle w:val="StyleUnderline"/>
          <w:highlight w:val="cyan"/>
        </w:rPr>
        <w:t>groups have organized to implement human rights treaties to assist victims of torture, wrongful arrests, and those crimes where no relief could be found in the Mexican criminal justice system</w:t>
      </w:r>
      <w:r w:rsidRPr="00EC3B7D">
        <w:rPr>
          <w:highlight w:val="cyan"/>
        </w:rPr>
        <w:t>.</w:t>
      </w:r>
      <w:r w:rsidRPr="00EC3B7D">
        <w:t xml:space="preserve"> </w:t>
      </w:r>
      <w:r w:rsidRPr="00EC3B7D">
        <w:rPr>
          <w:sz w:val="16"/>
        </w:rPr>
        <w:t>For example, in Ciudad Juarez, where the numbers of women murdered has soared, families of victims in collaboration with local grassroots organizations invoked the Istanbul Protocol, which governs the processes for the documentation of torture, and thereby forced the Mexican government to allow outside forensic experts to investigate the  [*1510]  murders of their loved ones. They succeeded in implementing international standards in order to obtain an independent investigation by an entity of their own choosing - the Argentine Forensic Anthropology Team - notwithstanding the Mexican government's initial refusal to allow them into the country. Murdered victims' families similarly invoked the very same protocol to investigate the torture of those accused of having committed the crimes.</w:t>
      </w:r>
    </w:p>
    <w:p w14:paraId="538D72A7" w14:textId="77777777" w:rsidR="00D03456" w:rsidRPr="00EC3B7D" w:rsidRDefault="00D03456" w:rsidP="00D03456">
      <w:pPr>
        <w:rPr>
          <w:sz w:val="16"/>
        </w:rPr>
      </w:pPr>
      <w:r w:rsidRPr="00EC3B7D">
        <w:rPr>
          <w:sz w:val="16"/>
        </w:rPr>
        <w:t xml:space="preserve">These campaigns reflect Mexican efforts to </w:t>
      </w:r>
      <w:r w:rsidRPr="0051380F">
        <w:rPr>
          <w:rStyle w:val="StyleUnderline"/>
          <w:highlight w:val="cyan"/>
        </w:rPr>
        <w:t>respond to the challenges of crime and impunity while insisting upon fairness and justice for the accused.</w:t>
      </w:r>
      <w:r w:rsidRPr="0051380F">
        <w:rPr>
          <w:rStyle w:val="StyleUnderline"/>
        </w:rPr>
        <w:t xml:space="preserve"> Social movement activists have </w:t>
      </w:r>
      <w:r w:rsidRPr="0051380F">
        <w:rPr>
          <w:rStyle w:val="StyleUnderline"/>
          <w:highlight w:val="cyan"/>
        </w:rPr>
        <w:t>employ</w:t>
      </w:r>
      <w:r w:rsidRPr="0051380F">
        <w:rPr>
          <w:rStyle w:val="StyleUnderline"/>
        </w:rPr>
        <w:t xml:space="preserve">ed </w:t>
      </w:r>
      <w:r w:rsidRPr="0051380F">
        <w:rPr>
          <w:rStyle w:val="StyleUnderline"/>
          <w:highlight w:val="cyan"/>
        </w:rPr>
        <w:t>the framework of international human rights norms</w:t>
      </w:r>
      <w:r w:rsidRPr="0051380F">
        <w:rPr>
          <w:rStyle w:val="StyleUnderline"/>
        </w:rPr>
        <w:t xml:space="preserve"> in support of their calls to modify laws that have been promoted by the U.S. rule of law program. Indeed, </w:t>
      </w:r>
      <w:r w:rsidRPr="0051380F">
        <w:rPr>
          <w:rStyle w:val="StyleUnderline"/>
          <w:highlight w:val="cyan"/>
        </w:rPr>
        <w:t>legal activism in the name of human rights has gained popular support,</w:t>
      </w:r>
      <w:r w:rsidRPr="0051380F">
        <w:rPr>
          <w:rStyle w:val="StyleUnderline"/>
        </w:rPr>
        <w:t xml:space="preserve"> particularly those that seek to develop collective social benefits as opposed to notions of individualism based on liberal thought</w:t>
      </w:r>
      <w:r w:rsidRPr="00EC3B7D">
        <w:t xml:space="preserve">. </w:t>
      </w:r>
      <w:r w:rsidRPr="00EC3B7D">
        <w:rPr>
          <w:sz w:val="16"/>
        </w:rPr>
        <w:t>As a means of defending alternative forms of seeking justice, civil society groups have emerged calling for the protection of human rights defenders. In fact</w:t>
      </w:r>
      <w:r w:rsidRPr="00EC3B7D">
        <w:rPr>
          <w:sz w:val="16"/>
          <w:highlight w:val="cyan"/>
        </w:rPr>
        <w:t xml:space="preserve">, </w:t>
      </w:r>
      <w:r w:rsidRPr="0051380F">
        <w:rPr>
          <w:rStyle w:val="StyleUnderline"/>
          <w:highlight w:val="cyan"/>
        </w:rPr>
        <w:t>the recent focus on a human rights framework has been described as one of the most important reforms</w:t>
      </w:r>
      <w:r w:rsidRPr="00EC3B7D">
        <w:rPr>
          <w:sz w:val="16"/>
        </w:rPr>
        <w:t>, having "the potential to considerably expand access to justice for ordinary people." These developments suggest that the capacity for developing a "culture of legality" is well developed within Mexico.</w:t>
      </w:r>
    </w:p>
    <w:p w14:paraId="1146D49F" w14:textId="77777777" w:rsidR="00BA1DCA" w:rsidRPr="008C5FAE" w:rsidRDefault="00BA1DCA" w:rsidP="00BA1DCA">
      <w:pPr>
        <w:rPr>
          <w:rStyle w:val="underlinedChar"/>
          <w:b/>
        </w:rPr>
      </w:pPr>
    </w:p>
    <w:p w14:paraId="6557913B" w14:textId="2C2145CF" w:rsidR="00BA1DCA" w:rsidRDefault="003C0376" w:rsidP="00BA1DCA">
      <w:pPr>
        <w:pStyle w:val="Heading4"/>
      </w:pPr>
      <w:r>
        <w:t>Establishing human rights baselines for sales solves violence in M</w:t>
      </w:r>
      <w:r w:rsidR="009F7886">
        <w:t>e</w:t>
      </w:r>
      <w:r>
        <w:t>xico</w:t>
      </w:r>
      <w:r w:rsidR="00BA1DCA">
        <w:t>.</w:t>
      </w:r>
    </w:p>
    <w:p w14:paraId="6B6B6A7C" w14:textId="77777777" w:rsidR="00BA1DCA" w:rsidRPr="00F77C16" w:rsidRDefault="00BA1DCA" w:rsidP="00BA1DCA">
      <w:r>
        <w:rPr>
          <w:rStyle w:val="Style13ptBold"/>
        </w:rPr>
        <w:t>Lindsay-Poland et Al,</w:t>
      </w:r>
      <w:r w:rsidRPr="007F20B8">
        <w:rPr>
          <w:rStyle w:val="Style13ptBold"/>
        </w:rPr>
        <w:t xml:space="preserve"> writer, activist, researcher and analyst focused on human rights and demilitarization, especially in the Americas</w:t>
      </w:r>
      <w:r>
        <w:rPr>
          <w:rStyle w:val="Style13ptBold"/>
        </w:rPr>
        <w:t xml:space="preserve">, ‘18- </w:t>
      </w:r>
      <w:r>
        <w:t xml:space="preserve">(John, Natalia Paulina </w:t>
      </w:r>
      <w:proofErr w:type="spellStart"/>
      <w:r>
        <w:t>Báez</w:t>
      </w:r>
      <w:proofErr w:type="spellEnd"/>
      <w:r>
        <w:t xml:space="preserve"> Zamudio, researcher at the Mexican Commission for the Defense and Promotion of Human Rights, Lucía Guadalupe Chávez Vargas, has worked in the field of Human Rights with organizations of civil society, government and autonomous public bodies, Montserrat Martínez </w:t>
      </w:r>
      <w:proofErr w:type="spellStart"/>
      <w:r>
        <w:t>Téllez</w:t>
      </w:r>
      <w:proofErr w:type="spellEnd"/>
      <w:r>
        <w:t xml:space="preserve">, researcher at the Mexican Commission for the Defense and Promotion of Human Rights, “Gross Human Rights Abuses: The Legal and Illegal Gun Trade to Mexico”, Stop US Arms to Mexico and the Mexican Commission for the Defense of Human Rights, Edited By: José Antonio Guevara </w:t>
      </w:r>
      <w:proofErr w:type="spellStart"/>
      <w:r>
        <w:t>Bermúdez</w:t>
      </w:r>
      <w:proofErr w:type="spellEnd"/>
      <w:r w:rsidRPr="004C5E69">
        <w:t xml:space="preserve">, pg. 26-27, </w:t>
      </w:r>
      <w:hyperlink r:id="rId71" w:history="1">
        <w:r w:rsidRPr="00A9687F">
          <w:rPr>
            <w:rStyle w:val="Hyperlink"/>
          </w:rPr>
          <w:t>https://www.stopusarmstomexico.org/wp-content/uploads/2018/08/THE-LEGAL-AND-ILLEGAL-GUN-TRADE-TO-MEXICO_August2018.pdf</w:t>
        </w:r>
      </w:hyperlink>
      <w:r>
        <w:t xml:space="preserve"> , ALIA)</w:t>
      </w:r>
    </w:p>
    <w:p w14:paraId="12E10006" w14:textId="77777777" w:rsidR="00BA1DCA" w:rsidRPr="00F77C16" w:rsidRDefault="00BA1DCA" w:rsidP="00BA1DCA">
      <w:pPr>
        <w:rPr>
          <w:sz w:val="16"/>
        </w:rPr>
      </w:pPr>
      <w:r w:rsidRPr="00F77C16">
        <w:rPr>
          <w:sz w:val="16"/>
        </w:rPr>
        <w:t xml:space="preserve">International Legal Framework and the Importance of Transparency </w:t>
      </w:r>
    </w:p>
    <w:p w14:paraId="5CCAAC16" w14:textId="77777777" w:rsidR="00BA1DCA" w:rsidRPr="00F77C16" w:rsidRDefault="00BA1DCA" w:rsidP="00BA1DCA">
      <w:pPr>
        <w:rPr>
          <w:sz w:val="16"/>
        </w:rPr>
      </w:pPr>
      <w:r w:rsidRPr="00F77C16">
        <w:rPr>
          <w:sz w:val="16"/>
        </w:rPr>
        <w:t>Mexico has actively participated in international fora related to controls on conventional, nuclear, chemical, and biological weapons as well as landmines and cluster bombs, both in the regional system and globally. One of the aims of the Arms Trade Treaty (</w:t>
      </w:r>
      <w:proofErr w:type="spellStart"/>
      <w:r w:rsidRPr="00F77C16">
        <w:rPr>
          <w:sz w:val="16"/>
        </w:rPr>
        <w:t>att</w:t>
      </w:r>
      <w:proofErr w:type="spellEnd"/>
      <w:r w:rsidRPr="00F77C16">
        <w:rPr>
          <w:sz w:val="16"/>
        </w:rPr>
        <w:t xml:space="preserve">) is to regulate and make transparent international transfers of firearms with the goals of prohibiting the sales of arms if the exporting </w:t>
      </w:r>
      <w:r w:rsidRPr="00F77C16">
        <w:rPr>
          <w:sz w:val="16"/>
        </w:rPr>
        <w:lastRenderedPageBreak/>
        <w:t xml:space="preserve">country has knowledge that the weapons would be used in war crimes, crimes against humanity, and human rights violations. The United States has signed but not ratified the treaty. </w:t>
      </w:r>
    </w:p>
    <w:p w14:paraId="6638B3E3" w14:textId="77777777" w:rsidR="00BA1DCA" w:rsidRPr="00F77C16" w:rsidRDefault="00BA1DCA" w:rsidP="00BA1DCA">
      <w:pPr>
        <w:rPr>
          <w:sz w:val="16"/>
        </w:rPr>
      </w:pPr>
      <w:r w:rsidRPr="00F77C16">
        <w:rPr>
          <w:sz w:val="16"/>
        </w:rPr>
        <w:t xml:space="preserve">Although the </w:t>
      </w:r>
      <w:proofErr w:type="spellStart"/>
      <w:r w:rsidRPr="00F77C16">
        <w:rPr>
          <w:sz w:val="16"/>
        </w:rPr>
        <w:t>att</w:t>
      </w:r>
      <w:proofErr w:type="spellEnd"/>
      <w:r w:rsidRPr="00F77C16">
        <w:rPr>
          <w:sz w:val="16"/>
        </w:rPr>
        <w:t xml:space="preserve"> allows each State Party to determine how it will organize its national system to prevent the diversion of conventional arms, it highlights the importance of national control mechanisms for the effective and transparent regulation of firearm transfers. Mexico thus has an obligation to keep a national registry of firearms transferred for end use in the country. </w:t>
      </w:r>
    </w:p>
    <w:p w14:paraId="2859FAE3" w14:textId="77777777" w:rsidR="00BA1DCA" w:rsidRPr="00F77C16" w:rsidRDefault="00BA1DCA" w:rsidP="00BA1DCA">
      <w:pPr>
        <w:rPr>
          <w:sz w:val="16"/>
        </w:rPr>
      </w:pPr>
      <w:r w:rsidRPr="00F77C16">
        <w:rPr>
          <w:u w:val="single"/>
        </w:rPr>
        <w:t>The issue of transparency is also relevant in the context of violence which confronts nations such as Mexico.</w:t>
      </w:r>
      <w:r w:rsidRPr="00F77C16">
        <w:rPr>
          <w:sz w:val="16"/>
        </w:rPr>
        <w:t xml:space="preserve"> </w:t>
      </w:r>
      <w:r w:rsidRPr="009445AF">
        <w:rPr>
          <w:u w:val="single"/>
        </w:rPr>
        <w:t xml:space="preserve">We can assume that </w:t>
      </w:r>
      <w:r w:rsidRPr="00F77C16">
        <w:rPr>
          <w:highlight w:val="green"/>
          <w:u w:val="single"/>
        </w:rPr>
        <w:t>illegal weapons transfers are one</w:t>
      </w:r>
      <w:r w:rsidRPr="009445AF">
        <w:rPr>
          <w:u w:val="single"/>
        </w:rPr>
        <w:t xml:space="preserve"> of the </w:t>
      </w:r>
      <w:r w:rsidRPr="00F77C16">
        <w:rPr>
          <w:highlight w:val="green"/>
          <w:u w:val="single"/>
        </w:rPr>
        <w:t>cause</w:t>
      </w:r>
      <w:r w:rsidRPr="009445AF">
        <w:rPr>
          <w:u w:val="single"/>
        </w:rPr>
        <w:t xml:space="preserve">s </w:t>
      </w:r>
      <w:r w:rsidRPr="00F77C16">
        <w:rPr>
          <w:highlight w:val="green"/>
          <w:u w:val="single"/>
        </w:rPr>
        <w:t>of violence</w:t>
      </w:r>
      <w:r w:rsidRPr="009445AF">
        <w:rPr>
          <w:u w:val="single"/>
        </w:rPr>
        <w:t xml:space="preserve"> in Mexico</w:t>
      </w:r>
      <w:r w:rsidRPr="00F77C16">
        <w:rPr>
          <w:u w:val="single"/>
        </w:rPr>
        <w:t xml:space="preserve">, </w:t>
      </w:r>
      <w:r w:rsidRPr="00F77C16">
        <w:rPr>
          <w:highlight w:val="green"/>
          <w:u w:val="single"/>
        </w:rPr>
        <w:t>but weapons legally transferred</w:t>
      </w:r>
      <w:r w:rsidRPr="00F77C16">
        <w:rPr>
          <w:u w:val="single"/>
        </w:rPr>
        <w:t xml:space="preserve"> to Mexico </w:t>
      </w:r>
      <w:r w:rsidRPr="00F77C16">
        <w:rPr>
          <w:highlight w:val="green"/>
          <w:u w:val="single"/>
        </w:rPr>
        <w:t>are also involved</w:t>
      </w:r>
      <w:r w:rsidRPr="00F77C16">
        <w:rPr>
          <w:u w:val="single"/>
        </w:rPr>
        <w:t xml:space="preserve"> - particularly given the lack of clarity about their end users. </w:t>
      </w:r>
    </w:p>
    <w:p w14:paraId="1EFA8DC4" w14:textId="77777777" w:rsidR="00BA1DCA" w:rsidRPr="00F77C16" w:rsidRDefault="00BA1DCA" w:rsidP="00BA1DCA">
      <w:pPr>
        <w:rPr>
          <w:sz w:val="16"/>
        </w:rPr>
      </w:pPr>
      <w:r w:rsidRPr="00F77C16">
        <w:rPr>
          <w:highlight w:val="green"/>
          <w:u w:val="single"/>
        </w:rPr>
        <w:t>In this context</w:t>
      </w:r>
      <w:r w:rsidRPr="00F77C16">
        <w:rPr>
          <w:u w:val="single"/>
        </w:rPr>
        <w:t>,</w:t>
      </w:r>
      <w:r w:rsidRPr="00F77C16">
        <w:rPr>
          <w:sz w:val="16"/>
        </w:rPr>
        <w:t xml:space="preserve"> </w:t>
      </w:r>
      <w:r w:rsidRPr="009445AF">
        <w:rPr>
          <w:u w:val="single"/>
        </w:rPr>
        <w:t xml:space="preserve">it is critical that the United States - as the largest exporter of firearms to the Mexican government - proactively strengthen </w:t>
      </w:r>
      <w:r w:rsidRPr="00F77C16">
        <w:rPr>
          <w:rStyle w:val="Emphasis"/>
        </w:rPr>
        <w:t>transparency</w:t>
      </w:r>
      <w:r w:rsidRPr="009445AF">
        <w:rPr>
          <w:u w:val="single"/>
        </w:rPr>
        <w:t xml:space="preserve"> and improve systems for recording, monitoring and controlling the markets and flow of firearms in both countries. </w:t>
      </w:r>
      <w:r w:rsidRPr="00F77C16">
        <w:rPr>
          <w:sz w:val="16"/>
        </w:rPr>
        <w:t xml:space="preserve">The United States can take these steps even without ratifying the att. </w:t>
      </w:r>
    </w:p>
    <w:p w14:paraId="0D1D4DA1" w14:textId="77777777" w:rsidR="00BA1DCA" w:rsidRPr="00F77C16" w:rsidRDefault="00BA1DCA" w:rsidP="00BA1DCA">
      <w:pPr>
        <w:rPr>
          <w:sz w:val="16"/>
        </w:rPr>
      </w:pPr>
      <w:r w:rsidRPr="00F77C16">
        <w:rPr>
          <w:sz w:val="16"/>
        </w:rPr>
        <w:t>At the same time, Mexico’s Internal Security Law, ratified in December 2017, allows the military to conduct law enforcement activities which do not correspond to their mission and training, and with no controls that would prevent or investigate human rights violations. If the Internal Security Law continues in force, it is likely that the Mexican military’s activities will become even less transparent, based on the argument that the disclosure of information related to the manufacture, imports, transfers, and sale of weapons would represent a risk to national security. There is no evidence to support this argument. Efforts to promote more effective systems for registering and tracing weapons sold by the military are key to preventing their use in serious crimes and human rights violations. But reduced transparency will make such efforts more difficult.</w:t>
      </w:r>
    </w:p>
    <w:p w14:paraId="3837E085" w14:textId="77777777" w:rsidR="00BA1DCA" w:rsidRDefault="00BA1DCA" w:rsidP="00BA1DCA">
      <w:pPr>
        <w:rPr>
          <w:u w:val="single"/>
        </w:rPr>
      </w:pPr>
      <w:r w:rsidRPr="00F77C16">
        <w:rPr>
          <w:highlight w:val="green"/>
          <w:u w:val="single"/>
        </w:rPr>
        <w:t>It is critical to end</w:t>
      </w:r>
      <w:r w:rsidRPr="009445AF">
        <w:rPr>
          <w:u w:val="single"/>
        </w:rPr>
        <w:t xml:space="preserve"> the </w:t>
      </w:r>
      <w:r w:rsidRPr="00F77C16">
        <w:rPr>
          <w:highlight w:val="green"/>
          <w:u w:val="single"/>
        </w:rPr>
        <w:t>inadequate controls</w:t>
      </w:r>
      <w:r w:rsidRPr="009445AF">
        <w:rPr>
          <w:u w:val="single"/>
        </w:rPr>
        <w:t xml:space="preserve"> on the issuing of licenses </w:t>
      </w:r>
      <w:r w:rsidRPr="00F77C16">
        <w:rPr>
          <w:highlight w:val="green"/>
          <w:u w:val="single"/>
        </w:rPr>
        <w:t>for firearms exports</w:t>
      </w:r>
      <w:r w:rsidRPr="009445AF">
        <w:rPr>
          <w:u w:val="single"/>
        </w:rPr>
        <w:t>.</w:t>
      </w:r>
      <w:r w:rsidRPr="00F77C16">
        <w:rPr>
          <w:sz w:val="16"/>
        </w:rPr>
        <w:t xml:space="preserve"> On one hand, the United States is seeking to expand its weapons market by transferring responsibility for such licenses to the Commerce Department. On the other hand, Mexico has a </w:t>
      </w:r>
      <w:r w:rsidRPr="00F77C16">
        <w:rPr>
          <w:rStyle w:val="Emphasis"/>
        </w:rPr>
        <w:t>serious</w:t>
      </w:r>
      <w:r w:rsidRPr="00F77C16">
        <w:rPr>
          <w:sz w:val="16"/>
        </w:rPr>
        <w:t xml:space="preserve"> problem of weapons diversion and misuse, which could be addressed by means of effective oversight of both legal arms flows and of end users of those arms</w:t>
      </w:r>
      <w:r w:rsidRPr="009445AF">
        <w:rPr>
          <w:u w:val="single"/>
        </w:rPr>
        <w:t xml:space="preserve">. Therefore, </w:t>
      </w:r>
      <w:r w:rsidRPr="00F77C16">
        <w:rPr>
          <w:highlight w:val="green"/>
          <w:u w:val="single"/>
        </w:rPr>
        <w:t>the U</w:t>
      </w:r>
      <w:r w:rsidRPr="009445AF">
        <w:rPr>
          <w:u w:val="single"/>
        </w:rPr>
        <w:t xml:space="preserve">nited </w:t>
      </w:r>
      <w:r w:rsidRPr="00F77C16">
        <w:rPr>
          <w:highlight w:val="green"/>
          <w:u w:val="single"/>
        </w:rPr>
        <w:t>S</w:t>
      </w:r>
      <w:r w:rsidRPr="009445AF">
        <w:rPr>
          <w:u w:val="single"/>
        </w:rPr>
        <w:t xml:space="preserve">tates </w:t>
      </w:r>
      <w:r w:rsidRPr="00F77C16">
        <w:rPr>
          <w:highlight w:val="green"/>
          <w:u w:val="single"/>
        </w:rPr>
        <w:t>should</w:t>
      </w:r>
      <w:r w:rsidRPr="009445AF">
        <w:rPr>
          <w:u w:val="single"/>
        </w:rPr>
        <w:t xml:space="preserve"> monitor the contexts of violence in weapons-importing countries </w:t>
      </w:r>
      <w:r w:rsidRPr="00F77C16">
        <w:rPr>
          <w:sz w:val="16"/>
        </w:rPr>
        <w:t>and</w:t>
      </w:r>
      <w:r w:rsidRPr="009445AF">
        <w:rPr>
          <w:rStyle w:val="Emphasis"/>
        </w:rPr>
        <w:t xml:space="preserve">, in the case of Mexico, </w:t>
      </w:r>
      <w:r w:rsidRPr="00F77C16">
        <w:rPr>
          <w:rStyle w:val="Emphasis"/>
          <w:highlight w:val="green"/>
        </w:rPr>
        <w:t xml:space="preserve">prohibit the export of weapons to law enforcement agencies </w:t>
      </w:r>
      <w:r w:rsidRPr="00A01BEE">
        <w:rPr>
          <w:rStyle w:val="Emphasis"/>
        </w:rPr>
        <w:t>of</w:t>
      </w:r>
      <w:r w:rsidRPr="009445AF">
        <w:rPr>
          <w:rStyle w:val="Emphasis"/>
        </w:rPr>
        <w:t xml:space="preserve"> those </w:t>
      </w:r>
      <w:r w:rsidRPr="00A01BEE">
        <w:rPr>
          <w:rStyle w:val="Emphasis"/>
        </w:rPr>
        <w:t xml:space="preserve">Mexican states </w:t>
      </w:r>
      <w:r w:rsidRPr="00F77C16">
        <w:rPr>
          <w:rStyle w:val="Emphasis"/>
          <w:highlight w:val="green"/>
        </w:rPr>
        <w:t>that have committed serious human rights violations</w:t>
      </w:r>
      <w:r w:rsidRPr="00A01BEE">
        <w:rPr>
          <w:rStyle w:val="Emphasis"/>
          <w:highlight w:val="green"/>
        </w:rPr>
        <w:t xml:space="preserve">. </w:t>
      </w:r>
      <w:r w:rsidRPr="00A01BEE">
        <w:rPr>
          <w:highlight w:val="green"/>
          <w:u w:val="single"/>
        </w:rPr>
        <w:t>End users that frequently lose weapons</w:t>
      </w:r>
      <w:r w:rsidRPr="009445AF">
        <w:rPr>
          <w:u w:val="single"/>
        </w:rPr>
        <w:t xml:space="preserve">, alleging that they have been robbed, </w:t>
      </w:r>
      <w:r w:rsidRPr="00A01BEE">
        <w:rPr>
          <w:highlight w:val="green"/>
          <w:u w:val="single"/>
        </w:rPr>
        <w:t>should also be excluded</w:t>
      </w:r>
      <w:r w:rsidRPr="009445AF">
        <w:rPr>
          <w:u w:val="single"/>
        </w:rPr>
        <w:t xml:space="preserve"> from </w:t>
      </w:r>
      <w:proofErr w:type="spellStart"/>
      <w:r w:rsidRPr="009445AF">
        <w:rPr>
          <w:u w:val="single"/>
        </w:rPr>
        <w:t>u.s.</w:t>
      </w:r>
      <w:proofErr w:type="spellEnd"/>
      <w:r w:rsidRPr="009445AF">
        <w:rPr>
          <w:u w:val="single"/>
        </w:rPr>
        <w:t xml:space="preserve"> arms exports, unless investigations determine who was responsible for the weapons’ disappearance and they are held accountable.</w:t>
      </w:r>
    </w:p>
    <w:p w14:paraId="58D16E24" w14:textId="77777777" w:rsidR="00D03456" w:rsidRPr="00265543" w:rsidRDefault="00D03456" w:rsidP="00265543"/>
    <w:p w14:paraId="6D3F0818" w14:textId="262673F6" w:rsidR="00F5549E" w:rsidRDefault="00F5549E" w:rsidP="00F601E6"/>
    <w:p w14:paraId="1C3E41CA" w14:textId="3D7A65EF" w:rsidR="001E1763" w:rsidRDefault="001E1763" w:rsidP="001E1763">
      <w:pPr>
        <w:pStyle w:val="Heading3"/>
      </w:pPr>
      <w:r>
        <w:lastRenderedPageBreak/>
        <w:t>DA Link – politics</w:t>
      </w:r>
    </w:p>
    <w:p w14:paraId="62FD7AAE" w14:textId="77777777" w:rsidR="001E1763" w:rsidRPr="001E1763" w:rsidRDefault="001E1763" w:rsidP="001E1763"/>
    <w:p w14:paraId="1B6EB362" w14:textId="77777777" w:rsidR="001E1763" w:rsidRDefault="001E1763" w:rsidP="001E1763">
      <w:pPr>
        <w:pStyle w:val="Heading4"/>
      </w:pPr>
      <w:r>
        <w:t>The Arms lobby wields enormous influence over Arm sales for the war on drugs. They’ll fight the plan tooth and nail.</w:t>
      </w:r>
    </w:p>
    <w:p w14:paraId="00E477A5" w14:textId="77777777" w:rsidR="001E1763" w:rsidRDefault="001E1763" w:rsidP="001E1763">
      <w:pPr>
        <w:rPr>
          <w:rStyle w:val="Style13ptBold"/>
        </w:rPr>
      </w:pPr>
      <w:r>
        <w:rPr>
          <w:rStyle w:val="Style13ptBold"/>
        </w:rPr>
        <w:t>Lindsay Poland, Peace Coordinator, 16</w:t>
      </w:r>
    </w:p>
    <w:p w14:paraId="57CE9B87" w14:textId="77777777" w:rsidR="001E1763" w:rsidRPr="00327414" w:rsidRDefault="001E1763" w:rsidP="001E1763">
      <w:r>
        <w:t>[6/16, John, NACLA Report on the Americas, “A Flexible War”, 6/26, IS]</w:t>
      </w:r>
    </w:p>
    <w:p w14:paraId="2C3178CA" w14:textId="77777777" w:rsidR="001E1763" w:rsidRDefault="001E1763" w:rsidP="001E1763">
      <w:pPr>
        <w:rPr>
          <w:sz w:val="16"/>
        </w:rPr>
      </w:pPr>
      <w:r w:rsidRPr="008079AA">
        <w:rPr>
          <w:rStyle w:val="Emphasis"/>
          <w:highlight w:val="cyan"/>
        </w:rPr>
        <w:t>The biggest winners for drug war arms sales</w:t>
      </w:r>
      <w:r w:rsidRPr="008079AA">
        <w:rPr>
          <w:sz w:val="16"/>
        </w:rPr>
        <w:t xml:space="preserve"> in Colombia and Mexico </w:t>
      </w:r>
      <w:r w:rsidRPr="008079AA">
        <w:rPr>
          <w:rStyle w:val="StyleUnderline"/>
        </w:rPr>
        <w:t>have been</w:t>
      </w:r>
      <w:r w:rsidRPr="008079AA">
        <w:rPr>
          <w:sz w:val="16"/>
        </w:rPr>
        <w:t xml:space="preserve"> Sikorsky (recently acquired by </w:t>
      </w:r>
      <w:r w:rsidRPr="008079AA">
        <w:rPr>
          <w:rStyle w:val="StyleUnderline"/>
        </w:rPr>
        <w:t>Lockheed Martin</w:t>
      </w:r>
      <w:r w:rsidRPr="008079AA">
        <w:rPr>
          <w:sz w:val="16"/>
        </w:rPr>
        <w:t xml:space="preserve">), which produces Blackhawk helicopters, </w:t>
      </w:r>
      <w:r w:rsidRPr="008079AA">
        <w:rPr>
          <w:rStyle w:val="StyleUnderline"/>
        </w:rPr>
        <w:t>and AM Sales</w:t>
      </w:r>
      <w:r w:rsidRPr="008079AA">
        <w:rPr>
          <w:sz w:val="16"/>
        </w:rPr>
        <w:t xml:space="preserve">, the </w:t>
      </w:r>
      <w:proofErr w:type="spellStart"/>
      <w:r w:rsidRPr="008079AA">
        <w:rPr>
          <w:sz w:val="16"/>
        </w:rPr>
        <w:t>Indianabased</w:t>
      </w:r>
      <w:proofErr w:type="spellEnd"/>
      <w:r w:rsidRPr="008079AA">
        <w:rPr>
          <w:sz w:val="16"/>
        </w:rPr>
        <w:t xml:space="preserve"> producer of Humvees, more than 2,000 of which Mexico purchased last year. Helicopters may be used to transport troops and equipment, collect intelligence from above, and for combat operations. Purchases of Sikorsky Blackhawks by Colombia, in particular, have been particularly lucrative for the U.S. arms company. Today, Colombia possesses the fourth largest Blackhawk ﬂeet in the world—and the largest in Latin America— with more than 100 Blackhawk helicopters. Though minor compared to the company’s large Department of Defense military projects, contracts awarded to Lockheed Martin nevertheless amounted to $63 million USD in 2006 for airborne surveillance and other intelligence training and equipment in Colombia. Given the fact that today much of the U.S. military’s drug war activities in Latin America are naval in nature, economic beneﬁciaries of the drug war have in recent years also included construction interests, hired to build the many new, small facilities on the Central and South American coasts. Using mostly local contractors, the Pentagon ﬁnanced some two dozen military construction projects in Central America between 2009 and 2011—everything ranging from “counter-narcoterrorism facilities” in Guatemala and Honduras to operations centers and piers in Panama. The construction contracts for these facilities were organized through the Army Corps of Engineers, and also beneﬁtted U.S. shipbuilders and fuel suppliers for naval ships of all sizes that patrol the region. (Even as the Mexican Navy has become a favored recipient of U.S. aid, the United States has not constructed naval bases in Mexico to date.) </w:t>
      </w:r>
      <w:r w:rsidRPr="008079AA">
        <w:rPr>
          <w:rStyle w:val="StyleUnderline"/>
        </w:rPr>
        <w:t>These</w:t>
      </w:r>
      <w:r w:rsidRPr="008079AA">
        <w:rPr>
          <w:sz w:val="16"/>
        </w:rPr>
        <w:t xml:space="preserve"> same </w:t>
      </w:r>
      <w:r w:rsidRPr="008079AA">
        <w:rPr>
          <w:rStyle w:val="StyleUnderline"/>
        </w:rPr>
        <w:t>companies</w:t>
      </w:r>
      <w:r w:rsidRPr="008079AA">
        <w:rPr>
          <w:sz w:val="16"/>
        </w:rPr>
        <w:t xml:space="preserve">, in turn, frequently </w:t>
      </w:r>
      <w:r w:rsidRPr="008079AA">
        <w:rPr>
          <w:rStyle w:val="Emphasis"/>
          <w:highlight w:val="cyan"/>
        </w:rPr>
        <w:t>provide support for</w:t>
      </w:r>
      <w:r w:rsidRPr="008079AA">
        <w:rPr>
          <w:rStyle w:val="StyleUnderline"/>
        </w:rPr>
        <w:t xml:space="preserve"> </w:t>
      </w:r>
      <w:r w:rsidRPr="008079AA">
        <w:rPr>
          <w:sz w:val="16"/>
        </w:rPr>
        <w:t xml:space="preserve">the </w:t>
      </w:r>
      <w:r w:rsidRPr="008079AA">
        <w:rPr>
          <w:rStyle w:val="Emphasis"/>
          <w:highlight w:val="cyan"/>
        </w:rPr>
        <w:t>political campaigns o</w:t>
      </w:r>
      <w:r w:rsidRPr="008079AA">
        <w:rPr>
          <w:rStyle w:val="StyleUnderline"/>
          <w:highlight w:val="cyan"/>
        </w:rPr>
        <w:t>f</w:t>
      </w:r>
      <w:r w:rsidRPr="008079AA">
        <w:rPr>
          <w:rStyle w:val="StyleUnderline"/>
        </w:rPr>
        <w:t xml:space="preserve"> elected </w:t>
      </w:r>
      <w:r w:rsidRPr="008079AA">
        <w:rPr>
          <w:rStyle w:val="Emphasis"/>
          <w:highlight w:val="cyan"/>
        </w:rPr>
        <w:t>ofﬁcials charged</w:t>
      </w:r>
      <w:r w:rsidRPr="008079AA">
        <w:rPr>
          <w:rStyle w:val="Emphasis"/>
        </w:rPr>
        <w:t xml:space="preserve"> </w:t>
      </w:r>
      <w:r w:rsidRPr="008079AA">
        <w:rPr>
          <w:rStyle w:val="Emphasis"/>
          <w:highlight w:val="cyan"/>
        </w:rPr>
        <w:t>with</w:t>
      </w:r>
      <w:r w:rsidRPr="008079AA">
        <w:rPr>
          <w:rStyle w:val="StyleUnderline"/>
        </w:rPr>
        <w:t xml:space="preserve"> deciding</w:t>
      </w:r>
      <w:r w:rsidRPr="008079AA">
        <w:rPr>
          <w:sz w:val="16"/>
        </w:rPr>
        <w:t xml:space="preserve"> </w:t>
      </w:r>
      <w:r w:rsidRPr="008079AA">
        <w:rPr>
          <w:rStyle w:val="StyleUnderline"/>
        </w:rPr>
        <w:t>not only</w:t>
      </w:r>
      <w:r w:rsidRPr="008079AA">
        <w:rPr>
          <w:sz w:val="16"/>
        </w:rPr>
        <w:t xml:space="preserve"> </w:t>
      </w:r>
      <w:r w:rsidRPr="008079AA">
        <w:rPr>
          <w:rStyle w:val="StyleUnderline"/>
          <w:highlight w:val="cyan"/>
        </w:rPr>
        <w:t>the direction of U.S.</w:t>
      </w:r>
      <w:r w:rsidRPr="008079AA">
        <w:rPr>
          <w:rStyle w:val="StyleUnderline"/>
        </w:rPr>
        <w:t xml:space="preserve"> </w:t>
      </w:r>
      <w:r w:rsidRPr="00FE6700">
        <w:rPr>
          <w:rStyle w:val="StyleUnderline"/>
          <w:highlight w:val="cyan"/>
        </w:rPr>
        <w:t>policy</w:t>
      </w:r>
      <w:r w:rsidRPr="008079AA">
        <w:rPr>
          <w:sz w:val="16"/>
        </w:rPr>
        <w:t xml:space="preserve"> </w:t>
      </w:r>
      <w:r w:rsidRPr="008079AA">
        <w:rPr>
          <w:rStyle w:val="StyleUnderline"/>
        </w:rPr>
        <w:t xml:space="preserve">but </w:t>
      </w:r>
      <w:r w:rsidRPr="008079AA">
        <w:rPr>
          <w:rStyle w:val="StyleUnderline"/>
          <w:highlight w:val="cyan"/>
        </w:rPr>
        <w:t>als</w:t>
      </w:r>
      <w:r w:rsidRPr="00FE6700">
        <w:rPr>
          <w:rStyle w:val="StyleUnderline"/>
          <w:highlight w:val="cyan"/>
        </w:rPr>
        <w:t xml:space="preserve">o </w:t>
      </w:r>
      <w:r w:rsidRPr="00FE6700">
        <w:rPr>
          <w:rStyle w:val="Emphasis"/>
          <w:highlight w:val="cyan"/>
        </w:rPr>
        <w:t>what products will be purchased</w:t>
      </w:r>
      <w:r w:rsidRPr="00FE6700">
        <w:rPr>
          <w:sz w:val="16"/>
          <w:highlight w:val="cyan"/>
        </w:rPr>
        <w:t>.</w:t>
      </w:r>
      <w:r w:rsidRPr="008079AA">
        <w:rPr>
          <w:sz w:val="16"/>
        </w:rPr>
        <w:t xml:space="preserve"> Representative Kay </w:t>
      </w:r>
      <w:r w:rsidRPr="00FE6700">
        <w:rPr>
          <w:rStyle w:val="StyleUnderline"/>
          <w:highlight w:val="cyan"/>
        </w:rPr>
        <w:t>Granger</w:t>
      </w:r>
      <w:r w:rsidRPr="008079AA">
        <w:rPr>
          <w:sz w:val="16"/>
        </w:rPr>
        <w:t xml:space="preserve"> (R-TX), </w:t>
      </w:r>
      <w:r w:rsidRPr="00FE6700">
        <w:rPr>
          <w:rStyle w:val="StyleUnderline"/>
          <w:highlight w:val="cyan"/>
        </w:rPr>
        <w:t>chair of</w:t>
      </w:r>
      <w:r w:rsidRPr="008079AA">
        <w:rPr>
          <w:rStyle w:val="StyleUnderline"/>
        </w:rPr>
        <w:t xml:space="preserve"> the </w:t>
      </w:r>
      <w:r w:rsidRPr="00FE6700">
        <w:rPr>
          <w:rStyle w:val="StyleUnderline"/>
          <w:highlight w:val="cyan"/>
        </w:rPr>
        <w:t>House Foreign Operations Appropriations Subcommittee</w:t>
      </w:r>
      <w:r w:rsidRPr="008079AA">
        <w:rPr>
          <w:sz w:val="16"/>
        </w:rPr>
        <w:t xml:space="preserve"> since 2010, has </w:t>
      </w:r>
      <w:r w:rsidRPr="00FE6700">
        <w:rPr>
          <w:rStyle w:val="StyleUnderline"/>
          <w:highlight w:val="cyan"/>
        </w:rPr>
        <w:t>expressed</w:t>
      </w:r>
      <w:r w:rsidRPr="008079AA">
        <w:rPr>
          <w:sz w:val="16"/>
        </w:rPr>
        <w:t xml:space="preserve"> a marked </w:t>
      </w:r>
      <w:r w:rsidRPr="00FE6700">
        <w:rPr>
          <w:rStyle w:val="StyleUnderline"/>
          <w:highlight w:val="cyan"/>
        </w:rPr>
        <w:t>desire for helicopters to ﬁght the drug war</w:t>
      </w:r>
      <w:r w:rsidRPr="008079AA">
        <w:rPr>
          <w:sz w:val="16"/>
        </w:rPr>
        <w:t xml:space="preserve"> in Mexico and Central America. One of </w:t>
      </w:r>
      <w:r w:rsidRPr="008079AA">
        <w:rPr>
          <w:rStyle w:val="StyleUnderline"/>
        </w:rPr>
        <w:t>the principal vendors</w:t>
      </w:r>
      <w:r w:rsidRPr="008079AA">
        <w:rPr>
          <w:sz w:val="16"/>
        </w:rPr>
        <w:t xml:space="preserve"> for those helicopters—</w:t>
      </w:r>
      <w:r w:rsidRPr="00FE6700">
        <w:rPr>
          <w:rStyle w:val="StyleUnderline"/>
          <w:highlight w:val="cyan"/>
        </w:rPr>
        <w:t>Textron</w:t>
      </w:r>
      <w:r w:rsidRPr="008079AA">
        <w:rPr>
          <w:sz w:val="16"/>
        </w:rPr>
        <w:t>, which produces Bell helicopters—</w:t>
      </w:r>
      <w:r w:rsidRPr="00FE6700">
        <w:rPr>
          <w:rStyle w:val="StyleUnderline"/>
        </w:rPr>
        <w:t>is located right in Granger’s Fort Worth district</w:t>
      </w:r>
      <w:r w:rsidRPr="00FE6700">
        <w:rPr>
          <w:sz w:val="16"/>
        </w:rPr>
        <w:t>.</w:t>
      </w:r>
      <w:r w:rsidRPr="008079AA">
        <w:rPr>
          <w:sz w:val="16"/>
        </w:rPr>
        <w:t xml:space="preserve"> </w:t>
      </w:r>
      <w:r w:rsidRPr="008079AA">
        <w:rPr>
          <w:rStyle w:val="StyleUnderline"/>
        </w:rPr>
        <w:t xml:space="preserve">Textron </w:t>
      </w:r>
      <w:r w:rsidRPr="00FE6700">
        <w:rPr>
          <w:rStyle w:val="StyleUnderline"/>
          <w:highlight w:val="cyan"/>
        </w:rPr>
        <w:t>contributed $10,000 to Granger’s campaign</w:t>
      </w:r>
      <w:r w:rsidRPr="008079AA">
        <w:rPr>
          <w:sz w:val="16"/>
        </w:rPr>
        <w:t xml:space="preserve"> in </w:t>
      </w:r>
      <w:proofErr w:type="gramStart"/>
      <w:r w:rsidRPr="008079AA">
        <w:rPr>
          <w:sz w:val="16"/>
        </w:rPr>
        <w:t xml:space="preserve">2010, </w:t>
      </w:r>
      <w:r w:rsidRPr="00FE6700">
        <w:rPr>
          <w:rStyle w:val="StyleUnderline"/>
          <w:highlight w:val="cyan"/>
        </w:rPr>
        <w:t>and</w:t>
      </w:r>
      <w:proofErr w:type="gramEnd"/>
      <w:r w:rsidRPr="00FE6700">
        <w:rPr>
          <w:rStyle w:val="StyleUnderline"/>
          <w:highlight w:val="cyan"/>
        </w:rPr>
        <w:t xml:space="preserve"> employed</w:t>
      </w:r>
      <w:r w:rsidRPr="008079AA">
        <w:rPr>
          <w:rStyle w:val="StyleUnderline"/>
        </w:rPr>
        <w:t xml:space="preserve"> </w:t>
      </w:r>
      <w:r w:rsidRPr="00FE6700">
        <w:rPr>
          <w:rStyle w:val="StyleUnderline"/>
          <w:highlight w:val="cyan"/>
        </w:rPr>
        <w:t>nearly 4,000 people</w:t>
      </w:r>
      <w:r w:rsidRPr="008079AA">
        <w:rPr>
          <w:rStyle w:val="StyleUnderline"/>
        </w:rPr>
        <w:t xml:space="preserve"> </w:t>
      </w:r>
      <w:r w:rsidRPr="00FE6700">
        <w:rPr>
          <w:rStyle w:val="StyleUnderline"/>
          <w:highlight w:val="cyan"/>
        </w:rPr>
        <w:t>in Fort Worth</w:t>
      </w:r>
      <w:r w:rsidRPr="008079AA">
        <w:rPr>
          <w:rStyle w:val="StyleUnderline"/>
        </w:rPr>
        <w:t xml:space="preserve"> and thousands more in the surrounding county</w:t>
      </w:r>
      <w:r w:rsidRPr="008079AA">
        <w:rPr>
          <w:sz w:val="16"/>
        </w:rPr>
        <w:t xml:space="preserve">. Despite the United States’ overwhelmingly dominant market share in global arms sales, in March 2016, </w:t>
      </w:r>
      <w:r w:rsidRPr="008079AA">
        <w:rPr>
          <w:rStyle w:val="StyleUnderline"/>
        </w:rPr>
        <w:t>Granger</w:t>
      </w:r>
      <w:r w:rsidRPr="008079AA">
        <w:rPr>
          <w:sz w:val="16"/>
        </w:rPr>
        <w:t xml:space="preserve"> </w:t>
      </w:r>
      <w:r w:rsidRPr="008079AA">
        <w:rPr>
          <w:rStyle w:val="StyleUnderline"/>
        </w:rPr>
        <w:t>wrote</w:t>
      </w:r>
      <w:r w:rsidRPr="008079AA">
        <w:rPr>
          <w:sz w:val="16"/>
        </w:rPr>
        <w:t xml:space="preserve"> </w:t>
      </w:r>
      <w:r w:rsidRPr="008079AA">
        <w:rPr>
          <w:rStyle w:val="StyleUnderline"/>
        </w:rPr>
        <w:t>to U.S. Defense Secretary</w:t>
      </w:r>
      <w:r w:rsidRPr="008079AA">
        <w:rPr>
          <w:sz w:val="16"/>
        </w:rPr>
        <w:t xml:space="preserve"> Ash Carter </w:t>
      </w:r>
      <w:r w:rsidRPr="008079AA">
        <w:rPr>
          <w:rStyle w:val="StyleUnderline"/>
        </w:rPr>
        <w:t>and Secretary of State</w:t>
      </w:r>
      <w:r w:rsidRPr="008079AA">
        <w:rPr>
          <w:sz w:val="16"/>
        </w:rPr>
        <w:t xml:space="preserve"> John Kerry </w:t>
      </w:r>
      <w:r w:rsidRPr="008079AA">
        <w:rPr>
          <w:rStyle w:val="StyleUnderline"/>
        </w:rPr>
        <w:t>to complain that</w:t>
      </w:r>
      <w:r w:rsidRPr="008079AA">
        <w:rPr>
          <w:sz w:val="16"/>
        </w:rPr>
        <w:t xml:space="preserve"> she “frequently heard” from “our friends and allies” </w:t>
      </w:r>
      <w:r w:rsidRPr="008079AA">
        <w:rPr>
          <w:rStyle w:val="StyleUnderline"/>
        </w:rPr>
        <w:t>about “excessive delays” in weapons transfer</w:t>
      </w:r>
      <w:r w:rsidRPr="008079AA">
        <w:rPr>
          <w:sz w:val="16"/>
        </w:rPr>
        <w:t xml:space="preserve">s, which the congresswoman said was “unacceptable.” Granger’s role is reminiscent of that played by a senior U.S. senator in 2000 when Plan Colombia was making its way through Congress. The liberal Connecticut Senator </w:t>
      </w:r>
      <w:r w:rsidRPr="008079AA">
        <w:rPr>
          <w:rStyle w:val="StyleUnderline"/>
        </w:rPr>
        <w:t xml:space="preserve">Christopher </w:t>
      </w:r>
      <w:r w:rsidRPr="00327414">
        <w:rPr>
          <w:rStyle w:val="StyleUnderline"/>
          <w:highlight w:val="cyan"/>
        </w:rPr>
        <w:t>Dodd had been</w:t>
      </w:r>
      <w:r w:rsidRPr="008079AA">
        <w:rPr>
          <w:rStyle w:val="StyleUnderline"/>
        </w:rPr>
        <w:t xml:space="preserve"> highly </w:t>
      </w:r>
      <w:r w:rsidRPr="00327414">
        <w:rPr>
          <w:rStyle w:val="StyleUnderline"/>
          <w:highlight w:val="cyan"/>
        </w:rPr>
        <w:t>critical of</w:t>
      </w:r>
      <w:r w:rsidRPr="008079AA">
        <w:rPr>
          <w:rStyle w:val="StyleUnderline"/>
        </w:rPr>
        <w:t xml:space="preserve"> U.S. military </w:t>
      </w:r>
      <w:r w:rsidRPr="00327414">
        <w:rPr>
          <w:rStyle w:val="StyleUnderline"/>
          <w:highlight w:val="cyan"/>
        </w:rPr>
        <w:t>intervention in Central America</w:t>
      </w:r>
      <w:r w:rsidRPr="008079AA">
        <w:rPr>
          <w:sz w:val="16"/>
        </w:rPr>
        <w:t xml:space="preserve"> in the 1980s. </w:t>
      </w:r>
      <w:r w:rsidRPr="00327414">
        <w:rPr>
          <w:rStyle w:val="StyleUnderline"/>
          <w:highlight w:val="cyan"/>
        </w:rPr>
        <w:t>But</w:t>
      </w:r>
      <w:r w:rsidRPr="008079AA">
        <w:rPr>
          <w:sz w:val="16"/>
        </w:rPr>
        <w:t xml:space="preserve"> </w:t>
      </w:r>
      <w:r w:rsidRPr="008079AA">
        <w:rPr>
          <w:rStyle w:val="StyleUnderline"/>
        </w:rPr>
        <w:t>Plan Colombia included a large helicopter purchase component</w:t>
      </w:r>
      <w:r w:rsidRPr="008079AA">
        <w:rPr>
          <w:sz w:val="16"/>
        </w:rPr>
        <w:t xml:space="preserve">—purportedly to escort coca fumigation aircraft that came under ﬁre from guerrillas— </w:t>
      </w:r>
      <w:r w:rsidRPr="008079AA">
        <w:rPr>
          <w:rStyle w:val="StyleUnderline"/>
        </w:rPr>
        <w:t>and Dodd lobbied hard for purchases of</w:t>
      </w:r>
      <w:r w:rsidRPr="008079AA">
        <w:rPr>
          <w:sz w:val="16"/>
        </w:rPr>
        <w:t xml:space="preserve"> Blackhawk </w:t>
      </w:r>
      <w:r w:rsidRPr="008079AA">
        <w:rPr>
          <w:rStyle w:val="StyleUnderline"/>
        </w:rPr>
        <w:t>helicopters</w:t>
      </w:r>
      <w:r w:rsidRPr="008079AA">
        <w:rPr>
          <w:sz w:val="16"/>
        </w:rPr>
        <w:t xml:space="preserve">, </w:t>
      </w:r>
      <w:r w:rsidRPr="008079AA">
        <w:rPr>
          <w:rStyle w:val="StyleUnderline"/>
        </w:rPr>
        <w:t xml:space="preserve">produced by </w:t>
      </w:r>
      <w:r w:rsidRPr="00327414">
        <w:rPr>
          <w:rStyle w:val="StyleUnderline"/>
          <w:highlight w:val="cyan"/>
        </w:rPr>
        <w:t>Sikorsky</w:t>
      </w:r>
      <w:r w:rsidRPr="008079AA">
        <w:rPr>
          <w:rStyle w:val="StyleUnderline"/>
        </w:rPr>
        <w:t xml:space="preserve">, which is </w:t>
      </w:r>
      <w:r w:rsidRPr="00327414">
        <w:rPr>
          <w:rStyle w:val="StyleUnderline"/>
          <w:highlight w:val="cyan"/>
        </w:rPr>
        <w:t>located in his state and</w:t>
      </w:r>
      <w:r w:rsidRPr="008079AA">
        <w:rPr>
          <w:sz w:val="16"/>
        </w:rPr>
        <w:t xml:space="preserve"> whose parent company </w:t>
      </w:r>
      <w:r w:rsidRPr="00327414">
        <w:rPr>
          <w:rStyle w:val="StyleUnderline"/>
          <w:highlight w:val="cyan"/>
        </w:rPr>
        <w:t>contributed to Dodd</w:t>
      </w:r>
      <w:r w:rsidRPr="008079AA">
        <w:rPr>
          <w:rStyle w:val="StyleUnderline"/>
        </w:rPr>
        <w:t xml:space="preserve">’s </w:t>
      </w:r>
      <w:r w:rsidRPr="00327414">
        <w:rPr>
          <w:rStyle w:val="StyleUnderline"/>
          <w:highlight w:val="cyan"/>
        </w:rPr>
        <w:t>campaigns</w:t>
      </w:r>
      <w:r w:rsidRPr="008079AA">
        <w:rPr>
          <w:sz w:val="16"/>
        </w:rPr>
        <w:t xml:space="preserve">. In the end, congressional appropriators split the difference between Sikorsky and Textron. Another major beneﬁciary of the drug war in Colombia has been </w:t>
      </w:r>
      <w:proofErr w:type="spellStart"/>
      <w:r w:rsidRPr="008079AA">
        <w:rPr>
          <w:sz w:val="16"/>
        </w:rPr>
        <w:t>Dyncorp</w:t>
      </w:r>
      <w:proofErr w:type="spellEnd"/>
      <w:r w:rsidRPr="008079AA">
        <w:rPr>
          <w:sz w:val="16"/>
        </w:rPr>
        <w:t xml:space="preserve"> International, a company whose business operations are also primarily managed from a site in Granger’s Fort Worth, Texas district. The State Department awarded </w:t>
      </w:r>
      <w:proofErr w:type="spellStart"/>
      <w:r w:rsidRPr="008079AA">
        <w:rPr>
          <w:sz w:val="16"/>
        </w:rPr>
        <w:t>Dyncorp</w:t>
      </w:r>
      <w:proofErr w:type="spellEnd"/>
      <w:r w:rsidRPr="008079AA">
        <w:rPr>
          <w:sz w:val="16"/>
        </w:rPr>
        <w:t xml:space="preserve"> a $161 million USD contract for coca eradication in Colombia in 2006; </w:t>
      </w:r>
      <w:proofErr w:type="spellStart"/>
      <w:r w:rsidRPr="008079AA">
        <w:rPr>
          <w:sz w:val="16"/>
        </w:rPr>
        <w:t>Dyncorp</w:t>
      </w:r>
      <w:proofErr w:type="spellEnd"/>
      <w:r w:rsidRPr="008079AA">
        <w:rPr>
          <w:sz w:val="16"/>
        </w:rPr>
        <w:t xml:space="preserve"> sent a work force of 500 in Colombia shortly thereafter. By 2009, </w:t>
      </w:r>
      <w:proofErr w:type="spellStart"/>
      <w:r w:rsidRPr="008079AA">
        <w:rPr>
          <w:sz w:val="16"/>
        </w:rPr>
        <w:t>Dyncorp</w:t>
      </w:r>
      <w:proofErr w:type="spellEnd"/>
      <w:r w:rsidRPr="008079AA">
        <w:rPr>
          <w:sz w:val="16"/>
        </w:rPr>
        <w:t xml:space="preserve"> still received $96.8 million USD for fumigation operations in Colombia. </w:t>
      </w:r>
      <w:proofErr w:type="spellStart"/>
      <w:r w:rsidRPr="008079AA">
        <w:rPr>
          <w:sz w:val="16"/>
        </w:rPr>
        <w:t>Dyncorp’s</w:t>
      </w:r>
      <w:proofErr w:type="spellEnd"/>
      <w:r w:rsidRPr="008079AA">
        <w:rPr>
          <w:sz w:val="16"/>
        </w:rPr>
        <w:t xml:space="preserve"> Beltway headquarters are in Falls Church, Virginia, in the congressional district of Republican Representative Frank Wolf, who chaired the same committee as Granger in 2005-2006. </w:t>
      </w:r>
      <w:proofErr w:type="spellStart"/>
      <w:r w:rsidRPr="008079AA">
        <w:rPr>
          <w:sz w:val="16"/>
        </w:rPr>
        <w:t>Dyncorp</w:t>
      </w:r>
      <w:proofErr w:type="spellEnd"/>
      <w:r w:rsidRPr="008079AA">
        <w:rPr>
          <w:sz w:val="16"/>
        </w:rPr>
        <w:t xml:space="preserve"> also contributed $10,000 USD to Kay Granger’s 2010 campaign.</w:t>
      </w:r>
    </w:p>
    <w:p w14:paraId="1E24C0EA" w14:textId="679C39D8" w:rsidR="00F5549E" w:rsidRDefault="00F5549E" w:rsidP="00F601E6"/>
    <w:p w14:paraId="6F63F0CA" w14:textId="63B20703" w:rsidR="00FF408F" w:rsidRDefault="00FF408F" w:rsidP="00F601E6"/>
    <w:p w14:paraId="3FC3F06E" w14:textId="345D44E3" w:rsidR="00FF408F" w:rsidRDefault="00FF408F" w:rsidP="00FF408F">
      <w:pPr>
        <w:pStyle w:val="Heading3"/>
      </w:pPr>
      <w:r>
        <w:lastRenderedPageBreak/>
        <w:t>DA Link – Russia</w:t>
      </w:r>
    </w:p>
    <w:p w14:paraId="79288257" w14:textId="221D478E" w:rsidR="00FF408F" w:rsidRDefault="00FF408F" w:rsidP="00FF408F"/>
    <w:p w14:paraId="66132BCE" w14:textId="3EF36A9E" w:rsidR="00FF408F" w:rsidRPr="00815EE3" w:rsidRDefault="00FF408F" w:rsidP="00FF408F">
      <w:pPr>
        <w:pStyle w:val="Heading4"/>
      </w:pPr>
      <w:r>
        <w:t>Russia Fill in Link</w:t>
      </w:r>
    </w:p>
    <w:p w14:paraId="08845AAD" w14:textId="77777777" w:rsidR="00FF408F" w:rsidRDefault="00FF408F" w:rsidP="00FF408F">
      <w:proofErr w:type="spellStart"/>
      <w:r w:rsidRPr="00EF2A59">
        <w:rPr>
          <w:rStyle w:val="Style13ptBold"/>
        </w:rPr>
        <w:t>Gurganus</w:t>
      </w:r>
      <w:proofErr w:type="spellEnd"/>
      <w:r w:rsidRPr="00EF2A59">
        <w:rPr>
          <w:rStyle w:val="Style13ptBold"/>
        </w:rPr>
        <w:t xml:space="preserve"> 18</w:t>
      </w:r>
      <w:r>
        <w:t xml:space="preserve"> (Julia, nonresident scholar with the Russia and Eurasia Program at the Carnegie Endowment for International Peace, Russia: Playing a Geopolitical Game in Latin America, Carnegie Endowment for International Peace, 5/3/18, https://carnegieendowment.org/2018/05/03/russia-playing-geopolitical-game-in-latin-america-pub-76228)</w:t>
      </w:r>
    </w:p>
    <w:p w14:paraId="58975458" w14:textId="77777777" w:rsidR="00FF408F" w:rsidRDefault="00FF408F" w:rsidP="00FF408F">
      <w:r w:rsidRPr="00C03629">
        <w:rPr>
          <w:rStyle w:val="StyleUnderline"/>
        </w:rPr>
        <w:t>Moscow’s efforts to build ties to Latin America</w:t>
      </w:r>
      <w:r>
        <w:t xml:space="preserve"> enjoy one important advantage: </w:t>
      </w:r>
      <w:r w:rsidRPr="00C03629">
        <w:rPr>
          <w:rStyle w:val="StyleUnderline"/>
        </w:rPr>
        <w:t>many of these countries are familiar with Soviet weapons and equipment</w:t>
      </w:r>
      <w:r>
        <w:t xml:space="preserve">, having purchased them in years past, </w:t>
      </w:r>
      <w:r w:rsidRPr="00C03629">
        <w:rPr>
          <w:rStyle w:val="StyleUnderline"/>
        </w:rPr>
        <w:t>and are attracted by the lower price tag of Russian</w:t>
      </w:r>
      <w:r>
        <w:t xml:space="preserve"> arms. </w:t>
      </w:r>
      <w:r w:rsidRPr="00C03629">
        <w:rPr>
          <w:rStyle w:val="Emphasis"/>
        </w:rPr>
        <w:t>Through arms sales, Moscow looks to generate income, displace U.S. suppliers, and sustain and improve state-to-state security relationships</w:t>
      </w:r>
      <w:r>
        <w:t xml:space="preserve">. </w:t>
      </w:r>
      <w:r w:rsidRPr="00C03629">
        <w:rPr>
          <w:rStyle w:val="StyleUnderline"/>
        </w:rPr>
        <w:t>Cuba, Nicaragua, Peru, and Venezuela have been the leading purchasers of Russian arms in the region</w:t>
      </w:r>
      <w:r>
        <w:t xml:space="preserve">. For example, Russia has supplied 90 percent of Nicaraguan arms imports since 2000. The volume of arms sales can vary significantly from year to year, often depending on one major deal. Nevertheless, </w:t>
      </w:r>
      <w:r w:rsidRPr="00C03629">
        <w:rPr>
          <w:rStyle w:val="StyleUnderline"/>
        </w:rPr>
        <w:t>Russia has demonstrated that it is a serious competitor to the United State</w:t>
      </w:r>
      <w:r>
        <w:t xml:space="preserve">s (see figure 2). Between 2000 and 2017, the share of arms sales to Latin America from Russia was about 20 percent, on par with the share of U.S. sales, according to data from the Stockholm International Peace Research Institute. While recent deals with Argentina, Brazil, and Venezuela have stalled for various </w:t>
      </w:r>
      <w:r w:rsidRPr="00C03629">
        <w:rPr>
          <w:rStyle w:val="StyleUnderline"/>
        </w:rPr>
        <w:t>reasons, Russia is pursuing new opportunities this year with</w:t>
      </w:r>
      <w:r>
        <w:t xml:space="preserve"> Bolivia, </w:t>
      </w:r>
      <w:r w:rsidRPr="00C03629">
        <w:rPr>
          <w:rStyle w:val="StyleUnderline"/>
        </w:rPr>
        <w:t>Mexico,</w:t>
      </w:r>
      <w:r>
        <w:t xml:space="preserve"> Nicaragua, and Peru.</w:t>
      </w:r>
    </w:p>
    <w:p w14:paraId="408BA855" w14:textId="77777777" w:rsidR="00FF408F" w:rsidRDefault="00FF408F" w:rsidP="00FF408F"/>
    <w:p w14:paraId="48C5A217" w14:textId="77777777" w:rsidR="00FF408F" w:rsidRPr="00815EE3" w:rsidRDefault="00FF408F" w:rsidP="00FF408F">
      <w:pPr>
        <w:pStyle w:val="Heading4"/>
      </w:pPr>
      <w:r>
        <w:t xml:space="preserve">Russia Fill in Link, </w:t>
      </w:r>
    </w:p>
    <w:p w14:paraId="60E824B2" w14:textId="77777777" w:rsidR="00FF408F" w:rsidRDefault="00FF408F" w:rsidP="00FF408F">
      <w:proofErr w:type="spellStart"/>
      <w:r w:rsidRPr="00EF2A59">
        <w:rPr>
          <w:rStyle w:val="Style13ptBold"/>
        </w:rPr>
        <w:t>Gurganus</w:t>
      </w:r>
      <w:proofErr w:type="spellEnd"/>
      <w:r w:rsidRPr="00EF2A59">
        <w:rPr>
          <w:rStyle w:val="Style13ptBold"/>
        </w:rPr>
        <w:t xml:space="preserve"> 18</w:t>
      </w:r>
      <w:r>
        <w:t xml:space="preserve"> (Julia, nonresident scholar with the Russia and Eurasia Program at the Carnegie Endowment for International Peace, Russia: Playing a Geopolitical Game in Latin America, Carnegie Endowment for International Peace, 5/3/18, https://carnegieendowment.org/2018/05/03/russia-playing-geopolitical-game-in-latin-america-pub-76228)</w:t>
      </w:r>
    </w:p>
    <w:p w14:paraId="44D4A06C" w14:textId="77777777" w:rsidR="00FF408F" w:rsidRDefault="00FF408F" w:rsidP="00FF408F">
      <w:r w:rsidRPr="00AE0A49">
        <w:t>Mexico-Russia relations today are modest, but</w:t>
      </w:r>
      <w:r w:rsidRPr="00AE0A49">
        <w:rPr>
          <w:rStyle w:val="StyleUnderline"/>
        </w:rPr>
        <w:t xml:space="preserve"> U.S. government threats to abolish NAFTA and to crack down on immigration have created fissures in the relationship between Mexico City and Washington that open the door to Russian exploitation</w:t>
      </w:r>
      <w:r>
        <w:t xml:space="preserve">. </w:t>
      </w:r>
      <w:r w:rsidRPr="00AE0A49">
        <w:rPr>
          <w:rStyle w:val="StyleUnderline"/>
        </w:rPr>
        <w:t>Russia has ramped up its Mexico-related programming</w:t>
      </w:r>
      <w:r>
        <w:t xml:space="preserve"> in recent months </w:t>
      </w:r>
      <w:r w:rsidRPr="00AE0A49">
        <w:rPr>
          <w:rStyle w:val="StyleUnderline"/>
        </w:rPr>
        <w:t>as part of an effort to lend support to</w:t>
      </w:r>
      <w:r>
        <w:t xml:space="preserve"> presidential candidate </w:t>
      </w:r>
      <w:r w:rsidRPr="00AE0A49">
        <w:rPr>
          <w:rStyle w:val="Emphasis"/>
        </w:rPr>
        <w:t>A</w:t>
      </w:r>
      <w:r>
        <w:t xml:space="preserve">ndrés </w:t>
      </w:r>
      <w:r w:rsidRPr="00AE0A49">
        <w:rPr>
          <w:rStyle w:val="Emphasis"/>
        </w:rPr>
        <w:t>M</w:t>
      </w:r>
      <w:r>
        <w:t>anuel</w:t>
      </w:r>
      <w:r w:rsidRPr="00AE0A49">
        <w:t xml:space="preserve"> </w:t>
      </w:r>
      <w:r w:rsidRPr="00AE0A49">
        <w:rPr>
          <w:rStyle w:val="Emphasis"/>
        </w:rPr>
        <w:t>L</w:t>
      </w:r>
      <w:r w:rsidRPr="00AE0A49">
        <w:t>ópez</w:t>
      </w:r>
      <w:r>
        <w:t xml:space="preserve"> </w:t>
      </w:r>
      <w:r w:rsidRPr="00AE0A49">
        <w:rPr>
          <w:rStyle w:val="Emphasis"/>
        </w:rPr>
        <w:t>O</w:t>
      </w:r>
      <w:r>
        <w:t xml:space="preserve">brador’s campaign in the upcoming July 1 election. Since last year, RT has been broadcasting Spanish-language programming favorable to López Obrador, the populist frontrunner. Other state-run Russian outlets, such as Sputnik, parrot these pro–López Obrador narratives and are available in a variety of online formats to the nearly 60 percent of Mexicans who have internet access or are on social media. Moscow likely views López Obrador as a potential ally given his populist anti-U.S. views. As Carnegie scholar Andrew Weiss described in an Atlantic article earlier this year, by devoting propaganda resources to him, Moscow seeks to promote a divisive, anti-U.S. campaign in the run-up to Mexico’s election. The Mexican vote is </w:t>
      </w:r>
      <w:r>
        <w:lastRenderedPageBreak/>
        <w:t xml:space="preserve">also vulnerable to cyber meddling. El Universal cites an internal Mexican government report that outlines vulnerabilities in the new electronic voting system that has been designed to enable Mexicans to cast their ballots from overseas. More generally, </w:t>
      </w:r>
      <w:r w:rsidRPr="00FF5A0D">
        <w:rPr>
          <w:rStyle w:val="StyleUnderline"/>
        </w:rPr>
        <w:t>Moscow likely sees the Mexican presidential election as an opportunity to retaliate for perceived U.S. interference in the internal politics of former Soviet states.</w:t>
      </w:r>
      <w:r>
        <w:rPr>
          <w:rStyle w:val="StyleUnderline"/>
        </w:rPr>
        <w:t xml:space="preserve"> </w:t>
      </w:r>
      <w:r>
        <w:t xml:space="preserve">In the economic realm, </w:t>
      </w:r>
      <w:r w:rsidRPr="000321CE">
        <w:rPr>
          <w:rStyle w:val="StyleUnderline"/>
        </w:rPr>
        <w:t>Mexico is</w:t>
      </w:r>
      <w:r>
        <w:t xml:space="preserve"> preparing for the potential unraveling of NAFTA and </w:t>
      </w:r>
      <w:r w:rsidRPr="000321CE">
        <w:rPr>
          <w:rStyle w:val="StyleUnderline"/>
        </w:rPr>
        <w:t>looking to Russia as one of several alternatives to U.S. trade and energy ties</w:t>
      </w:r>
      <w:r>
        <w:t xml:space="preserve">. </w:t>
      </w:r>
      <w:r w:rsidRPr="000321CE">
        <w:rPr>
          <w:rStyle w:val="StyleUnderline"/>
        </w:rPr>
        <w:t>Russian expertise in the fertilizer industry and in energy extraction and processing would complement Mexico’s economic needs.</w:t>
      </w:r>
      <w:r>
        <w:t xml:space="preserve"> Mexico’s state-run oil company Pemex is looking to privatize some of its components; </w:t>
      </w:r>
      <w:r w:rsidRPr="000321CE">
        <w:rPr>
          <w:rStyle w:val="StyleUnderline"/>
        </w:rPr>
        <w:t>Russia’s Lukoil has expanded its oil production in the Gulf of Mexico after having won two tenders from the Mexican government over the past year</w:t>
      </w:r>
      <w:r>
        <w:t xml:space="preserve">. Moreover, although many Latin American countries welcome Chinese investment, </w:t>
      </w:r>
      <w:r w:rsidRPr="000321CE">
        <w:rPr>
          <w:rStyle w:val="StyleUnderline"/>
        </w:rPr>
        <w:t>Mexico’s relationship with China is more cautious, as the two countries have in recent years competed for access to the U.S. market. This wariness makes the prospect of commercial deals with Russian entities more attractive.</w:t>
      </w:r>
    </w:p>
    <w:p w14:paraId="2C1B2E52" w14:textId="77777777" w:rsidR="00FF408F" w:rsidRDefault="00FF408F" w:rsidP="00FF408F"/>
    <w:p w14:paraId="14F95050" w14:textId="77777777" w:rsidR="005D0FEB" w:rsidRDefault="005D0FEB" w:rsidP="005D0FEB">
      <w:pPr>
        <w:pStyle w:val="Heading4"/>
      </w:pPr>
      <w:r>
        <w:t>If we cut off Mexico it will open a geopolitical void which Russia will fill and use as the pinnacle of an Anti-U.S. alliance in the Americas.</w:t>
      </w:r>
    </w:p>
    <w:p w14:paraId="3B8AC077" w14:textId="7F83AECB" w:rsidR="005D0FEB" w:rsidRPr="00A5755B" w:rsidRDefault="005D0FEB" w:rsidP="00A5755B">
      <w:r w:rsidRPr="00A5755B">
        <w:rPr>
          <w:rStyle w:val="Style13ptBold"/>
        </w:rPr>
        <w:t xml:space="preserve">Farah and </w:t>
      </w:r>
      <w:proofErr w:type="spellStart"/>
      <w:r w:rsidRPr="00A5755B">
        <w:rPr>
          <w:rStyle w:val="Style13ptBold"/>
        </w:rPr>
        <w:t>Babineau</w:t>
      </w:r>
      <w:proofErr w:type="spellEnd"/>
      <w:r w:rsidR="00A5755B">
        <w:rPr>
          <w:rStyle w:val="Style13ptBold"/>
        </w:rPr>
        <w:t xml:space="preserve"> ‘19</w:t>
      </w:r>
      <w:r w:rsidRPr="00A5755B">
        <w:t xml:space="preserve">, Kathryn </w:t>
      </w:r>
      <w:proofErr w:type="spellStart"/>
      <w:r w:rsidRPr="00A5755B">
        <w:t>Babineau</w:t>
      </w:r>
      <w:proofErr w:type="spellEnd"/>
      <w:r w:rsidRPr="00A5755B">
        <w:t xml:space="preserve"> (M.P.P. 2013) is a Research Coordinator at IBI Consultants and National Defense University’s Center for Complex Operations, Douglas Farah is the president of national security consulting firm, IBI Consultants, 2019</w:t>
      </w:r>
    </w:p>
    <w:p w14:paraId="55065FEF" w14:textId="77777777" w:rsidR="005D0FEB" w:rsidRPr="00444557" w:rsidRDefault="005D0FEB" w:rsidP="005D0FEB">
      <w:pPr>
        <w:rPr>
          <w:rFonts w:ascii="Times New Roman" w:hAnsi="Times New Roman" w:cs="Times New Roman"/>
          <w:sz w:val="24"/>
        </w:rPr>
      </w:pPr>
      <w:r>
        <w:rPr>
          <w:shd w:val="clear" w:color="auto" w:fill="FFFFFF"/>
        </w:rPr>
        <w:t>[</w:t>
      </w:r>
      <w:r w:rsidRPr="00444557">
        <w:rPr>
          <w:shd w:val="clear" w:color="auto" w:fill="FFFFFF"/>
        </w:rPr>
        <w:t xml:space="preserve">Farah, Douglas, and Kathryn </w:t>
      </w:r>
      <w:proofErr w:type="spellStart"/>
      <w:r w:rsidRPr="00444557">
        <w:rPr>
          <w:shd w:val="clear" w:color="auto" w:fill="FFFFFF"/>
        </w:rPr>
        <w:t>Babineau</w:t>
      </w:r>
      <w:proofErr w:type="spellEnd"/>
      <w:r w:rsidRPr="00444557">
        <w:rPr>
          <w:shd w:val="clear" w:color="auto" w:fill="FFFFFF"/>
        </w:rPr>
        <w:t>. “Extra-Regional Actors in Latin America: The United States Is Not the Only Game in Town.” </w:t>
      </w:r>
      <w:r w:rsidRPr="00444557">
        <w:rPr>
          <w:i/>
          <w:iCs/>
        </w:rPr>
        <w:t>PRISM</w:t>
      </w:r>
      <w:r w:rsidRPr="00444557">
        <w:rPr>
          <w:shd w:val="clear" w:color="auto" w:fill="FFFFFF"/>
        </w:rPr>
        <w:t>, vol. 8, no. 1, 2019, pp. 96–113. </w:t>
      </w:r>
      <w:r w:rsidRPr="00444557">
        <w:rPr>
          <w:i/>
          <w:iCs/>
        </w:rPr>
        <w:t>JSTOR</w:t>
      </w:r>
      <w:r w:rsidRPr="00444557">
        <w:rPr>
          <w:shd w:val="clear" w:color="auto" w:fill="FFFFFF"/>
        </w:rPr>
        <w:t xml:space="preserve">, </w:t>
      </w:r>
      <w:hyperlink r:id="rId72" w:history="1">
        <w:r w:rsidRPr="00E669E9">
          <w:rPr>
            <w:rStyle w:val="Hyperlink"/>
            <w:shd w:val="clear" w:color="auto" w:fill="FFFFFF"/>
          </w:rPr>
          <w:t>www.jstor.org/stable/26597313</w:t>
        </w:r>
      </w:hyperlink>
      <w:r w:rsidRPr="00444557">
        <w:rPr>
          <w:shd w:val="clear" w:color="auto" w:fill="FFFFFF"/>
        </w:rPr>
        <w:t>.</w:t>
      </w:r>
      <w:r>
        <w:rPr>
          <w:shd w:val="clear" w:color="auto" w:fill="FFFFFF"/>
        </w:rPr>
        <w:t xml:space="preserve"> 6/30/19 AD]</w:t>
      </w:r>
    </w:p>
    <w:p w14:paraId="709B3155" w14:textId="77777777" w:rsidR="005D0FEB" w:rsidRPr="00910034" w:rsidRDefault="005D0FEB" w:rsidP="005D0FEB">
      <w:pPr>
        <w:rPr>
          <w:rStyle w:val="StyleUnderline"/>
          <w:highlight w:val="yellow"/>
        </w:rPr>
      </w:pPr>
      <w:r>
        <w:t xml:space="preserve">Russian President Vladimir </w:t>
      </w:r>
      <w:r w:rsidRPr="00910034">
        <w:rPr>
          <w:rStyle w:val="StyleUnderline"/>
          <w:highlight w:val="yellow"/>
        </w:rPr>
        <w:t>Putin ha</w:t>
      </w:r>
      <w:r>
        <w:t xml:space="preserve">s made no effort to hide his </w:t>
      </w:r>
      <w:r w:rsidRPr="00910034">
        <w:rPr>
          <w:rStyle w:val="StyleUnderline"/>
          <w:highlight w:val="yellow"/>
        </w:rPr>
        <w:t>desire to reestablish his country</w:t>
      </w:r>
    </w:p>
    <w:p w14:paraId="0CC07E19" w14:textId="77777777" w:rsidR="005D0FEB" w:rsidRDefault="005D0FEB" w:rsidP="005D0FEB">
      <w:r w:rsidRPr="00910034">
        <w:rPr>
          <w:rStyle w:val="StyleUnderline"/>
          <w:highlight w:val="yellow"/>
        </w:rPr>
        <w:t>as a viable power player and competitor to U.S. influence in the regi</w:t>
      </w:r>
      <w:r>
        <w:t xml:space="preserve">on. Viewed through the lens of the Gerasimov Doctrine, </w:t>
      </w:r>
      <w:r w:rsidRPr="00910034">
        <w:rPr>
          <w:rStyle w:val="StyleUnderline"/>
          <w:highlight w:val="yellow"/>
        </w:rPr>
        <w:t>this engagement is</w:t>
      </w:r>
      <w:r>
        <w:t xml:space="preserve"> both rational from the Russian perspective and </w:t>
      </w:r>
      <w:r w:rsidRPr="00910034">
        <w:rPr>
          <w:rStyle w:val="StyleUnderline"/>
          <w:highlight w:val="yellow"/>
        </w:rPr>
        <w:t>dangerous to the United States</w:t>
      </w:r>
      <w:r>
        <w:t xml:space="preserve">. So far, Russia has primarily focused </w:t>
      </w:r>
      <w:r w:rsidRPr="00910034">
        <w:rPr>
          <w:rStyle w:val="StyleUnderline"/>
          <w:highlight w:val="yellow"/>
        </w:rPr>
        <w:t>its outreach efforts o</w:t>
      </w:r>
      <w:r>
        <w:t>n allies in the Bolivarian Alliance, led by Venezuela and including Cuba, Nicaragua, Bolivia, El Salvador, and Suriname, all of whom share</w:t>
      </w:r>
    </w:p>
    <w:p w14:paraId="4FB22E11" w14:textId="3CF48FB7" w:rsidR="005D0FEB" w:rsidRDefault="005D0FEB" w:rsidP="005D0FEB">
      <w:r w:rsidRPr="00910034">
        <w:rPr>
          <w:rStyle w:val="StyleUnderline"/>
          <w:highlight w:val="yellow"/>
        </w:rPr>
        <w:t>a strong anti-U.S. ideology wit</w:t>
      </w:r>
      <w:r>
        <w:t xml:space="preserve">h each possessing </w:t>
      </w:r>
      <w:r w:rsidRPr="00910034">
        <w:rPr>
          <w:rStyle w:val="StyleUnderline"/>
          <w:highlight w:val="yellow"/>
        </w:rPr>
        <w:t>deeply criminalized governments.</w:t>
      </w:r>
      <w:r>
        <w:t xml:space="preserve">1 Often </w:t>
      </w:r>
      <w:r w:rsidRPr="00910034">
        <w:rPr>
          <w:rStyle w:val="StyleUnderline"/>
          <w:highlight w:val="yellow"/>
        </w:rPr>
        <w:t>operating a</w:t>
      </w:r>
      <w:r>
        <w:t>s a sort of “</w:t>
      </w:r>
      <w:r w:rsidRPr="00910034">
        <w:rPr>
          <w:rStyle w:val="StyleUnderline"/>
          <w:highlight w:val="yellow"/>
        </w:rPr>
        <w:t>parasite state</w:t>
      </w:r>
      <w:r>
        <w:t xml:space="preserve">,” the public outreach of </w:t>
      </w:r>
      <w:r w:rsidRPr="00910034">
        <w:rPr>
          <w:rStyle w:val="StyleUnderline"/>
          <w:highlight w:val="yellow"/>
        </w:rPr>
        <w:t>the Putin regime in Latin America is designed to maximize impact at low cos</w:t>
      </w:r>
      <w:r>
        <w:t xml:space="preserve">t. To date, this approach consists largely of weapons sales and donations, high level state- to-state visits, </w:t>
      </w:r>
      <w:r w:rsidRPr="00910034">
        <w:rPr>
          <w:rStyle w:val="StyleUnderline"/>
          <w:highlight w:val="yellow"/>
        </w:rPr>
        <w:t xml:space="preserve">military and police training in areas of U.S. specialization such as </w:t>
      </w:r>
      <w:proofErr w:type="spellStart"/>
      <w:r w:rsidRPr="00910034">
        <w:rPr>
          <w:rStyle w:val="StyleUnderline"/>
          <w:highlight w:val="yellow"/>
        </w:rPr>
        <w:t>counternarcotics</w:t>
      </w:r>
      <w:proofErr w:type="spellEnd"/>
      <w:r w:rsidRPr="00910034">
        <w:rPr>
          <w:rStyle w:val="StyleUnderline"/>
          <w:highlight w:val="yellow"/>
        </w:rPr>
        <w:t>, and financial assistance in avoiding the U.S.-based banking system</w:t>
      </w:r>
      <w:r>
        <w:t xml:space="preserve">. Within international forums, Russia has used its seat on the UN Security Council to protect Venezuela and Nicaragua from international </w:t>
      </w:r>
      <w:proofErr w:type="gramStart"/>
      <w:r>
        <w:t>sanctions, and</w:t>
      </w:r>
      <w:proofErr w:type="gramEnd"/>
      <w:r>
        <w:t xml:space="preserve"> has aggressively moved to open up financial operations—including banks and a crypto currency—to help its allies blunt the impact of U.S. and EU sanctions.</w:t>
      </w:r>
    </w:p>
    <w:p w14:paraId="0D3A32A8" w14:textId="77777777" w:rsidR="003F33E9" w:rsidRDefault="003F33E9" w:rsidP="003F33E9"/>
    <w:p w14:paraId="019E29BB" w14:textId="77777777" w:rsidR="005D0FEB" w:rsidRDefault="005D0FEB" w:rsidP="005D0FEB">
      <w:pPr>
        <w:pStyle w:val="Heading4"/>
      </w:pPr>
      <w:r>
        <w:lastRenderedPageBreak/>
        <w:t>Russia fill in undermines U.S. dominance, creates void for multi-polar world power.</w:t>
      </w:r>
    </w:p>
    <w:p w14:paraId="2AA9C1BD" w14:textId="77777777" w:rsidR="008C6A65" w:rsidRPr="00A5755B" w:rsidRDefault="008C6A65" w:rsidP="008C6A65">
      <w:r w:rsidRPr="00A5755B">
        <w:rPr>
          <w:rStyle w:val="Style13ptBold"/>
        </w:rPr>
        <w:t xml:space="preserve">Farah and </w:t>
      </w:r>
      <w:proofErr w:type="spellStart"/>
      <w:r w:rsidRPr="00A5755B">
        <w:rPr>
          <w:rStyle w:val="Style13ptBold"/>
        </w:rPr>
        <w:t>Babineau</w:t>
      </w:r>
      <w:proofErr w:type="spellEnd"/>
      <w:r>
        <w:rPr>
          <w:rStyle w:val="Style13ptBold"/>
        </w:rPr>
        <w:t xml:space="preserve"> ‘19</w:t>
      </w:r>
      <w:r w:rsidRPr="00A5755B">
        <w:t xml:space="preserve">, Kathryn </w:t>
      </w:r>
      <w:proofErr w:type="spellStart"/>
      <w:r w:rsidRPr="00A5755B">
        <w:t>Babineau</w:t>
      </w:r>
      <w:proofErr w:type="spellEnd"/>
      <w:r w:rsidRPr="00A5755B">
        <w:t xml:space="preserve"> (M.P.P. 2013) is a Research Coordinator at IBI Consultants and National Defense University’s Center for Complex Operations, Douglas Farah is the president of national security consulting firm, IBI Consultants, 2019</w:t>
      </w:r>
    </w:p>
    <w:p w14:paraId="4D7A2F80" w14:textId="77777777" w:rsidR="008C6A65" w:rsidRPr="00444557" w:rsidRDefault="008C6A65" w:rsidP="008C6A65">
      <w:pPr>
        <w:rPr>
          <w:rFonts w:ascii="Times New Roman" w:hAnsi="Times New Roman" w:cs="Times New Roman"/>
          <w:sz w:val="24"/>
        </w:rPr>
      </w:pPr>
      <w:r>
        <w:rPr>
          <w:shd w:val="clear" w:color="auto" w:fill="FFFFFF"/>
        </w:rPr>
        <w:t>[</w:t>
      </w:r>
      <w:r w:rsidRPr="00444557">
        <w:rPr>
          <w:shd w:val="clear" w:color="auto" w:fill="FFFFFF"/>
        </w:rPr>
        <w:t xml:space="preserve">Farah, Douglas, and Kathryn </w:t>
      </w:r>
      <w:proofErr w:type="spellStart"/>
      <w:r w:rsidRPr="00444557">
        <w:rPr>
          <w:shd w:val="clear" w:color="auto" w:fill="FFFFFF"/>
        </w:rPr>
        <w:t>Babineau</w:t>
      </w:r>
      <w:proofErr w:type="spellEnd"/>
      <w:r w:rsidRPr="00444557">
        <w:rPr>
          <w:shd w:val="clear" w:color="auto" w:fill="FFFFFF"/>
        </w:rPr>
        <w:t>. “Extra-Regional Actors in Latin America: The United States Is Not the Only Game in Town.” </w:t>
      </w:r>
      <w:r w:rsidRPr="00444557">
        <w:rPr>
          <w:i/>
          <w:iCs/>
        </w:rPr>
        <w:t>PRISM</w:t>
      </w:r>
      <w:r w:rsidRPr="00444557">
        <w:rPr>
          <w:shd w:val="clear" w:color="auto" w:fill="FFFFFF"/>
        </w:rPr>
        <w:t>, vol. 8, no. 1, 2019, pp. 96–113. </w:t>
      </w:r>
      <w:r w:rsidRPr="00444557">
        <w:rPr>
          <w:i/>
          <w:iCs/>
        </w:rPr>
        <w:t>JSTOR</w:t>
      </w:r>
      <w:r w:rsidRPr="00444557">
        <w:rPr>
          <w:shd w:val="clear" w:color="auto" w:fill="FFFFFF"/>
        </w:rPr>
        <w:t xml:space="preserve">, </w:t>
      </w:r>
      <w:hyperlink r:id="rId73" w:history="1">
        <w:r w:rsidRPr="00E669E9">
          <w:rPr>
            <w:rStyle w:val="Hyperlink"/>
            <w:shd w:val="clear" w:color="auto" w:fill="FFFFFF"/>
          </w:rPr>
          <w:t>www.jstor.org/stable/26597313</w:t>
        </w:r>
      </w:hyperlink>
      <w:r w:rsidRPr="00444557">
        <w:rPr>
          <w:shd w:val="clear" w:color="auto" w:fill="FFFFFF"/>
        </w:rPr>
        <w:t>.</w:t>
      </w:r>
      <w:r>
        <w:rPr>
          <w:shd w:val="clear" w:color="auto" w:fill="FFFFFF"/>
        </w:rPr>
        <w:t xml:space="preserve"> 6/30/19 AD]</w:t>
      </w:r>
    </w:p>
    <w:p w14:paraId="0700484A" w14:textId="77777777" w:rsidR="005D0FEB" w:rsidRDefault="005D0FEB" w:rsidP="005D0FEB">
      <w:r w:rsidRPr="00444557">
        <w:t xml:space="preserve">As </w:t>
      </w:r>
      <w:r w:rsidRPr="00262264">
        <w:rPr>
          <w:rStyle w:val="StyleUnderline"/>
          <w:highlight w:val="yellow"/>
        </w:rPr>
        <w:t>Russia seeks to both expand and deepen its regional ties</w:t>
      </w:r>
      <w:r w:rsidRPr="00444557">
        <w:t xml:space="preserve">, the seminal Gerasimov Doctrine pro- vides the </w:t>
      </w:r>
      <w:r w:rsidRPr="00262264">
        <w:rPr>
          <w:rStyle w:val="StyleUnderline"/>
          <w:highlight w:val="yellow"/>
        </w:rPr>
        <w:t>framework for understanding the Russian strategy and tactics aimed at weakening U.S. influence, challenging U.S. dominance—military, economic, and political—and establishing a multi- polar world orde</w:t>
      </w:r>
      <w:r w:rsidRPr="00262264">
        <w:rPr>
          <w:highlight w:val="yellow"/>
        </w:rPr>
        <w:t>r</w:t>
      </w:r>
      <w:r w:rsidRPr="00444557">
        <w:t>. As Commander of U.S Southern Command, Admiral Kurt W. Tidd outlined in his</w:t>
      </w:r>
      <w:r>
        <w:t xml:space="preserve"> February 2018 Posture Statement to the U.S. Senate Armed Services Committee:</w:t>
      </w:r>
    </w:p>
    <w:p w14:paraId="30E1FAA4" w14:textId="77777777" w:rsidR="005D0FEB" w:rsidRDefault="005D0FEB" w:rsidP="005D0FEB">
      <w:pPr>
        <w:rPr>
          <w:rStyle w:val="StyleUnderline"/>
        </w:rPr>
      </w:pPr>
      <w:r w:rsidRPr="00262264">
        <w:rPr>
          <w:rStyle w:val="StyleUnderline"/>
          <w:highlight w:val="yellow"/>
        </w:rPr>
        <w:t>Russia</w:t>
      </w:r>
      <w:r>
        <w:t xml:space="preserve">’s increased role </w:t>
      </w:r>
      <w:r w:rsidRPr="00262264">
        <w:rPr>
          <w:rStyle w:val="StyleUnderline"/>
          <w:highlight w:val="yellow"/>
        </w:rPr>
        <w:t>in our hemisphere is</w:t>
      </w:r>
      <w:r>
        <w:t xml:space="preserve"> particularly </w:t>
      </w:r>
      <w:r w:rsidRPr="00262264">
        <w:rPr>
          <w:rStyle w:val="StyleUnderline"/>
          <w:highlight w:val="yellow"/>
        </w:rPr>
        <w:t>concerning, given its intelligence and cyber capabilities, intent to upend inter- national stability and order, and discredit democratic institutions</w:t>
      </w:r>
      <w:r w:rsidRPr="00262264">
        <w:rPr>
          <w:rStyle w:val="StyleUnderline"/>
        </w:rPr>
        <w:t xml:space="preserve"> </w:t>
      </w:r>
      <w:r>
        <w:t xml:space="preserve">. . . </w:t>
      </w:r>
      <w:r w:rsidRPr="00262264">
        <w:rPr>
          <w:rStyle w:val="StyleUnderline"/>
          <w:highlight w:val="yellow"/>
        </w:rPr>
        <w:t xml:space="preserve">Left unchecked, Russian access and placement could even- </w:t>
      </w:r>
      <w:proofErr w:type="spellStart"/>
      <w:r w:rsidRPr="00262264">
        <w:rPr>
          <w:rStyle w:val="StyleUnderline"/>
          <w:highlight w:val="yellow"/>
        </w:rPr>
        <w:t>tually</w:t>
      </w:r>
      <w:proofErr w:type="spellEnd"/>
      <w:r w:rsidRPr="00262264">
        <w:rPr>
          <w:rStyle w:val="StyleUnderline"/>
          <w:highlight w:val="yellow"/>
        </w:rPr>
        <w:t xml:space="preserve"> transition from a regional spoiler to a critical threat to the U.S. homeland.4</w:t>
      </w:r>
    </w:p>
    <w:p w14:paraId="584EE77B" w14:textId="213FD8AC" w:rsidR="00FF408F" w:rsidRDefault="00FF408F" w:rsidP="00FF408F"/>
    <w:p w14:paraId="1618C0C1" w14:textId="77777777" w:rsidR="007A5A87" w:rsidRDefault="007A5A87" w:rsidP="007A5A87">
      <w:pPr>
        <w:pStyle w:val="Heading4"/>
      </w:pPr>
      <w:r>
        <w:t>Anti-US actor fill in diminishes U.S. interests and undermines democracy.</w:t>
      </w:r>
    </w:p>
    <w:p w14:paraId="502A3A50" w14:textId="77777777" w:rsidR="008C6A65" w:rsidRPr="00A5755B" w:rsidRDefault="008C6A65" w:rsidP="008C6A65">
      <w:r w:rsidRPr="00A5755B">
        <w:rPr>
          <w:rStyle w:val="Style13ptBold"/>
        </w:rPr>
        <w:t xml:space="preserve">Farah and </w:t>
      </w:r>
      <w:proofErr w:type="spellStart"/>
      <w:r w:rsidRPr="00A5755B">
        <w:rPr>
          <w:rStyle w:val="Style13ptBold"/>
        </w:rPr>
        <w:t>Babineau</w:t>
      </w:r>
      <w:proofErr w:type="spellEnd"/>
      <w:r>
        <w:rPr>
          <w:rStyle w:val="Style13ptBold"/>
        </w:rPr>
        <w:t xml:space="preserve"> ‘19</w:t>
      </w:r>
      <w:r w:rsidRPr="00A5755B">
        <w:t xml:space="preserve">, Kathryn </w:t>
      </w:r>
      <w:proofErr w:type="spellStart"/>
      <w:r w:rsidRPr="00A5755B">
        <w:t>Babineau</w:t>
      </w:r>
      <w:proofErr w:type="spellEnd"/>
      <w:r w:rsidRPr="00A5755B">
        <w:t xml:space="preserve"> (M.P.P. 2013) is a Research Coordinator at IBI Consultants and National Defense University’s Center for Complex Operations, Douglas Farah is the president of national security consulting firm, IBI Consultants, 2019</w:t>
      </w:r>
    </w:p>
    <w:p w14:paraId="7F0BF4BD" w14:textId="77777777" w:rsidR="008C6A65" w:rsidRPr="00444557" w:rsidRDefault="008C6A65" w:rsidP="008C6A65">
      <w:pPr>
        <w:rPr>
          <w:rFonts w:ascii="Times New Roman" w:hAnsi="Times New Roman" w:cs="Times New Roman"/>
          <w:sz w:val="24"/>
        </w:rPr>
      </w:pPr>
      <w:r>
        <w:rPr>
          <w:shd w:val="clear" w:color="auto" w:fill="FFFFFF"/>
        </w:rPr>
        <w:t>[</w:t>
      </w:r>
      <w:r w:rsidRPr="00444557">
        <w:rPr>
          <w:shd w:val="clear" w:color="auto" w:fill="FFFFFF"/>
        </w:rPr>
        <w:t xml:space="preserve">Farah, Douglas, and Kathryn </w:t>
      </w:r>
      <w:proofErr w:type="spellStart"/>
      <w:r w:rsidRPr="00444557">
        <w:rPr>
          <w:shd w:val="clear" w:color="auto" w:fill="FFFFFF"/>
        </w:rPr>
        <w:t>Babineau</w:t>
      </w:r>
      <w:proofErr w:type="spellEnd"/>
      <w:r w:rsidRPr="00444557">
        <w:rPr>
          <w:shd w:val="clear" w:color="auto" w:fill="FFFFFF"/>
        </w:rPr>
        <w:t>. “Extra-Regional Actors in Latin America: The United States Is Not the Only Game in Town.” </w:t>
      </w:r>
      <w:r w:rsidRPr="00444557">
        <w:rPr>
          <w:i/>
          <w:iCs/>
        </w:rPr>
        <w:t>PRISM</w:t>
      </w:r>
      <w:r w:rsidRPr="00444557">
        <w:rPr>
          <w:shd w:val="clear" w:color="auto" w:fill="FFFFFF"/>
        </w:rPr>
        <w:t>, vol. 8, no. 1, 2019, pp. 96–113. </w:t>
      </w:r>
      <w:r w:rsidRPr="00444557">
        <w:rPr>
          <w:i/>
          <w:iCs/>
        </w:rPr>
        <w:t>JSTOR</w:t>
      </w:r>
      <w:r w:rsidRPr="00444557">
        <w:rPr>
          <w:shd w:val="clear" w:color="auto" w:fill="FFFFFF"/>
        </w:rPr>
        <w:t xml:space="preserve">, </w:t>
      </w:r>
      <w:hyperlink r:id="rId74" w:history="1">
        <w:r w:rsidRPr="00E669E9">
          <w:rPr>
            <w:rStyle w:val="Hyperlink"/>
            <w:shd w:val="clear" w:color="auto" w:fill="FFFFFF"/>
          </w:rPr>
          <w:t>www.jstor.org/stable/26597313</w:t>
        </w:r>
      </w:hyperlink>
      <w:r w:rsidRPr="00444557">
        <w:rPr>
          <w:shd w:val="clear" w:color="auto" w:fill="FFFFFF"/>
        </w:rPr>
        <w:t>.</w:t>
      </w:r>
      <w:r>
        <w:rPr>
          <w:shd w:val="clear" w:color="auto" w:fill="FFFFFF"/>
        </w:rPr>
        <w:t xml:space="preserve"> 6/30/19 AD]</w:t>
      </w:r>
    </w:p>
    <w:p w14:paraId="00DC5565" w14:textId="72DBC025" w:rsidR="007A5A87" w:rsidRDefault="007A5A87" w:rsidP="007A5A87">
      <w:pPr>
        <w:rPr>
          <w:rStyle w:val="StyleUnderline"/>
        </w:rPr>
      </w:pPr>
      <w:r w:rsidRPr="00D067EC">
        <w:t xml:space="preserve">In a multipolar world, jockeying for a </w:t>
      </w:r>
      <w:proofErr w:type="spellStart"/>
      <w:r w:rsidRPr="00D067EC">
        <w:t>geopolit</w:t>
      </w:r>
      <w:proofErr w:type="spellEnd"/>
      <w:r w:rsidRPr="00D067EC">
        <w:t xml:space="preserve">- </w:t>
      </w:r>
      <w:proofErr w:type="spellStart"/>
      <w:r w:rsidRPr="00D067EC">
        <w:t>ical</w:t>
      </w:r>
      <w:proofErr w:type="spellEnd"/>
      <w:r w:rsidRPr="00D067EC">
        <w:t xml:space="preserve"> edge is not uncommon nor necessarily a threat. However, </w:t>
      </w:r>
      <w:r w:rsidRPr="00262264">
        <w:rPr>
          <w:rStyle w:val="StyleUnderline"/>
          <w:highlight w:val="yellow"/>
        </w:rPr>
        <w:t xml:space="preserve">in the case of Latin America, none of the primary competitors with the U.S. shares any of its fundamental values of fostering democracy and rule of law, nor strategic objectives such as drug </w:t>
      </w:r>
      <w:proofErr w:type="spellStart"/>
      <w:r w:rsidRPr="00262264">
        <w:rPr>
          <w:rStyle w:val="StyleUnderline"/>
          <w:highlight w:val="yellow"/>
        </w:rPr>
        <w:t>interdic</w:t>
      </w:r>
      <w:proofErr w:type="spellEnd"/>
      <w:r w:rsidRPr="00262264">
        <w:rPr>
          <w:rStyle w:val="StyleUnderline"/>
          <w:highlight w:val="yellow"/>
        </w:rPr>
        <w:t xml:space="preserve">- </w:t>
      </w:r>
      <w:proofErr w:type="spellStart"/>
      <w:r w:rsidRPr="00262264">
        <w:rPr>
          <w:rStyle w:val="StyleUnderline"/>
          <w:highlight w:val="yellow"/>
        </w:rPr>
        <w:t>tion</w:t>
      </w:r>
      <w:proofErr w:type="spellEnd"/>
      <w:r w:rsidRPr="00262264">
        <w:rPr>
          <w:rStyle w:val="StyleUnderline"/>
          <w:highlight w:val="yellow"/>
        </w:rPr>
        <w:t>, halting migrant flows, or building a mutually beneficial regional security structure</w:t>
      </w:r>
      <w:r w:rsidRPr="00D067EC">
        <w:t xml:space="preserve">. In fact, each of the three </w:t>
      </w:r>
      <w:r w:rsidRPr="00262264">
        <w:rPr>
          <w:rStyle w:val="StyleUnderline"/>
          <w:highlight w:val="yellow"/>
        </w:rPr>
        <w:t>extra-regional actors</w:t>
      </w:r>
      <w:r w:rsidRPr="00D067EC">
        <w:t xml:space="preserve"> discussed </w:t>
      </w:r>
      <w:r w:rsidRPr="00262264">
        <w:rPr>
          <w:rStyle w:val="StyleUnderline"/>
          <w:highlight w:val="yellow"/>
        </w:rPr>
        <w:t>see</w:t>
      </w:r>
      <w:r w:rsidRPr="00D067EC">
        <w:t xml:space="preserve">s </w:t>
      </w:r>
      <w:r w:rsidRPr="00262264">
        <w:rPr>
          <w:rStyle w:val="StyleUnderline"/>
          <w:highlight w:val="yellow"/>
        </w:rPr>
        <w:t xml:space="preserve">the United States as an enemy and views diminishing U.S. influence and weakening its standing as </w:t>
      </w:r>
      <w:proofErr w:type="spellStart"/>
      <w:r w:rsidRPr="00262264">
        <w:rPr>
          <w:rStyle w:val="StyleUnderline"/>
          <w:highlight w:val="yellow"/>
        </w:rPr>
        <w:t>stra</w:t>
      </w:r>
      <w:proofErr w:type="spellEnd"/>
      <w:r w:rsidRPr="00262264">
        <w:rPr>
          <w:rStyle w:val="StyleUnderline"/>
          <w:highlight w:val="yellow"/>
        </w:rPr>
        <w:t xml:space="preserve">- </w:t>
      </w:r>
      <w:proofErr w:type="spellStart"/>
      <w:r w:rsidRPr="00262264">
        <w:rPr>
          <w:rStyle w:val="StyleUnderline"/>
          <w:highlight w:val="yellow"/>
        </w:rPr>
        <w:t>tegic</w:t>
      </w:r>
      <w:proofErr w:type="spellEnd"/>
      <w:r w:rsidRPr="00262264">
        <w:rPr>
          <w:rStyle w:val="StyleUnderline"/>
          <w:highlight w:val="yellow"/>
        </w:rPr>
        <w:t xml:space="preserve"> imperatives</w:t>
      </w:r>
      <w:r w:rsidRPr="00D067EC">
        <w:t xml:space="preserve">. In the cases of </w:t>
      </w:r>
      <w:r w:rsidRPr="00262264">
        <w:rPr>
          <w:highlight w:val="yellow"/>
        </w:rPr>
        <w:t>Russia</w:t>
      </w:r>
      <w:r w:rsidRPr="00D067EC">
        <w:t xml:space="preserve"> and Iran, </w:t>
      </w:r>
      <w:r w:rsidRPr="00262264">
        <w:rPr>
          <w:rStyle w:val="StyleUnderline"/>
          <w:highlight w:val="yellow"/>
        </w:rPr>
        <w:t>friendships with the Bolivarian Alliance are built o</w:t>
      </w:r>
      <w:r w:rsidRPr="00D067EC">
        <w:t xml:space="preserve">n a foundation of </w:t>
      </w:r>
      <w:r w:rsidRPr="00262264">
        <w:rPr>
          <w:rStyle w:val="StyleUnderline"/>
          <w:highlight w:val="yellow"/>
        </w:rPr>
        <w:t>hatred toward the United States and the fusion of highly criminalized states with trans- national organized crime group</w:t>
      </w:r>
      <w:r w:rsidR="008C6A65">
        <w:rPr>
          <w:rStyle w:val="StyleUnderline"/>
        </w:rPr>
        <w:t>.</w:t>
      </w:r>
    </w:p>
    <w:p w14:paraId="73675096" w14:textId="77777777" w:rsidR="008C6A65" w:rsidRDefault="008C6A65" w:rsidP="007A5A87">
      <w:pPr>
        <w:rPr>
          <w:rStyle w:val="StyleUnderline"/>
        </w:rPr>
      </w:pPr>
    </w:p>
    <w:p w14:paraId="1FC4C302" w14:textId="77777777" w:rsidR="007A5A87" w:rsidRPr="00F94106" w:rsidRDefault="007A5A87" w:rsidP="007A5A87">
      <w:pPr>
        <w:pStyle w:val="Heading4"/>
      </w:pPr>
      <w:r>
        <w:lastRenderedPageBreak/>
        <w:t>Russia filling in is already making the US pay the price.</w:t>
      </w:r>
    </w:p>
    <w:p w14:paraId="5A79E9DC" w14:textId="31791FD4" w:rsidR="007A5A87" w:rsidRPr="008C6A65" w:rsidRDefault="007A5A87" w:rsidP="008C6A65">
      <w:r w:rsidRPr="008C6A65">
        <w:rPr>
          <w:rStyle w:val="Style13ptBold"/>
        </w:rPr>
        <w:t>Douglas and Reyes</w:t>
      </w:r>
      <w:r w:rsidR="008C6A65">
        <w:rPr>
          <w:rStyle w:val="Style13ptBold"/>
        </w:rPr>
        <w:t xml:space="preserve"> ‘16</w:t>
      </w:r>
      <w:r w:rsidRPr="008C6A65">
        <w:t>, Reyes is PhD student at Rice University's Department of Political Science, Douglas Farah is the president of national security consulting firm, IBI Consultants, 2016</w:t>
      </w:r>
    </w:p>
    <w:p w14:paraId="120D82DD" w14:textId="77777777" w:rsidR="007A5A87" w:rsidRPr="00147963" w:rsidRDefault="007A5A87" w:rsidP="007A5A87">
      <w:pPr>
        <w:rPr>
          <w:rStyle w:val="StyleUnderline"/>
          <w:u w:val="none"/>
        </w:rPr>
      </w:pPr>
      <w:r w:rsidRPr="009C3A1E">
        <w:t xml:space="preserve">FARAH, DOUGLAS, and LIANA EUSTACIA REYES. "Russia in Latin America: A Strategic Analysis." PRISM 5, no. 4 (2016): 100-17. </w:t>
      </w:r>
      <w:hyperlink r:id="rId75" w:history="1">
        <w:r w:rsidRPr="00E669E9">
          <w:rPr>
            <w:rStyle w:val="Hyperlink"/>
          </w:rPr>
          <w:t>https://www.jstor.org/stable/26459215</w:t>
        </w:r>
      </w:hyperlink>
      <w:r w:rsidRPr="009C3A1E">
        <w:t>.</w:t>
      </w:r>
      <w:r>
        <w:t xml:space="preserve"> 6.30.2019. AD]</w:t>
      </w:r>
    </w:p>
    <w:p w14:paraId="2B6223AA" w14:textId="6A980A7C" w:rsidR="007A5A87" w:rsidRDefault="007A5A87" w:rsidP="007A5A87">
      <w:r w:rsidRPr="008E11C4">
        <w:rPr>
          <w:rStyle w:val="StyleUnderline"/>
          <w:highlight w:val="yellow"/>
        </w:rPr>
        <w:t xml:space="preserve">Russia’s rise underscores </w:t>
      </w:r>
      <w:r w:rsidRPr="008E11C4">
        <w:t>the significant</w:t>
      </w:r>
      <w:r w:rsidRPr="008E11C4">
        <w:rPr>
          <w:rStyle w:val="StyleUnderline"/>
          <w:highlight w:val="yellow"/>
        </w:rPr>
        <w:t xml:space="preserve"> loss of Washington’s ability to shape events in the region closest to home and in which the United States has fostered diplomatic ties since its inception</w:t>
      </w:r>
      <w:r w:rsidRPr="008E11C4">
        <w:t xml:space="preserve">. This decline, </w:t>
      </w:r>
      <w:r w:rsidRPr="008E11C4">
        <w:rPr>
          <w:rStyle w:val="StyleUnderline"/>
          <w:highlight w:val="yellow"/>
        </w:rPr>
        <w:t xml:space="preserve">due to waning pol- icy attention amidst </w:t>
      </w:r>
      <w:r w:rsidRPr="00F94106">
        <w:t>multiple global crises and</w:t>
      </w:r>
      <w:r w:rsidRPr="008E11C4">
        <w:rPr>
          <w:rStyle w:val="StyleUnderline"/>
          <w:highlight w:val="yellow"/>
        </w:rPr>
        <w:t xml:space="preserve"> severe budget constraints, is leaving a diminishing group of friends in the hemisphere</w:t>
      </w:r>
      <w:r w:rsidRPr="008E11C4">
        <w:t>. Since 2010</w:t>
      </w:r>
      <w:r w:rsidRPr="008E11C4">
        <w:rPr>
          <w:rStyle w:val="StyleUnderline"/>
          <w:highlight w:val="yellow"/>
        </w:rPr>
        <w:t>, U.S.</w:t>
      </w:r>
      <w:r w:rsidRPr="008E11C4">
        <w:t xml:space="preserve"> engagement efforts, both </w:t>
      </w:r>
      <w:r w:rsidRPr="008E11C4">
        <w:rPr>
          <w:rStyle w:val="StyleUnderline"/>
          <w:highlight w:val="yellow"/>
        </w:rPr>
        <w:t>military</w:t>
      </w:r>
      <w:r w:rsidRPr="008E11C4">
        <w:t xml:space="preserve"> and diplomatic, </w:t>
      </w:r>
      <w:r w:rsidRPr="008E11C4">
        <w:rPr>
          <w:rStyle w:val="StyleUnderline"/>
          <w:highlight w:val="yellow"/>
        </w:rPr>
        <w:t xml:space="preserve">have been scaled back dramatically </w:t>
      </w:r>
      <w:r w:rsidRPr="00F94106">
        <w:t xml:space="preserve">with overall aid decreasing both civilian and security assistance. </w:t>
      </w:r>
      <w:r w:rsidRPr="008E11C4">
        <w:t xml:space="preserve">And regional initiatives have been among the hardest hit by the ongoing budget austerity,46 </w:t>
      </w:r>
      <w:r w:rsidRPr="00F94106">
        <w:rPr>
          <w:rStyle w:val="StyleUnderline"/>
          <w:highlight w:val="yellow"/>
        </w:rPr>
        <w:t xml:space="preserve">which has left a vacuum that is </w:t>
      </w:r>
      <w:proofErr w:type="gramStart"/>
      <w:r w:rsidRPr="00F94106">
        <w:rPr>
          <w:rStyle w:val="StyleUnderline"/>
          <w:highlight w:val="yellow"/>
        </w:rPr>
        <w:t xml:space="preserve">being  </w:t>
      </w:r>
      <w:proofErr w:type="spellStart"/>
      <w:r w:rsidRPr="00F94106">
        <w:rPr>
          <w:rStyle w:val="StyleUnderline"/>
          <w:highlight w:val="yellow"/>
        </w:rPr>
        <w:t>lled</w:t>
      </w:r>
      <w:proofErr w:type="spellEnd"/>
      <w:proofErr w:type="gramEnd"/>
      <w:r w:rsidRPr="00F94106">
        <w:rPr>
          <w:rStyle w:val="StyleUnderline"/>
          <w:highlight w:val="yellow"/>
        </w:rPr>
        <w:t xml:space="preserve"> by extra-regional actors and a growing group of political leaders who hope for a multipolar world where the United States is no longer the dominant power</w:t>
      </w:r>
      <w:r w:rsidRPr="008E11C4">
        <w:t>. “Our r</w:t>
      </w:r>
      <w:r w:rsidRPr="00F94106">
        <w:rPr>
          <w:rStyle w:val="StyleUnderline"/>
          <w:highlight w:val="yellow"/>
        </w:rPr>
        <w:t>elationship</w:t>
      </w:r>
      <w:r w:rsidRPr="008E11C4">
        <w:t xml:space="preserve">s, our </w:t>
      </w:r>
      <w:r w:rsidRPr="00F94106">
        <w:rPr>
          <w:rStyle w:val="StyleUnderline"/>
          <w:highlight w:val="yellow"/>
        </w:rPr>
        <w:t>leadership, a</w:t>
      </w:r>
      <w:r w:rsidRPr="008E11C4">
        <w:t>nd our i</w:t>
      </w:r>
      <w:r w:rsidRPr="00F94106">
        <w:rPr>
          <w:rStyle w:val="StyleUnderline"/>
          <w:highlight w:val="yellow"/>
        </w:rPr>
        <w:t>nfluence in the Western Hemisphere are paying the price</w:t>
      </w:r>
      <w:r w:rsidRPr="008E11C4">
        <w:t>” for the ebbing of U.S. engagement in the region, Kelly said.</w:t>
      </w:r>
    </w:p>
    <w:p w14:paraId="65D72F3B" w14:textId="77777777" w:rsidR="00E613E8" w:rsidRDefault="00E613E8" w:rsidP="007A5A87"/>
    <w:p w14:paraId="6EFF0041" w14:textId="77777777" w:rsidR="007A5A87" w:rsidRPr="008E11C4" w:rsidRDefault="007A5A87" w:rsidP="007A5A87">
      <w:pPr>
        <w:pStyle w:val="Heading4"/>
      </w:pPr>
      <w:r>
        <w:t xml:space="preserve">Increased Russian presence in Latin America gives them access to U.S. military </w:t>
      </w:r>
      <w:proofErr w:type="spellStart"/>
      <w:r>
        <w:t>strstegies</w:t>
      </w:r>
      <w:proofErr w:type="spellEnd"/>
      <w:r>
        <w:t>.</w:t>
      </w:r>
    </w:p>
    <w:p w14:paraId="0B3BD1C3" w14:textId="77777777" w:rsidR="00E613E8" w:rsidRPr="008C6A65" w:rsidRDefault="00E613E8" w:rsidP="00E613E8">
      <w:r w:rsidRPr="008C6A65">
        <w:rPr>
          <w:rStyle w:val="Style13ptBold"/>
        </w:rPr>
        <w:t>Douglas and Reyes</w:t>
      </w:r>
      <w:r>
        <w:rPr>
          <w:rStyle w:val="Style13ptBold"/>
        </w:rPr>
        <w:t xml:space="preserve"> ‘16</w:t>
      </w:r>
      <w:r w:rsidRPr="008C6A65">
        <w:t>, Reyes is PhD student at Rice University's Department of Political Science, Douglas Farah is the president of national security consulting firm, IBI Consultants, 2016</w:t>
      </w:r>
    </w:p>
    <w:p w14:paraId="10EAEBD3" w14:textId="77777777" w:rsidR="00E613E8" w:rsidRPr="00147963" w:rsidRDefault="00E613E8" w:rsidP="00E613E8">
      <w:pPr>
        <w:rPr>
          <w:rStyle w:val="StyleUnderline"/>
          <w:u w:val="none"/>
        </w:rPr>
      </w:pPr>
      <w:r w:rsidRPr="009C3A1E">
        <w:t xml:space="preserve">FARAH, DOUGLAS, and LIANA EUSTACIA REYES. "Russia in Latin America: A Strategic Analysis." PRISM 5, no. 4 (2016): 100-17. </w:t>
      </w:r>
      <w:hyperlink r:id="rId76" w:history="1">
        <w:r w:rsidRPr="00E669E9">
          <w:rPr>
            <w:rStyle w:val="Hyperlink"/>
          </w:rPr>
          <w:t>https://www.jstor.org/stable/26459215</w:t>
        </w:r>
      </w:hyperlink>
      <w:r w:rsidRPr="009C3A1E">
        <w:t>.</w:t>
      </w:r>
      <w:r>
        <w:t xml:space="preserve"> 6.30.2019. AD]</w:t>
      </w:r>
    </w:p>
    <w:p w14:paraId="6267BC9B" w14:textId="77777777" w:rsidR="007A5A87" w:rsidRPr="00F94106" w:rsidRDefault="007A5A87" w:rsidP="007A5A87">
      <w:pPr>
        <w:rPr>
          <w:rStyle w:val="StyleUnderline"/>
        </w:rPr>
      </w:pPr>
      <w:r>
        <w:t xml:space="preserve">Although </w:t>
      </w:r>
      <w:r w:rsidRPr="00F94106">
        <w:rPr>
          <w:rStyle w:val="StyleUnderline"/>
          <w:highlight w:val="yellow"/>
        </w:rPr>
        <w:t xml:space="preserve">Russia’s growing presence in Latin America </w:t>
      </w:r>
      <w:r w:rsidRPr="00F94106">
        <w:t>does not pose an imminent military threat to the United States</w:t>
      </w:r>
      <w:r w:rsidRPr="00F94106">
        <w:rPr>
          <w:rStyle w:val="StyleUnderline"/>
          <w:highlight w:val="yellow"/>
        </w:rPr>
        <w:t>, it is now an integral part of an alliance of state and non- state actors that have shown their hostility toward the United States in their ideology, criminalized behavior, and anti-democratic nature.</w:t>
      </w:r>
    </w:p>
    <w:p w14:paraId="40BB6BB0" w14:textId="77777777" w:rsidR="007A5A87" w:rsidRDefault="007A5A87" w:rsidP="007A5A87">
      <w:r>
        <w:t xml:space="preserve">The high-level visits of senior Russian officials and the pomp and statecraft surrounding them are adept moves to exploit the vacuum left as U.S. resources and attention have with- </w:t>
      </w:r>
      <w:proofErr w:type="spellStart"/>
      <w:r>
        <w:t>ered</w:t>
      </w:r>
      <w:proofErr w:type="spellEnd"/>
      <w:r>
        <w:t>.</w:t>
      </w:r>
    </w:p>
    <w:p w14:paraId="711F0F8F" w14:textId="77777777" w:rsidR="007A5A87" w:rsidRPr="00F94106" w:rsidRDefault="007A5A87" w:rsidP="007A5A87">
      <w:pPr>
        <w:rPr>
          <w:rStyle w:val="StyleUnderline"/>
        </w:rPr>
      </w:pPr>
      <w:r w:rsidRPr="00F94106">
        <w:rPr>
          <w:rStyle w:val="StyleUnderline"/>
          <w:highlight w:val="yellow"/>
        </w:rPr>
        <w:t>The expanding weapons sales not only bring revenue to Russia’s</w:t>
      </w:r>
      <w:r>
        <w:t xml:space="preserve"> coffers, </w:t>
      </w:r>
      <w:r w:rsidRPr="00F94106">
        <w:rPr>
          <w:rStyle w:val="StyleUnderline"/>
          <w:highlight w:val="yellow"/>
        </w:rPr>
        <w:t xml:space="preserve">they offer the opportunity for long-term military-to-military relationships, as the purchase of weapons sys- </w:t>
      </w:r>
      <w:proofErr w:type="spellStart"/>
      <w:r w:rsidRPr="00F94106">
        <w:rPr>
          <w:rStyle w:val="StyleUnderline"/>
          <w:highlight w:val="yellow"/>
        </w:rPr>
        <w:t>tems</w:t>
      </w:r>
      <w:proofErr w:type="spellEnd"/>
      <w:r w:rsidRPr="00F94106">
        <w:rPr>
          <w:rStyle w:val="StyleUnderline"/>
          <w:highlight w:val="yellow"/>
        </w:rPr>
        <w:t xml:space="preserve"> entails training, maintenance, and renewal</w:t>
      </w:r>
      <w:r>
        <w:t xml:space="preserve">. And the police and military training, particularly in the field of </w:t>
      </w:r>
      <w:proofErr w:type="spellStart"/>
      <w:r>
        <w:t>counternarcotics</w:t>
      </w:r>
      <w:proofErr w:type="spellEnd"/>
      <w:r>
        <w:t xml:space="preserve">, also offers several bene </w:t>
      </w:r>
      <w:proofErr w:type="spellStart"/>
      <w:r>
        <w:t>ts</w:t>
      </w:r>
      <w:proofErr w:type="spellEnd"/>
      <w:r>
        <w:t xml:space="preserve">: it challenges the preeminent U.S. role in the region to combat the  ow of drugs to the United States; and </w:t>
      </w:r>
      <w:r w:rsidRPr="00F94106">
        <w:rPr>
          <w:rStyle w:val="StyleUnderline"/>
          <w:highlight w:val="yellow"/>
        </w:rPr>
        <w:t xml:space="preserve">it provides Russian experts with access to a wealth of intelligence, logistical, and military information across the region, including U.S. strategies and tactics relating to </w:t>
      </w:r>
      <w:proofErr w:type="spellStart"/>
      <w:r w:rsidRPr="00F94106">
        <w:rPr>
          <w:rStyle w:val="StyleUnderline"/>
          <w:highlight w:val="yellow"/>
        </w:rPr>
        <w:t>counternar</w:t>
      </w:r>
      <w:proofErr w:type="spellEnd"/>
      <w:r w:rsidRPr="00F94106">
        <w:rPr>
          <w:rStyle w:val="StyleUnderline"/>
          <w:highlight w:val="yellow"/>
        </w:rPr>
        <w:t xml:space="preserve">- </w:t>
      </w:r>
      <w:proofErr w:type="spellStart"/>
      <w:r w:rsidRPr="00F94106">
        <w:rPr>
          <w:rStyle w:val="StyleUnderline"/>
          <w:highlight w:val="yellow"/>
        </w:rPr>
        <w:t>cotic</w:t>
      </w:r>
      <w:proofErr w:type="spellEnd"/>
      <w:r w:rsidRPr="00F94106">
        <w:rPr>
          <w:rStyle w:val="StyleUnderline"/>
          <w:highlight w:val="yellow"/>
        </w:rPr>
        <w:t xml:space="preserve"> and counterterrorism activities</w:t>
      </w:r>
    </w:p>
    <w:p w14:paraId="37A51CE6" w14:textId="77777777" w:rsidR="00006323" w:rsidRPr="00FF408F" w:rsidRDefault="00006323" w:rsidP="00FF408F"/>
    <w:p w14:paraId="56E1ED66" w14:textId="1904DC9C" w:rsidR="00FF408F" w:rsidRDefault="00F51DE6" w:rsidP="00F51DE6">
      <w:pPr>
        <w:pStyle w:val="Heading3"/>
      </w:pPr>
      <w:r>
        <w:lastRenderedPageBreak/>
        <w:t>K cards</w:t>
      </w:r>
    </w:p>
    <w:p w14:paraId="6A900B3C" w14:textId="330BF056" w:rsidR="00F51DE6" w:rsidRDefault="00F51DE6" w:rsidP="00F51DE6"/>
    <w:p w14:paraId="3A8B4A5A" w14:textId="77777777" w:rsidR="00F51DE6" w:rsidRDefault="00F51DE6" w:rsidP="00F51DE6">
      <w:pPr>
        <w:pStyle w:val="Heading4"/>
      </w:pPr>
      <w:r>
        <w:t xml:space="preserve">Critiques of government action re-instantiate hegemonic thinking through imposing a rationalized solution to a complex problem wherein the </w:t>
      </w:r>
      <w:proofErr w:type="spellStart"/>
      <w:r>
        <w:t>Aff</w:t>
      </w:r>
      <w:proofErr w:type="spellEnd"/>
      <w:r>
        <w:t xml:space="preserve"> can criticize liberal politics while using its banner as a smokescreen for continuing violent forms of disciplinary power </w:t>
      </w:r>
    </w:p>
    <w:p w14:paraId="0CB03A56" w14:textId="77777777" w:rsidR="00F51DE6" w:rsidRPr="00C750DF" w:rsidRDefault="00F51DE6" w:rsidP="00F51DE6">
      <w:proofErr w:type="spellStart"/>
      <w:r w:rsidRPr="004E4329">
        <w:rPr>
          <w:rStyle w:val="Heading4Char"/>
        </w:rPr>
        <w:t>Fickenbusch</w:t>
      </w:r>
      <w:proofErr w:type="spellEnd"/>
      <w:r w:rsidRPr="004E4329">
        <w:rPr>
          <w:rStyle w:val="Heading4Char"/>
        </w:rPr>
        <w:t>, Professor at  University of Duisburg-Essen, Duisburg, German, 2017</w:t>
      </w:r>
      <w:r>
        <w:t xml:space="preserve"> [Peter, Feb 10, 2017 </w:t>
      </w:r>
      <w:proofErr w:type="spellStart"/>
      <w:r>
        <w:t>informa</w:t>
      </w:r>
      <w:proofErr w:type="spellEnd"/>
      <w:r>
        <w:t xml:space="preserve"> UK Limited trading as Taylor &amp; Francis Group,    “Governing Through Critique: Post-Conditionality and Bottom-Up Governance in the Merida Initiative”, </w:t>
      </w:r>
      <w:hyperlink r:id="rId77" w:history="1">
        <w:r w:rsidRPr="006C5A31">
          <w:rPr>
            <w:rStyle w:val="Hyperlink"/>
          </w:rPr>
          <w:t>https://www.tandfonline.com/doi/abs/10.1080/1474773   1.2017.1287449?journalCode=rglo20</w:t>
        </w:r>
      </w:hyperlink>
      <w:r>
        <w:t>, 6/30/19, K.T.]</w:t>
      </w:r>
    </w:p>
    <w:p w14:paraId="5FBAAE56" w14:textId="3617B072" w:rsidR="00F51DE6" w:rsidRDefault="00F51DE6" w:rsidP="00F51DE6">
      <w:pPr>
        <w:rPr>
          <w:u w:val="single"/>
        </w:rPr>
      </w:pPr>
      <w:r w:rsidRPr="00244E30">
        <w:rPr>
          <w:sz w:val="16"/>
        </w:rPr>
        <w:t xml:space="preserve">ABSTRACT This article is about how </w:t>
      </w:r>
      <w:r w:rsidRPr="00F3321E">
        <w:rPr>
          <w:u w:val="single"/>
        </w:rPr>
        <w:t xml:space="preserve">the </w:t>
      </w:r>
      <w:r w:rsidRPr="000A4A62">
        <w:rPr>
          <w:u w:val="single"/>
        </w:rPr>
        <w:t xml:space="preserve">governmentality critique of top-down </w:t>
      </w:r>
      <w:r w:rsidRPr="000B6C6A">
        <w:rPr>
          <w:u w:val="single"/>
        </w:rPr>
        <w:t xml:space="preserve">governance feeds into current </w:t>
      </w:r>
      <w:proofErr w:type="spellStart"/>
      <w:r w:rsidRPr="000B6C6A">
        <w:rPr>
          <w:u w:val="single"/>
        </w:rPr>
        <w:t>interventionary</w:t>
      </w:r>
      <w:proofErr w:type="spellEnd"/>
      <w:r w:rsidRPr="000B6C6A">
        <w:rPr>
          <w:u w:val="single"/>
        </w:rPr>
        <w:t xml:space="preserve"> policy thinking</w:t>
      </w:r>
      <w:r w:rsidRPr="000B6C6A">
        <w:rPr>
          <w:sz w:val="16"/>
        </w:rPr>
        <w:t xml:space="preserve">. Drawing on </w:t>
      </w:r>
      <w:r w:rsidRPr="000B6C6A">
        <w:rPr>
          <w:u w:val="single"/>
        </w:rPr>
        <w:t>the Merida Initiative, a US– Mexican security cooperation agreement s</w:t>
      </w:r>
      <w:r w:rsidRPr="000B6C6A">
        <w:rPr>
          <w:sz w:val="16"/>
        </w:rPr>
        <w:t xml:space="preserve">igned in 2007, the article </w:t>
      </w:r>
      <w:r w:rsidRPr="000B6C6A">
        <w:rPr>
          <w:u w:val="single"/>
        </w:rPr>
        <w:t>brings out how neoliberal civil society discourse continuously deconstructs the normative and analytical assumptions, categories, and concepts of modern liberal-universalism. In the Merida Initiative, civil society representatives were repeatedly delegitimized for being part of a detached internationalized NGO bubble.</w:t>
      </w:r>
      <w:r w:rsidRPr="000B6C6A">
        <w:rPr>
          <w:sz w:val="16"/>
        </w:rPr>
        <w:t xml:space="preserve"> The goal was </w:t>
      </w:r>
      <w:r w:rsidRPr="000B6C6A">
        <w:rPr>
          <w:u w:val="single"/>
        </w:rPr>
        <w:t>to enable idiosyncratic local knowledge-power to unfold its creative governing potential unencumbered by the oppressive and counterproductive reductions and exclusions of liberal-universal episteme.</w:t>
      </w:r>
      <w:r w:rsidRPr="000B6C6A">
        <w:rPr>
          <w:sz w:val="16"/>
        </w:rPr>
        <w:t xml:space="preserve"> In this way, </w:t>
      </w:r>
      <w:r w:rsidRPr="000B6C6A">
        <w:rPr>
          <w:u w:val="single"/>
        </w:rPr>
        <w:t xml:space="preserve">policy thinking actually coincides with the governmentality critique of standardized knowledge and top-down imposition. </w:t>
      </w:r>
      <w:r w:rsidRPr="000B6C6A">
        <w:rPr>
          <w:sz w:val="16"/>
        </w:rPr>
        <w:t xml:space="preserve">One of the negative implications is that </w:t>
      </w:r>
      <w:r w:rsidRPr="000B6C6A">
        <w:rPr>
          <w:u w:val="single"/>
        </w:rPr>
        <w:t>international</w:t>
      </w:r>
      <w:r w:rsidRPr="00F3321E">
        <w:rPr>
          <w:u w:val="single"/>
        </w:rPr>
        <w:t xml:space="preserve"> policy-makers</w:t>
      </w:r>
      <w:r w:rsidRPr="00244E30">
        <w:rPr>
          <w:sz w:val="16"/>
        </w:rPr>
        <w:t xml:space="preserve"> l</w:t>
      </w:r>
      <w:r w:rsidRPr="00F3321E">
        <w:rPr>
          <w:u w:val="single"/>
        </w:rPr>
        <w:t xml:space="preserve">ose </w:t>
      </w:r>
      <w:r w:rsidRPr="00244E30">
        <w:rPr>
          <w:sz w:val="16"/>
        </w:rPr>
        <w:t xml:space="preserve">their </w:t>
      </w:r>
      <w:r w:rsidRPr="00F3321E">
        <w:rPr>
          <w:u w:val="single"/>
        </w:rPr>
        <w:t xml:space="preserve">ability to arbitrate </w:t>
      </w:r>
      <w:r w:rsidRPr="00244E30">
        <w:rPr>
          <w:u w:val="single"/>
        </w:rPr>
        <w:t>according to fixed normative standards.</w:t>
      </w:r>
      <w:r w:rsidRPr="00244E30">
        <w:rPr>
          <w:sz w:val="16"/>
        </w:rPr>
        <w:t xml:space="preserve"> Keywords: neo-liberalism, epistemology, critique, governmentality, civil society, </w:t>
      </w:r>
      <w:r w:rsidRPr="00244E30">
        <w:rPr>
          <w:u w:val="single"/>
        </w:rPr>
        <w:t>intervention</w:t>
      </w:r>
      <w:r w:rsidRPr="00244E30">
        <w:rPr>
          <w:sz w:val="16"/>
        </w:rPr>
        <w:t xml:space="preserve"> Introduction Governmentality studies—those a</w:t>
      </w:r>
      <w:r w:rsidRPr="00244E30">
        <w:rPr>
          <w:u w:val="single"/>
        </w:rPr>
        <w:t>nalyses</w:t>
      </w:r>
      <w:r w:rsidRPr="00244E30">
        <w:rPr>
          <w:sz w:val="16"/>
        </w:rPr>
        <w:t xml:space="preserve"> that </w:t>
      </w:r>
      <w:r w:rsidRPr="00244E30">
        <w:rPr>
          <w:u w:val="single"/>
        </w:rPr>
        <w:t>focus on normalizing disciplinary rule and population-</w:t>
      </w:r>
      <w:proofErr w:type="spellStart"/>
      <w:r w:rsidRPr="00244E30">
        <w:rPr>
          <w:u w:val="single"/>
        </w:rPr>
        <w:t>centred</w:t>
      </w:r>
      <w:proofErr w:type="spellEnd"/>
      <w:r w:rsidRPr="00244E30">
        <w:rPr>
          <w:u w:val="single"/>
        </w:rPr>
        <w:t xml:space="preserve"> types of knowledge</w:t>
      </w:r>
      <w:r w:rsidRPr="00244E30">
        <w:rPr>
          <w:sz w:val="16"/>
        </w:rPr>
        <w:t xml:space="preserve">—have had a major influence on our understanding of neoliberal1 civil society2 frameworks (Abrahamsen, 2000; Chandler, 2010a; Duffield, 2007). </w:t>
      </w:r>
      <w:r w:rsidRPr="00244E30">
        <w:rPr>
          <w:u w:val="single"/>
        </w:rPr>
        <w:t>They interpre</w:t>
      </w:r>
      <w:r w:rsidRPr="00244E30">
        <w:rPr>
          <w:sz w:val="16"/>
        </w:rPr>
        <w:t xml:space="preserve">t contemporary </w:t>
      </w:r>
      <w:r w:rsidRPr="00244E30">
        <w:rPr>
          <w:u w:val="single"/>
        </w:rPr>
        <w:t>civil society approaches as refining the application of classic liberal-universal knowledge claims, such as instrumental rationality</w:t>
      </w:r>
      <w:r w:rsidRPr="00244E30">
        <w:rPr>
          <w:sz w:val="16"/>
        </w:rPr>
        <w:t xml:space="preserve"> and laissez-faire economics. For example, David Williams sees </w:t>
      </w:r>
      <w:r w:rsidRPr="00244E30">
        <w:rPr>
          <w:u w:val="single"/>
        </w:rPr>
        <w:t>international interveners</w:t>
      </w:r>
      <w:r w:rsidRPr="00244E30">
        <w:rPr>
          <w:sz w:val="16"/>
        </w:rPr>
        <w:t xml:space="preserve"> as </w:t>
      </w:r>
      <w:r w:rsidRPr="00244E30">
        <w:rPr>
          <w:u w:val="single"/>
        </w:rPr>
        <w:t>steeped in liberal-universal assumptions about the subject,</w:t>
      </w:r>
      <w:r w:rsidRPr="00244E30">
        <w:rPr>
          <w:sz w:val="16"/>
        </w:rPr>
        <w:t xml:space="preserve"> </w:t>
      </w:r>
      <w:r w:rsidRPr="00244E30">
        <w:rPr>
          <w:u w:val="single"/>
        </w:rPr>
        <w:t>society, and the state.</w:t>
      </w:r>
      <w:r w:rsidRPr="00244E30">
        <w:rPr>
          <w:sz w:val="16"/>
        </w:rPr>
        <w:t xml:space="preserve"> In his reading, international intervention is a project of ‘geographical universalism’ (2008, p. 21). Williams and Young (2012) conceive Correspondence Local deviants are supposed to be ‘disciplined to be free’ (Williams, 1996, p. 173). For governmentality authors, the most important concern is that neo-liberal civil society is socially selective, that is, it ‘excludes’ ‘bad attitudes and practices’ (Williams &amp; Young, 2012, pp. 13, 18). Similar to Williams’ </w:t>
      </w:r>
      <w:r w:rsidRPr="00244E30">
        <w:rPr>
          <w:u w:val="single"/>
        </w:rPr>
        <w:t>critique of the imposition of liberal templates</w:t>
      </w:r>
      <w:r w:rsidRPr="00244E30">
        <w:rPr>
          <w:sz w:val="16"/>
        </w:rPr>
        <w:t xml:space="preserve">, James Scott has opposed ‘state simplifications’, that is, ‘abridged maps’ that ‘represent[...] only that slice of [reality] that interest[s] the official observer’ (p. 3).3 As a remedy, Scott (1998) made a case in </w:t>
      </w:r>
      <w:proofErr w:type="spellStart"/>
      <w:r w:rsidRPr="00244E30">
        <w:rPr>
          <w:sz w:val="16"/>
        </w:rPr>
        <w:t>favour</w:t>
      </w:r>
      <w:proofErr w:type="spellEnd"/>
      <w:r w:rsidRPr="00244E30">
        <w:rPr>
          <w:sz w:val="16"/>
        </w:rPr>
        <w:t xml:space="preserve"> of more ‘local knowledge and know-how’ (p. 8). This paper contends that </w:t>
      </w:r>
      <w:r w:rsidRPr="00244E30">
        <w:rPr>
          <w:u w:val="single"/>
        </w:rPr>
        <w:t>contemporary policy thinking shares the governmentality critique of</w:t>
      </w:r>
      <w:r w:rsidRPr="00244E30">
        <w:rPr>
          <w:sz w:val="16"/>
        </w:rPr>
        <w:t xml:space="preserve"> ‘geographical universalism’ and ‘</w:t>
      </w:r>
      <w:r w:rsidRPr="00244E30">
        <w:rPr>
          <w:u w:val="single"/>
        </w:rPr>
        <w:t>state simplifications’</w:t>
      </w:r>
      <w:r w:rsidRPr="00244E30">
        <w:rPr>
          <w:sz w:val="16"/>
        </w:rPr>
        <w:t xml:space="preserve">. Williams’ (2008) critique of World Bank policy in Africa as a ‘liberal </w:t>
      </w:r>
      <w:r w:rsidRPr="00244E30">
        <w:rPr>
          <w:u w:val="single"/>
        </w:rPr>
        <w:t>project of social transformation’ is actually a mainstay of constructive policy thinking</w:t>
      </w:r>
      <w:r w:rsidRPr="00244E30">
        <w:rPr>
          <w:sz w:val="16"/>
        </w:rPr>
        <w:t xml:space="preserve"> (p. 91). His critique of </w:t>
      </w:r>
      <w:r w:rsidRPr="00244E30">
        <w:rPr>
          <w:u w:val="single"/>
        </w:rPr>
        <w:t>‘geographical universalism’ neatly mirrors how international policy-makers think about enabling radical alterity ‘from below’</w:t>
      </w:r>
      <w:r w:rsidRPr="00244E30">
        <w:rPr>
          <w:sz w:val="16"/>
        </w:rPr>
        <w:t xml:space="preserve"> (2008, p. 21). Similarly, rather than figuring as a radical counter-discourse, Scott’s (2010) critique of ‘the view from above’ has become the champion of the new consensus. Thus, the main argument is that </w:t>
      </w:r>
      <w:r w:rsidRPr="00244E30">
        <w:rPr>
          <w:u w:val="single"/>
        </w:rPr>
        <w:t>contemporary civil society frameworks operate through a critique of naturalist liberal postulates</w:t>
      </w:r>
      <w:r w:rsidRPr="00244E30">
        <w:rPr>
          <w:sz w:val="16"/>
        </w:rPr>
        <w:t xml:space="preserve">, </w:t>
      </w:r>
      <w:r w:rsidRPr="00244E30">
        <w:rPr>
          <w:u w:val="single"/>
        </w:rPr>
        <w:t>such as the rights-bearing, self-interested subject, capitalist free market development, and competitive party politics.</w:t>
      </w:r>
      <w:r w:rsidRPr="00244E30">
        <w:rPr>
          <w:sz w:val="16"/>
        </w:rPr>
        <w:t xml:space="preserve"> </w:t>
      </w:r>
      <w:r w:rsidRPr="00244E30">
        <w:rPr>
          <w:u w:val="single"/>
        </w:rPr>
        <w:t xml:space="preserve">They develop ideological </w:t>
      </w:r>
      <w:r w:rsidRPr="00244E30">
        <w:rPr>
          <w:u w:val="single"/>
        </w:rPr>
        <w:lastRenderedPageBreak/>
        <w:t>traction by rejecting classic liberal tenets and standardized forms of knowledge, not by (re-) affirming them.</w:t>
      </w:r>
      <w:r w:rsidRPr="00244E30">
        <w:rPr>
          <w:sz w:val="16"/>
        </w:rPr>
        <w:t xml:space="preserve"> In the wake, </w:t>
      </w:r>
      <w:r w:rsidRPr="00244E30">
        <w:rPr>
          <w:u w:val="single"/>
        </w:rPr>
        <w:t>ironically, they undermine the ability of international actors to formulate normative judgements</w:t>
      </w:r>
      <w:r w:rsidRPr="00244E30">
        <w:rPr>
          <w:sz w:val="16"/>
        </w:rPr>
        <w:t xml:space="preserve">. Paradoxically, </w:t>
      </w:r>
      <w:r w:rsidRPr="00244E30">
        <w:rPr>
          <w:u w:val="single"/>
        </w:rPr>
        <w:t>anti-foundational self-critique is both the main operating element of neo-liberal governance and its chief stumbling block.</w:t>
      </w:r>
    </w:p>
    <w:p w14:paraId="45D8DAE8" w14:textId="77777777" w:rsidR="002E29FE" w:rsidRPr="00244E30" w:rsidRDefault="002E29FE" w:rsidP="00F51DE6">
      <w:pPr>
        <w:rPr>
          <w:u w:val="single"/>
        </w:rPr>
      </w:pPr>
    </w:p>
    <w:p w14:paraId="17BF02D2" w14:textId="77777777" w:rsidR="00F51DE6" w:rsidRDefault="00F51DE6" w:rsidP="00F51DE6">
      <w:pPr>
        <w:pStyle w:val="Heading4"/>
      </w:pPr>
      <w:r>
        <w:t xml:space="preserve">Their solution mirrors the Merida Initiative—their attempt at critique only reconstructs regulatory practices by saying what are good and bad forms of weapons control. They are not a break from the status quo; they’re exactly what it wants to maintain systemic inequality and violence </w:t>
      </w:r>
    </w:p>
    <w:p w14:paraId="15DBE325" w14:textId="77777777" w:rsidR="00F51DE6" w:rsidRPr="004E4329" w:rsidRDefault="00F51DE6" w:rsidP="00F51DE6">
      <w:proofErr w:type="spellStart"/>
      <w:r w:rsidRPr="004E4329">
        <w:rPr>
          <w:rStyle w:val="Heading4Char"/>
        </w:rPr>
        <w:t>Fickenbusch</w:t>
      </w:r>
      <w:proofErr w:type="spellEnd"/>
      <w:r w:rsidRPr="004E4329">
        <w:rPr>
          <w:rStyle w:val="Heading4Char"/>
        </w:rPr>
        <w:t>, Professor at  University of Duisburg-Essen, Duisburg, German, 2017</w:t>
      </w:r>
      <w:r>
        <w:t xml:space="preserve"> [Peter, Feb 10, 2017 </w:t>
      </w:r>
      <w:proofErr w:type="spellStart"/>
      <w:r>
        <w:t>informa</w:t>
      </w:r>
      <w:proofErr w:type="spellEnd"/>
      <w:r>
        <w:t xml:space="preserve"> UK Limited trading as Taylor &amp; Francis Group,    “Governing Through Critique: Post-Conditionality and Bottom-Up Governance in the Merida Initiative”, </w:t>
      </w:r>
      <w:hyperlink r:id="rId78" w:history="1">
        <w:r w:rsidRPr="006C5A31">
          <w:rPr>
            <w:rStyle w:val="Hyperlink"/>
          </w:rPr>
          <w:t>https://www.tandfonline.com/doi/abs/10.1080/1474773   1.2017.1287449?journalCode=rglo20</w:t>
        </w:r>
      </w:hyperlink>
      <w:r>
        <w:t>, 6/30/19, K.T.]</w:t>
      </w:r>
    </w:p>
    <w:p w14:paraId="2FA5C667" w14:textId="77777777" w:rsidR="00F51DE6" w:rsidRPr="00244E30" w:rsidRDefault="00F51DE6" w:rsidP="00F51DE6">
      <w:pPr>
        <w:rPr>
          <w:sz w:val="16"/>
        </w:rPr>
      </w:pPr>
      <w:r w:rsidRPr="00244E30">
        <w:rPr>
          <w:sz w:val="16"/>
        </w:rPr>
        <w:t>These insights are drawn out with reference to the Merida Initiative, a US–Mexican security cooperation agreement signed in 2007.</w:t>
      </w:r>
      <w:r w:rsidRPr="00244E30">
        <w:rPr>
          <w:u w:val="single"/>
        </w:rPr>
        <w:t>4 In the Merida Initiative, the more policy-makers tried to get in touch with a truly ‘local’ set of actors, the more they had to deconstruct the analytical and normative foundations on which they used to base their foreign policy</w:t>
      </w:r>
      <w:r w:rsidRPr="00244E30">
        <w:rPr>
          <w:sz w:val="16"/>
        </w:rPr>
        <w:t xml:space="preserve">. In consequence, </w:t>
      </w:r>
      <w:r w:rsidRPr="00244E30">
        <w:rPr>
          <w:u w:val="single"/>
        </w:rPr>
        <w:t>US policy-makers</w:t>
      </w:r>
      <w:r w:rsidRPr="00244E30">
        <w:rPr>
          <w:sz w:val="16"/>
        </w:rPr>
        <w:t xml:space="preserve"> were f</w:t>
      </w:r>
      <w:r w:rsidRPr="00244E30">
        <w:rPr>
          <w:u w:val="single"/>
        </w:rPr>
        <w:t>ind</w:t>
      </w:r>
      <w:r w:rsidRPr="00244E30">
        <w:rPr>
          <w:sz w:val="16"/>
        </w:rPr>
        <w:t xml:space="preserve">ing </w:t>
      </w:r>
      <w:r w:rsidRPr="00244E30">
        <w:rPr>
          <w:u w:val="single"/>
        </w:rPr>
        <w:t>it increasingly difficult to deliberately arbitrate on Mexico’s human rights, rule of law, and good governance record</w:t>
      </w:r>
      <w:r w:rsidRPr="00244E30">
        <w:rPr>
          <w:sz w:val="16"/>
        </w:rPr>
        <w:t xml:space="preserve">. The discursive strategies of US and Mexican actors converged on the critique of liberal blueprints and standards. It is their collective, taken-for-granted governmentality and as such is ‘not usually open to questioning by its practitioners’ (Dean, 2007, p. 16). Notably, </w:t>
      </w:r>
      <w:r w:rsidRPr="00244E30">
        <w:rPr>
          <w:u w:val="single"/>
        </w:rPr>
        <w:t>this study is not about the political influence of academic scholars</w:t>
      </w:r>
      <w:r w:rsidRPr="00244E30">
        <w:rPr>
          <w:sz w:val="16"/>
        </w:rPr>
        <w:t xml:space="preserve">, such as Scott and Williams, </w:t>
      </w:r>
      <w:r w:rsidRPr="00244E30">
        <w:rPr>
          <w:u w:val="single"/>
        </w:rPr>
        <w:t xml:space="preserve">but about how their critical </w:t>
      </w:r>
      <w:proofErr w:type="spellStart"/>
      <w:r w:rsidRPr="00244E30">
        <w:rPr>
          <w:u w:val="single"/>
        </w:rPr>
        <w:t>theoretizations</w:t>
      </w:r>
      <w:proofErr w:type="spellEnd"/>
      <w:r w:rsidRPr="00244E30">
        <w:rPr>
          <w:u w:val="single"/>
        </w:rPr>
        <w:t xml:space="preserve"> parallel now-dominant policy thinking</w:t>
      </w:r>
      <w:r w:rsidRPr="00244E30">
        <w:rPr>
          <w:sz w:val="16"/>
        </w:rPr>
        <w:t xml:space="preserve">. There is arguably </w:t>
      </w:r>
      <w:r w:rsidRPr="00244E30">
        <w:rPr>
          <w:u w:val="single"/>
        </w:rPr>
        <w:t xml:space="preserve">no strong causal relationship between the work of these academics and the policy world. </w:t>
      </w:r>
      <w:r w:rsidRPr="00244E30">
        <w:rPr>
          <w:sz w:val="16"/>
        </w:rPr>
        <w:t xml:space="preserve">However, their </w:t>
      </w:r>
      <w:r w:rsidRPr="00244E30">
        <w:rPr>
          <w:u w:val="single"/>
        </w:rPr>
        <w:t>conceptual arguments</w:t>
      </w:r>
      <w:r w:rsidRPr="00244E30">
        <w:rPr>
          <w:sz w:val="16"/>
        </w:rPr>
        <w:t xml:space="preserve"> strangely </w:t>
      </w:r>
      <w:r w:rsidRPr="00244E30">
        <w:rPr>
          <w:u w:val="single"/>
        </w:rPr>
        <w:t>reflect key aspects of bottom-up policy discourse.</w:t>
      </w:r>
      <w:r w:rsidRPr="00244E30">
        <w:rPr>
          <w:sz w:val="16"/>
        </w:rPr>
        <w:t xml:space="preserve"> The first section </w:t>
      </w:r>
      <w:r w:rsidRPr="00244E30">
        <w:rPr>
          <w:u w:val="single"/>
        </w:rPr>
        <w:t>reconstructs regulatory practice in the Merida Initiative.</w:t>
      </w:r>
      <w:r w:rsidRPr="00244E30">
        <w:rPr>
          <w:sz w:val="16"/>
        </w:rPr>
        <w:t xml:space="preserve"> Subsequently, the </w:t>
      </w:r>
      <w:r w:rsidRPr="00244E30">
        <w:rPr>
          <w:u w:val="single"/>
        </w:rPr>
        <w:t>analysis elaborates on how Merida’s civil society discourse critiqued social actors in Mexico as unrepresentative of genuinely local ways of thinking.</w:t>
      </w:r>
      <w:r w:rsidRPr="00244E30">
        <w:rPr>
          <w:sz w:val="16"/>
        </w:rPr>
        <w:t xml:space="preserve"> The third section presents the work of David Williams as a paradigmatic example of the governmentality perspective, while section four offers a critique of it. The last section spells out the detrimental implications for international policy agency</w:t>
      </w:r>
    </w:p>
    <w:p w14:paraId="05B92D98" w14:textId="77777777" w:rsidR="00F51DE6" w:rsidRDefault="00F51DE6" w:rsidP="00F51DE6"/>
    <w:p w14:paraId="2C16E155" w14:textId="77777777" w:rsidR="00F51DE6" w:rsidRDefault="00F51DE6" w:rsidP="00F51DE6">
      <w:pPr>
        <w:pStyle w:val="Heading4"/>
      </w:pPr>
      <w:proofErr w:type="spellStart"/>
      <w:r>
        <w:t>Aff</w:t>
      </w:r>
      <w:proofErr w:type="spellEnd"/>
      <w:r>
        <w:t xml:space="preserve"> can’t solve—their imposition of a standard as an attempt to “know” Mexico instrumentalizes bodies and only the alternative’s grassroots approach is able to resolve violence </w:t>
      </w:r>
    </w:p>
    <w:p w14:paraId="04CF4DCD" w14:textId="77777777" w:rsidR="00F51DE6" w:rsidRPr="004E4329" w:rsidRDefault="00F51DE6" w:rsidP="00F51DE6">
      <w:proofErr w:type="spellStart"/>
      <w:r w:rsidRPr="004E4329">
        <w:rPr>
          <w:rStyle w:val="Heading4Char"/>
        </w:rPr>
        <w:t>Fickenbusch</w:t>
      </w:r>
      <w:proofErr w:type="spellEnd"/>
      <w:r w:rsidRPr="004E4329">
        <w:rPr>
          <w:rStyle w:val="Heading4Char"/>
        </w:rPr>
        <w:t>, Professor at  University of Duisburg-Essen, Duisburg, German, 2017</w:t>
      </w:r>
      <w:r>
        <w:t xml:space="preserve"> [Peter, Feb 10, 2017 </w:t>
      </w:r>
      <w:proofErr w:type="spellStart"/>
      <w:r>
        <w:t>informa</w:t>
      </w:r>
      <w:proofErr w:type="spellEnd"/>
      <w:r>
        <w:t xml:space="preserve"> UK Limited trading as Taylor &amp; Francis Group,    “Governing Through Critique: Post-Conditionality and Bottom-Up Governance in the Merida Initiative”, </w:t>
      </w:r>
      <w:hyperlink r:id="rId79" w:history="1">
        <w:r w:rsidRPr="006C5A31">
          <w:rPr>
            <w:rStyle w:val="Hyperlink"/>
          </w:rPr>
          <w:t>https://www.tandfonline.com/doi/abs/10.1080/1474773   1.2017.1287449?journalCode=rglo20</w:t>
        </w:r>
      </w:hyperlink>
      <w:r>
        <w:t>, 6/30/19, K.T.]</w:t>
      </w:r>
    </w:p>
    <w:p w14:paraId="34C42219" w14:textId="75B62B95" w:rsidR="00833DCC" w:rsidRPr="00E13B16" w:rsidRDefault="00F51DE6" w:rsidP="00F601E6">
      <w:pPr>
        <w:rPr>
          <w:u w:val="single"/>
        </w:rPr>
      </w:pPr>
      <w:r w:rsidRPr="00F56AF5">
        <w:rPr>
          <w:sz w:val="16"/>
        </w:rPr>
        <w:lastRenderedPageBreak/>
        <w:t xml:space="preserve">What is important here is that the </w:t>
      </w:r>
      <w:r w:rsidRPr="00244E30">
        <w:rPr>
          <w:u w:val="single"/>
        </w:rPr>
        <w:t>institutional deficiencies</w:t>
      </w:r>
      <w:r w:rsidRPr="00F56AF5">
        <w:rPr>
          <w:sz w:val="16"/>
        </w:rPr>
        <w:t xml:space="preserve"> to which the critique of certification drew attention </w:t>
      </w:r>
      <w:r w:rsidRPr="00244E30">
        <w:rPr>
          <w:u w:val="single"/>
        </w:rPr>
        <w:t>were revealed through a critique of inappropriately reductionist categories of analysis.</w:t>
      </w:r>
      <w:r w:rsidRPr="00F56AF5">
        <w:rPr>
          <w:sz w:val="16"/>
        </w:rPr>
        <w:t xml:space="preserve"> Certification and the kind of </w:t>
      </w:r>
      <w:r w:rsidRPr="00244E30">
        <w:rPr>
          <w:u w:val="single"/>
        </w:rPr>
        <w:t>policies it promoted articulated a simplistic and contextually insensitive understanding of the drug problematic and what to do about it.</w:t>
      </w:r>
      <w:r w:rsidRPr="00F56AF5">
        <w:rPr>
          <w:sz w:val="16"/>
        </w:rPr>
        <w:t xml:space="preserve"> Standardized categories—</w:t>
      </w:r>
      <w:r w:rsidRPr="00244E30">
        <w:rPr>
          <w:b/>
          <w:bCs/>
          <w:u w:val="single"/>
        </w:rPr>
        <w:t>focusing on a single objective that could be measured quantitatively—kept policy-makers from perceiving the really relevant issues</w:t>
      </w:r>
      <w:r w:rsidRPr="00F56AF5">
        <w:rPr>
          <w:sz w:val="16"/>
        </w:rPr>
        <w:t xml:space="preserve">. In brief, the critique of certification was actually </w:t>
      </w:r>
      <w:r w:rsidRPr="00244E30">
        <w:rPr>
          <w:u w:val="single"/>
        </w:rPr>
        <w:t>a critique of using a simplified optic to order a rich empirical reality</w:t>
      </w:r>
      <w:r w:rsidRPr="00F56AF5">
        <w:rPr>
          <w:sz w:val="16"/>
        </w:rPr>
        <w:t xml:space="preserve">. In this way, the opposition against certification was quite similar to the argument made by James Scott in ‘Seeing like a state’ (1998). For Scott, it is the fact that </w:t>
      </w:r>
      <w:r w:rsidRPr="00244E30">
        <w:rPr>
          <w:u w:val="single"/>
        </w:rPr>
        <w:t>government operates through a limited range of standardized categories and tries to impose them indiscriminately on a diverse social fabric that causes great harm for the intended beneficiaries of development schemes</w:t>
      </w:r>
      <w:r w:rsidRPr="00F56AF5">
        <w:rPr>
          <w:sz w:val="16"/>
        </w:rPr>
        <w:t>. Scott (1998) argues that ‘[c]</w:t>
      </w:r>
      <w:proofErr w:type="spellStart"/>
      <w:r w:rsidRPr="00F56AF5">
        <w:rPr>
          <w:sz w:val="16"/>
        </w:rPr>
        <w:t>ertain</w:t>
      </w:r>
      <w:proofErr w:type="spellEnd"/>
      <w:r w:rsidRPr="00F56AF5">
        <w:rPr>
          <w:sz w:val="16"/>
        </w:rPr>
        <w:t xml:space="preserve"> forms of knowledge and control require a narrowing of vision’ (p. 11). </w:t>
      </w:r>
      <w:r w:rsidRPr="00244E30">
        <w:rPr>
          <w:u w:val="single"/>
        </w:rPr>
        <w:t>The synoptic view from above—in Scott’s study, the ‘cyclopean short-sightedness of high-modernist agriculture’—makes the observed phenomena ‘lose their particularity and reappear in schematic or simplified forms as members of a class of facts’, ‘ignoring distinctions that might otherwise be relevant’</w:t>
      </w:r>
      <w:r w:rsidRPr="00F56AF5">
        <w:rPr>
          <w:sz w:val="16"/>
        </w:rPr>
        <w:t xml:space="preserve"> (p. 81). </w:t>
      </w:r>
      <w:r w:rsidRPr="00244E30">
        <w:rPr>
          <w:u w:val="single"/>
        </w:rPr>
        <w:t>Standardization is the central aspect of ‘state simplifications’</w:t>
      </w:r>
      <w:r w:rsidRPr="00F56AF5">
        <w:rPr>
          <w:sz w:val="16"/>
        </w:rPr>
        <w:t>: ‘However unique the actual circumstances to the various individuals who make up the aggregate, it is their sameness, or more precisely, their difference along a standardized scale of continuum that are of interest’ (1998, p. 80). Scott’s (1998</w:t>
      </w:r>
      <w:r w:rsidRPr="00F56AF5">
        <w:rPr>
          <w:b/>
          <w:bCs/>
          <w:u w:val="single"/>
        </w:rPr>
        <w:t xml:space="preserve">) critique of ‘state simplifications’ warns against ‘dismembering an exceptionally complex and poorly understood set of relations and processes in order to isolate a single element of instrumental value’ </w:t>
      </w:r>
      <w:r w:rsidRPr="00F56AF5">
        <w:rPr>
          <w:sz w:val="16"/>
        </w:rPr>
        <w:t xml:space="preserve">(p. 21). When the Latin America Working Group (LAWG), a cluster of influential Washington-based </w:t>
      </w:r>
      <w:r w:rsidRPr="00F56AF5">
        <w:rPr>
          <w:u w:val="single"/>
        </w:rPr>
        <w:t>human rights NGOs</w:t>
      </w:r>
      <w:r w:rsidRPr="00F56AF5">
        <w:rPr>
          <w:sz w:val="16"/>
        </w:rPr>
        <w:t xml:space="preserve">, </w:t>
      </w:r>
      <w:r w:rsidRPr="00F56AF5">
        <w:rPr>
          <w:u w:val="single"/>
        </w:rPr>
        <w:t>critique</w:t>
      </w:r>
      <w:r w:rsidRPr="00F56AF5">
        <w:rPr>
          <w:sz w:val="16"/>
        </w:rPr>
        <w:t xml:space="preserve">d certification for being based on the </w:t>
      </w:r>
      <w:r w:rsidRPr="00F56AF5">
        <w:rPr>
          <w:u w:val="single"/>
        </w:rPr>
        <w:t>US Government’s claim to ‘know[...] best how to solve the international drug problem’</w:t>
      </w:r>
      <w:r w:rsidRPr="00F56AF5">
        <w:rPr>
          <w:sz w:val="16"/>
        </w:rPr>
        <w:t xml:space="preserve">, their criticism seems to resonate rather strongly with Scott’s (1998) </w:t>
      </w:r>
      <w:r w:rsidRPr="00F56AF5">
        <w:rPr>
          <w:u w:val="single"/>
        </w:rPr>
        <w:t>argument that the ‘insistence’ of ‘hubris[tic]’ policy-makers that ‘they had a monopoly on useful knowledge and that they impose this knowledge set the stage for disaster’</w:t>
      </w:r>
      <w:r w:rsidRPr="00F56AF5">
        <w:rPr>
          <w:sz w:val="16"/>
        </w:rPr>
        <w:t xml:space="preserve"> (p. 247). One might say that 15%-reporting in the Merida Initiative and its Mechanism of Dialogue with Civil Society are also ‘making a case against an imperial or hegemonic [...] mentality that excludes the necessary role of local knowledge and know-how’ (Scott, 1998, p. 6). In the LAWG’s quote, </w:t>
      </w:r>
      <w:r w:rsidRPr="00F56AF5">
        <w:rPr>
          <w:u w:val="single"/>
        </w:rPr>
        <w:t>c</w:t>
      </w:r>
      <w:r w:rsidRPr="00F56AF5">
        <w:rPr>
          <w:sz w:val="16"/>
        </w:rPr>
        <w:t>ertificatio</w:t>
      </w:r>
      <w:r w:rsidRPr="00F56AF5">
        <w:rPr>
          <w:u w:val="single"/>
        </w:rPr>
        <w:t xml:space="preserve">n appears premised on an external evaluator assuming universally applicable standardized knowledge and the authority to apply it across the board in a top-down manner. </w:t>
      </w:r>
      <w:r w:rsidRPr="00F56AF5">
        <w:rPr>
          <w:sz w:val="16"/>
        </w:rPr>
        <w:t xml:space="preserve">That is, certification was a regulatory practice in which interveners Governing Through Critique 899 assumed a bird’s eye view, </w:t>
      </w:r>
      <w:r w:rsidRPr="00F56AF5">
        <w:rPr>
          <w:u w:val="single"/>
        </w:rPr>
        <w:t>replete with a generalized understanding of how the world works, in this case, the international drug market</w:t>
      </w:r>
      <w:r w:rsidRPr="00F56AF5">
        <w:rPr>
          <w:sz w:val="16"/>
        </w:rPr>
        <w:t xml:space="preserve">. From above, </w:t>
      </w:r>
      <w:r w:rsidRPr="00F56AF5">
        <w:rPr>
          <w:b/>
          <w:bCs/>
          <w:u w:val="single"/>
        </w:rPr>
        <w:t>US policy-makers tried to impose uniform standards and policy prescriptions irrespective of the unique specificities of local context.</w:t>
      </w:r>
      <w:r w:rsidRPr="00F56AF5">
        <w:rPr>
          <w:sz w:val="16"/>
        </w:rPr>
        <w:t xml:space="preserve"> And it would appear that the rise of post-conditionality in the Merida Initiative departs from this kind of universalist, top-down knowledge-power. Importantly, if international interveners can no longer govern by recurring on ‘state simplifications’, where else are pertinent policy solutions to come from? As the next section will bring out, </w:t>
      </w:r>
      <w:r w:rsidRPr="00F56AF5">
        <w:rPr>
          <w:u w:val="single"/>
        </w:rPr>
        <w:t xml:space="preserve">Merida’s civil society discourse proposes an alternative, ‘grassroots’ source of </w:t>
      </w:r>
      <w:proofErr w:type="spellStart"/>
      <w:r w:rsidRPr="00F56AF5">
        <w:rPr>
          <w:u w:val="single"/>
        </w:rPr>
        <w:t>knowledgepower</w:t>
      </w:r>
      <w:proofErr w:type="spellEnd"/>
      <w:r w:rsidRPr="00F56AF5">
        <w:rPr>
          <w:u w:val="single"/>
        </w:rPr>
        <w:t>, in the wake, shifting agency from US policy-makers to the intervened themselves.</w:t>
      </w:r>
    </w:p>
    <w:p w14:paraId="223FF749" w14:textId="77777777" w:rsidR="00F5549E" w:rsidRDefault="00F5549E" w:rsidP="00F601E6"/>
    <w:p w14:paraId="30B19A68" w14:textId="287D5E53" w:rsidR="005E4E2B" w:rsidRPr="009B0A9B" w:rsidRDefault="005E4E2B" w:rsidP="009B0A9B">
      <w:pPr>
        <w:pStyle w:val="Heading2"/>
        <w:rPr>
          <w:sz w:val="2"/>
          <w:szCs w:val="2"/>
        </w:rPr>
      </w:pPr>
    </w:p>
    <w:p w14:paraId="0C27C1E8" w14:textId="6C468B87" w:rsidR="00155B1A" w:rsidRDefault="00155B1A" w:rsidP="005E4E2B"/>
    <w:p w14:paraId="6963BC12" w14:textId="02667DB2" w:rsidR="00155B1A" w:rsidRDefault="00155B1A" w:rsidP="00155B1A">
      <w:pPr>
        <w:pStyle w:val="Heading1"/>
      </w:pPr>
      <w:r>
        <w:lastRenderedPageBreak/>
        <w:t>=== BOTTOM</w:t>
      </w:r>
      <w:r w:rsidR="00334668">
        <w:t>===</w:t>
      </w:r>
    </w:p>
    <w:p w14:paraId="30976B39" w14:textId="77777777" w:rsidR="00E67E64" w:rsidRDefault="00E67E64" w:rsidP="005E4E2B"/>
    <w:p w14:paraId="468D11F9" w14:textId="77777777" w:rsidR="00D051B9" w:rsidRPr="00F601E6" w:rsidRDefault="00D051B9" w:rsidP="00F601E6"/>
    <w:sectPr w:rsidR="00D051B9" w:rsidRPr="00F601E6" w:rsidSect="0007271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338993F" w14:textId="77777777" w:rsidR="000B5565" w:rsidRDefault="000B5565" w:rsidP="001C71A4">
      <w:pPr>
        <w:spacing w:after="0" w:line="240" w:lineRule="auto"/>
      </w:pPr>
      <w:r>
        <w:separator/>
      </w:r>
    </w:p>
  </w:endnote>
  <w:endnote w:type="continuationSeparator" w:id="0">
    <w:p w14:paraId="2B51B57C" w14:textId="77777777" w:rsidR="000B5565" w:rsidRDefault="000B5565" w:rsidP="001C71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Arial">
    <w:panose1 w:val="020B0604020202020204"/>
    <w:charset w:val="00"/>
    <w:family w:val="swiss"/>
    <w:pitch w:val="variable"/>
    <w:sig w:usb0="E0002EFF" w:usb1="C000785B" w:usb2="00000009" w:usb3="00000000" w:csb0="000001FF" w:csb1="00000000"/>
  </w:font>
  <w:font w:name="Malgun Gothic">
    <w:panose1 w:val="020B0503020000020004"/>
    <w:charset w:val="81"/>
    <w:family w:val="swiss"/>
    <w:pitch w:val="variable"/>
    <w:sig w:usb0="900002AF" w:usb1="29D77CFB" w:usb2="00000012" w:usb3="00000000" w:csb0="00080001" w:csb1="00000000"/>
  </w:font>
  <w:font w:name="BookAntiqua">
    <w:altName w:val="Book Antiqua"/>
    <w:panose1 w:val="020B0604020202020204"/>
    <w:charset w:val="4D"/>
    <w:family w:val="roman"/>
    <w:notTrueType/>
    <w:pitch w:val="default"/>
    <w:sig w:usb0="00000003" w:usb1="00000000" w:usb2="00000000" w:usb3="00000000" w:csb0="00000001" w:csb1="00000000"/>
  </w:font>
  <w:font w:name="Baskerville Old Face">
    <w:panose1 w:val="02020602080505020303"/>
    <w:charset w:val="4D"/>
    <w:family w:val="roman"/>
    <w:pitch w:val="variable"/>
    <w:sig w:usb0="00000003" w:usb1="00000000" w:usb2="00000000" w:usb3="00000000" w:csb0="00000001" w:csb1="00000000"/>
  </w:font>
  <w:font w:name="Times">
    <w:panose1 w:val="00000500000000020000"/>
    <w:charset w:val="00"/>
    <w:family w:val="auto"/>
    <w:pitch w:val="variable"/>
    <w:sig w:usb0="E00002FF" w:usb1="5000205A"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9C35009" w14:textId="77777777" w:rsidR="000B5565" w:rsidRDefault="000B5565" w:rsidP="001C71A4">
      <w:pPr>
        <w:spacing w:after="0" w:line="240" w:lineRule="auto"/>
      </w:pPr>
      <w:r>
        <w:separator/>
      </w:r>
    </w:p>
  </w:footnote>
  <w:footnote w:type="continuationSeparator" w:id="0">
    <w:p w14:paraId="438F24E0" w14:textId="77777777" w:rsidR="000B5565" w:rsidRDefault="000B5565" w:rsidP="001C71A4">
      <w:pPr>
        <w:spacing w:after="0" w:line="240" w:lineRule="auto"/>
      </w:pPr>
      <w:r>
        <w:continuationSeparator/>
      </w:r>
    </w:p>
  </w:footnote>
  <w:footnote w:id="1">
    <w:p w14:paraId="50C1CCEE" w14:textId="77777777" w:rsidR="001C71A4" w:rsidRDefault="001C71A4" w:rsidP="001C71A4">
      <w:pPr>
        <w:pStyle w:val="footnotedescription"/>
        <w:spacing w:after="0" w:line="259" w:lineRule="auto"/>
        <w:jc w:val="both"/>
      </w:pPr>
      <w:r>
        <w:rPr>
          <w:rStyle w:val="footnotemark"/>
        </w:rPr>
        <w:footnoteRef/>
      </w:r>
      <w:r>
        <w:t xml:space="preserve">   Jorge Medellín, “Se va a Puebla la Industria Militar,”</w:t>
      </w:r>
      <w:r>
        <w:rPr>
          <w:i/>
        </w:rPr>
        <w:t xml:space="preserve"> Estado Mayor</w:t>
      </w:r>
      <w:r>
        <w:t>, August 30, 2017,  at: http://www.estadomayor.</w:t>
      </w:r>
    </w:p>
    <w:p w14:paraId="35DFB6C8" w14:textId="77777777" w:rsidR="001C71A4" w:rsidRDefault="001C71A4" w:rsidP="001C71A4">
      <w:pPr>
        <w:pStyle w:val="footnotedescription"/>
        <w:spacing w:after="107" w:line="259" w:lineRule="auto"/>
      </w:pPr>
      <w:r>
        <w:t>mx/76454 (Accessed July 9, 2018).</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20C31853"/>
    <w:multiLevelType w:val="hybridMultilevel"/>
    <w:tmpl w:val="0F1E52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6D94084"/>
    <w:multiLevelType w:val="hybridMultilevel"/>
    <w:tmpl w:val="291673DE"/>
    <w:lvl w:ilvl="0" w:tplc="C57E0870">
      <w:start w:val="2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2"/>
  </w:num>
  <w:num w:numId="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zoom w:percent="145"/>
  <w:proofState w:spelling="clean" w:grammar="clean"/>
  <w:attachedTemplate r:id="rId1"/>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VerbatimMac" w:val="True"/>
    <w:docVar w:name="VerbatimVersion" w:val="5.0"/>
  </w:docVars>
  <w:rsids>
    <w:rsidRoot w:val="005E4E2B"/>
    <w:rsid w:val="000029E3"/>
    <w:rsid w:val="000029E8"/>
    <w:rsid w:val="00004225"/>
    <w:rsid w:val="00006323"/>
    <w:rsid w:val="000066CA"/>
    <w:rsid w:val="00007264"/>
    <w:rsid w:val="00007322"/>
    <w:rsid w:val="000076A9"/>
    <w:rsid w:val="00010724"/>
    <w:rsid w:val="00010FD4"/>
    <w:rsid w:val="0001114B"/>
    <w:rsid w:val="00014FAD"/>
    <w:rsid w:val="00015D2A"/>
    <w:rsid w:val="0002490B"/>
    <w:rsid w:val="000260A8"/>
    <w:rsid w:val="00026465"/>
    <w:rsid w:val="00030204"/>
    <w:rsid w:val="000312A0"/>
    <w:rsid w:val="0003396C"/>
    <w:rsid w:val="00033CD8"/>
    <w:rsid w:val="00035337"/>
    <w:rsid w:val="00037FCA"/>
    <w:rsid w:val="000468B6"/>
    <w:rsid w:val="000518FD"/>
    <w:rsid w:val="00052FB1"/>
    <w:rsid w:val="00054276"/>
    <w:rsid w:val="00054301"/>
    <w:rsid w:val="000547B1"/>
    <w:rsid w:val="0006091E"/>
    <w:rsid w:val="0006124F"/>
    <w:rsid w:val="000638C1"/>
    <w:rsid w:val="00065FEE"/>
    <w:rsid w:val="00066E3C"/>
    <w:rsid w:val="00072718"/>
    <w:rsid w:val="0007381E"/>
    <w:rsid w:val="00074101"/>
    <w:rsid w:val="00076094"/>
    <w:rsid w:val="00076A47"/>
    <w:rsid w:val="00080029"/>
    <w:rsid w:val="00081098"/>
    <w:rsid w:val="0008144A"/>
    <w:rsid w:val="00083952"/>
    <w:rsid w:val="0008785F"/>
    <w:rsid w:val="00090CBE"/>
    <w:rsid w:val="00091342"/>
    <w:rsid w:val="000928B5"/>
    <w:rsid w:val="00094DEC"/>
    <w:rsid w:val="00095DE4"/>
    <w:rsid w:val="00096381"/>
    <w:rsid w:val="000A126A"/>
    <w:rsid w:val="000A2D8A"/>
    <w:rsid w:val="000A2FA9"/>
    <w:rsid w:val="000A5F21"/>
    <w:rsid w:val="000A7984"/>
    <w:rsid w:val="000B0559"/>
    <w:rsid w:val="000B4715"/>
    <w:rsid w:val="000B4AD8"/>
    <w:rsid w:val="000B4CA3"/>
    <w:rsid w:val="000B5565"/>
    <w:rsid w:val="000C10B4"/>
    <w:rsid w:val="000C5499"/>
    <w:rsid w:val="000C58A2"/>
    <w:rsid w:val="000C7F60"/>
    <w:rsid w:val="000D0EDB"/>
    <w:rsid w:val="000D2123"/>
    <w:rsid w:val="000D26A6"/>
    <w:rsid w:val="000D2B90"/>
    <w:rsid w:val="000D60A3"/>
    <w:rsid w:val="000D6ED8"/>
    <w:rsid w:val="000D6F4D"/>
    <w:rsid w:val="000D717B"/>
    <w:rsid w:val="000D75E6"/>
    <w:rsid w:val="000F4EB0"/>
    <w:rsid w:val="000F7CCD"/>
    <w:rsid w:val="001001A4"/>
    <w:rsid w:val="00100B28"/>
    <w:rsid w:val="001029CE"/>
    <w:rsid w:val="00103D6F"/>
    <w:rsid w:val="00105BBA"/>
    <w:rsid w:val="00105CB3"/>
    <w:rsid w:val="0010698A"/>
    <w:rsid w:val="00106FD9"/>
    <w:rsid w:val="001103DB"/>
    <w:rsid w:val="00113BD7"/>
    <w:rsid w:val="001142BA"/>
    <w:rsid w:val="0011595C"/>
    <w:rsid w:val="00117316"/>
    <w:rsid w:val="001201E9"/>
    <w:rsid w:val="001209B4"/>
    <w:rsid w:val="0012153C"/>
    <w:rsid w:val="001220CB"/>
    <w:rsid w:val="00122134"/>
    <w:rsid w:val="0012360C"/>
    <w:rsid w:val="00123B91"/>
    <w:rsid w:val="00123CCB"/>
    <w:rsid w:val="00127369"/>
    <w:rsid w:val="001318A8"/>
    <w:rsid w:val="00133C5A"/>
    <w:rsid w:val="001345D6"/>
    <w:rsid w:val="0013541E"/>
    <w:rsid w:val="00137245"/>
    <w:rsid w:val="00137E4A"/>
    <w:rsid w:val="00145BC3"/>
    <w:rsid w:val="00147104"/>
    <w:rsid w:val="00147F35"/>
    <w:rsid w:val="00147F9C"/>
    <w:rsid w:val="0015433E"/>
    <w:rsid w:val="00155B1A"/>
    <w:rsid w:val="00161B37"/>
    <w:rsid w:val="00162E7F"/>
    <w:rsid w:val="001638D6"/>
    <w:rsid w:val="00164AAE"/>
    <w:rsid w:val="00165BE5"/>
    <w:rsid w:val="00173A24"/>
    <w:rsid w:val="00173EE3"/>
    <w:rsid w:val="0017508C"/>
    <w:rsid w:val="001761FC"/>
    <w:rsid w:val="0017662D"/>
    <w:rsid w:val="001814E8"/>
    <w:rsid w:val="00182655"/>
    <w:rsid w:val="001840F2"/>
    <w:rsid w:val="0018493C"/>
    <w:rsid w:val="00185134"/>
    <w:rsid w:val="001856C6"/>
    <w:rsid w:val="00191B5F"/>
    <w:rsid w:val="00192487"/>
    <w:rsid w:val="001932DD"/>
    <w:rsid w:val="00193416"/>
    <w:rsid w:val="00193CA5"/>
    <w:rsid w:val="00195073"/>
    <w:rsid w:val="0019668D"/>
    <w:rsid w:val="001A1CAB"/>
    <w:rsid w:val="001A25FD"/>
    <w:rsid w:val="001A4779"/>
    <w:rsid w:val="001A5371"/>
    <w:rsid w:val="001A5D55"/>
    <w:rsid w:val="001A5FF7"/>
    <w:rsid w:val="001A688A"/>
    <w:rsid w:val="001A72C7"/>
    <w:rsid w:val="001A7893"/>
    <w:rsid w:val="001B1494"/>
    <w:rsid w:val="001B3544"/>
    <w:rsid w:val="001B478B"/>
    <w:rsid w:val="001B6C88"/>
    <w:rsid w:val="001B73E3"/>
    <w:rsid w:val="001C13E8"/>
    <w:rsid w:val="001C2358"/>
    <w:rsid w:val="001C24B1"/>
    <w:rsid w:val="001C316D"/>
    <w:rsid w:val="001C71A4"/>
    <w:rsid w:val="001D04F3"/>
    <w:rsid w:val="001D1A0D"/>
    <w:rsid w:val="001D2AD3"/>
    <w:rsid w:val="001D36BF"/>
    <w:rsid w:val="001D3A2F"/>
    <w:rsid w:val="001D4964"/>
    <w:rsid w:val="001D4C28"/>
    <w:rsid w:val="001E0B1F"/>
    <w:rsid w:val="001E0C0F"/>
    <w:rsid w:val="001E1763"/>
    <w:rsid w:val="001E1E0B"/>
    <w:rsid w:val="001E4157"/>
    <w:rsid w:val="001E4D8E"/>
    <w:rsid w:val="001E70A7"/>
    <w:rsid w:val="001E7CF8"/>
    <w:rsid w:val="001F1173"/>
    <w:rsid w:val="001F1F1F"/>
    <w:rsid w:val="001F3B08"/>
    <w:rsid w:val="001F4BBF"/>
    <w:rsid w:val="001F5D9F"/>
    <w:rsid w:val="001F6FED"/>
    <w:rsid w:val="002001BF"/>
    <w:rsid w:val="0020057C"/>
    <w:rsid w:val="002005A8"/>
    <w:rsid w:val="00200A54"/>
    <w:rsid w:val="00200EE9"/>
    <w:rsid w:val="0020224A"/>
    <w:rsid w:val="00202788"/>
    <w:rsid w:val="0020299D"/>
    <w:rsid w:val="0020391C"/>
    <w:rsid w:val="00203DD8"/>
    <w:rsid w:val="00204E1D"/>
    <w:rsid w:val="002059BD"/>
    <w:rsid w:val="002060DE"/>
    <w:rsid w:val="002070FA"/>
    <w:rsid w:val="00207FD8"/>
    <w:rsid w:val="00210FAF"/>
    <w:rsid w:val="00211790"/>
    <w:rsid w:val="00212E79"/>
    <w:rsid w:val="00213381"/>
    <w:rsid w:val="00213B1E"/>
    <w:rsid w:val="0021441A"/>
    <w:rsid w:val="00214AB6"/>
    <w:rsid w:val="00215284"/>
    <w:rsid w:val="002168F2"/>
    <w:rsid w:val="00217088"/>
    <w:rsid w:val="00217171"/>
    <w:rsid w:val="002171C1"/>
    <w:rsid w:val="00222671"/>
    <w:rsid w:val="00222ADB"/>
    <w:rsid w:val="00224C54"/>
    <w:rsid w:val="00224D74"/>
    <w:rsid w:val="0022536E"/>
    <w:rsid w:val="0022589F"/>
    <w:rsid w:val="00226A61"/>
    <w:rsid w:val="0023100B"/>
    <w:rsid w:val="002343FE"/>
    <w:rsid w:val="00235F7B"/>
    <w:rsid w:val="0023713D"/>
    <w:rsid w:val="0024055C"/>
    <w:rsid w:val="00241A85"/>
    <w:rsid w:val="00244D8B"/>
    <w:rsid w:val="00250064"/>
    <w:rsid w:val="002502CF"/>
    <w:rsid w:val="0025053B"/>
    <w:rsid w:val="00250FEC"/>
    <w:rsid w:val="00251319"/>
    <w:rsid w:val="00251773"/>
    <w:rsid w:val="00252756"/>
    <w:rsid w:val="00254E6C"/>
    <w:rsid w:val="0026127E"/>
    <w:rsid w:val="00265543"/>
    <w:rsid w:val="00267EBB"/>
    <w:rsid w:val="0027023B"/>
    <w:rsid w:val="002727DF"/>
    <w:rsid w:val="00272F3F"/>
    <w:rsid w:val="00274EDB"/>
    <w:rsid w:val="00274FD5"/>
    <w:rsid w:val="0027729E"/>
    <w:rsid w:val="0027742A"/>
    <w:rsid w:val="002810DF"/>
    <w:rsid w:val="002843B2"/>
    <w:rsid w:val="002846EC"/>
    <w:rsid w:val="00284ED6"/>
    <w:rsid w:val="002854FA"/>
    <w:rsid w:val="00287A00"/>
    <w:rsid w:val="002905B5"/>
    <w:rsid w:val="00290C5A"/>
    <w:rsid w:val="00290C92"/>
    <w:rsid w:val="00291E24"/>
    <w:rsid w:val="0029288A"/>
    <w:rsid w:val="00295935"/>
    <w:rsid w:val="0029647A"/>
    <w:rsid w:val="00296504"/>
    <w:rsid w:val="002977F8"/>
    <w:rsid w:val="002A0390"/>
    <w:rsid w:val="002A4416"/>
    <w:rsid w:val="002A6AF8"/>
    <w:rsid w:val="002B15A6"/>
    <w:rsid w:val="002B1E46"/>
    <w:rsid w:val="002B5511"/>
    <w:rsid w:val="002B64FE"/>
    <w:rsid w:val="002B6DAB"/>
    <w:rsid w:val="002B7A8E"/>
    <w:rsid w:val="002B7ACF"/>
    <w:rsid w:val="002C4A64"/>
    <w:rsid w:val="002C53A3"/>
    <w:rsid w:val="002C7249"/>
    <w:rsid w:val="002C79BC"/>
    <w:rsid w:val="002D4285"/>
    <w:rsid w:val="002D7535"/>
    <w:rsid w:val="002E0643"/>
    <w:rsid w:val="002E29FE"/>
    <w:rsid w:val="002E392E"/>
    <w:rsid w:val="002E6BBC"/>
    <w:rsid w:val="002E75DD"/>
    <w:rsid w:val="002F0483"/>
    <w:rsid w:val="002F1BA9"/>
    <w:rsid w:val="002F2308"/>
    <w:rsid w:val="002F43E3"/>
    <w:rsid w:val="002F4720"/>
    <w:rsid w:val="002F6136"/>
    <w:rsid w:val="002F6E74"/>
    <w:rsid w:val="002F758E"/>
    <w:rsid w:val="002F7F4C"/>
    <w:rsid w:val="003036E4"/>
    <w:rsid w:val="00306F6E"/>
    <w:rsid w:val="003106B3"/>
    <w:rsid w:val="003123C4"/>
    <w:rsid w:val="00312C48"/>
    <w:rsid w:val="0031385D"/>
    <w:rsid w:val="0031653E"/>
    <w:rsid w:val="003168F3"/>
    <w:rsid w:val="00316D2C"/>
    <w:rsid w:val="00316F44"/>
    <w:rsid w:val="00316F8B"/>
    <w:rsid w:val="003171AB"/>
    <w:rsid w:val="003223B2"/>
    <w:rsid w:val="00322A67"/>
    <w:rsid w:val="00322FFB"/>
    <w:rsid w:val="00324BF1"/>
    <w:rsid w:val="00325FB9"/>
    <w:rsid w:val="00330697"/>
    <w:rsid w:val="00330E13"/>
    <w:rsid w:val="0033117A"/>
    <w:rsid w:val="00334668"/>
    <w:rsid w:val="00335A23"/>
    <w:rsid w:val="00336098"/>
    <w:rsid w:val="00340707"/>
    <w:rsid w:val="00341C61"/>
    <w:rsid w:val="00343BB8"/>
    <w:rsid w:val="00343EA0"/>
    <w:rsid w:val="00345960"/>
    <w:rsid w:val="003461BF"/>
    <w:rsid w:val="003509FA"/>
    <w:rsid w:val="00351841"/>
    <w:rsid w:val="0035343B"/>
    <w:rsid w:val="003624A6"/>
    <w:rsid w:val="003641F8"/>
    <w:rsid w:val="00364ADF"/>
    <w:rsid w:val="00364E0C"/>
    <w:rsid w:val="00365C8D"/>
    <w:rsid w:val="003669AD"/>
    <w:rsid w:val="003670D9"/>
    <w:rsid w:val="00370A44"/>
    <w:rsid w:val="00370B41"/>
    <w:rsid w:val="00370F39"/>
    <w:rsid w:val="00371B27"/>
    <w:rsid w:val="003726C3"/>
    <w:rsid w:val="00373787"/>
    <w:rsid w:val="003748B6"/>
    <w:rsid w:val="00375D2E"/>
    <w:rsid w:val="0038103A"/>
    <w:rsid w:val="00383071"/>
    <w:rsid w:val="00383724"/>
    <w:rsid w:val="00383B19"/>
    <w:rsid w:val="00384919"/>
    <w:rsid w:val="00384CBC"/>
    <w:rsid w:val="00386A83"/>
    <w:rsid w:val="00387FE1"/>
    <w:rsid w:val="003901B8"/>
    <w:rsid w:val="003933F9"/>
    <w:rsid w:val="00393D32"/>
    <w:rsid w:val="00394E16"/>
    <w:rsid w:val="00395864"/>
    <w:rsid w:val="00396557"/>
    <w:rsid w:val="00397316"/>
    <w:rsid w:val="00397C77"/>
    <w:rsid w:val="003A248F"/>
    <w:rsid w:val="003A442A"/>
    <w:rsid w:val="003A4D9C"/>
    <w:rsid w:val="003A5492"/>
    <w:rsid w:val="003A5C59"/>
    <w:rsid w:val="003B1668"/>
    <w:rsid w:val="003B1CBE"/>
    <w:rsid w:val="003B279C"/>
    <w:rsid w:val="003B40E0"/>
    <w:rsid w:val="003C0376"/>
    <w:rsid w:val="003C134C"/>
    <w:rsid w:val="003C5F4C"/>
    <w:rsid w:val="003D327B"/>
    <w:rsid w:val="003D5EA8"/>
    <w:rsid w:val="003D7B28"/>
    <w:rsid w:val="003E305E"/>
    <w:rsid w:val="003E3379"/>
    <w:rsid w:val="003E34DB"/>
    <w:rsid w:val="003E5302"/>
    <w:rsid w:val="003E5BF1"/>
    <w:rsid w:val="003E611E"/>
    <w:rsid w:val="003F00C6"/>
    <w:rsid w:val="003F033A"/>
    <w:rsid w:val="003F2452"/>
    <w:rsid w:val="003F33E9"/>
    <w:rsid w:val="003F41EA"/>
    <w:rsid w:val="003F67AD"/>
    <w:rsid w:val="003F7DF0"/>
    <w:rsid w:val="003F7E4C"/>
    <w:rsid w:val="00400298"/>
    <w:rsid w:val="004039AF"/>
    <w:rsid w:val="00403CF6"/>
    <w:rsid w:val="004050FA"/>
    <w:rsid w:val="00405657"/>
    <w:rsid w:val="00406766"/>
    <w:rsid w:val="00407AFF"/>
    <w:rsid w:val="00407B3D"/>
    <w:rsid w:val="0041155D"/>
    <w:rsid w:val="00414B03"/>
    <w:rsid w:val="00416A32"/>
    <w:rsid w:val="004170BF"/>
    <w:rsid w:val="00420144"/>
    <w:rsid w:val="004225ED"/>
    <w:rsid w:val="00426229"/>
    <w:rsid w:val="004270E3"/>
    <w:rsid w:val="00427E8A"/>
    <w:rsid w:val="00430CB9"/>
    <w:rsid w:val="004316D6"/>
    <w:rsid w:val="00431BF8"/>
    <w:rsid w:val="00432044"/>
    <w:rsid w:val="004348DC"/>
    <w:rsid w:val="00434921"/>
    <w:rsid w:val="00442018"/>
    <w:rsid w:val="00446567"/>
    <w:rsid w:val="00447B10"/>
    <w:rsid w:val="00452EE4"/>
    <w:rsid w:val="00452F0B"/>
    <w:rsid w:val="004536D6"/>
    <w:rsid w:val="00456581"/>
    <w:rsid w:val="00457102"/>
    <w:rsid w:val="00457224"/>
    <w:rsid w:val="00463F0F"/>
    <w:rsid w:val="004658B9"/>
    <w:rsid w:val="00465EC1"/>
    <w:rsid w:val="00474154"/>
    <w:rsid w:val="0047454E"/>
    <w:rsid w:val="0047482C"/>
    <w:rsid w:val="00475436"/>
    <w:rsid w:val="004769C8"/>
    <w:rsid w:val="0048047E"/>
    <w:rsid w:val="00480649"/>
    <w:rsid w:val="00481BE7"/>
    <w:rsid w:val="00482AF9"/>
    <w:rsid w:val="004848D6"/>
    <w:rsid w:val="00486867"/>
    <w:rsid w:val="00490647"/>
    <w:rsid w:val="00493A38"/>
    <w:rsid w:val="004966AE"/>
    <w:rsid w:val="004968B8"/>
    <w:rsid w:val="00496BB2"/>
    <w:rsid w:val="00497195"/>
    <w:rsid w:val="004A2CDC"/>
    <w:rsid w:val="004A32DE"/>
    <w:rsid w:val="004A346B"/>
    <w:rsid w:val="004A71B4"/>
    <w:rsid w:val="004B2369"/>
    <w:rsid w:val="004B2CD6"/>
    <w:rsid w:val="004B37B4"/>
    <w:rsid w:val="004B4D94"/>
    <w:rsid w:val="004B5B9F"/>
    <w:rsid w:val="004B72B4"/>
    <w:rsid w:val="004C0314"/>
    <w:rsid w:val="004C0D3D"/>
    <w:rsid w:val="004C213E"/>
    <w:rsid w:val="004C376C"/>
    <w:rsid w:val="004C3C62"/>
    <w:rsid w:val="004C5B68"/>
    <w:rsid w:val="004C657F"/>
    <w:rsid w:val="004C6C23"/>
    <w:rsid w:val="004D006C"/>
    <w:rsid w:val="004D17D8"/>
    <w:rsid w:val="004D52D8"/>
    <w:rsid w:val="004D71CC"/>
    <w:rsid w:val="004D7AFF"/>
    <w:rsid w:val="004E355B"/>
    <w:rsid w:val="004F3E02"/>
    <w:rsid w:val="004F68EF"/>
    <w:rsid w:val="0050070D"/>
    <w:rsid w:val="00501C49"/>
    <w:rsid w:val="00501DE9"/>
    <w:rsid w:val="005028E5"/>
    <w:rsid w:val="00503735"/>
    <w:rsid w:val="00503A65"/>
    <w:rsid w:val="00503DD7"/>
    <w:rsid w:val="00504D83"/>
    <w:rsid w:val="0051380F"/>
    <w:rsid w:val="00513E44"/>
    <w:rsid w:val="00514129"/>
    <w:rsid w:val="00516A88"/>
    <w:rsid w:val="005171BD"/>
    <w:rsid w:val="005175E3"/>
    <w:rsid w:val="00521478"/>
    <w:rsid w:val="00522065"/>
    <w:rsid w:val="005224F2"/>
    <w:rsid w:val="00523C86"/>
    <w:rsid w:val="00525C47"/>
    <w:rsid w:val="00530E13"/>
    <w:rsid w:val="00533F1C"/>
    <w:rsid w:val="00536D0A"/>
    <w:rsid w:val="00536D8B"/>
    <w:rsid w:val="005379C3"/>
    <w:rsid w:val="00542F8F"/>
    <w:rsid w:val="005446BA"/>
    <w:rsid w:val="00545324"/>
    <w:rsid w:val="00545ABC"/>
    <w:rsid w:val="00547FEA"/>
    <w:rsid w:val="00550E5F"/>
    <w:rsid w:val="00550F5B"/>
    <w:rsid w:val="005519C2"/>
    <w:rsid w:val="005521D4"/>
    <w:rsid w:val="005523E0"/>
    <w:rsid w:val="0055320F"/>
    <w:rsid w:val="00553896"/>
    <w:rsid w:val="005538BD"/>
    <w:rsid w:val="00553F44"/>
    <w:rsid w:val="0055699B"/>
    <w:rsid w:val="0056020A"/>
    <w:rsid w:val="00560A96"/>
    <w:rsid w:val="00562F02"/>
    <w:rsid w:val="00563D3D"/>
    <w:rsid w:val="005659AA"/>
    <w:rsid w:val="005676E8"/>
    <w:rsid w:val="00570A9F"/>
    <w:rsid w:val="0057114E"/>
    <w:rsid w:val="00572BC2"/>
    <w:rsid w:val="00572DFB"/>
    <w:rsid w:val="00574ED7"/>
    <w:rsid w:val="00577C12"/>
    <w:rsid w:val="00580BFC"/>
    <w:rsid w:val="00581048"/>
    <w:rsid w:val="00581203"/>
    <w:rsid w:val="00581248"/>
    <w:rsid w:val="0058349C"/>
    <w:rsid w:val="00584619"/>
    <w:rsid w:val="00585FBE"/>
    <w:rsid w:val="00585FF9"/>
    <w:rsid w:val="00586BA1"/>
    <w:rsid w:val="005870E8"/>
    <w:rsid w:val="0058789C"/>
    <w:rsid w:val="0059374F"/>
    <w:rsid w:val="00596B47"/>
    <w:rsid w:val="00597C6B"/>
    <w:rsid w:val="005A1702"/>
    <w:rsid w:val="005A1DF3"/>
    <w:rsid w:val="005A1E95"/>
    <w:rsid w:val="005A1EDB"/>
    <w:rsid w:val="005A4B56"/>
    <w:rsid w:val="005A4D4E"/>
    <w:rsid w:val="005A6762"/>
    <w:rsid w:val="005A67C4"/>
    <w:rsid w:val="005A6DC1"/>
    <w:rsid w:val="005A7237"/>
    <w:rsid w:val="005B21FA"/>
    <w:rsid w:val="005B2212"/>
    <w:rsid w:val="005B3244"/>
    <w:rsid w:val="005B5A2E"/>
    <w:rsid w:val="005B6D1F"/>
    <w:rsid w:val="005B6EE8"/>
    <w:rsid w:val="005B74C1"/>
    <w:rsid w:val="005B7731"/>
    <w:rsid w:val="005C1B64"/>
    <w:rsid w:val="005C32AD"/>
    <w:rsid w:val="005C4515"/>
    <w:rsid w:val="005C542B"/>
    <w:rsid w:val="005C5602"/>
    <w:rsid w:val="005C5B19"/>
    <w:rsid w:val="005C74A6"/>
    <w:rsid w:val="005D0FEB"/>
    <w:rsid w:val="005D3B4D"/>
    <w:rsid w:val="005D58AB"/>
    <w:rsid w:val="005D615C"/>
    <w:rsid w:val="005E1860"/>
    <w:rsid w:val="005E4E2B"/>
    <w:rsid w:val="005E6411"/>
    <w:rsid w:val="005E6BA0"/>
    <w:rsid w:val="005F063B"/>
    <w:rsid w:val="005F192D"/>
    <w:rsid w:val="005F24C8"/>
    <w:rsid w:val="005F26AF"/>
    <w:rsid w:val="00600168"/>
    <w:rsid w:val="006013C4"/>
    <w:rsid w:val="006016FB"/>
    <w:rsid w:val="00601BA6"/>
    <w:rsid w:val="00602C0B"/>
    <w:rsid w:val="006045CF"/>
    <w:rsid w:val="00605FE2"/>
    <w:rsid w:val="00607112"/>
    <w:rsid w:val="00607D6C"/>
    <w:rsid w:val="00612F8D"/>
    <w:rsid w:val="0061383D"/>
    <w:rsid w:val="00614D69"/>
    <w:rsid w:val="00615D8F"/>
    <w:rsid w:val="00617030"/>
    <w:rsid w:val="006170F0"/>
    <w:rsid w:val="00621301"/>
    <w:rsid w:val="0062164D"/>
    <w:rsid w:val="0062173F"/>
    <w:rsid w:val="006235FB"/>
    <w:rsid w:val="00626A15"/>
    <w:rsid w:val="006276FB"/>
    <w:rsid w:val="00630849"/>
    <w:rsid w:val="006379E9"/>
    <w:rsid w:val="006406BF"/>
    <w:rsid w:val="00643846"/>
    <w:rsid w:val="006438CB"/>
    <w:rsid w:val="00645377"/>
    <w:rsid w:val="006454D1"/>
    <w:rsid w:val="006529B9"/>
    <w:rsid w:val="00654695"/>
    <w:rsid w:val="0065500A"/>
    <w:rsid w:val="00655217"/>
    <w:rsid w:val="0065727C"/>
    <w:rsid w:val="0066242E"/>
    <w:rsid w:val="00664218"/>
    <w:rsid w:val="0066648F"/>
    <w:rsid w:val="0066675B"/>
    <w:rsid w:val="006669C3"/>
    <w:rsid w:val="00670762"/>
    <w:rsid w:val="00671409"/>
    <w:rsid w:val="006719AE"/>
    <w:rsid w:val="006719B3"/>
    <w:rsid w:val="00671A6F"/>
    <w:rsid w:val="006738D2"/>
    <w:rsid w:val="00674A78"/>
    <w:rsid w:val="006752C7"/>
    <w:rsid w:val="00684298"/>
    <w:rsid w:val="00684D7E"/>
    <w:rsid w:val="00691E1E"/>
    <w:rsid w:val="00696A16"/>
    <w:rsid w:val="00697E44"/>
    <w:rsid w:val="006A0463"/>
    <w:rsid w:val="006A398F"/>
    <w:rsid w:val="006A4840"/>
    <w:rsid w:val="006A52A0"/>
    <w:rsid w:val="006A560D"/>
    <w:rsid w:val="006A5AF0"/>
    <w:rsid w:val="006A7E1D"/>
    <w:rsid w:val="006B0F62"/>
    <w:rsid w:val="006B61D7"/>
    <w:rsid w:val="006B6B14"/>
    <w:rsid w:val="006C05EF"/>
    <w:rsid w:val="006C3A56"/>
    <w:rsid w:val="006C62EC"/>
    <w:rsid w:val="006D088B"/>
    <w:rsid w:val="006D096B"/>
    <w:rsid w:val="006D0D3C"/>
    <w:rsid w:val="006D10F7"/>
    <w:rsid w:val="006D13F4"/>
    <w:rsid w:val="006D47AF"/>
    <w:rsid w:val="006D6AED"/>
    <w:rsid w:val="006E27C1"/>
    <w:rsid w:val="006E40A4"/>
    <w:rsid w:val="006E4DBF"/>
    <w:rsid w:val="006E6D0B"/>
    <w:rsid w:val="006E789F"/>
    <w:rsid w:val="006F095A"/>
    <w:rsid w:val="006F0D2D"/>
    <w:rsid w:val="006F126E"/>
    <w:rsid w:val="006F32C9"/>
    <w:rsid w:val="006F3834"/>
    <w:rsid w:val="006F3D02"/>
    <w:rsid w:val="006F5693"/>
    <w:rsid w:val="006F5D4C"/>
    <w:rsid w:val="00701E4E"/>
    <w:rsid w:val="00704C08"/>
    <w:rsid w:val="00710C77"/>
    <w:rsid w:val="0071263E"/>
    <w:rsid w:val="00717379"/>
    <w:rsid w:val="00717B01"/>
    <w:rsid w:val="00720A6E"/>
    <w:rsid w:val="00721613"/>
    <w:rsid w:val="00721A62"/>
    <w:rsid w:val="007227D9"/>
    <w:rsid w:val="00723D7C"/>
    <w:rsid w:val="00724319"/>
    <w:rsid w:val="0072491F"/>
    <w:rsid w:val="00725598"/>
    <w:rsid w:val="00727866"/>
    <w:rsid w:val="00735E24"/>
    <w:rsid w:val="00736443"/>
    <w:rsid w:val="007374A1"/>
    <w:rsid w:val="007403CD"/>
    <w:rsid w:val="00742B8F"/>
    <w:rsid w:val="007437FC"/>
    <w:rsid w:val="00743980"/>
    <w:rsid w:val="00745656"/>
    <w:rsid w:val="0075214E"/>
    <w:rsid w:val="00752712"/>
    <w:rsid w:val="00753A84"/>
    <w:rsid w:val="007553B0"/>
    <w:rsid w:val="00755FF0"/>
    <w:rsid w:val="00756682"/>
    <w:rsid w:val="00756A7A"/>
    <w:rsid w:val="0076041D"/>
    <w:rsid w:val="007611F5"/>
    <w:rsid w:val="007619E4"/>
    <w:rsid w:val="00761E75"/>
    <w:rsid w:val="007628F4"/>
    <w:rsid w:val="0076344B"/>
    <w:rsid w:val="00763900"/>
    <w:rsid w:val="0076495E"/>
    <w:rsid w:val="00764D73"/>
    <w:rsid w:val="00765A90"/>
    <w:rsid w:val="00765FC8"/>
    <w:rsid w:val="007665A8"/>
    <w:rsid w:val="00767031"/>
    <w:rsid w:val="00770CEC"/>
    <w:rsid w:val="007716C9"/>
    <w:rsid w:val="00773C28"/>
    <w:rsid w:val="007752DB"/>
    <w:rsid w:val="0077556F"/>
    <w:rsid w:val="00775694"/>
    <w:rsid w:val="00776E01"/>
    <w:rsid w:val="007774AD"/>
    <w:rsid w:val="0078007D"/>
    <w:rsid w:val="00780181"/>
    <w:rsid w:val="00781580"/>
    <w:rsid w:val="007854A2"/>
    <w:rsid w:val="007859FA"/>
    <w:rsid w:val="00785C52"/>
    <w:rsid w:val="007908D7"/>
    <w:rsid w:val="00790F41"/>
    <w:rsid w:val="00793F46"/>
    <w:rsid w:val="00796563"/>
    <w:rsid w:val="007A0A68"/>
    <w:rsid w:val="007A0DBE"/>
    <w:rsid w:val="007A1325"/>
    <w:rsid w:val="007A1A18"/>
    <w:rsid w:val="007A21EF"/>
    <w:rsid w:val="007A3BAF"/>
    <w:rsid w:val="007A54F2"/>
    <w:rsid w:val="007A5A87"/>
    <w:rsid w:val="007A63EC"/>
    <w:rsid w:val="007A71FA"/>
    <w:rsid w:val="007A75F0"/>
    <w:rsid w:val="007B0969"/>
    <w:rsid w:val="007B22EA"/>
    <w:rsid w:val="007B4F14"/>
    <w:rsid w:val="007B53D8"/>
    <w:rsid w:val="007B6F5C"/>
    <w:rsid w:val="007B72B6"/>
    <w:rsid w:val="007C1AC5"/>
    <w:rsid w:val="007C22C5"/>
    <w:rsid w:val="007C2A5B"/>
    <w:rsid w:val="007C2DD7"/>
    <w:rsid w:val="007C3480"/>
    <w:rsid w:val="007C396C"/>
    <w:rsid w:val="007C57E1"/>
    <w:rsid w:val="007C5811"/>
    <w:rsid w:val="007D2DF5"/>
    <w:rsid w:val="007D451A"/>
    <w:rsid w:val="007D4C2D"/>
    <w:rsid w:val="007D5E3E"/>
    <w:rsid w:val="007D7596"/>
    <w:rsid w:val="007E00DB"/>
    <w:rsid w:val="007E057D"/>
    <w:rsid w:val="007E242C"/>
    <w:rsid w:val="007E4411"/>
    <w:rsid w:val="007E56E0"/>
    <w:rsid w:val="007E6631"/>
    <w:rsid w:val="007F285F"/>
    <w:rsid w:val="007F3832"/>
    <w:rsid w:val="007F39D8"/>
    <w:rsid w:val="007F6EA2"/>
    <w:rsid w:val="008004EE"/>
    <w:rsid w:val="00800560"/>
    <w:rsid w:val="00800F66"/>
    <w:rsid w:val="00801372"/>
    <w:rsid w:val="00803A12"/>
    <w:rsid w:val="00805417"/>
    <w:rsid w:val="008104D1"/>
    <w:rsid w:val="00811A0F"/>
    <w:rsid w:val="0081211C"/>
    <w:rsid w:val="00813CC1"/>
    <w:rsid w:val="008213A8"/>
    <w:rsid w:val="00821DE0"/>
    <w:rsid w:val="008229AB"/>
    <w:rsid w:val="00823B4E"/>
    <w:rsid w:val="00825406"/>
    <w:rsid w:val="008257C1"/>
    <w:rsid w:val="008266F9"/>
    <w:rsid w:val="008267E2"/>
    <w:rsid w:val="00826A01"/>
    <w:rsid w:val="00826A9B"/>
    <w:rsid w:val="008313CC"/>
    <w:rsid w:val="00833DCC"/>
    <w:rsid w:val="00834842"/>
    <w:rsid w:val="0083545E"/>
    <w:rsid w:val="008362FE"/>
    <w:rsid w:val="00840E7B"/>
    <w:rsid w:val="00841EFC"/>
    <w:rsid w:val="008444AE"/>
    <w:rsid w:val="00850E15"/>
    <w:rsid w:val="008536AF"/>
    <w:rsid w:val="00853D40"/>
    <w:rsid w:val="008564FC"/>
    <w:rsid w:val="00863431"/>
    <w:rsid w:val="00864E76"/>
    <w:rsid w:val="008667CE"/>
    <w:rsid w:val="00870808"/>
    <w:rsid w:val="008718F5"/>
    <w:rsid w:val="00871973"/>
    <w:rsid w:val="00872581"/>
    <w:rsid w:val="0087459D"/>
    <w:rsid w:val="0087460C"/>
    <w:rsid w:val="0087680F"/>
    <w:rsid w:val="00876D81"/>
    <w:rsid w:val="00880C6E"/>
    <w:rsid w:val="008812E4"/>
    <w:rsid w:val="00881740"/>
    <w:rsid w:val="00881D86"/>
    <w:rsid w:val="00883306"/>
    <w:rsid w:val="008834EA"/>
    <w:rsid w:val="0088584D"/>
    <w:rsid w:val="0088605F"/>
    <w:rsid w:val="008904F9"/>
    <w:rsid w:val="00890E4C"/>
    <w:rsid w:val="00890E74"/>
    <w:rsid w:val="00892798"/>
    <w:rsid w:val="0089418F"/>
    <w:rsid w:val="00897C29"/>
    <w:rsid w:val="008A1A9C"/>
    <w:rsid w:val="008A29AF"/>
    <w:rsid w:val="008A4633"/>
    <w:rsid w:val="008A667B"/>
    <w:rsid w:val="008A75B5"/>
    <w:rsid w:val="008B032E"/>
    <w:rsid w:val="008B1299"/>
    <w:rsid w:val="008B6804"/>
    <w:rsid w:val="008B7F0E"/>
    <w:rsid w:val="008C0A21"/>
    <w:rsid w:val="008C0FA2"/>
    <w:rsid w:val="008C14FD"/>
    <w:rsid w:val="008C154C"/>
    <w:rsid w:val="008C15EB"/>
    <w:rsid w:val="008C1F24"/>
    <w:rsid w:val="008C2342"/>
    <w:rsid w:val="008C252A"/>
    <w:rsid w:val="008C3F15"/>
    <w:rsid w:val="008C407A"/>
    <w:rsid w:val="008C4336"/>
    <w:rsid w:val="008C51C5"/>
    <w:rsid w:val="008C652C"/>
    <w:rsid w:val="008C6A65"/>
    <w:rsid w:val="008C77B6"/>
    <w:rsid w:val="008D03F8"/>
    <w:rsid w:val="008D0882"/>
    <w:rsid w:val="008D1B91"/>
    <w:rsid w:val="008D268D"/>
    <w:rsid w:val="008D48AA"/>
    <w:rsid w:val="008D4F1A"/>
    <w:rsid w:val="008D724A"/>
    <w:rsid w:val="008E03A0"/>
    <w:rsid w:val="008E0D9C"/>
    <w:rsid w:val="008E49A1"/>
    <w:rsid w:val="008E6DA2"/>
    <w:rsid w:val="008E7A3E"/>
    <w:rsid w:val="008F3467"/>
    <w:rsid w:val="008F41FD"/>
    <w:rsid w:val="008F4479"/>
    <w:rsid w:val="008F4744"/>
    <w:rsid w:val="008F4BA0"/>
    <w:rsid w:val="00900189"/>
    <w:rsid w:val="00901726"/>
    <w:rsid w:val="00902C35"/>
    <w:rsid w:val="00906301"/>
    <w:rsid w:val="00906654"/>
    <w:rsid w:val="0091334C"/>
    <w:rsid w:val="00914E70"/>
    <w:rsid w:val="00914F3D"/>
    <w:rsid w:val="00915D39"/>
    <w:rsid w:val="00916660"/>
    <w:rsid w:val="00920E6A"/>
    <w:rsid w:val="00923BBC"/>
    <w:rsid w:val="009261BA"/>
    <w:rsid w:val="009263AF"/>
    <w:rsid w:val="00930A34"/>
    <w:rsid w:val="00930D74"/>
    <w:rsid w:val="00931816"/>
    <w:rsid w:val="00932C71"/>
    <w:rsid w:val="00934BAF"/>
    <w:rsid w:val="00934FFD"/>
    <w:rsid w:val="00936ADC"/>
    <w:rsid w:val="00937434"/>
    <w:rsid w:val="00940DBA"/>
    <w:rsid w:val="00941EC6"/>
    <w:rsid w:val="0094388A"/>
    <w:rsid w:val="009444CE"/>
    <w:rsid w:val="00945D73"/>
    <w:rsid w:val="0094623F"/>
    <w:rsid w:val="009509D5"/>
    <w:rsid w:val="00952E09"/>
    <w:rsid w:val="009538F5"/>
    <w:rsid w:val="00953EC3"/>
    <w:rsid w:val="00956F8F"/>
    <w:rsid w:val="00957187"/>
    <w:rsid w:val="00960255"/>
    <w:rsid w:val="009603E1"/>
    <w:rsid w:val="00961C9D"/>
    <w:rsid w:val="00963065"/>
    <w:rsid w:val="00967FD8"/>
    <w:rsid w:val="0097151F"/>
    <w:rsid w:val="009726B3"/>
    <w:rsid w:val="00973777"/>
    <w:rsid w:val="00973F61"/>
    <w:rsid w:val="0097416A"/>
    <w:rsid w:val="0097496D"/>
    <w:rsid w:val="0097567A"/>
    <w:rsid w:val="00976E78"/>
    <w:rsid w:val="009771C3"/>
    <w:rsid w:val="009775C0"/>
    <w:rsid w:val="009804EF"/>
    <w:rsid w:val="00981F23"/>
    <w:rsid w:val="009825F2"/>
    <w:rsid w:val="00987D6D"/>
    <w:rsid w:val="00990634"/>
    <w:rsid w:val="00991733"/>
    <w:rsid w:val="00992078"/>
    <w:rsid w:val="00992BE3"/>
    <w:rsid w:val="00992ECA"/>
    <w:rsid w:val="0099520B"/>
    <w:rsid w:val="009952EB"/>
    <w:rsid w:val="00995DFB"/>
    <w:rsid w:val="0099618C"/>
    <w:rsid w:val="00997037"/>
    <w:rsid w:val="009A1467"/>
    <w:rsid w:val="009A35A4"/>
    <w:rsid w:val="009A43F2"/>
    <w:rsid w:val="009A5812"/>
    <w:rsid w:val="009A6464"/>
    <w:rsid w:val="009B0A9B"/>
    <w:rsid w:val="009B563B"/>
    <w:rsid w:val="009B6573"/>
    <w:rsid w:val="009B69F5"/>
    <w:rsid w:val="009C5FF7"/>
    <w:rsid w:val="009C6292"/>
    <w:rsid w:val="009C6A98"/>
    <w:rsid w:val="009D0769"/>
    <w:rsid w:val="009D0D71"/>
    <w:rsid w:val="009D0DD9"/>
    <w:rsid w:val="009D0E85"/>
    <w:rsid w:val="009D0EFF"/>
    <w:rsid w:val="009D13FB"/>
    <w:rsid w:val="009D15DB"/>
    <w:rsid w:val="009D3133"/>
    <w:rsid w:val="009D40BD"/>
    <w:rsid w:val="009D745A"/>
    <w:rsid w:val="009E13B3"/>
    <w:rsid w:val="009E160D"/>
    <w:rsid w:val="009E5949"/>
    <w:rsid w:val="009F0071"/>
    <w:rsid w:val="009F1CBB"/>
    <w:rsid w:val="009F3305"/>
    <w:rsid w:val="009F380F"/>
    <w:rsid w:val="009F40B0"/>
    <w:rsid w:val="009F6FB2"/>
    <w:rsid w:val="009F7886"/>
    <w:rsid w:val="00A01AC6"/>
    <w:rsid w:val="00A028B9"/>
    <w:rsid w:val="00A05B7D"/>
    <w:rsid w:val="00A071C0"/>
    <w:rsid w:val="00A10EB6"/>
    <w:rsid w:val="00A15708"/>
    <w:rsid w:val="00A164C2"/>
    <w:rsid w:val="00A1712D"/>
    <w:rsid w:val="00A221AF"/>
    <w:rsid w:val="00A22670"/>
    <w:rsid w:val="00A24B35"/>
    <w:rsid w:val="00A24DA4"/>
    <w:rsid w:val="00A25571"/>
    <w:rsid w:val="00A271BA"/>
    <w:rsid w:val="00A2796E"/>
    <w:rsid w:val="00A27F86"/>
    <w:rsid w:val="00A32489"/>
    <w:rsid w:val="00A330C9"/>
    <w:rsid w:val="00A33CC6"/>
    <w:rsid w:val="00A34D65"/>
    <w:rsid w:val="00A37B93"/>
    <w:rsid w:val="00A410BD"/>
    <w:rsid w:val="00A428F7"/>
    <w:rsid w:val="00A431C6"/>
    <w:rsid w:val="00A4340A"/>
    <w:rsid w:val="00A434C6"/>
    <w:rsid w:val="00A45A1E"/>
    <w:rsid w:val="00A5009D"/>
    <w:rsid w:val="00A50269"/>
    <w:rsid w:val="00A51041"/>
    <w:rsid w:val="00A515E3"/>
    <w:rsid w:val="00A51E17"/>
    <w:rsid w:val="00A54315"/>
    <w:rsid w:val="00A5674D"/>
    <w:rsid w:val="00A5696B"/>
    <w:rsid w:val="00A5755B"/>
    <w:rsid w:val="00A603CF"/>
    <w:rsid w:val="00A60FBC"/>
    <w:rsid w:val="00A614FC"/>
    <w:rsid w:val="00A65C0B"/>
    <w:rsid w:val="00A65DDC"/>
    <w:rsid w:val="00A666AD"/>
    <w:rsid w:val="00A71623"/>
    <w:rsid w:val="00A73FAA"/>
    <w:rsid w:val="00A74154"/>
    <w:rsid w:val="00A76149"/>
    <w:rsid w:val="00A76173"/>
    <w:rsid w:val="00A776BA"/>
    <w:rsid w:val="00A81FD2"/>
    <w:rsid w:val="00A8441A"/>
    <w:rsid w:val="00A85D51"/>
    <w:rsid w:val="00A86229"/>
    <w:rsid w:val="00A8674A"/>
    <w:rsid w:val="00A90054"/>
    <w:rsid w:val="00A95D27"/>
    <w:rsid w:val="00A96318"/>
    <w:rsid w:val="00A96E24"/>
    <w:rsid w:val="00AA0177"/>
    <w:rsid w:val="00AA06B8"/>
    <w:rsid w:val="00AA24EA"/>
    <w:rsid w:val="00AA4BE0"/>
    <w:rsid w:val="00AA5911"/>
    <w:rsid w:val="00AA6F6E"/>
    <w:rsid w:val="00AA7328"/>
    <w:rsid w:val="00AB122B"/>
    <w:rsid w:val="00AB179A"/>
    <w:rsid w:val="00AB21B0"/>
    <w:rsid w:val="00AB2FDC"/>
    <w:rsid w:val="00AB48D3"/>
    <w:rsid w:val="00AB5D5B"/>
    <w:rsid w:val="00AC7D21"/>
    <w:rsid w:val="00AD2A9B"/>
    <w:rsid w:val="00AD44A0"/>
    <w:rsid w:val="00AD604F"/>
    <w:rsid w:val="00AD6586"/>
    <w:rsid w:val="00AD6EAE"/>
    <w:rsid w:val="00AD7385"/>
    <w:rsid w:val="00AE0243"/>
    <w:rsid w:val="00AE052B"/>
    <w:rsid w:val="00AE1BAD"/>
    <w:rsid w:val="00AE2124"/>
    <w:rsid w:val="00AE23A1"/>
    <w:rsid w:val="00AE24BC"/>
    <w:rsid w:val="00AE3E3F"/>
    <w:rsid w:val="00AE400E"/>
    <w:rsid w:val="00AE7FC1"/>
    <w:rsid w:val="00AF155C"/>
    <w:rsid w:val="00AF1B6C"/>
    <w:rsid w:val="00AF2516"/>
    <w:rsid w:val="00AF32E6"/>
    <w:rsid w:val="00AF3967"/>
    <w:rsid w:val="00AF4760"/>
    <w:rsid w:val="00AF55D4"/>
    <w:rsid w:val="00AF6296"/>
    <w:rsid w:val="00AF766A"/>
    <w:rsid w:val="00B00152"/>
    <w:rsid w:val="00B0069B"/>
    <w:rsid w:val="00B0505F"/>
    <w:rsid w:val="00B052C6"/>
    <w:rsid w:val="00B05A5C"/>
    <w:rsid w:val="00B05C2D"/>
    <w:rsid w:val="00B1112B"/>
    <w:rsid w:val="00B11EBF"/>
    <w:rsid w:val="00B12933"/>
    <w:rsid w:val="00B12B88"/>
    <w:rsid w:val="00B137E0"/>
    <w:rsid w:val="00B13BC8"/>
    <w:rsid w:val="00B14CDC"/>
    <w:rsid w:val="00B171DF"/>
    <w:rsid w:val="00B241F4"/>
    <w:rsid w:val="00B24662"/>
    <w:rsid w:val="00B273EB"/>
    <w:rsid w:val="00B279A9"/>
    <w:rsid w:val="00B3240C"/>
    <w:rsid w:val="00B34111"/>
    <w:rsid w:val="00B3569C"/>
    <w:rsid w:val="00B36D92"/>
    <w:rsid w:val="00B37AF9"/>
    <w:rsid w:val="00B409F7"/>
    <w:rsid w:val="00B43676"/>
    <w:rsid w:val="00B44186"/>
    <w:rsid w:val="00B44BA0"/>
    <w:rsid w:val="00B47C64"/>
    <w:rsid w:val="00B50DC6"/>
    <w:rsid w:val="00B545EB"/>
    <w:rsid w:val="00B55471"/>
    <w:rsid w:val="00B5602D"/>
    <w:rsid w:val="00B563E9"/>
    <w:rsid w:val="00B57A95"/>
    <w:rsid w:val="00B60125"/>
    <w:rsid w:val="00B60246"/>
    <w:rsid w:val="00B62EAF"/>
    <w:rsid w:val="00B65959"/>
    <w:rsid w:val="00B66088"/>
    <w:rsid w:val="00B6656B"/>
    <w:rsid w:val="00B71625"/>
    <w:rsid w:val="00B7170E"/>
    <w:rsid w:val="00B7243C"/>
    <w:rsid w:val="00B75C54"/>
    <w:rsid w:val="00B81BBB"/>
    <w:rsid w:val="00B832CA"/>
    <w:rsid w:val="00B84E5D"/>
    <w:rsid w:val="00B8710E"/>
    <w:rsid w:val="00B87A62"/>
    <w:rsid w:val="00B91C6E"/>
    <w:rsid w:val="00B91EBF"/>
    <w:rsid w:val="00B92A93"/>
    <w:rsid w:val="00B92AE9"/>
    <w:rsid w:val="00B93886"/>
    <w:rsid w:val="00B95BF5"/>
    <w:rsid w:val="00B9620A"/>
    <w:rsid w:val="00BA130F"/>
    <w:rsid w:val="00BA17A8"/>
    <w:rsid w:val="00BA1DCA"/>
    <w:rsid w:val="00BA1FE4"/>
    <w:rsid w:val="00BA3C33"/>
    <w:rsid w:val="00BA588A"/>
    <w:rsid w:val="00BA701E"/>
    <w:rsid w:val="00BB0878"/>
    <w:rsid w:val="00BB1879"/>
    <w:rsid w:val="00BB1A5E"/>
    <w:rsid w:val="00BB37A7"/>
    <w:rsid w:val="00BB3E56"/>
    <w:rsid w:val="00BC01F3"/>
    <w:rsid w:val="00BC0ABE"/>
    <w:rsid w:val="00BC1F3D"/>
    <w:rsid w:val="00BC30DB"/>
    <w:rsid w:val="00BC4093"/>
    <w:rsid w:val="00BC42AF"/>
    <w:rsid w:val="00BC61F5"/>
    <w:rsid w:val="00BC64FF"/>
    <w:rsid w:val="00BC7AEF"/>
    <w:rsid w:val="00BC7C37"/>
    <w:rsid w:val="00BD0437"/>
    <w:rsid w:val="00BD1E1D"/>
    <w:rsid w:val="00BD2244"/>
    <w:rsid w:val="00BD40F7"/>
    <w:rsid w:val="00BD4DD4"/>
    <w:rsid w:val="00BE04C4"/>
    <w:rsid w:val="00BE460E"/>
    <w:rsid w:val="00BE6472"/>
    <w:rsid w:val="00BF1BE6"/>
    <w:rsid w:val="00BF2861"/>
    <w:rsid w:val="00BF29B8"/>
    <w:rsid w:val="00BF37EE"/>
    <w:rsid w:val="00BF46EA"/>
    <w:rsid w:val="00BF712B"/>
    <w:rsid w:val="00C00CE6"/>
    <w:rsid w:val="00C0123B"/>
    <w:rsid w:val="00C034F2"/>
    <w:rsid w:val="00C062A8"/>
    <w:rsid w:val="00C07503"/>
    <w:rsid w:val="00C07769"/>
    <w:rsid w:val="00C07D05"/>
    <w:rsid w:val="00C105C4"/>
    <w:rsid w:val="00C10856"/>
    <w:rsid w:val="00C16433"/>
    <w:rsid w:val="00C203FA"/>
    <w:rsid w:val="00C226BC"/>
    <w:rsid w:val="00C2410D"/>
    <w:rsid w:val="00C244F5"/>
    <w:rsid w:val="00C26E5A"/>
    <w:rsid w:val="00C26EE1"/>
    <w:rsid w:val="00C27336"/>
    <w:rsid w:val="00C27B6B"/>
    <w:rsid w:val="00C27EF6"/>
    <w:rsid w:val="00C3164F"/>
    <w:rsid w:val="00C31B5E"/>
    <w:rsid w:val="00C34D3E"/>
    <w:rsid w:val="00C35551"/>
    <w:rsid w:val="00C35B37"/>
    <w:rsid w:val="00C36475"/>
    <w:rsid w:val="00C37163"/>
    <w:rsid w:val="00C3747A"/>
    <w:rsid w:val="00C37F29"/>
    <w:rsid w:val="00C418F7"/>
    <w:rsid w:val="00C41C9F"/>
    <w:rsid w:val="00C42C39"/>
    <w:rsid w:val="00C44B82"/>
    <w:rsid w:val="00C47315"/>
    <w:rsid w:val="00C5016E"/>
    <w:rsid w:val="00C55AD3"/>
    <w:rsid w:val="00C56DCC"/>
    <w:rsid w:val="00C57075"/>
    <w:rsid w:val="00C57333"/>
    <w:rsid w:val="00C57521"/>
    <w:rsid w:val="00C628A8"/>
    <w:rsid w:val="00C62CCB"/>
    <w:rsid w:val="00C639CE"/>
    <w:rsid w:val="00C6636D"/>
    <w:rsid w:val="00C67C14"/>
    <w:rsid w:val="00C72AFE"/>
    <w:rsid w:val="00C72E37"/>
    <w:rsid w:val="00C76165"/>
    <w:rsid w:val="00C80816"/>
    <w:rsid w:val="00C8134B"/>
    <w:rsid w:val="00C81619"/>
    <w:rsid w:val="00C81D1A"/>
    <w:rsid w:val="00C82907"/>
    <w:rsid w:val="00C85E14"/>
    <w:rsid w:val="00C85E96"/>
    <w:rsid w:val="00C86FEC"/>
    <w:rsid w:val="00C92591"/>
    <w:rsid w:val="00C92FC0"/>
    <w:rsid w:val="00C956B1"/>
    <w:rsid w:val="00CA013C"/>
    <w:rsid w:val="00CA274E"/>
    <w:rsid w:val="00CA3345"/>
    <w:rsid w:val="00CA3694"/>
    <w:rsid w:val="00CA5D8F"/>
    <w:rsid w:val="00CA6D6D"/>
    <w:rsid w:val="00CB0E38"/>
    <w:rsid w:val="00CB3518"/>
    <w:rsid w:val="00CB4521"/>
    <w:rsid w:val="00CB6553"/>
    <w:rsid w:val="00CC286C"/>
    <w:rsid w:val="00CC5463"/>
    <w:rsid w:val="00CC5AC5"/>
    <w:rsid w:val="00CC7A4E"/>
    <w:rsid w:val="00CD1359"/>
    <w:rsid w:val="00CD1F16"/>
    <w:rsid w:val="00CD4C83"/>
    <w:rsid w:val="00CE38B9"/>
    <w:rsid w:val="00CE5A53"/>
    <w:rsid w:val="00CF3698"/>
    <w:rsid w:val="00CF46D4"/>
    <w:rsid w:val="00D01EDC"/>
    <w:rsid w:val="00D031F5"/>
    <w:rsid w:val="00D03456"/>
    <w:rsid w:val="00D051B9"/>
    <w:rsid w:val="00D05B79"/>
    <w:rsid w:val="00D078AA"/>
    <w:rsid w:val="00D10058"/>
    <w:rsid w:val="00D11978"/>
    <w:rsid w:val="00D13A82"/>
    <w:rsid w:val="00D15E30"/>
    <w:rsid w:val="00D16129"/>
    <w:rsid w:val="00D1644A"/>
    <w:rsid w:val="00D17465"/>
    <w:rsid w:val="00D20AEE"/>
    <w:rsid w:val="00D24CF0"/>
    <w:rsid w:val="00D25DBD"/>
    <w:rsid w:val="00D26470"/>
    <w:rsid w:val="00D26929"/>
    <w:rsid w:val="00D26D79"/>
    <w:rsid w:val="00D30432"/>
    <w:rsid w:val="00D30CBD"/>
    <w:rsid w:val="00D30D9E"/>
    <w:rsid w:val="00D3137E"/>
    <w:rsid w:val="00D3372F"/>
    <w:rsid w:val="00D33908"/>
    <w:rsid w:val="00D33C14"/>
    <w:rsid w:val="00D354F2"/>
    <w:rsid w:val="00D36144"/>
    <w:rsid w:val="00D365B3"/>
    <w:rsid w:val="00D36A4F"/>
    <w:rsid w:val="00D36C30"/>
    <w:rsid w:val="00D37C90"/>
    <w:rsid w:val="00D37E48"/>
    <w:rsid w:val="00D40550"/>
    <w:rsid w:val="00D4188E"/>
    <w:rsid w:val="00D42294"/>
    <w:rsid w:val="00D43A8C"/>
    <w:rsid w:val="00D43D09"/>
    <w:rsid w:val="00D43EF0"/>
    <w:rsid w:val="00D44B27"/>
    <w:rsid w:val="00D46BFB"/>
    <w:rsid w:val="00D46E45"/>
    <w:rsid w:val="00D4774D"/>
    <w:rsid w:val="00D53072"/>
    <w:rsid w:val="00D53BDB"/>
    <w:rsid w:val="00D53F8D"/>
    <w:rsid w:val="00D55C28"/>
    <w:rsid w:val="00D568D1"/>
    <w:rsid w:val="00D61A4E"/>
    <w:rsid w:val="00D634EA"/>
    <w:rsid w:val="00D63BCA"/>
    <w:rsid w:val="00D63D92"/>
    <w:rsid w:val="00D64632"/>
    <w:rsid w:val="00D65E7C"/>
    <w:rsid w:val="00D70D80"/>
    <w:rsid w:val="00D7138C"/>
    <w:rsid w:val="00D713A1"/>
    <w:rsid w:val="00D71622"/>
    <w:rsid w:val="00D75205"/>
    <w:rsid w:val="00D768EB"/>
    <w:rsid w:val="00D77956"/>
    <w:rsid w:val="00D77C8F"/>
    <w:rsid w:val="00D803BA"/>
    <w:rsid w:val="00D8057A"/>
    <w:rsid w:val="00D80F0C"/>
    <w:rsid w:val="00D8218D"/>
    <w:rsid w:val="00D82ECE"/>
    <w:rsid w:val="00D82F92"/>
    <w:rsid w:val="00D85B9C"/>
    <w:rsid w:val="00D85E99"/>
    <w:rsid w:val="00D92077"/>
    <w:rsid w:val="00D920B2"/>
    <w:rsid w:val="00D93D5A"/>
    <w:rsid w:val="00D951E2"/>
    <w:rsid w:val="00D9565A"/>
    <w:rsid w:val="00D95DDF"/>
    <w:rsid w:val="00D970F5"/>
    <w:rsid w:val="00D9721C"/>
    <w:rsid w:val="00DA07E3"/>
    <w:rsid w:val="00DB2337"/>
    <w:rsid w:val="00DB461B"/>
    <w:rsid w:val="00DB5F87"/>
    <w:rsid w:val="00DB699B"/>
    <w:rsid w:val="00DC0376"/>
    <w:rsid w:val="00DC099B"/>
    <w:rsid w:val="00DC13C7"/>
    <w:rsid w:val="00DC2BE5"/>
    <w:rsid w:val="00DC4D6E"/>
    <w:rsid w:val="00DC52C0"/>
    <w:rsid w:val="00DC70F8"/>
    <w:rsid w:val="00DC7811"/>
    <w:rsid w:val="00DD0F90"/>
    <w:rsid w:val="00DD1FEB"/>
    <w:rsid w:val="00DD20AC"/>
    <w:rsid w:val="00DD3208"/>
    <w:rsid w:val="00DD4CD4"/>
    <w:rsid w:val="00DD65A2"/>
    <w:rsid w:val="00DD6770"/>
    <w:rsid w:val="00DE0749"/>
    <w:rsid w:val="00DE11F3"/>
    <w:rsid w:val="00DE1C4E"/>
    <w:rsid w:val="00DE1CE2"/>
    <w:rsid w:val="00DE302C"/>
    <w:rsid w:val="00DE51D7"/>
    <w:rsid w:val="00DF1210"/>
    <w:rsid w:val="00DF31E9"/>
    <w:rsid w:val="00DF3A9F"/>
    <w:rsid w:val="00DF400D"/>
    <w:rsid w:val="00DF5C23"/>
    <w:rsid w:val="00DF7495"/>
    <w:rsid w:val="00E009FC"/>
    <w:rsid w:val="00E00CF3"/>
    <w:rsid w:val="00E01DAD"/>
    <w:rsid w:val="00E02088"/>
    <w:rsid w:val="00E021DC"/>
    <w:rsid w:val="00E03030"/>
    <w:rsid w:val="00E03F91"/>
    <w:rsid w:val="00E04485"/>
    <w:rsid w:val="00E064EF"/>
    <w:rsid w:val="00E064F2"/>
    <w:rsid w:val="00E0717B"/>
    <w:rsid w:val="00E07812"/>
    <w:rsid w:val="00E07C0B"/>
    <w:rsid w:val="00E12B7A"/>
    <w:rsid w:val="00E13B16"/>
    <w:rsid w:val="00E13E66"/>
    <w:rsid w:val="00E14893"/>
    <w:rsid w:val="00E15598"/>
    <w:rsid w:val="00E20D65"/>
    <w:rsid w:val="00E224A5"/>
    <w:rsid w:val="00E22EF1"/>
    <w:rsid w:val="00E32A02"/>
    <w:rsid w:val="00E353A2"/>
    <w:rsid w:val="00E36881"/>
    <w:rsid w:val="00E42E4C"/>
    <w:rsid w:val="00E4428B"/>
    <w:rsid w:val="00E44442"/>
    <w:rsid w:val="00E44FC2"/>
    <w:rsid w:val="00E47013"/>
    <w:rsid w:val="00E47D60"/>
    <w:rsid w:val="00E541F9"/>
    <w:rsid w:val="00E560B2"/>
    <w:rsid w:val="00E5789F"/>
    <w:rsid w:val="00E57B79"/>
    <w:rsid w:val="00E60CB0"/>
    <w:rsid w:val="00E613E8"/>
    <w:rsid w:val="00E63419"/>
    <w:rsid w:val="00E64409"/>
    <w:rsid w:val="00E64496"/>
    <w:rsid w:val="00E646B8"/>
    <w:rsid w:val="00E64B45"/>
    <w:rsid w:val="00E67E64"/>
    <w:rsid w:val="00E70E69"/>
    <w:rsid w:val="00E7126A"/>
    <w:rsid w:val="00E72115"/>
    <w:rsid w:val="00E74517"/>
    <w:rsid w:val="00E766EC"/>
    <w:rsid w:val="00E81D5D"/>
    <w:rsid w:val="00E8322E"/>
    <w:rsid w:val="00E843C8"/>
    <w:rsid w:val="00E84FCB"/>
    <w:rsid w:val="00E85D90"/>
    <w:rsid w:val="00E85FD9"/>
    <w:rsid w:val="00E903E0"/>
    <w:rsid w:val="00E90A60"/>
    <w:rsid w:val="00E918CE"/>
    <w:rsid w:val="00E91FA0"/>
    <w:rsid w:val="00E9620E"/>
    <w:rsid w:val="00E966D5"/>
    <w:rsid w:val="00E974BE"/>
    <w:rsid w:val="00EA0E6F"/>
    <w:rsid w:val="00EA1115"/>
    <w:rsid w:val="00EA39EB"/>
    <w:rsid w:val="00EA58CE"/>
    <w:rsid w:val="00EA5B5A"/>
    <w:rsid w:val="00EB0695"/>
    <w:rsid w:val="00EB2297"/>
    <w:rsid w:val="00EB33FF"/>
    <w:rsid w:val="00EB3D1A"/>
    <w:rsid w:val="00EB56B5"/>
    <w:rsid w:val="00EB611C"/>
    <w:rsid w:val="00EC1A75"/>
    <w:rsid w:val="00EC2108"/>
    <w:rsid w:val="00EC2759"/>
    <w:rsid w:val="00EC42DC"/>
    <w:rsid w:val="00EC6F1B"/>
    <w:rsid w:val="00EC7106"/>
    <w:rsid w:val="00ED0120"/>
    <w:rsid w:val="00ED24B1"/>
    <w:rsid w:val="00ED265D"/>
    <w:rsid w:val="00ED3775"/>
    <w:rsid w:val="00ED3BBA"/>
    <w:rsid w:val="00ED4025"/>
    <w:rsid w:val="00ED4E12"/>
    <w:rsid w:val="00ED6FA9"/>
    <w:rsid w:val="00EE051B"/>
    <w:rsid w:val="00EE14C6"/>
    <w:rsid w:val="00EE306D"/>
    <w:rsid w:val="00EE4EC3"/>
    <w:rsid w:val="00EE54B4"/>
    <w:rsid w:val="00EE5C44"/>
    <w:rsid w:val="00EE6BEC"/>
    <w:rsid w:val="00EE7F66"/>
    <w:rsid w:val="00EF1AD8"/>
    <w:rsid w:val="00EF2B5C"/>
    <w:rsid w:val="00EF2D0F"/>
    <w:rsid w:val="00EF47CE"/>
    <w:rsid w:val="00EF6FE9"/>
    <w:rsid w:val="00EF7794"/>
    <w:rsid w:val="00F00A55"/>
    <w:rsid w:val="00F01553"/>
    <w:rsid w:val="00F02046"/>
    <w:rsid w:val="00F027ED"/>
    <w:rsid w:val="00F053D8"/>
    <w:rsid w:val="00F05FB5"/>
    <w:rsid w:val="00F07888"/>
    <w:rsid w:val="00F100FE"/>
    <w:rsid w:val="00F10841"/>
    <w:rsid w:val="00F1313D"/>
    <w:rsid w:val="00F14A7B"/>
    <w:rsid w:val="00F17215"/>
    <w:rsid w:val="00F201E7"/>
    <w:rsid w:val="00F204E0"/>
    <w:rsid w:val="00F20568"/>
    <w:rsid w:val="00F20B16"/>
    <w:rsid w:val="00F21B5D"/>
    <w:rsid w:val="00F21C79"/>
    <w:rsid w:val="00F22220"/>
    <w:rsid w:val="00F238C9"/>
    <w:rsid w:val="00F23CA5"/>
    <w:rsid w:val="00F26B4B"/>
    <w:rsid w:val="00F2758A"/>
    <w:rsid w:val="00F277AA"/>
    <w:rsid w:val="00F305A7"/>
    <w:rsid w:val="00F3105A"/>
    <w:rsid w:val="00F31955"/>
    <w:rsid w:val="00F34C06"/>
    <w:rsid w:val="00F358EA"/>
    <w:rsid w:val="00F35D22"/>
    <w:rsid w:val="00F37D78"/>
    <w:rsid w:val="00F41F49"/>
    <w:rsid w:val="00F433F3"/>
    <w:rsid w:val="00F43EA3"/>
    <w:rsid w:val="00F449BD"/>
    <w:rsid w:val="00F47844"/>
    <w:rsid w:val="00F50C55"/>
    <w:rsid w:val="00F5113C"/>
    <w:rsid w:val="00F51BDA"/>
    <w:rsid w:val="00F51DE6"/>
    <w:rsid w:val="00F52845"/>
    <w:rsid w:val="00F5549E"/>
    <w:rsid w:val="00F56D96"/>
    <w:rsid w:val="00F57FFB"/>
    <w:rsid w:val="00F601E6"/>
    <w:rsid w:val="00F66594"/>
    <w:rsid w:val="00F66ACC"/>
    <w:rsid w:val="00F71C4C"/>
    <w:rsid w:val="00F73954"/>
    <w:rsid w:val="00F751DE"/>
    <w:rsid w:val="00F77402"/>
    <w:rsid w:val="00F80B9A"/>
    <w:rsid w:val="00F81D48"/>
    <w:rsid w:val="00F86E41"/>
    <w:rsid w:val="00F877FB"/>
    <w:rsid w:val="00F920F3"/>
    <w:rsid w:val="00F93340"/>
    <w:rsid w:val="00F9362F"/>
    <w:rsid w:val="00F94060"/>
    <w:rsid w:val="00F94F12"/>
    <w:rsid w:val="00F9549A"/>
    <w:rsid w:val="00F959BE"/>
    <w:rsid w:val="00F9787C"/>
    <w:rsid w:val="00FA0441"/>
    <w:rsid w:val="00FA1863"/>
    <w:rsid w:val="00FA2B1B"/>
    <w:rsid w:val="00FA56F6"/>
    <w:rsid w:val="00FA7137"/>
    <w:rsid w:val="00FB27E3"/>
    <w:rsid w:val="00FB329D"/>
    <w:rsid w:val="00FB4748"/>
    <w:rsid w:val="00FB5D30"/>
    <w:rsid w:val="00FB7BA0"/>
    <w:rsid w:val="00FC1B9B"/>
    <w:rsid w:val="00FC2290"/>
    <w:rsid w:val="00FC27E3"/>
    <w:rsid w:val="00FC74C7"/>
    <w:rsid w:val="00FD0CE3"/>
    <w:rsid w:val="00FD2587"/>
    <w:rsid w:val="00FD451D"/>
    <w:rsid w:val="00FD5B22"/>
    <w:rsid w:val="00FD7BAE"/>
    <w:rsid w:val="00FE0BFC"/>
    <w:rsid w:val="00FE1B01"/>
    <w:rsid w:val="00FE5AA2"/>
    <w:rsid w:val="00FE792A"/>
    <w:rsid w:val="00FF2F8A"/>
    <w:rsid w:val="00FF408F"/>
    <w:rsid w:val="00FF65DE"/>
    <w:rsid w:val="00FF771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DC5FEBF"/>
  <w14:defaultImageDpi w14:val="300"/>
  <w15:docId w15:val="{A71ECEC4-0534-5C4E-AA8A-0031D55D95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qFormat/>
    <w:rsid w:val="00763900"/>
    <w:pPr>
      <w:spacing w:after="160" w:line="259" w:lineRule="auto"/>
    </w:pPr>
    <w:rPr>
      <w:rFonts w:ascii="Calibri" w:hAnsi="Calibri"/>
      <w:sz w:val="22"/>
    </w:rPr>
  </w:style>
  <w:style w:type="paragraph" w:styleId="Heading1">
    <w:name w:val="heading 1"/>
    <w:aliases w:val="Pocket"/>
    <w:basedOn w:val="Normal"/>
    <w:next w:val="Normal"/>
    <w:link w:val="Heading1Char"/>
    <w:uiPriority w:val="9"/>
    <w:qFormat/>
    <w:rsid w:val="0076390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763900"/>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763900"/>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
    <w:basedOn w:val="Normal"/>
    <w:next w:val="Normal"/>
    <w:link w:val="Heading4Char"/>
    <w:uiPriority w:val="9"/>
    <w:unhideWhenUsed/>
    <w:qFormat/>
    <w:rsid w:val="00763900"/>
    <w:pPr>
      <w:keepNext/>
      <w:keepLines/>
      <w:spacing w:before="40" w:after="0"/>
      <w:outlineLvl w:val="3"/>
    </w:pPr>
    <w:rPr>
      <w:rFonts w:eastAsiaTheme="majorEastAsia" w:cstheme="majorBidi"/>
      <w:b/>
      <w:bCs/>
      <w:sz w:val="26"/>
      <w:szCs w:val="26"/>
    </w:rPr>
  </w:style>
  <w:style w:type="paragraph" w:styleId="Heading5">
    <w:name w:val="heading 5"/>
    <w:basedOn w:val="Normal"/>
    <w:next w:val="Normal"/>
    <w:link w:val="Heading5Char"/>
    <w:uiPriority w:val="99"/>
    <w:semiHidden/>
    <w:unhideWhenUsed/>
    <w:qFormat/>
    <w:rsid w:val="00D40550"/>
    <w:pPr>
      <w:keepNext/>
      <w:keepLines/>
      <w:spacing w:before="40" w:after="0"/>
      <w:outlineLvl w:val="4"/>
    </w:pPr>
    <w:rPr>
      <w:rFonts w:asciiTheme="majorHAnsi" w:eastAsiaTheme="majorEastAsia" w:hAnsiTheme="majorHAnsi" w:cstheme="majorBidi"/>
      <w:color w:val="365F91" w:themeColor="accent1" w:themeShade="BF"/>
      <w:szCs w:val="22"/>
    </w:rPr>
  </w:style>
  <w:style w:type="character" w:default="1" w:styleId="DefaultParagraphFont">
    <w:name w:val="Default Paragraph Font"/>
    <w:uiPriority w:val="1"/>
    <w:semiHidden/>
    <w:unhideWhenUsed/>
    <w:rsid w:val="0076390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63900"/>
  </w:style>
  <w:style w:type="character" w:customStyle="1" w:styleId="Heading1Char">
    <w:name w:val="Heading 1 Char"/>
    <w:aliases w:val="Pocket Char"/>
    <w:basedOn w:val="DefaultParagraphFont"/>
    <w:link w:val="Heading1"/>
    <w:uiPriority w:val="9"/>
    <w:rsid w:val="00763900"/>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763900"/>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763900"/>
    <w:rPr>
      <w:rFonts w:ascii="Calibri" w:eastAsiaTheme="majorEastAsia" w:hAnsi="Calibri" w:cstheme="majorBidi"/>
      <w:b/>
      <w:bCs/>
      <w:sz w:val="32"/>
      <w:szCs w:val="32"/>
      <w:u w:val="single"/>
    </w:rPr>
  </w:style>
  <w:style w:type="character" w:customStyle="1" w:styleId="Heading4Char">
    <w:name w:val="Heading 4 Char"/>
    <w:aliases w:val="Tag Char"/>
    <w:basedOn w:val="DefaultParagraphFont"/>
    <w:link w:val="Heading4"/>
    <w:uiPriority w:val="9"/>
    <w:rsid w:val="00763900"/>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1"/>
    <w:qFormat/>
    <w:rsid w:val="00763900"/>
    <w:rPr>
      <w:b/>
      <w:sz w:val="26"/>
      <w:u w:val="none"/>
    </w:rPr>
  </w:style>
  <w:style w:type="character" w:customStyle="1" w:styleId="StyleUnderline">
    <w:name w:val="Style Underline"/>
    <w:aliases w:val="Underline,Intense Emphasis1,Style Bold Underline,Intense Emphasis11,apple-style-span + 6 pt,Kern at 16 pt,Intense Emphasis111,Style,Intense Emphasis2,HHeading 3 + 12 pt,Intense Emphasis1111,Bold,Title Char,Cards + Font: 12 pt Char,ci,c"/>
    <w:basedOn w:val="DefaultParagraphFont"/>
    <w:uiPriority w:val="1"/>
    <w:qFormat/>
    <w:rsid w:val="00763900"/>
    <w:rPr>
      <w:b w:val="0"/>
      <w:sz w:val="22"/>
      <w:u w:val="single"/>
    </w:rPr>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Style1,Box,B"/>
    <w:basedOn w:val="DefaultParagraphFont"/>
    <w:link w:val="textbold"/>
    <w:uiPriority w:val="20"/>
    <w:qFormat/>
    <w:rsid w:val="00763900"/>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763900"/>
    <w:rPr>
      <w:color w:val="auto"/>
      <w:u w:val="none"/>
    </w:rPr>
  </w:style>
  <w:style w:type="character" w:styleId="Hyperlink">
    <w:name w:val="Hyperlink"/>
    <w:aliases w:val="heading 1 (block title),Card Text,Important,Read,Internet Link,Analytic Text,Internet link,Char Char1,Underline Char Char Char Char1,Heading 3 Char Char Char Char Char Char Char Char Char Char1,Char Char Char Char Char Char Char Char1,TAG ,T"/>
    <w:basedOn w:val="DefaultParagraphFont"/>
    <w:uiPriority w:val="99"/>
    <w:unhideWhenUsed/>
    <w:rsid w:val="00763900"/>
    <w:rPr>
      <w:color w:val="auto"/>
      <w:u w:val="none"/>
    </w:rPr>
  </w:style>
  <w:style w:type="paragraph" w:styleId="DocumentMap">
    <w:name w:val="Document Map"/>
    <w:basedOn w:val="Normal"/>
    <w:link w:val="DocumentMapChar"/>
    <w:uiPriority w:val="99"/>
    <w:semiHidden/>
    <w:unhideWhenUsed/>
    <w:rsid w:val="00763900"/>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763900"/>
    <w:rPr>
      <w:rFonts w:ascii="Lucida Grande" w:hAnsi="Lucida Grande" w:cs="Lucida Grande"/>
    </w:rPr>
  </w:style>
  <w:style w:type="character" w:styleId="UnresolvedMention">
    <w:name w:val="Unresolved Mention"/>
    <w:basedOn w:val="DefaultParagraphFont"/>
    <w:uiPriority w:val="99"/>
    <w:semiHidden/>
    <w:unhideWhenUsed/>
    <w:rsid w:val="00E44442"/>
    <w:rPr>
      <w:color w:val="605E5C"/>
      <w:shd w:val="clear" w:color="auto" w:fill="E1DFDD"/>
    </w:rPr>
  </w:style>
  <w:style w:type="paragraph" w:customStyle="1" w:styleId="textbold">
    <w:name w:val="text bold"/>
    <w:basedOn w:val="Normal"/>
    <w:link w:val="Emphasis"/>
    <w:uiPriority w:val="20"/>
    <w:qFormat/>
    <w:rsid w:val="00720A6E"/>
    <w:pPr>
      <w:ind w:left="720"/>
      <w:jc w:val="both"/>
    </w:pPr>
    <w:rPr>
      <w:b/>
      <w:iCs/>
      <w:u w:val="single"/>
    </w:rPr>
  </w:style>
  <w:style w:type="character" w:customStyle="1" w:styleId="Heading5Char">
    <w:name w:val="Heading 5 Char"/>
    <w:basedOn w:val="DefaultParagraphFont"/>
    <w:link w:val="Heading5"/>
    <w:uiPriority w:val="99"/>
    <w:semiHidden/>
    <w:rsid w:val="00D40550"/>
    <w:rPr>
      <w:rFonts w:asciiTheme="majorHAnsi" w:eastAsiaTheme="majorEastAsia" w:hAnsiTheme="majorHAnsi" w:cstheme="majorBidi"/>
      <w:color w:val="365F91" w:themeColor="accent1" w:themeShade="BF"/>
      <w:sz w:val="22"/>
      <w:szCs w:val="22"/>
    </w:rPr>
  </w:style>
  <w:style w:type="paragraph" w:customStyle="1" w:styleId="footnotedescription">
    <w:name w:val="footnote description"/>
    <w:next w:val="Normal"/>
    <w:link w:val="footnotedescriptionChar"/>
    <w:hidden/>
    <w:rsid w:val="001C71A4"/>
    <w:pPr>
      <w:spacing w:after="109" w:line="246" w:lineRule="auto"/>
    </w:pPr>
    <w:rPr>
      <w:rFonts w:ascii="Calibri" w:eastAsia="Calibri" w:hAnsi="Calibri" w:cs="Calibri"/>
      <w:color w:val="181717"/>
      <w:sz w:val="16"/>
      <w:szCs w:val="22"/>
    </w:rPr>
  </w:style>
  <w:style w:type="character" w:customStyle="1" w:styleId="footnotedescriptionChar">
    <w:name w:val="footnote description Char"/>
    <w:link w:val="footnotedescription"/>
    <w:rsid w:val="001C71A4"/>
    <w:rPr>
      <w:rFonts w:ascii="Calibri" w:eastAsia="Calibri" w:hAnsi="Calibri" w:cs="Calibri"/>
      <w:color w:val="181717"/>
      <w:sz w:val="16"/>
      <w:szCs w:val="22"/>
    </w:rPr>
  </w:style>
  <w:style w:type="character" w:customStyle="1" w:styleId="footnotemark">
    <w:name w:val="footnote mark"/>
    <w:hidden/>
    <w:rsid w:val="001C71A4"/>
    <w:rPr>
      <w:rFonts w:ascii="Calibri" w:eastAsia="Calibri" w:hAnsi="Calibri" w:cs="Calibri"/>
      <w:color w:val="181717"/>
      <w:sz w:val="16"/>
      <w:vertAlign w:val="superscript"/>
    </w:rPr>
  </w:style>
  <w:style w:type="paragraph" w:customStyle="1" w:styleId="paragraph">
    <w:name w:val="paragraph"/>
    <w:basedOn w:val="Normal"/>
    <w:rsid w:val="000B4AD8"/>
    <w:pPr>
      <w:spacing w:before="100" w:beforeAutospacing="1" w:after="100" w:afterAutospacing="1" w:line="240" w:lineRule="auto"/>
    </w:pPr>
    <w:rPr>
      <w:rFonts w:ascii="Times New Roman" w:eastAsiaTheme="minorHAnsi" w:hAnsi="Times New Roman" w:cs="Times New Roman"/>
      <w:sz w:val="24"/>
      <w:szCs w:val="22"/>
    </w:rPr>
  </w:style>
  <w:style w:type="character" w:customStyle="1" w:styleId="normaltextrun">
    <w:name w:val="normaltextrun"/>
    <w:basedOn w:val="DefaultParagraphFont"/>
    <w:rsid w:val="000B4AD8"/>
  </w:style>
  <w:style w:type="character" w:customStyle="1" w:styleId="eop">
    <w:name w:val="eop"/>
    <w:basedOn w:val="DefaultParagraphFont"/>
    <w:rsid w:val="000B4AD8"/>
  </w:style>
  <w:style w:type="character" w:customStyle="1" w:styleId="spellingerror">
    <w:name w:val="spellingerror"/>
    <w:basedOn w:val="DefaultParagraphFont"/>
    <w:rsid w:val="000B4AD8"/>
  </w:style>
  <w:style w:type="paragraph" w:styleId="ListParagraph">
    <w:name w:val="List Paragraph"/>
    <w:basedOn w:val="Normal"/>
    <w:uiPriority w:val="99"/>
    <w:unhideWhenUsed/>
    <w:qFormat/>
    <w:rsid w:val="008C15EB"/>
    <w:pPr>
      <w:ind w:left="720"/>
      <w:contextualSpacing/>
    </w:pPr>
    <w:rPr>
      <w:rFonts w:eastAsiaTheme="minorHAnsi" w:cs="Calibri"/>
      <w:szCs w:val="22"/>
    </w:rPr>
  </w:style>
  <w:style w:type="paragraph" w:styleId="NormalWeb">
    <w:name w:val="Normal (Web)"/>
    <w:basedOn w:val="Normal"/>
    <w:uiPriority w:val="99"/>
    <w:unhideWhenUsed/>
    <w:rsid w:val="00764D73"/>
    <w:pPr>
      <w:spacing w:before="100" w:beforeAutospacing="1" w:after="100" w:afterAutospacing="1" w:line="240" w:lineRule="auto"/>
    </w:pPr>
    <w:rPr>
      <w:rFonts w:ascii="Times New Roman" w:eastAsia="Times New Roman" w:hAnsi="Times New Roman" w:cs="Times New Roman"/>
      <w:sz w:val="24"/>
      <w:lang w:eastAsia="zh-CN"/>
    </w:rPr>
  </w:style>
  <w:style w:type="paragraph" w:customStyle="1" w:styleId="Tag2">
    <w:name w:val="Tag2"/>
    <w:basedOn w:val="Normal"/>
    <w:qFormat/>
    <w:rsid w:val="00E64409"/>
    <w:pPr>
      <w:spacing w:after="0" w:line="240" w:lineRule="auto"/>
    </w:pPr>
    <w:rPr>
      <w:rFonts w:ascii="Arial" w:eastAsia="Calibri" w:hAnsi="Arial" w:cs="Arial"/>
      <w:b/>
      <w:sz w:val="24"/>
      <w:szCs w:val="22"/>
    </w:rPr>
  </w:style>
  <w:style w:type="character" w:customStyle="1" w:styleId="apple-style-span">
    <w:name w:val="apple-style-span"/>
    <w:rsid w:val="00E64409"/>
  </w:style>
  <w:style w:type="paragraph" w:customStyle="1" w:styleId="underlined">
    <w:name w:val="underlined"/>
    <w:next w:val="Normal"/>
    <w:link w:val="underlinedChar"/>
    <w:autoRedefine/>
    <w:rsid w:val="00D26D79"/>
    <w:pPr>
      <w:contextualSpacing/>
    </w:pPr>
    <w:rPr>
      <w:rFonts w:ascii="Times New Roman" w:eastAsia="Malgun Gothic" w:hAnsi="Times New Roman" w:cs="Times New Roman"/>
      <w:u w:val="single"/>
    </w:rPr>
  </w:style>
  <w:style w:type="character" w:customStyle="1" w:styleId="underlinedChar">
    <w:name w:val="underlined Char"/>
    <w:link w:val="underlined"/>
    <w:rsid w:val="00D26D79"/>
    <w:rPr>
      <w:rFonts w:ascii="Times New Roman" w:eastAsia="Malgun Gothic" w:hAnsi="Times New Roman" w:cs="Times New Roman"/>
      <w:u w:val="single"/>
    </w:rPr>
  </w:style>
  <w:style w:type="paragraph" w:customStyle="1" w:styleId="underline">
    <w:name w:val="underline"/>
    <w:basedOn w:val="Normal"/>
    <w:link w:val="underlineChar"/>
    <w:qFormat/>
    <w:rsid w:val="003036E4"/>
    <w:pPr>
      <w:spacing w:after="0" w:line="240" w:lineRule="auto"/>
    </w:pPr>
    <w:rPr>
      <w:rFonts w:ascii="Times New Roman" w:eastAsia="Calibri" w:hAnsi="Times New Roman" w:cs="Times New Roman"/>
      <w:sz w:val="20"/>
      <w:szCs w:val="20"/>
      <w:u w:val="single"/>
    </w:rPr>
  </w:style>
  <w:style w:type="paragraph" w:customStyle="1" w:styleId="hotroute">
    <w:name w:val="hot route!"/>
    <w:basedOn w:val="Normal"/>
    <w:qFormat/>
    <w:rsid w:val="003036E4"/>
    <w:pPr>
      <w:spacing w:after="0" w:line="240" w:lineRule="auto"/>
      <w:ind w:left="144"/>
    </w:pPr>
    <w:rPr>
      <w:rFonts w:ascii="Times New Roman" w:eastAsia="Calibri" w:hAnsi="Times New Roman" w:cs="Times New Roman"/>
      <w:sz w:val="20"/>
      <w:szCs w:val="20"/>
    </w:rPr>
  </w:style>
  <w:style w:type="character" w:customStyle="1" w:styleId="underlineChar">
    <w:name w:val="underline Char"/>
    <w:basedOn w:val="DefaultParagraphFont"/>
    <w:link w:val="underline"/>
    <w:rsid w:val="003036E4"/>
    <w:rPr>
      <w:rFonts w:ascii="Times New Roman" w:eastAsia="Calibri" w:hAnsi="Times New Roman" w:cs="Times New Roman"/>
      <w:sz w:val="20"/>
      <w:szCs w:val="20"/>
      <w:u w:val="single"/>
    </w:rPr>
  </w:style>
  <w:style w:type="character" w:customStyle="1" w:styleId="smallChar">
    <w:name w:val="small Char"/>
    <w:basedOn w:val="DefaultParagraphFont"/>
    <w:rsid w:val="003036E4"/>
    <w:rPr>
      <w:sz w:val="16"/>
    </w:rPr>
  </w:style>
  <w:style w:type="character" w:customStyle="1" w:styleId="Highlightedunderline">
    <w:name w:val="Highlighted underline"/>
    <w:rsid w:val="003036E4"/>
    <w:rPr>
      <w:rFonts w:ascii="Times New Roman" w:hAnsi="Times New Roman"/>
      <w:sz w:val="20"/>
      <w:u w:val="single"/>
      <w:bdr w:val="none" w:sz="0" w:space="0" w:color="auto"/>
      <w:shd w:val="clear" w:color="auto" w:fill="C0C0C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hrw.org/world-report/2019/country-chapters/mexico" TargetMode="External"/><Relationship Id="rId21" Type="http://schemas.openxmlformats.org/officeDocument/2006/relationships/hyperlink" Target="https://www.stopusarmstomexico.org/wp-content/uploads/2018/08/THE-LEGAL-AND-ILLEGAL-GUN-TRADE-TO-MEXICO_August2018.pdf" TargetMode="External"/><Relationship Id="rId42" Type="http://schemas.openxmlformats.org/officeDocument/2006/relationships/hyperlink" Target="https://www.defensenews.com/congress/2017/09/26/us-lawmakers-balk-at-arms-sales-to-saudi-arabia-turkey-and-nigeria/" TargetMode="External"/><Relationship Id="rId47" Type="http://schemas.openxmlformats.org/officeDocument/2006/relationships/hyperlink" Target="https://www.stopusarmstomexico.org/wp-content/uploads/2018/08/THE-LEGAL-AND-ILLEGAL-GUN-TRADE-TO-MEXICO_August2018.pdf" TargetMode="External"/><Relationship Id="rId63" Type="http://schemas.openxmlformats.org/officeDocument/2006/relationships/hyperlink" Target="https://www.animalpolitico.com/2015/05/policias-en-mexico-pierden-seis-armas-de-fuego-al-dia-ya-van-15-mil-robadas-o-extraviadas/" TargetMode="External"/><Relationship Id="rId68" Type="http://schemas.openxmlformats.org/officeDocument/2006/relationships/hyperlink" Target="https://www.gao.gov/assets/680/674570.pdf" TargetMode="External"/><Relationship Id="rId16" Type="http://schemas.openxmlformats.org/officeDocument/2006/relationships/hyperlink" Target="https://www.afsc.org/sites/default/files/documents/2016%20Where%20the%20Guns%20Go.pdf" TargetMode="External"/><Relationship Id="rId11" Type="http://schemas.openxmlformats.org/officeDocument/2006/relationships/hyperlink" Target="https://fpif.org/mexican-security-forces-commit-war-crimes-stop-arming-them/" TargetMode="External"/><Relationship Id="rId32" Type="http://schemas.openxmlformats.org/officeDocument/2006/relationships/hyperlink" Target="https://muse.jhu.edu/article/485071/pdf" TargetMode="External"/><Relationship Id="rId37" Type="http://schemas.openxmlformats.org/officeDocument/2006/relationships/hyperlink" Target="https://www.jstor.org/stable/26459215" TargetMode="External"/><Relationship Id="rId53" Type="http://schemas.openxmlformats.org/officeDocument/2006/relationships/hyperlink" Target="https://advance.lexis.com/api/document?collection=analytical-materials&amp;id=urn:contentItem:5C35-K990-00CT-S0T6-00000-00&amp;context=1516831" TargetMode="External"/><Relationship Id="rId58" Type="http://schemas.openxmlformats.org/officeDocument/2006/relationships/hyperlink" Target="https://www.aljazeera.com/programmes/countingthecost/2018/11/gun-economics-weaponisation-181103081424809.html" TargetMode="External"/><Relationship Id="rId74" Type="http://schemas.openxmlformats.org/officeDocument/2006/relationships/hyperlink" Target="http://www.jstor.org/stable/26597313" TargetMode="External"/><Relationship Id="rId79" Type="http://schemas.openxmlformats.org/officeDocument/2006/relationships/hyperlink" Target="https://www.tandfonline.com/doi/abs/10.1080/1474773%20%20%201.2017.1287449?journalCode=rglo20" TargetMode="External"/><Relationship Id="rId5" Type="http://schemas.openxmlformats.org/officeDocument/2006/relationships/numbering" Target="numbering.xml"/><Relationship Id="rId61" Type="http://schemas.openxmlformats.org/officeDocument/2006/relationships/hyperlink" Target="https://www.aljazeera.com/indepth/opinion/america-guns-killing-mexico-180328060253902.html" TargetMode="External"/><Relationship Id="rId19" Type="http://schemas.openxmlformats.org/officeDocument/2006/relationships/hyperlink" Target="https://www.washingtonpost.com/news/monkey-cage/wp/2016/12/19/yes-trump-might-well-go-to-war-to-divert-attention-from-problems-at-home/?utm_term=.43745ac4c66c" TargetMode="External"/><Relationship Id="rId14" Type="http://schemas.openxmlformats.org/officeDocument/2006/relationships/hyperlink" Target="https://www.afsc.org/resource/report-where-guns-go" TargetMode="External"/><Relationship Id="rId22" Type="http://schemas.openxmlformats.org/officeDocument/2006/relationships/hyperlink" Target="https://www.afsc.org/sites/default/files/documents/2016%20Where%20the%20Guns%20Go.pdf" TargetMode="External"/><Relationship Id="rId27" Type="http://schemas.openxmlformats.org/officeDocument/2006/relationships/hyperlink" Target="https://www.hrw.org/world-report/2019/country-chapters/mexico" TargetMode="External"/><Relationship Id="rId30" Type="http://schemas.openxmlformats.org/officeDocument/2006/relationships/hyperlink" Target="https://fpif.org/mexican-security-forces-commit-war-crimes-stop-arming-them/" TargetMode="External"/><Relationship Id="rId35" Type="http://schemas.openxmlformats.org/officeDocument/2006/relationships/hyperlink" Target="http://www.jgspl.org/u-s-arms-exports-mexican-war-drugs-violation-arms-trade-treaty/" TargetMode="External"/><Relationship Id="rId43" Type="http://schemas.openxmlformats.org/officeDocument/2006/relationships/hyperlink" Target="https://www.stopusarmstomexico.org/wp-content/uploads/2018/08/THE-LEGAL-AND-ILLEGAL-GUN-TRADE-TO-MEXICO_August2018.pdf" TargetMode="External"/><Relationship Id="rId48" Type="http://schemas.openxmlformats.org/officeDocument/2006/relationships/hyperlink" Target="https://www.afsc.org/sites/default/files/documents/2016%20Where%20the%20Guns%20Go.pdf" TargetMode="External"/><Relationship Id="rId56" Type="http://schemas.openxmlformats.org/officeDocument/2006/relationships/hyperlink" Target="https://www.afsc.org/sites/afsc.civicactions.net/files/documents/20160928%20Mexico%20FMS%20DCS%20CN.pdf" TargetMode="External"/><Relationship Id="rId64" Type="http://schemas.openxmlformats.org/officeDocument/2006/relationships/hyperlink" Target="https://www.afsc.org/resource/report-where-guns-go" TargetMode="External"/><Relationship Id="rId69" Type="http://schemas.openxmlformats.org/officeDocument/2006/relationships/hyperlink" Target="https://muse.jhu.edu/article/705898/pdf" TargetMode="External"/><Relationship Id="rId77" Type="http://schemas.openxmlformats.org/officeDocument/2006/relationships/hyperlink" Target="https://www.tandfonline.com/doi/abs/10.1080/1474773%20%20%201.2017.1287449?journalCode=rglo20" TargetMode="External"/><Relationship Id="rId8" Type="http://schemas.openxmlformats.org/officeDocument/2006/relationships/webSettings" Target="webSettings.xml"/><Relationship Id="rId51" Type="http://schemas.openxmlformats.org/officeDocument/2006/relationships/hyperlink" Target="https://www.afsc.org/sites/default/files/documents/2016%20Where%20the%20Guns%20Go.pdf" TargetMode="External"/><Relationship Id="rId72" Type="http://schemas.openxmlformats.org/officeDocument/2006/relationships/hyperlink" Target="http://www.jstor.org/stable/26597313" TargetMode="External"/><Relationship Id="rId80" Type="http://schemas.openxmlformats.org/officeDocument/2006/relationships/fontTable" Target="fontTable.xml"/><Relationship Id="rId3" Type="http://schemas.openxmlformats.org/officeDocument/2006/relationships/customXml" Target="../customXml/item3.xml"/><Relationship Id="rId12" Type="http://schemas.openxmlformats.org/officeDocument/2006/relationships/hyperlink" Target="https://www.aljazeera.com/indepth/opinion/america-guns-killing-mexico-180328060253902.html" TargetMode="External"/><Relationship Id="rId17" Type="http://schemas.openxmlformats.org/officeDocument/2006/relationships/hyperlink" Target="https://www.tandfonline.com/doi/abs/10.1080/01436597.2011.619881" TargetMode="External"/><Relationship Id="rId25" Type="http://schemas.openxmlformats.org/officeDocument/2006/relationships/hyperlink" Target="https://www.afsc.org/sites/default/files/documents/2016%20Where%20the%20Guns%20Go.pdf" TargetMode="External"/><Relationship Id="rId33" Type="http://schemas.openxmlformats.org/officeDocument/2006/relationships/hyperlink" Target="https://www.afsc.org/sites/default/files/documents/2016%20Where%20the%20Guns%20Go.pdf" TargetMode="External"/><Relationship Id="rId38" Type="http://schemas.openxmlformats.org/officeDocument/2006/relationships/hyperlink" Target="https://www.csis.org/analysis/russia-has-few-interests-mexico" TargetMode="External"/><Relationship Id="rId46" Type="http://schemas.openxmlformats.org/officeDocument/2006/relationships/hyperlink" Target="https://www.stopusarmstomexico.org/wp-content/uploads/2018/08/THE-LEGAL-AND-ILLEGAL-GUN-TRADE-TO-MEXICO_August2018.pdf" TargetMode="External"/><Relationship Id="rId59" Type="http://schemas.openxmlformats.org/officeDocument/2006/relationships/hyperlink" Target="https://fpif.org/mexican-security-forces-commit-war-crimes-stop-arming-them/" TargetMode="External"/><Relationship Id="rId67" Type="http://schemas.openxmlformats.org/officeDocument/2006/relationships/hyperlink" Target="http://odube.net/papers/Cross_border_spillover.pdf" TargetMode="External"/><Relationship Id="rId20" Type="http://schemas.openxmlformats.org/officeDocument/2006/relationships/hyperlink" Target="https://advance.lexis.com/api/document?collection=analytical-materials&amp;id=urn:contentItem:5C35-K990-00CT-S0T6-00000-00&amp;context=1516831" TargetMode="External"/><Relationship Id="rId41" Type="http://schemas.openxmlformats.org/officeDocument/2006/relationships/hyperlink" Target="http://thehill.com/regulation/368425-planned-shift-on-gun-exports-kicks-up-storm" TargetMode="External"/><Relationship Id="rId54" Type="http://schemas.openxmlformats.org/officeDocument/2006/relationships/hyperlink" Target="https://www.washingtonpost.com/news/monkey-cage/wp/2016/12/19/yes-trump-might-well-go-to-war-to-divert-attention-from-problems-at-home/?utm_term=.43745ac4c66c" TargetMode="External"/><Relationship Id="rId62" Type="http://schemas.openxmlformats.org/officeDocument/2006/relationships/hyperlink" Target="https://www.facebook.com/SIGSAUERInc/photos/a.10156225741617603.1073741848.57629597602/10156228442887603/?type=3&amp;theater" TargetMode="External"/><Relationship Id="rId70" Type="http://schemas.openxmlformats.org/officeDocument/2006/relationships/hyperlink" Target="https://advance.lexis.com/api/document?collection=analytical-materials&amp;id=urn:contentItem:5C35-K990-00CT-S0T6-00000-00&amp;context=1516831" TargetMode="External"/><Relationship Id="rId75" Type="http://schemas.openxmlformats.org/officeDocument/2006/relationships/hyperlink" Target="https://www.jstor.org/stable/26459215"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www.stopusarmstomexico.org/wp-content/uploads/2018/08/THE-LEGAL-AND-ILLEGAL-GUN-TRADE-TO-MEXICO_August2018.pdf" TargetMode="External"/><Relationship Id="rId23" Type="http://schemas.openxmlformats.org/officeDocument/2006/relationships/hyperlink" Target="https://www.afsc.org/sites/default/files/documents/2016%20Where%20the%20Guns%20Go.pdf" TargetMode="External"/><Relationship Id="rId28" Type="http://schemas.openxmlformats.org/officeDocument/2006/relationships/hyperlink" Target="https://www.hrw.org/world-report/2019/country-chapters/mexico" TargetMode="External"/><Relationship Id="rId36" Type="http://schemas.openxmlformats.org/officeDocument/2006/relationships/hyperlink" Target="http://www.jstor.org/stable/26597313" TargetMode="External"/><Relationship Id="rId49" Type="http://schemas.openxmlformats.org/officeDocument/2006/relationships/hyperlink" Target="https://www.stopusarmstomexico.org/wp-content/uploads/2018/08/THE-LEGAL-AND-ILLEGAL-GUN-TRADE-TO-MEXICO_August2018.pdf" TargetMode="External"/><Relationship Id="rId57" Type="http://schemas.openxmlformats.org/officeDocument/2006/relationships/hyperlink" Target="http://www.oxfordresearchgroup.org.uk/publications/briefing_papers_and_reports/president_trump_successor_nuclear_throne" TargetMode="External"/><Relationship Id="rId10" Type="http://schemas.openxmlformats.org/officeDocument/2006/relationships/endnotes" Target="endnotes.xml"/><Relationship Id="rId31" Type="http://schemas.openxmlformats.org/officeDocument/2006/relationships/hyperlink" Target="https://fpif.org/mexican-security-forces-commit-war-crimes-stop-arming-them/" TargetMode="External"/><Relationship Id="rId44" Type="http://schemas.openxmlformats.org/officeDocument/2006/relationships/hyperlink" Target="https://www.stopusarmstomexico.org/wp-content/uploads/2018/08/THE-LEGAL-AND-ILLEGAL-GUN-TRADE-TO-MEXICO_August2018.pdf" TargetMode="External"/><Relationship Id="rId52" Type="http://schemas.openxmlformats.org/officeDocument/2006/relationships/hyperlink" Target="https://muse.jhu.edu/article/485071/pdf" TargetMode="External"/><Relationship Id="rId60" Type="http://schemas.openxmlformats.org/officeDocument/2006/relationships/hyperlink" Target="https://www.stopusarmstomexico.org/wp-content/uploads/2018/08/THE-LEGAL-AND-ILLEGAL-GUN-TRADE-TO-MEXICO_August2018.pdf" TargetMode="External"/><Relationship Id="rId65" Type="http://schemas.openxmlformats.org/officeDocument/2006/relationships/hyperlink" Target="https://www.washingtonpost.com/opinions/global-opinions/new-trump-rules-could-put-american-guns-in-the-hands-of-dictators-terrorists-and-gangs/2017/09/24/7daa4ffe-9fe2-11e7-9c8d-cf053ff30921_story.html?utm_term=.2ea42f2fdec8" TargetMode="External"/><Relationship Id="rId73" Type="http://schemas.openxmlformats.org/officeDocument/2006/relationships/hyperlink" Target="http://www.jstor.org/stable/26597313" TargetMode="External"/><Relationship Id="rId78" Type="http://schemas.openxmlformats.org/officeDocument/2006/relationships/hyperlink" Target="https://www.tandfonline.com/doi/abs/10.1080/1474773%20%20%201.2017.1287449?journalCode=rglo20" TargetMode="External"/><Relationship Id="rId8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yperlink" Target="https://www.animalpolitico.com/2015/05/policias-en-mexico-pierden-seis-armas-de-fuego-al-dia-ya-van-15-mil-robadas-o-extraviadas/" TargetMode="External"/><Relationship Id="rId18" Type="http://schemas.openxmlformats.org/officeDocument/2006/relationships/hyperlink" Target="https://fivethirtyeight.com/features/how-a-weakened-mexican-economy-could-threaten-u-s-security/" TargetMode="External"/><Relationship Id="rId39" Type="http://schemas.openxmlformats.org/officeDocument/2006/relationships/hyperlink" Target="https://theintercept.com/2018/04/26/mexico-arms-trade-us-gun-sales/" TargetMode="External"/><Relationship Id="rId34" Type="http://schemas.openxmlformats.org/officeDocument/2006/relationships/hyperlink" Target="https://www.afsc.org/sites/default/files/documents/2016%20Where%20the%20Guns%20Go.pdf" TargetMode="External"/><Relationship Id="rId50" Type="http://schemas.openxmlformats.org/officeDocument/2006/relationships/hyperlink" Target="https://www.apnews.com/0dd55be1b2814b60944fe87b2a105db4" TargetMode="External"/><Relationship Id="rId55" Type="http://schemas.openxmlformats.org/officeDocument/2006/relationships/hyperlink" Target="https://theintercept.com/2018/04/26/mexico-arms-trade-us-gun-sales/" TargetMode="External"/><Relationship Id="rId76" Type="http://schemas.openxmlformats.org/officeDocument/2006/relationships/hyperlink" Target="https://www.jstor.org/stable/26459215" TargetMode="External"/><Relationship Id="rId7" Type="http://schemas.openxmlformats.org/officeDocument/2006/relationships/settings" Target="settings.xml"/><Relationship Id="rId71" Type="http://schemas.openxmlformats.org/officeDocument/2006/relationships/hyperlink" Target="https://www.stopusarmstomexico.org/wp-content/uploads/2018/08/THE-LEGAL-AND-ILLEGAL-GUN-TRADE-TO-MEXICO_August2018.pdf" TargetMode="External"/><Relationship Id="rId2" Type="http://schemas.openxmlformats.org/officeDocument/2006/relationships/customXml" Target="../customXml/item2.xml"/><Relationship Id="rId29" Type="http://schemas.openxmlformats.org/officeDocument/2006/relationships/hyperlink" Target="https://www.hrw.org/world-report/2019/country-chapters/mexico" TargetMode="External"/><Relationship Id="rId24" Type="http://schemas.openxmlformats.org/officeDocument/2006/relationships/hyperlink" Target="https://www.afsc.org/sites/default/files/documents/2016%20Where%20the%20Guns%20Go.pdf" TargetMode="External"/><Relationship Id="rId40" Type="http://schemas.openxmlformats.org/officeDocument/2006/relationships/hyperlink" Target="https://theintercept.com/2018/03/24/mexico-military-funding-trump-congress/" TargetMode="External"/><Relationship Id="rId45" Type="http://schemas.openxmlformats.org/officeDocument/2006/relationships/hyperlink" Target="https://www.afsc.org/sites/default/files/documents/2016%20Where%20the%20Guns%20Go.pdf" TargetMode="External"/><Relationship Id="rId66" Type="http://schemas.openxmlformats.org/officeDocument/2006/relationships/hyperlink" Target="https://www.gao.gov/assets/680/674570.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artinosbor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2.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0CF3F906-9AED-EE44-A586-98DC95D337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449</TotalTime>
  <Pages>140</Pages>
  <Words>57508</Words>
  <Characters>327802</Characters>
  <Application>Microsoft Office Word</Application>
  <DocSecurity>0</DocSecurity>
  <Lines>2731</Lines>
  <Paragraphs>769</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384541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Microsoft Office User</dc:creator>
  <cp:keywords>5.2</cp:keywords>
  <dc:description/>
  <cp:lastModifiedBy>Alvarez, Tiffany Alexandra</cp:lastModifiedBy>
  <cp:revision>1206</cp:revision>
  <dcterms:created xsi:type="dcterms:W3CDTF">2019-06-24T22:18:00Z</dcterms:created>
  <dcterms:modified xsi:type="dcterms:W3CDTF">2019-07-03T21:15:00Z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