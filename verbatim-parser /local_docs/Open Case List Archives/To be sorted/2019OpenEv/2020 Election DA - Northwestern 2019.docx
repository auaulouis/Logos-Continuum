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B67955" w14:textId="4974B1A2" w:rsidR="00B30F7D" w:rsidRDefault="00B30F7D" w:rsidP="00B30F7D">
      <w:pPr>
        <w:pStyle w:val="Heading1"/>
      </w:pPr>
      <w:bookmarkStart w:id="0" w:name="_GoBack"/>
      <w:bookmarkEnd w:id="0"/>
      <w:r>
        <w:t>Neg – Trump Good DA</w:t>
      </w:r>
    </w:p>
    <w:p w14:paraId="31599802" w14:textId="77777777" w:rsidR="00B30F7D" w:rsidRDefault="00B30F7D" w:rsidP="00B30F7D"/>
    <w:p w14:paraId="55294E4E" w14:textId="77777777" w:rsidR="00B30F7D" w:rsidRDefault="00B30F7D" w:rsidP="00B30F7D"/>
    <w:p w14:paraId="2CADEE6A" w14:textId="77777777" w:rsidR="00B30F7D" w:rsidRDefault="00B30F7D" w:rsidP="00B30F7D"/>
    <w:p w14:paraId="27A01773" w14:textId="7EF26D83" w:rsidR="00B30F7D" w:rsidRDefault="00B30F7D" w:rsidP="00B30F7D">
      <w:pPr>
        <w:pStyle w:val="Heading2"/>
      </w:pPr>
      <w:r>
        <w:t>1NCs</w:t>
      </w:r>
    </w:p>
    <w:p w14:paraId="35603A91" w14:textId="77777777" w:rsidR="00B30F7D" w:rsidRDefault="00B30F7D" w:rsidP="00B30F7D"/>
    <w:p w14:paraId="47B3AFCE" w14:textId="78B3FD13" w:rsidR="00B30F7D" w:rsidRDefault="00B30F7D" w:rsidP="00B30F7D">
      <w:pPr>
        <w:pStyle w:val="Heading3"/>
      </w:pPr>
      <w:r>
        <w:t xml:space="preserve">1NC vs. ATT </w:t>
      </w:r>
      <w:r w:rsidR="001C26BD">
        <w:t>–</w:t>
      </w:r>
      <w:r>
        <w:t xml:space="preserve"> NoKo</w:t>
      </w:r>
    </w:p>
    <w:p w14:paraId="6AC6C424" w14:textId="77777777" w:rsidR="001C26BD" w:rsidRDefault="001C26BD" w:rsidP="001C26BD"/>
    <w:p w14:paraId="2C00C16F" w14:textId="65484ED8" w:rsidR="001C26BD" w:rsidRDefault="001C26BD" w:rsidP="001C26BD">
      <w:pPr>
        <w:pStyle w:val="Heading4"/>
      </w:pPr>
      <w:r>
        <w:t>Trump wins 2020 now---Second Amendment supporters</w:t>
      </w:r>
    </w:p>
    <w:p w14:paraId="57835B09" w14:textId="59BCFBC3" w:rsidR="001C26BD" w:rsidRPr="001C26BD" w:rsidRDefault="00C853D9" w:rsidP="001C26BD">
      <w:pPr>
        <w:rPr>
          <w:sz w:val="22"/>
          <w:szCs w:val="22"/>
        </w:rPr>
      </w:pPr>
      <w:r>
        <w:rPr>
          <w:sz w:val="22"/>
          <w:szCs w:val="22"/>
        </w:rPr>
        <w:t xml:space="preserve">Shannon </w:t>
      </w:r>
      <w:r>
        <w:rPr>
          <w:b/>
          <w:sz w:val="26"/>
          <w:szCs w:val="26"/>
        </w:rPr>
        <w:t>Bream</w:t>
      </w:r>
      <w:r w:rsidR="001C26BD" w:rsidRPr="001C26BD">
        <w:rPr>
          <w:b/>
          <w:sz w:val="26"/>
          <w:szCs w:val="26"/>
        </w:rPr>
        <w:t xml:space="preserve"> 4/27</w:t>
      </w:r>
      <w:r>
        <w:rPr>
          <w:sz w:val="22"/>
          <w:szCs w:val="22"/>
        </w:rPr>
        <w:t xml:space="preserve">and Matthew Continetti, </w:t>
      </w:r>
      <w:r w:rsidR="00BF09BC" w:rsidRPr="00BF09BC">
        <w:rPr>
          <w:sz w:val="22"/>
          <w:szCs w:val="22"/>
        </w:rPr>
        <w:t>American journalist</w:t>
      </w:r>
      <w:r w:rsidR="001C26BD" w:rsidRPr="001C26BD">
        <w:rPr>
          <w:sz w:val="22"/>
          <w:szCs w:val="22"/>
        </w:rPr>
        <w:t xml:space="preserve">, 4-27-2019, "2020 Democrats, Trump face Second Amendment showdown in 2020," </w:t>
      </w:r>
      <w:hyperlink r:id="rId10" w:history="1">
        <w:r w:rsidR="001C26BD" w:rsidRPr="001C26BD">
          <w:rPr>
            <w:rStyle w:val="Hyperlink"/>
            <w:sz w:val="22"/>
            <w:szCs w:val="22"/>
          </w:rPr>
          <w:t>https://www.foxnews.com/transcript/2020-democrats-trump-face-second-amendment-showdown-in-2020</w:t>
        </w:r>
      </w:hyperlink>
    </w:p>
    <w:p w14:paraId="41FDA89E" w14:textId="77777777" w:rsidR="001C26BD" w:rsidRPr="001C26BD" w:rsidRDefault="001C26BD" w:rsidP="001C26BD">
      <w:pPr>
        <w:rPr>
          <w:sz w:val="8"/>
          <w:szCs w:val="8"/>
        </w:rPr>
      </w:pPr>
    </w:p>
    <w:p w14:paraId="72FE3528" w14:textId="77777777" w:rsidR="001C26BD" w:rsidRPr="001C26BD" w:rsidRDefault="001C26BD" w:rsidP="001C26BD">
      <w:pPr>
        <w:rPr>
          <w:sz w:val="16"/>
        </w:rPr>
      </w:pPr>
      <w:r w:rsidRPr="001C26BD">
        <w:rPr>
          <w:sz w:val="16"/>
        </w:rPr>
        <w:t xml:space="preserve">DONALD </w:t>
      </w:r>
      <w:r w:rsidRPr="005C2EC1">
        <w:rPr>
          <w:rStyle w:val="Emphasis"/>
          <w:highlight w:val="cyan"/>
        </w:rPr>
        <w:t>TRUMP</w:t>
      </w:r>
      <w:r w:rsidRPr="001C26BD">
        <w:rPr>
          <w:sz w:val="16"/>
        </w:rPr>
        <w:t xml:space="preserve">, PRESIDENT: </w:t>
      </w:r>
      <w:r w:rsidRPr="005C2EC1">
        <w:rPr>
          <w:rStyle w:val="Emphasis"/>
          <w:highlight w:val="cyan"/>
        </w:rPr>
        <w:t>I'm a champion for the Second Amendment</w:t>
      </w:r>
      <w:r w:rsidRPr="001C26BD">
        <w:rPr>
          <w:rStyle w:val="Emphasis"/>
        </w:rPr>
        <w:t>, and so are you. It's not going anywhere.</w:t>
      </w:r>
    </w:p>
    <w:p w14:paraId="44B83E41" w14:textId="77777777" w:rsidR="001C26BD" w:rsidRPr="001C26BD" w:rsidRDefault="001C26BD" w:rsidP="001C26BD">
      <w:pPr>
        <w:rPr>
          <w:sz w:val="16"/>
        </w:rPr>
      </w:pPr>
      <w:r w:rsidRPr="001C26BD">
        <w:rPr>
          <w:sz w:val="16"/>
        </w:rPr>
        <w:t>(APPLAUSE)</w:t>
      </w:r>
    </w:p>
    <w:p w14:paraId="07A1EE89" w14:textId="77777777" w:rsidR="001C26BD" w:rsidRPr="001C26BD" w:rsidRDefault="001C26BD" w:rsidP="001C26BD">
      <w:pPr>
        <w:rPr>
          <w:rStyle w:val="StyleUnderline"/>
        </w:rPr>
      </w:pPr>
      <w:r w:rsidRPr="001C26BD">
        <w:rPr>
          <w:rStyle w:val="StyleUnderline"/>
        </w:rPr>
        <w:t xml:space="preserve">TRUMP: </w:t>
      </w:r>
      <w:r w:rsidRPr="005C2EC1">
        <w:rPr>
          <w:rStyle w:val="Emphasis"/>
          <w:highlight w:val="cyan"/>
        </w:rPr>
        <w:t>It's under assault</w:t>
      </w:r>
      <w:r w:rsidRPr="001C26BD">
        <w:rPr>
          <w:rStyle w:val="StyleUnderline"/>
        </w:rPr>
        <w:t>. It's under assault. But not when we are here. Not even close.</w:t>
      </w:r>
    </w:p>
    <w:p w14:paraId="001562F6" w14:textId="77777777" w:rsidR="001C26BD" w:rsidRPr="001C26BD" w:rsidRDefault="001C26BD" w:rsidP="001C26BD">
      <w:pPr>
        <w:rPr>
          <w:sz w:val="16"/>
        </w:rPr>
      </w:pPr>
      <w:r w:rsidRPr="001C26BD">
        <w:rPr>
          <w:sz w:val="16"/>
        </w:rPr>
        <w:t>SEN. CORY BOOKER, D-N.J., PRESIDENTIAL CANDIDATE: When I am president of the United States, we will bring a fight to the NRA like they have never, ever seen before.</w:t>
      </w:r>
    </w:p>
    <w:p w14:paraId="5047EB6B" w14:textId="77777777" w:rsidR="001C26BD" w:rsidRPr="001C26BD" w:rsidRDefault="001C26BD" w:rsidP="001C26BD">
      <w:pPr>
        <w:rPr>
          <w:sz w:val="16"/>
        </w:rPr>
      </w:pPr>
      <w:r w:rsidRPr="001C26BD">
        <w:rPr>
          <w:sz w:val="16"/>
        </w:rPr>
        <w:t>(APPLAUSE)</w:t>
      </w:r>
    </w:p>
    <w:p w14:paraId="32C444D4" w14:textId="77777777" w:rsidR="001C26BD" w:rsidRPr="001C26BD" w:rsidRDefault="001C26BD" w:rsidP="001C26BD">
      <w:pPr>
        <w:rPr>
          <w:sz w:val="16"/>
        </w:rPr>
      </w:pPr>
      <w:r w:rsidRPr="001C26BD">
        <w:rPr>
          <w:sz w:val="16"/>
        </w:rPr>
        <w:t>(END VIDEO CLIP)</w:t>
      </w:r>
    </w:p>
    <w:p w14:paraId="14309AC2" w14:textId="77777777" w:rsidR="001C26BD" w:rsidRPr="001C26BD" w:rsidRDefault="001C26BD" w:rsidP="001C26BD">
      <w:pPr>
        <w:rPr>
          <w:sz w:val="16"/>
        </w:rPr>
      </w:pPr>
      <w:r w:rsidRPr="001C26BD">
        <w:rPr>
          <w:sz w:val="16"/>
        </w:rPr>
        <w:t xml:space="preserve">SHANNON BREAM, ANCHOR: </w:t>
      </w:r>
      <w:r w:rsidRPr="001C26BD">
        <w:rPr>
          <w:rStyle w:val="StyleUnderline"/>
        </w:rPr>
        <w:t>Two sides of the debate today</w:t>
      </w:r>
      <w:r w:rsidRPr="001C26BD">
        <w:rPr>
          <w:sz w:val="16"/>
        </w:rPr>
        <w:t>. Let's talk about it with our panel, Matthew Continetti, editor in chief of the "Washington Free Beacon," Tim Farley, host and managing editor of "Morning Briefing POTUS" on Sirius XM Radio, and Tom Rogan, commentary writer for the "Washington Examiner." Welcome to all of you.</w:t>
      </w:r>
    </w:p>
    <w:p w14:paraId="4D51AA81" w14:textId="77777777" w:rsidR="001C26BD" w:rsidRPr="001C26BD" w:rsidRDefault="001C26BD" w:rsidP="001C26BD">
      <w:pPr>
        <w:rPr>
          <w:sz w:val="16"/>
        </w:rPr>
      </w:pPr>
      <w:r w:rsidRPr="001C26BD">
        <w:rPr>
          <w:sz w:val="16"/>
        </w:rPr>
        <w:t xml:space="preserve">OK, so Matthew, </w:t>
      </w:r>
      <w:r w:rsidRPr="001C26BD">
        <w:rPr>
          <w:rStyle w:val="StyleUnderline"/>
        </w:rPr>
        <w:t>the president speaking to the NRA today.</w:t>
      </w:r>
      <w:r w:rsidRPr="001C26BD">
        <w:rPr>
          <w:sz w:val="16"/>
        </w:rPr>
        <w:t xml:space="preserve"> He and Cory Booker see this issue very differently. How do you think </w:t>
      </w:r>
      <w:r w:rsidRPr="005C2EC1">
        <w:rPr>
          <w:rStyle w:val="Emphasis"/>
          <w:highlight w:val="cyan"/>
        </w:rPr>
        <w:t>it plays</w:t>
      </w:r>
      <w:r w:rsidRPr="001C26BD">
        <w:rPr>
          <w:rStyle w:val="Emphasis"/>
        </w:rPr>
        <w:t xml:space="preserve"> going </w:t>
      </w:r>
      <w:r w:rsidRPr="005C2EC1">
        <w:rPr>
          <w:rStyle w:val="Emphasis"/>
          <w:highlight w:val="cyan"/>
        </w:rPr>
        <w:t>into 2020</w:t>
      </w:r>
      <w:r w:rsidRPr="001C26BD">
        <w:rPr>
          <w:sz w:val="16"/>
        </w:rPr>
        <w:t>?</w:t>
      </w:r>
    </w:p>
    <w:p w14:paraId="11FC7EB0" w14:textId="77777777" w:rsidR="001C26BD" w:rsidRPr="001C26BD" w:rsidRDefault="001C26BD" w:rsidP="001C26BD">
      <w:pPr>
        <w:rPr>
          <w:sz w:val="16"/>
        </w:rPr>
      </w:pPr>
      <w:r w:rsidRPr="001C26BD">
        <w:rPr>
          <w:sz w:val="16"/>
        </w:rPr>
        <w:t xml:space="preserve">MATTHEW CONTINETTI, EDITOR IN CHIEF, "WASHINGTON FREE BEACON": It's not just Trump and Booker who see it differently, but </w:t>
      </w:r>
      <w:r w:rsidRPr="001C26BD">
        <w:rPr>
          <w:rStyle w:val="Emphasis"/>
        </w:rPr>
        <w:t>it's Trump and the entire Democratic field</w:t>
      </w:r>
      <w:r w:rsidRPr="001C26BD">
        <w:rPr>
          <w:sz w:val="16"/>
        </w:rPr>
        <w:t xml:space="preserve">. And I think </w:t>
      </w:r>
      <w:r w:rsidRPr="005C2EC1">
        <w:rPr>
          <w:rStyle w:val="StyleUnderline"/>
          <w:highlight w:val="cyan"/>
        </w:rPr>
        <w:t>Democrats</w:t>
      </w:r>
      <w:r w:rsidRPr="001C26BD">
        <w:rPr>
          <w:rStyle w:val="StyleUnderline"/>
        </w:rPr>
        <w:t xml:space="preserve"> are making a huge mistake</w:t>
      </w:r>
      <w:r w:rsidRPr="001C26BD">
        <w:rPr>
          <w:sz w:val="16"/>
        </w:rPr>
        <w:t xml:space="preserve">, Shannon. What </w:t>
      </w:r>
      <w:r w:rsidRPr="001C26BD">
        <w:rPr>
          <w:rStyle w:val="StyleUnderline"/>
        </w:rPr>
        <w:t xml:space="preserve">they </w:t>
      </w:r>
      <w:r w:rsidRPr="005C2EC1">
        <w:rPr>
          <w:rStyle w:val="StyleUnderline"/>
          <w:highlight w:val="cyan"/>
        </w:rPr>
        <w:t>underestimate</w:t>
      </w:r>
      <w:r w:rsidRPr="001C26BD">
        <w:rPr>
          <w:sz w:val="16"/>
        </w:rPr>
        <w:t xml:space="preserve"> is </w:t>
      </w:r>
      <w:r w:rsidRPr="005C2EC1">
        <w:rPr>
          <w:rStyle w:val="Emphasis"/>
          <w:highlight w:val="cyan"/>
        </w:rPr>
        <w:t>the gun issue's effect in 2016</w:t>
      </w:r>
      <w:r w:rsidRPr="001C26BD">
        <w:rPr>
          <w:sz w:val="16"/>
        </w:rPr>
        <w:t xml:space="preserve">. And I think a lot of those swing voters, </w:t>
      </w:r>
      <w:r w:rsidRPr="005C2EC1">
        <w:rPr>
          <w:rStyle w:val="StyleUnderline"/>
          <w:highlight w:val="cyan"/>
        </w:rPr>
        <w:t>a lot of voters who made up the margin in</w:t>
      </w:r>
      <w:r w:rsidRPr="001C26BD">
        <w:rPr>
          <w:rStyle w:val="StyleUnderline"/>
        </w:rPr>
        <w:t xml:space="preserve"> those </w:t>
      </w:r>
      <w:r w:rsidRPr="005C2EC1">
        <w:rPr>
          <w:rStyle w:val="StyleUnderline"/>
          <w:highlight w:val="cyan"/>
        </w:rPr>
        <w:t>key swing states</w:t>
      </w:r>
      <w:r w:rsidRPr="001C26BD">
        <w:rPr>
          <w:sz w:val="16"/>
        </w:rPr>
        <w:t xml:space="preserve">, the typically independent or Democratic voters who swung for Trump, is someone who </w:t>
      </w:r>
      <w:r w:rsidRPr="005C2EC1">
        <w:rPr>
          <w:rStyle w:val="Emphasis"/>
          <w:highlight w:val="cyan"/>
        </w:rPr>
        <w:t>care</w:t>
      </w:r>
      <w:r w:rsidRPr="001C26BD">
        <w:rPr>
          <w:rStyle w:val="Emphasis"/>
        </w:rPr>
        <w:t xml:space="preserve">s </w:t>
      </w:r>
      <w:r w:rsidRPr="005C2EC1">
        <w:rPr>
          <w:rStyle w:val="Emphasis"/>
          <w:highlight w:val="cyan"/>
        </w:rPr>
        <w:t>deeply about the gun issue</w:t>
      </w:r>
      <w:r w:rsidRPr="001C26BD">
        <w:rPr>
          <w:sz w:val="16"/>
        </w:rPr>
        <w:t xml:space="preserve">. So </w:t>
      </w:r>
      <w:r w:rsidRPr="005C2EC1">
        <w:rPr>
          <w:rStyle w:val="Emphasis"/>
          <w:highlight w:val="cyan"/>
        </w:rPr>
        <w:t>the Second Amendment helps</w:t>
      </w:r>
      <w:r w:rsidRPr="001C26BD">
        <w:rPr>
          <w:rStyle w:val="Emphasis"/>
        </w:rPr>
        <w:t xml:space="preserve"> Donald </w:t>
      </w:r>
      <w:r w:rsidRPr="005C2EC1">
        <w:rPr>
          <w:rStyle w:val="Emphasis"/>
          <w:highlight w:val="cyan"/>
        </w:rPr>
        <w:t>Trump in 2020 and</w:t>
      </w:r>
      <w:r w:rsidRPr="001C26BD">
        <w:rPr>
          <w:rStyle w:val="Emphasis"/>
        </w:rPr>
        <w:t xml:space="preserve"> it </w:t>
      </w:r>
      <w:r w:rsidRPr="005C2EC1">
        <w:rPr>
          <w:rStyle w:val="Emphasis"/>
          <w:highlight w:val="cyan"/>
        </w:rPr>
        <w:t>hurts</w:t>
      </w:r>
      <w:r w:rsidRPr="001C26BD">
        <w:rPr>
          <w:rStyle w:val="Emphasis"/>
        </w:rPr>
        <w:t xml:space="preserve"> Joe </w:t>
      </w:r>
      <w:r w:rsidRPr="005C2EC1">
        <w:rPr>
          <w:rStyle w:val="Emphasis"/>
          <w:highlight w:val="cyan"/>
        </w:rPr>
        <w:t>Biden</w:t>
      </w:r>
      <w:r w:rsidRPr="001C26BD">
        <w:rPr>
          <w:rStyle w:val="Emphasis"/>
        </w:rPr>
        <w:t xml:space="preserve"> or the whole rest of the field.</w:t>
      </w:r>
    </w:p>
    <w:p w14:paraId="4AAF17CA" w14:textId="77777777" w:rsidR="001C26BD" w:rsidRPr="001C26BD" w:rsidRDefault="001C26BD" w:rsidP="001C26BD"/>
    <w:p w14:paraId="43B0606F" w14:textId="550453B4" w:rsidR="00B30F7D" w:rsidRDefault="001C26BD" w:rsidP="00B30F7D">
      <w:pPr>
        <w:pStyle w:val="Heading4"/>
      </w:pPr>
      <w:r>
        <w:rPr>
          <w:u w:val="single"/>
        </w:rPr>
        <w:t>Ratifying</w:t>
      </w:r>
      <w:r>
        <w:t xml:space="preserve"> the ATT alienates his </w:t>
      </w:r>
      <w:r w:rsidRPr="001C26BD">
        <w:rPr>
          <w:u w:val="single"/>
        </w:rPr>
        <w:t>Second Amendment base</w:t>
      </w:r>
      <w:r w:rsidR="00B30F7D">
        <w:t xml:space="preserve">---they view </w:t>
      </w:r>
      <w:r>
        <w:t>it</w:t>
      </w:r>
      <w:r w:rsidR="00B30F7D">
        <w:t xml:space="preserve"> as an </w:t>
      </w:r>
      <w:r w:rsidR="00B30F7D" w:rsidRPr="00553892">
        <w:rPr>
          <w:u w:val="single"/>
        </w:rPr>
        <w:t>attempt to take away guns</w:t>
      </w:r>
    </w:p>
    <w:p w14:paraId="60704B01" w14:textId="77777777" w:rsidR="00B30F7D" w:rsidRPr="00AC0842" w:rsidRDefault="00B30F7D" w:rsidP="00B30F7D">
      <w:pPr>
        <w:rPr>
          <w:rFonts w:ascii="Times New Roman" w:eastAsia="Times New Roman" w:hAnsi="Times New Roman"/>
          <w:sz w:val="22"/>
          <w:szCs w:val="22"/>
        </w:rPr>
      </w:pPr>
      <w:r w:rsidRPr="00AC0842">
        <w:rPr>
          <w:sz w:val="22"/>
          <w:szCs w:val="22"/>
        </w:rPr>
        <w:t xml:space="preserve">Jeremy </w:t>
      </w:r>
      <w:r w:rsidRPr="00AC0842">
        <w:rPr>
          <w:b/>
          <w:sz w:val="26"/>
          <w:szCs w:val="26"/>
        </w:rPr>
        <w:t>Diamond 4/26</w:t>
      </w:r>
      <w:r w:rsidRPr="00AC0842">
        <w:rPr>
          <w:sz w:val="22"/>
          <w:szCs w:val="22"/>
        </w:rPr>
        <w:t>, Maegan Vazquez and Nikki Carvajal</w:t>
      </w:r>
      <w:r>
        <w:rPr>
          <w:sz w:val="22"/>
          <w:szCs w:val="22"/>
        </w:rPr>
        <w:t xml:space="preserve">, </w:t>
      </w:r>
      <w:r w:rsidRPr="00AC0842">
        <w:rPr>
          <w:sz w:val="22"/>
          <w:szCs w:val="22"/>
        </w:rPr>
        <w:t>American journalist who works as the White House correspondent for CNN covering the administration of Donald Trump</w:t>
      </w:r>
      <w:r>
        <w:rPr>
          <w:sz w:val="22"/>
          <w:szCs w:val="22"/>
        </w:rPr>
        <w:t>, April 26</w:t>
      </w:r>
      <w:r w:rsidRPr="00AC0842">
        <w:rPr>
          <w:sz w:val="22"/>
          <w:szCs w:val="22"/>
          <w:vertAlign w:val="superscript"/>
        </w:rPr>
        <w:t>th</w:t>
      </w:r>
      <w:r>
        <w:rPr>
          <w:sz w:val="22"/>
          <w:szCs w:val="22"/>
        </w:rPr>
        <w:t>, 2019, “</w:t>
      </w:r>
      <w:r w:rsidRPr="00AC0842">
        <w:rPr>
          <w:sz w:val="22"/>
          <w:szCs w:val="22"/>
        </w:rPr>
        <w:t>Trump gives base-pleasing NRA speech, teasing 2020 pitch</w:t>
      </w:r>
      <w:r>
        <w:rPr>
          <w:sz w:val="22"/>
          <w:szCs w:val="22"/>
        </w:rPr>
        <w:t xml:space="preserve">”, </w:t>
      </w:r>
      <w:hyperlink r:id="rId11" w:history="1">
        <w:r w:rsidRPr="00AC0842">
          <w:rPr>
            <w:rStyle w:val="Hyperlink"/>
            <w:rFonts w:eastAsia="Times New Roman"/>
            <w:sz w:val="22"/>
            <w:szCs w:val="22"/>
          </w:rPr>
          <w:t>https://www.ktvz.com/news/politics/trump-set-for-basepleasing-nra-speech/1072714361</w:t>
        </w:r>
      </w:hyperlink>
    </w:p>
    <w:p w14:paraId="4EFA468B" w14:textId="77777777" w:rsidR="00B30F7D" w:rsidRDefault="00B30F7D" w:rsidP="00B30F7D"/>
    <w:p w14:paraId="727132E3" w14:textId="77777777" w:rsidR="00B30F7D" w:rsidRPr="00AC0842" w:rsidRDefault="00B30F7D" w:rsidP="00B30F7D">
      <w:pPr>
        <w:rPr>
          <w:rStyle w:val="StyleUnderline"/>
        </w:rPr>
      </w:pPr>
      <w:r w:rsidRPr="00AC0842">
        <w:rPr>
          <w:rStyle w:val="StyleUnderline"/>
        </w:rPr>
        <w:t xml:space="preserve">In dramatic fashion, </w:t>
      </w:r>
      <w:r w:rsidRPr="005C2EC1">
        <w:rPr>
          <w:rStyle w:val="StyleUnderline"/>
          <w:highlight w:val="cyan"/>
        </w:rPr>
        <w:t xml:space="preserve">Trump announced that </w:t>
      </w:r>
      <w:r w:rsidRPr="005C2EC1">
        <w:rPr>
          <w:rStyle w:val="Emphasis"/>
          <w:highlight w:val="cyan"/>
        </w:rPr>
        <w:t>he would not ratify</w:t>
      </w:r>
      <w:r w:rsidRPr="00AC0842">
        <w:rPr>
          <w:rStyle w:val="StyleUnderline"/>
        </w:rPr>
        <w:t xml:space="preserve"> a United Nations </w:t>
      </w:r>
      <w:r w:rsidRPr="005C2EC1">
        <w:rPr>
          <w:rStyle w:val="StyleUnderline"/>
          <w:highlight w:val="cyan"/>
        </w:rPr>
        <w:t>arms trading treaty</w:t>
      </w:r>
      <w:r w:rsidRPr="00AC0842">
        <w:rPr>
          <w:rStyle w:val="StyleUnderline"/>
        </w:rPr>
        <w:t xml:space="preserve"> and then signed a message to the Senate </w:t>
      </w:r>
      <w:r w:rsidRPr="005C2EC1">
        <w:rPr>
          <w:rStyle w:val="StyleUnderline"/>
          <w:highlight w:val="cyan"/>
        </w:rPr>
        <w:t xml:space="preserve">in front of an </w:t>
      </w:r>
      <w:r w:rsidRPr="005C2EC1">
        <w:rPr>
          <w:rStyle w:val="Emphasis"/>
          <w:highlight w:val="cyan"/>
        </w:rPr>
        <w:t>audience of NRA leaders.</w:t>
      </w:r>
    </w:p>
    <w:p w14:paraId="7BBA19FC" w14:textId="77777777" w:rsidR="00B30F7D" w:rsidRPr="00AC0842" w:rsidRDefault="00B30F7D" w:rsidP="00B30F7D">
      <w:pPr>
        <w:rPr>
          <w:rStyle w:val="StyleUnderline"/>
        </w:rPr>
      </w:pPr>
      <w:r w:rsidRPr="00AC0842">
        <w:rPr>
          <w:rStyle w:val="StyleUnderline"/>
        </w:rPr>
        <w:t>"The United Nations will soon receive a formal notice that the United States is rejecting this treaty," the President said.</w:t>
      </w:r>
    </w:p>
    <w:p w14:paraId="2D83CB90" w14:textId="77777777" w:rsidR="00B30F7D" w:rsidRPr="00553892" w:rsidRDefault="00B30F7D" w:rsidP="00B30F7D">
      <w:pPr>
        <w:rPr>
          <w:sz w:val="16"/>
        </w:rPr>
      </w:pPr>
      <w:r w:rsidRPr="00553892">
        <w:rPr>
          <w:sz w:val="16"/>
        </w:rPr>
        <w:t>"</w:t>
      </w:r>
      <w:r w:rsidRPr="00AC0842">
        <w:rPr>
          <w:rStyle w:val="StyleUnderline"/>
        </w:rPr>
        <w:t xml:space="preserve">As part of this decision, I will sign right now in front of a lot of witnesses, a lot, a message </w:t>
      </w:r>
      <w:r w:rsidRPr="00AC0842">
        <w:rPr>
          <w:rStyle w:val="Emphasis"/>
        </w:rPr>
        <w:t>asking the senate to discontinue the ratification process</w:t>
      </w:r>
      <w:r w:rsidRPr="00AC0842">
        <w:rPr>
          <w:rStyle w:val="StyleUnderline"/>
        </w:rPr>
        <w:t xml:space="preserve"> and to return the now rejected treaty right back to me in the Oval Office where </w:t>
      </w:r>
      <w:r w:rsidRPr="00AC0842">
        <w:rPr>
          <w:rStyle w:val="Emphasis"/>
        </w:rPr>
        <w:t>I will dispose of it</w:t>
      </w:r>
      <w:r w:rsidRPr="00AC0842">
        <w:rPr>
          <w:rStyle w:val="StyleUnderline"/>
        </w:rPr>
        <w:t>," Trump said.</w:t>
      </w:r>
    </w:p>
    <w:p w14:paraId="34252642" w14:textId="77777777" w:rsidR="00B30F7D" w:rsidRPr="00AC0842" w:rsidRDefault="00B30F7D" w:rsidP="00B30F7D">
      <w:pPr>
        <w:rPr>
          <w:rStyle w:val="StyleUnderline"/>
        </w:rPr>
      </w:pPr>
      <w:r w:rsidRPr="005C2EC1">
        <w:rPr>
          <w:rStyle w:val="StyleUnderline"/>
          <w:highlight w:val="cyan"/>
        </w:rPr>
        <w:t>He said the actions "reaffirmed</w:t>
      </w:r>
      <w:r w:rsidRPr="00AC0842">
        <w:rPr>
          <w:rStyle w:val="StyleUnderline"/>
        </w:rPr>
        <w:t xml:space="preserve"> that American liberty is sacred, and </w:t>
      </w:r>
      <w:r w:rsidRPr="005C2EC1">
        <w:rPr>
          <w:rStyle w:val="StyleUnderline"/>
          <w:highlight w:val="cyan"/>
        </w:rPr>
        <w:t xml:space="preserve">that </w:t>
      </w:r>
      <w:r w:rsidRPr="005C2EC1">
        <w:rPr>
          <w:rStyle w:val="Emphasis"/>
          <w:highlight w:val="cyan"/>
        </w:rPr>
        <w:t>American citizens live by American laws, not the laws of foreign countries."</w:t>
      </w:r>
    </w:p>
    <w:p w14:paraId="10398EBE" w14:textId="77777777" w:rsidR="00B30F7D" w:rsidRPr="00553892" w:rsidRDefault="00B30F7D" w:rsidP="00B30F7D">
      <w:pPr>
        <w:rPr>
          <w:sz w:val="16"/>
        </w:rPr>
      </w:pPr>
      <w:r w:rsidRPr="005C2EC1">
        <w:rPr>
          <w:rStyle w:val="StyleUnderline"/>
          <w:highlight w:val="cyan"/>
        </w:rPr>
        <w:t>Trump then</w:t>
      </w:r>
      <w:r w:rsidRPr="00AC0842">
        <w:rPr>
          <w:rStyle w:val="StyleUnderline"/>
        </w:rPr>
        <w:t xml:space="preserve"> pulled out a pen and </w:t>
      </w:r>
      <w:r w:rsidRPr="005C2EC1">
        <w:rPr>
          <w:rStyle w:val="StyleUnderline"/>
          <w:highlight w:val="cyan"/>
        </w:rPr>
        <w:t>signed the document as the crowd cheered</w:t>
      </w:r>
      <w:r w:rsidRPr="00AC0842">
        <w:rPr>
          <w:rStyle w:val="StyleUnderline"/>
        </w:rPr>
        <w:t>.</w:t>
      </w:r>
      <w:r w:rsidRPr="00553892">
        <w:rPr>
          <w:sz w:val="16"/>
        </w:rPr>
        <w:t xml:space="preserve"> After showing the audience, he said they all "want the pen." The President then threw the "famous pen" to a member of the audience.</w:t>
      </w:r>
    </w:p>
    <w:p w14:paraId="0B25BD8F" w14:textId="77777777" w:rsidR="00B30F7D" w:rsidRPr="00553892" w:rsidRDefault="00B30F7D" w:rsidP="00B30F7D">
      <w:pPr>
        <w:rPr>
          <w:sz w:val="16"/>
        </w:rPr>
      </w:pPr>
      <w:r w:rsidRPr="00553892">
        <w:rPr>
          <w:sz w:val="16"/>
        </w:rPr>
        <w:t>Wide-ranging address</w:t>
      </w:r>
    </w:p>
    <w:p w14:paraId="41E5C2B5" w14:textId="77777777" w:rsidR="00B30F7D" w:rsidRPr="00AC0842" w:rsidRDefault="00B30F7D" w:rsidP="00B30F7D">
      <w:pPr>
        <w:rPr>
          <w:rStyle w:val="Emphasis"/>
        </w:rPr>
      </w:pPr>
      <w:r w:rsidRPr="00AC0842">
        <w:rPr>
          <w:rStyle w:val="StyleUnderline"/>
        </w:rPr>
        <w:t>During his</w:t>
      </w:r>
      <w:r w:rsidRPr="00553892">
        <w:rPr>
          <w:sz w:val="16"/>
        </w:rPr>
        <w:t xml:space="preserve"> winding, hour-long </w:t>
      </w:r>
      <w:r w:rsidRPr="00AC0842">
        <w:rPr>
          <w:rStyle w:val="StyleUnderline"/>
        </w:rPr>
        <w:t xml:space="preserve">speech, </w:t>
      </w:r>
      <w:r w:rsidRPr="005C2EC1">
        <w:rPr>
          <w:rStyle w:val="StyleUnderline"/>
          <w:highlight w:val="cyan"/>
        </w:rPr>
        <w:t>Trump</w:t>
      </w:r>
      <w:r w:rsidRPr="00AC0842">
        <w:rPr>
          <w:rStyle w:val="StyleUnderline"/>
        </w:rPr>
        <w:t xml:space="preserve"> touted declining national violent crime statistics</w:t>
      </w:r>
      <w:r w:rsidRPr="00553892">
        <w:rPr>
          <w:sz w:val="16"/>
        </w:rPr>
        <w:t xml:space="preserve"> following the start of his administration. </w:t>
      </w:r>
      <w:r w:rsidRPr="00AC0842">
        <w:rPr>
          <w:rStyle w:val="StyleUnderline"/>
        </w:rPr>
        <w:t xml:space="preserve">He also appeared to </w:t>
      </w:r>
      <w:r w:rsidRPr="005C2EC1">
        <w:rPr>
          <w:rStyle w:val="StyleUnderline"/>
          <w:highlight w:val="cyan"/>
        </w:rPr>
        <w:t>reference the 2015 terror attack</w:t>
      </w:r>
      <w:r w:rsidRPr="00AC0842">
        <w:rPr>
          <w:rStyle w:val="StyleUnderline"/>
        </w:rPr>
        <w:t xml:space="preserve"> on the Bataclan theater in Paris, </w:t>
      </w:r>
      <w:r w:rsidRPr="005C2EC1">
        <w:rPr>
          <w:rStyle w:val="StyleUnderline"/>
          <w:highlight w:val="cyan"/>
        </w:rPr>
        <w:t xml:space="preserve">claiming that </w:t>
      </w:r>
      <w:r w:rsidRPr="005C2EC1">
        <w:rPr>
          <w:rStyle w:val="Emphasis"/>
          <w:highlight w:val="cyan"/>
        </w:rPr>
        <w:t>if just one person</w:t>
      </w:r>
      <w:r w:rsidRPr="00AC0842">
        <w:rPr>
          <w:rStyle w:val="Emphasis"/>
        </w:rPr>
        <w:t xml:space="preserve"> present at the 2015 concert </w:t>
      </w:r>
      <w:r w:rsidRPr="005C2EC1">
        <w:rPr>
          <w:rStyle w:val="Emphasis"/>
          <w:highlight w:val="cyan"/>
        </w:rPr>
        <w:t>had had a gun</w:t>
      </w:r>
      <w:r w:rsidRPr="00AC0842">
        <w:rPr>
          <w:rStyle w:val="Emphasis"/>
        </w:rPr>
        <w:t xml:space="preserve">, fewer or even </w:t>
      </w:r>
      <w:r w:rsidRPr="005C2EC1">
        <w:rPr>
          <w:rStyle w:val="Emphasis"/>
          <w:highlight w:val="cyan"/>
        </w:rPr>
        <w:t>no people might have died that night.</w:t>
      </w:r>
    </w:p>
    <w:p w14:paraId="266B7698" w14:textId="77777777" w:rsidR="00B30F7D" w:rsidRPr="00553892" w:rsidRDefault="00B30F7D" w:rsidP="00B30F7D">
      <w:pPr>
        <w:rPr>
          <w:sz w:val="16"/>
        </w:rPr>
      </w:pPr>
      <w:r w:rsidRPr="00AC0842">
        <w:rPr>
          <w:rStyle w:val="StyleUnderline"/>
        </w:rPr>
        <w:t>"If there was only one gun</w:t>
      </w:r>
      <w:r w:rsidRPr="00553892">
        <w:rPr>
          <w:sz w:val="16"/>
        </w:rPr>
        <w:t xml:space="preserve"> -- if there were two, three, four -- </w:t>
      </w:r>
      <w:r w:rsidRPr="00AC0842">
        <w:rPr>
          <w:rStyle w:val="StyleUnderline"/>
        </w:rPr>
        <w:t>it wouldn't have happened</w:t>
      </w:r>
      <w:r w:rsidRPr="00553892">
        <w:rPr>
          <w:sz w:val="16"/>
        </w:rPr>
        <w:t>, a tiny percentage by comparison," Trump said.</w:t>
      </w:r>
    </w:p>
    <w:p w14:paraId="03B15AB9" w14:textId="77777777" w:rsidR="00B30F7D" w:rsidRPr="00553892" w:rsidRDefault="00B30F7D" w:rsidP="00B30F7D">
      <w:pPr>
        <w:rPr>
          <w:sz w:val="16"/>
        </w:rPr>
      </w:pPr>
      <w:r w:rsidRPr="00553892">
        <w:rPr>
          <w:sz w:val="16"/>
        </w:rPr>
        <w:t>He noted that "</w:t>
      </w:r>
      <w:r w:rsidRPr="00AC0842">
        <w:rPr>
          <w:rStyle w:val="StyleUnderline"/>
        </w:rPr>
        <w:t>the shooting went on so long," but "there was nothing" those present could do to stop the rampage</w:t>
      </w:r>
      <w:r w:rsidRPr="00553892">
        <w:rPr>
          <w:sz w:val="16"/>
        </w:rPr>
        <w:t>.</w:t>
      </w:r>
    </w:p>
    <w:p w14:paraId="45F212D8" w14:textId="77777777" w:rsidR="00B30F7D" w:rsidRPr="00553892" w:rsidRDefault="00B30F7D" w:rsidP="00B30F7D">
      <w:pPr>
        <w:rPr>
          <w:sz w:val="16"/>
        </w:rPr>
      </w:pPr>
      <w:r w:rsidRPr="00553892">
        <w:rPr>
          <w:sz w:val="16"/>
        </w:rPr>
        <w:t xml:space="preserve">"It probably wouldn't have happened," Trump said as </w:t>
      </w:r>
      <w:r w:rsidRPr="00AC0842">
        <w:rPr>
          <w:rStyle w:val="StyleUnderline"/>
        </w:rPr>
        <w:t>he made the argument for allowing people more access to guns.</w:t>
      </w:r>
    </w:p>
    <w:p w14:paraId="72C9C5AD" w14:textId="77777777" w:rsidR="00B30F7D" w:rsidRPr="00553892" w:rsidRDefault="00B30F7D" w:rsidP="00B30F7D">
      <w:pPr>
        <w:rPr>
          <w:sz w:val="16"/>
        </w:rPr>
      </w:pPr>
      <w:r w:rsidRPr="00AC0842">
        <w:rPr>
          <w:rStyle w:val="StyleUnderline"/>
        </w:rPr>
        <w:t>Trump praised state laws that allowed teachers to carry guns in classrooms</w:t>
      </w:r>
      <w:r w:rsidRPr="00553892">
        <w:rPr>
          <w:sz w:val="16"/>
        </w:rPr>
        <w:t>.</w:t>
      </w:r>
    </w:p>
    <w:p w14:paraId="41B17C8D" w14:textId="77777777" w:rsidR="00B30F7D" w:rsidRPr="00553892" w:rsidRDefault="00B30F7D" w:rsidP="00B30F7D">
      <w:pPr>
        <w:rPr>
          <w:sz w:val="16"/>
        </w:rPr>
      </w:pPr>
      <w:r w:rsidRPr="00553892">
        <w:rPr>
          <w:sz w:val="16"/>
        </w:rPr>
        <w:t>"More than 30 states now allow teachers that are highly trained -- highly trained, talented people -- to carry guns in the classroom to protect themselves and to protect their students who they love. Who's better? Who's better? I've been calling for that for the last two years. I think we had a big impact," Trump said.</w:t>
      </w:r>
    </w:p>
    <w:p w14:paraId="51040D0E" w14:textId="77777777" w:rsidR="00B30F7D" w:rsidRPr="00AC0842" w:rsidRDefault="00B30F7D" w:rsidP="00B30F7D">
      <w:pPr>
        <w:rPr>
          <w:rStyle w:val="StyleUnderline"/>
        </w:rPr>
      </w:pPr>
      <w:r w:rsidRPr="005C2EC1">
        <w:rPr>
          <w:rStyle w:val="StyleUnderline"/>
          <w:highlight w:val="cyan"/>
        </w:rPr>
        <w:t>He also highlighted</w:t>
      </w:r>
      <w:r w:rsidRPr="00AC0842">
        <w:rPr>
          <w:rStyle w:val="StyleUnderline"/>
        </w:rPr>
        <w:t xml:space="preserve"> several </w:t>
      </w:r>
      <w:r w:rsidRPr="005C2EC1">
        <w:rPr>
          <w:rStyle w:val="StyleUnderline"/>
          <w:highlight w:val="cyan"/>
        </w:rPr>
        <w:t>people who had intervened in attacks because they had</w:t>
      </w:r>
      <w:r w:rsidRPr="00AC0842">
        <w:rPr>
          <w:rStyle w:val="StyleUnderline"/>
        </w:rPr>
        <w:t xml:space="preserve"> been carrying </w:t>
      </w:r>
      <w:r w:rsidRPr="005C2EC1">
        <w:rPr>
          <w:rStyle w:val="StyleUnderline"/>
          <w:highlight w:val="cyan"/>
        </w:rPr>
        <w:t>firearms</w:t>
      </w:r>
      <w:r w:rsidRPr="00AC0842">
        <w:rPr>
          <w:rStyle w:val="StyleUnderline"/>
        </w:rPr>
        <w:t>.</w:t>
      </w:r>
    </w:p>
    <w:p w14:paraId="2375B824" w14:textId="77777777" w:rsidR="00B30F7D" w:rsidRPr="00AC0842" w:rsidRDefault="00B30F7D" w:rsidP="00B30F7D">
      <w:pPr>
        <w:rPr>
          <w:rStyle w:val="StyleUnderline"/>
        </w:rPr>
      </w:pPr>
      <w:r w:rsidRPr="00AC0842">
        <w:rPr>
          <w:rStyle w:val="Emphasis"/>
        </w:rPr>
        <w:t>"Gun owners make our communities safer</w:t>
      </w:r>
      <w:r w:rsidRPr="00AC0842">
        <w:rPr>
          <w:rStyle w:val="StyleUnderline"/>
        </w:rPr>
        <w:t xml:space="preserve"> and they make our nation stronger," </w:t>
      </w:r>
      <w:r w:rsidRPr="00553892">
        <w:rPr>
          <w:rStyle w:val="Emphasis"/>
        </w:rPr>
        <w:t>Trump said</w:t>
      </w:r>
      <w:r w:rsidRPr="00AC0842">
        <w:rPr>
          <w:rStyle w:val="StyleUnderline"/>
        </w:rPr>
        <w:t>.</w:t>
      </w:r>
    </w:p>
    <w:p w14:paraId="7625FFB0" w14:textId="77777777" w:rsidR="00B30F7D" w:rsidRPr="00553892" w:rsidRDefault="00B30F7D" w:rsidP="00B30F7D">
      <w:pPr>
        <w:rPr>
          <w:sz w:val="16"/>
        </w:rPr>
      </w:pPr>
      <w:r w:rsidRPr="00553892">
        <w:rPr>
          <w:sz w:val="16"/>
        </w:rPr>
        <w:t>The President also mocked Democratic presidential candidate Bernie Sanders' statements on voting rights.</w:t>
      </w:r>
    </w:p>
    <w:p w14:paraId="2ACEEF23" w14:textId="77777777" w:rsidR="00B30F7D" w:rsidRPr="00553892" w:rsidRDefault="00B30F7D" w:rsidP="00B30F7D">
      <w:pPr>
        <w:rPr>
          <w:sz w:val="16"/>
        </w:rPr>
      </w:pPr>
      <w:r w:rsidRPr="00553892">
        <w:rPr>
          <w:sz w:val="16"/>
        </w:rPr>
        <w:t>"You see what's going on. 'Let the Boston bomber vote.' He should be voting, right? I don't think so," the President said at the meeting. "'Let terrorists that are in prison vote.' I don't think so. Can you believe it? That this where some of these people are coming from? And they're the most popular ones."</w:t>
      </w:r>
    </w:p>
    <w:p w14:paraId="5FB8D047" w14:textId="77777777" w:rsidR="00B30F7D" w:rsidRPr="00553892" w:rsidRDefault="00B30F7D" w:rsidP="00B30F7D">
      <w:pPr>
        <w:rPr>
          <w:sz w:val="16"/>
        </w:rPr>
      </w:pPr>
      <w:r w:rsidRPr="00553892">
        <w:rPr>
          <w:sz w:val="16"/>
        </w:rPr>
        <w:t>Sanders had said during a CNN town hall earlier this week that felons should be allowed to vote, even if they're still incarcerated.</w:t>
      </w:r>
    </w:p>
    <w:p w14:paraId="501B2755" w14:textId="77777777" w:rsidR="00B30F7D" w:rsidRPr="00553892" w:rsidRDefault="00B30F7D" w:rsidP="00B30F7D">
      <w:pPr>
        <w:rPr>
          <w:sz w:val="16"/>
        </w:rPr>
      </w:pPr>
      <w:r w:rsidRPr="00553892">
        <w:rPr>
          <w:sz w:val="16"/>
        </w:rPr>
        <w:t>Longtime ally</w:t>
      </w:r>
    </w:p>
    <w:p w14:paraId="3CC0C52A" w14:textId="77777777" w:rsidR="00B30F7D" w:rsidRPr="00AC0842" w:rsidRDefault="00B30F7D" w:rsidP="00B30F7D">
      <w:pPr>
        <w:rPr>
          <w:rStyle w:val="StyleUnderline"/>
        </w:rPr>
      </w:pPr>
      <w:r w:rsidRPr="005C2EC1">
        <w:rPr>
          <w:rStyle w:val="StyleUnderline"/>
          <w:highlight w:val="cyan"/>
        </w:rPr>
        <w:t xml:space="preserve">Trump has maintained a </w:t>
      </w:r>
      <w:r w:rsidRPr="005C2EC1">
        <w:rPr>
          <w:rStyle w:val="Emphasis"/>
          <w:highlight w:val="cyan"/>
        </w:rPr>
        <w:t>close relationship with the gun lobby</w:t>
      </w:r>
      <w:r w:rsidRPr="00AC0842">
        <w:rPr>
          <w:rStyle w:val="StyleUnderline"/>
        </w:rPr>
        <w:t xml:space="preserve"> and its activists throughout his presidency after the </w:t>
      </w:r>
      <w:r w:rsidR="00F05087">
        <w:fldChar w:fldCharType="begin"/>
      </w:r>
      <w:r w:rsidR="00F05087">
        <w:instrText xml:space="preserve"> HYPERLINK "https://www.opensecrets.org/news/2017/11/audit-shows-nra-spending-surged-100-million-amidst-pro-trump-push-in-2016/" \t "_blank" </w:instrText>
      </w:r>
      <w:r w:rsidR="00F05087">
        <w:fldChar w:fldCharType="separate"/>
      </w:r>
      <w:r w:rsidRPr="00553892">
        <w:rPr>
          <w:rStyle w:val="Emphasis"/>
        </w:rPr>
        <w:t>group spent more than $30 million to help elect him</w:t>
      </w:r>
      <w:r w:rsidR="00F05087">
        <w:rPr>
          <w:rStyle w:val="Emphasis"/>
        </w:rPr>
        <w:fldChar w:fldCharType="end"/>
      </w:r>
      <w:r w:rsidRPr="00AC0842">
        <w:rPr>
          <w:rStyle w:val="StyleUnderline"/>
        </w:rPr>
        <w:t xml:space="preserve"> in the 2016 presidential election, rejecting a push to reform the nation's gun laws in the wake of several mass shootings in 2018. </w:t>
      </w:r>
      <w:r w:rsidRPr="00553892">
        <w:rPr>
          <w:rStyle w:val="Emphasis"/>
        </w:rPr>
        <w:t xml:space="preserve">With 2020 on the horizon, </w:t>
      </w:r>
      <w:r w:rsidRPr="005C2EC1">
        <w:rPr>
          <w:rStyle w:val="Emphasis"/>
          <w:highlight w:val="cyan"/>
        </w:rPr>
        <w:t>Trump will once again be looking to the group to help galvanize</w:t>
      </w:r>
      <w:r w:rsidRPr="00553892">
        <w:rPr>
          <w:rStyle w:val="Emphasis"/>
        </w:rPr>
        <w:t xml:space="preserve"> gun rights </w:t>
      </w:r>
      <w:r w:rsidRPr="005C2EC1">
        <w:rPr>
          <w:rStyle w:val="Emphasis"/>
          <w:highlight w:val="cyan"/>
        </w:rPr>
        <w:t>supporters and bolster his reelection campaign</w:t>
      </w:r>
      <w:r w:rsidRPr="00AC0842">
        <w:rPr>
          <w:rStyle w:val="StyleUnderline"/>
        </w:rPr>
        <w:t>.</w:t>
      </w:r>
    </w:p>
    <w:p w14:paraId="4A58BB91" w14:textId="77777777" w:rsidR="00B30F7D" w:rsidRPr="00667B92" w:rsidRDefault="00B30F7D" w:rsidP="00B30F7D"/>
    <w:p w14:paraId="49208550" w14:textId="77777777" w:rsidR="00B30F7D" w:rsidRDefault="00B30F7D" w:rsidP="00B30F7D"/>
    <w:p w14:paraId="7FA72D85" w14:textId="77777777" w:rsidR="00B30F7D" w:rsidRDefault="00B30F7D" w:rsidP="00B30F7D"/>
    <w:p w14:paraId="4B8A30E4" w14:textId="6F1EE9EC" w:rsidR="00B30F7D" w:rsidRDefault="00B30F7D" w:rsidP="00B30F7D">
      <w:pPr>
        <w:pStyle w:val="Heading4"/>
      </w:pPr>
      <w:r w:rsidRPr="004A568C">
        <w:rPr>
          <w:u w:val="single"/>
        </w:rPr>
        <w:t>Base turnout</w:t>
      </w:r>
      <w:r>
        <w:t xml:space="preserve"> is </w:t>
      </w:r>
      <w:r w:rsidR="002E7071">
        <w:t>key to 2020</w:t>
      </w:r>
    </w:p>
    <w:p w14:paraId="0F82721F" w14:textId="77777777" w:rsidR="00B30F7D" w:rsidRDefault="00B30F7D" w:rsidP="00B30F7D">
      <w:pPr>
        <w:rPr>
          <w:sz w:val="22"/>
          <w:szCs w:val="22"/>
        </w:rPr>
      </w:pPr>
      <w:r w:rsidRPr="004A568C">
        <w:rPr>
          <w:sz w:val="22"/>
          <w:szCs w:val="22"/>
        </w:rPr>
        <w:t xml:space="preserve">Eli </w:t>
      </w:r>
      <w:r w:rsidRPr="004A568C">
        <w:rPr>
          <w:b/>
          <w:sz w:val="26"/>
          <w:szCs w:val="26"/>
        </w:rPr>
        <w:t xml:space="preserve">Yokley </w:t>
      </w:r>
      <w:r>
        <w:rPr>
          <w:b/>
          <w:sz w:val="26"/>
          <w:szCs w:val="26"/>
        </w:rPr>
        <w:t>4/19</w:t>
      </w:r>
      <w:r w:rsidRPr="004A568C">
        <w:rPr>
          <w:sz w:val="22"/>
          <w:szCs w:val="22"/>
        </w:rPr>
        <w:t xml:space="preserve">, reporter at Morning Consult covering politics and campaigns, 4-19-2019, "2020 Will Test the Limits of Trump’s Base-First Approach, Branding Prowess," Morning Consult, </w:t>
      </w:r>
      <w:hyperlink r:id="rId12" w:history="1">
        <w:r w:rsidRPr="004E0F79">
          <w:rPr>
            <w:rStyle w:val="Hyperlink"/>
            <w:sz w:val="22"/>
            <w:szCs w:val="22"/>
          </w:rPr>
          <w:t>https://morningconsult.com/2019/04/19/2020-will-test-the-limits-of-trumps-base-first-approach-branding-prowess/</w:t>
        </w:r>
      </w:hyperlink>
    </w:p>
    <w:p w14:paraId="1A60DA31" w14:textId="77777777" w:rsidR="00B30F7D" w:rsidRPr="004A568C" w:rsidRDefault="00B30F7D" w:rsidP="00B30F7D">
      <w:pPr>
        <w:rPr>
          <w:sz w:val="22"/>
          <w:szCs w:val="22"/>
        </w:rPr>
      </w:pPr>
    </w:p>
    <w:p w14:paraId="109F55DB" w14:textId="77777777" w:rsidR="00B30F7D" w:rsidRPr="00024B25" w:rsidRDefault="00B30F7D" w:rsidP="00B30F7D">
      <w:pPr>
        <w:rPr>
          <w:sz w:val="16"/>
          <w:szCs w:val="28"/>
        </w:rPr>
      </w:pPr>
      <w:r w:rsidRPr="00024B25">
        <w:rPr>
          <w:sz w:val="16"/>
          <w:szCs w:val="28"/>
        </w:rPr>
        <w:t xml:space="preserve">President Donald </w:t>
      </w:r>
      <w:r w:rsidRPr="005C2EC1">
        <w:rPr>
          <w:rStyle w:val="StyleUnderline"/>
          <w:highlight w:val="cyan"/>
        </w:rPr>
        <w:t xml:space="preserve">Trump is making his opening case for </w:t>
      </w:r>
      <w:r w:rsidRPr="005C2EC1">
        <w:rPr>
          <w:rStyle w:val="Emphasis"/>
          <w:highlight w:val="cyan"/>
        </w:rPr>
        <w:t>re-election</w:t>
      </w:r>
      <w:r w:rsidRPr="004A568C">
        <w:rPr>
          <w:rStyle w:val="StyleUnderline"/>
        </w:rPr>
        <w:t xml:space="preserve"> next year </w:t>
      </w:r>
      <w:r w:rsidRPr="005C2EC1">
        <w:rPr>
          <w:rStyle w:val="StyleUnderline"/>
          <w:highlight w:val="cyan"/>
        </w:rPr>
        <w:t>by</w:t>
      </w:r>
      <w:r w:rsidRPr="004A568C">
        <w:rPr>
          <w:rStyle w:val="StyleUnderline"/>
        </w:rPr>
        <w:t xml:space="preserve"> continuing to </w:t>
      </w:r>
      <w:r w:rsidRPr="004A568C">
        <w:rPr>
          <w:rStyle w:val="Emphasis"/>
        </w:rPr>
        <w:t>focus on</w:t>
      </w:r>
      <w:r w:rsidRPr="004A568C">
        <w:rPr>
          <w:rStyle w:val="StyleUnderline"/>
        </w:rPr>
        <w:t xml:space="preserve"> issues that </w:t>
      </w:r>
      <w:r w:rsidRPr="005C2EC1">
        <w:rPr>
          <w:rStyle w:val="StyleUnderline"/>
          <w:highlight w:val="cyan"/>
        </w:rPr>
        <w:t xml:space="preserve">appeal to </w:t>
      </w:r>
      <w:r w:rsidRPr="005C2EC1">
        <w:rPr>
          <w:rStyle w:val="Emphasis"/>
          <w:highlight w:val="cyan"/>
        </w:rPr>
        <w:t>his core supporters</w:t>
      </w:r>
      <w:r w:rsidRPr="00024B25">
        <w:rPr>
          <w:sz w:val="16"/>
          <w:szCs w:val="28"/>
        </w:rPr>
        <w:t xml:space="preserve"> instead of ones that could expand his electorate.  </w:t>
      </w:r>
    </w:p>
    <w:p w14:paraId="4BAD740C" w14:textId="77777777" w:rsidR="00B30F7D" w:rsidRPr="00024B25" w:rsidRDefault="00B30F7D" w:rsidP="00B30F7D">
      <w:pPr>
        <w:rPr>
          <w:sz w:val="16"/>
          <w:szCs w:val="28"/>
        </w:rPr>
      </w:pPr>
      <w:r w:rsidRPr="00024B25">
        <w:rPr>
          <w:sz w:val="16"/>
          <w:szCs w:val="28"/>
        </w:rPr>
        <w:t>Rather than move beyond proposals that repel suburban women and other swing voters, such as repealing Obamacare and tightening immigration restrictions, Trump is doubling down on them – a focus that accompanied stinging losses in the House last year, some in states he carried in 2016.</w:t>
      </w:r>
    </w:p>
    <w:p w14:paraId="5849C0C2" w14:textId="77777777" w:rsidR="00B30F7D" w:rsidRPr="00024B25" w:rsidRDefault="00B30F7D" w:rsidP="00B30F7D">
      <w:pPr>
        <w:rPr>
          <w:sz w:val="16"/>
          <w:szCs w:val="28"/>
        </w:rPr>
      </w:pPr>
      <w:r w:rsidRPr="00024B25">
        <w:rPr>
          <w:sz w:val="16"/>
          <w:szCs w:val="28"/>
        </w:rPr>
        <w:t xml:space="preserve">Conservatives are divided on the merits of the strategy: Traditional Republican activists and strategists say Trump should be focusing squarely on the strong economy, while </w:t>
      </w:r>
      <w:r w:rsidRPr="004A568C">
        <w:rPr>
          <w:rStyle w:val="StyleUnderline"/>
        </w:rPr>
        <w:t xml:space="preserve">the president’s closest allies say </w:t>
      </w:r>
      <w:r w:rsidRPr="005C2EC1">
        <w:rPr>
          <w:rStyle w:val="Emphasis"/>
          <w:highlight w:val="cyan"/>
        </w:rPr>
        <w:t>the base-first approach is a necessity</w:t>
      </w:r>
      <w:r w:rsidRPr="004A568C">
        <w:rPr>
          <w:rStyle w:val="StyleUnderline"/>
        </w:rPr>
        <w:t xml:space="preserve"> as Trump faces an electorate whose views about him are largely baked in.</w:t>
      </w:r>
    </w:p>
    <w:p w14:paraId="2074A87F" w14:textId="77777777" w:rsidR="00B30F7D" w:rsidRPr="00024B25" w:rsidRDefault="00B30F7D" w:rsidP="00B30F7D">
      <w:pPr>
        <w:rPr>
          <w:sz w:val="16"/>
          <w:szCs w:val="28"/>
        </w:rPr>
      </w:pPr>
      <w:r w:rsidRPr="00024B25">
        <w:rPr>
          <w:sz w:val="16"/>
          <w:szCs w:val="28"/>
        </w:rPr>
        <w:t>Trump’s singular focus on intensity and enthusiasm may seem curious on the surface. After all, voter turnout in 2018 — at 50 percent — was the highest in a midterm election since 1914, just 10 percentage points less than the 2016 general election turnout, according to the United States Elections Project. While former President Barack Obama oversaw a substantial dip in turnout from 62 percent in 2008 to 41 percent in 2010, suffering humbling losses in his first midterm election, the so-called “</w:t>
      </w:r>
      <w:r w:rsidRPr="004A568C">
        <w:rPr>
          <w:rStyle w:val="StyleUnderline"/>
        </w:rPr>
        <w:t>enthusiasm gap” between partisans was a smaller factor in the latest midterm</w:t>
      </w:r>
      <w:r w:rsidRPr="00024B25">
        <w:rPr>
          <w:sz w:val="16"/>
          <w:szCs w:val="28"/>
        </w:rPr>
        <w:t xml:space="preserve">. </w:t>
      </w:r>
    </w:p>
    <w:p w14:paraId="3670D7B2" w14:textId="77777777" w:rsidR="00B30F7D" w:rsidRPr="00024B25" w:rsidRDefault="00B30F7D" w:rsidP="00B30F7D">
      <w:pPr>
        <w:rPr>
          <w:sz w:val="16"/>
          <w:szCs w:val="28"/>
        </w:rPr>
      </w:pPr>
      <w:r w:rsidRPr="00024B25">
        <w:rPr>
          <w:sz w:val="16"/>
          <w:szCs w:val="28"/>
        </w:rPr>
        <w:t>Martha McKenna, a Democratic strategist who worked for the Democratic Senatorial Campaign Committee during much of Obama’s presidency, said Democrats are experiencing an “obviously good bump with swing voters — suburban women who decide elections,” something she said the party will need to maintain in order to win next year.</w:t>
      </w:r>
    </w:p>
    <w:p w14:paraId="220F8D0D" w14:textId="77777777" w:rsidR="00B30F7D" w:rsidRPr="004A568C" w:rsidRDefault="00B30F7D" w:rsidP="00B30F7D">
      <w:pPr>
        <w:rPr>
          <w:rStyle w:val="StyleUnderline"/>
        </w:rPr>
      </w:pPr>
      <w:r w:rsidRPr="00024B25">
        <w:rPr>
          <w:sz w:val="16"/>
          <w:szCs w:val="28"/>
        </w:rPr>
        <w:t xml:space="preserve">Michael Steel, a former adviser to Jeb Bush’s 2016 campaign and House Speaker John Boehner of Ohio, said Trump was handed a great opportunity to reach out to that group and widen his support after special counsel Robert Mueller wrapped up his investigation into Russian meddling in the 2016 election. He noted that </w:t>
      </w:r>
      <w:r w:rsidRPr="004A568C">
        <w:rPr>
          <w:rStyle w:val="StyleUnderline"/>
        </w:rPr>
        <w:t>Trump</w:t>
      </w:r>
      <w:r w:rsidRPr="00024B25">
        <w:rPr>
          <w:sz w:val="16"/>
          <w:szCs w:val="28"/>
        </w:rPr>
        <w:t xml:space="preserve"> could have moved on to issues such as criminal justice reform and infrastructure, but instead </w:t>
      </w:r>
      <w:r w:rsidRPr="004A568C">
        <w:rPr>
          <w:rStyle w:val="StyleUnderline"/>
        </w:rPr>
        <w:t>resumed efforts to overhaul</w:t>
      </w:r>
      <w:r w:rsidRPr="00024B25">
        <w:rPr>
          <w:sz w:val="16"/>
          <w:szCs w:val="28"/>
        </w:rPr>
        <w:t xml:space="preserve"> Obama’s signature 2010 health law, the </w:t>
      </w:r>
      <w:r w:rsidRPr="004A568C">
        <w:rPr>
          <w:rStyle w:val="StyleUnderline"/>
        </w:rPr>
        <w:t xml:space="preserve">Affordable Care Act — an issue that still </w:t>
      </w:r>
      <w:r w:rsidRPr="004A568C">
        <w:rPr>
          <w:rStyle w:val="Emphasis"/>
        </w:rPr>
        <w:t>animates the GOP base</w:t>
      </w:r>
      <w:r w:rsidRPr="004A568C">
        <w:rPr>
          <w:rStyle w:val="StyleUnderline"/>
        </w:rPr>
        <w:t xml:space="preserve"> but is a political loser with the broader electorate.</w:t>
      </w:r>
    </w:p>
    <w:p w14:paraId="49A2E6D7" w14:textId="77777777" w:rsidR="00B30F7D" w:rsidRPr="00024B25" w:rsidRDefault="00B30F7D" w:rsidP="00B30F7D">
      <w:pPr>
        <w:rPr>
          <w:sz w:val="16"/>
          <w:szCs w:val="28"/>
        </w:rPr>
      </w:pPr>
      <w:r w:rsidRPr="00024B25">
        <w:rPr>
          <w:sz w:val="16"/>
          <w:szCs w:val="28"/>
        </w:rPr>
        <w:t>“</w:t>
      </w:r>
      <w:r w:rsidRPr="005C2EC1">
        <w:rPr>
          <w:rStyle w:val="StyleUnderline"/>
          <w:highlight w:val="cyan"/>
        </w:rPr>
        <w:t>He</w:t>
      </w:r>
      <w:r w:rsidRPr="00024B25">
        <w:rPr>
          <w:sz w:val="16"/>
          <w:szCs w:val="28"/>
        </w:rPr>
        <w:t xml:space="preserve"> seems to </w:t>
      </w:r>
      <w:r w:rsidRPr="005C2EC1">
        <w:rPr>
          <w:rStyle w:val="StyleUnderline"/>
          <w:highlight w:val="cyan"/>
        </w:rPr>
        <w:t>consistently</w:t>
      </w:r>
      <w:r w:rsidRPr="00024B25">
        <w:rPr>
          <w:sz w:val="16"/>
          <w:szCs w:val="28"/>
        </w:rPr>
        <w:t xml:space="preserve"> work to </w:t>
      </w:r>
      <w:r w:rsidRPr="005C2EC1">
        <w:rPr>
          <w:rStyle w:val="Emphasis"/>
          <w:highlight w:val="cyan"/>
        </w:rPr>
        <w:t>enhance the turnout</w:t>
      </w:r>
      <w:r w:rsidRPr="004A568C">
        <w:rPr>
          <w:rStyle w:val="Emphasis"/>
        </w:rPr>
        <w:t xml:space="preserve"> and enthusiasm </w:t>
      </w:r>
      <w:r w:rsidRPr="005C2EC1">
        <w:rPr>
          <w:rStyle w:val="Emphasis"/>
          <w:highlight w:val="cyan"/>
        </w:rPr>
        <w:t>rather than broaden his support</w:t>
      </w:r>
      <w:r w:rsidRPr="00024B25">
        <w:rPr>
          <w:sz w:val="16"/>
          <w:szCs w:val="28"/>
        </w:rPr>
        <w:t>,” said Steel, currently a partner at Hamilton Place Strategies. “</w:t>
      </w:r>
      <w:r w:rsidRPr="00024B25">
        <w:rPr>
          <w:rStyle w:val="StyleUnderline"/>
        </w:rPr>
        <w:t xml:space="preserve">Time and time again, </w:t>
      </w:r>
      <w:r w:rsidRPr="00024B25">
        <w:rPr>
          <w:rStyle w:val="Emphasis"/>
        </w:rPr>
        <w:t>faced with the opportunity to expand, he’s chosen not to do so.</w:t>
      </w:r>
      <w:r w:rsidRPr="00024B25">
        <w:rPr>
          <w:sz w:val="16"/>
          <w:szCs w:val="28"/>
        </w:rPr>
        <w:t>”</w:t>
      </w:r>
    </w:p>
    <w:p w14:paraId="097EAC03" w14:textId="77777777" w:rsidR="00B30F7D" w:rsidRPr="00024B25" w:rsidRDefault="00B30F7D" w:rsidP="00B30F7D">
      <w:pPr>
        <w:rPr>
          <w:sz w:val="16"/>
          <w:szCs w:val="28"/>
        </w:rPr>
      </w:pPr>
      <w:r w:rsidRPr="00024B25">
        <w:rPr>
          <w:sz w:val="16"/>
          <w:szCs w:val="28"/>
        </w:rPr>
        <w:t xml:space="preserve">Andy Surabian, a Republican strategist and former Trump White House official, said </w:t>
      </w:r>
      <w:r w:rsidRPr="005C2EC1">
        <w:rPr>
          <w:rStyle w:val="Emphasis"/>
          <w:highlight w:val="cyan"/>
        </w:rPr>
        <w:t>2020 is an election about motivation</w:t>
      </w:r>
      <w:r w:rsidRPr="00024B25">
        <w:rPr>
          <w:rStyle w:val="Emphasis"/>
        </w:rPr>
        <w:t xml:space="preserve"> rather than persuasion</w:t>
      </w:r>
      <w:r w:rsidRPr="00024B25">
        <w:rPr>
          <w:sz w:val="16"/>
          <w:szCs w:val="28"/>
        </w:rPr>
        <w:t>. Specifically on immigration, he said, “if your goal is to turn out every possible Trump voter there is, when they say that it’s their top issue, you can’t ignore that issue.”</w:t>
      </w:r>
    </w:p>
    <w:p w14:paraId="5B99A3C3" w14:textId="77777777" w:rsidR="00B30F7D" w:rsidRPr="00024B25" w:rsidRDefault="00B30F7D" w:rsidP="00B30F7D">
      <w:pPr>
        <w:rPr>
          <w:sz w:val="16"/>
          <w:szCs w:val="28"/>
        </w:rPr>
      </w:pPr>
      <w:r w:rsidRPr="00024B25">
        <w:rPr>
          <w:sz w:val="16"/>
          <w:szCs w:val="28"/>
        </w:rPr>
        <w:t xml:space="preserve">Strategists of all stripes acknowledge that </w:t>
      </w:r>
      <w:r w:rsidRPr="00024B25">
        <w:rPr>
          <w:rStyle w:val="StyleUnderline"/>
        </w:rPr>
        <w:t>opinions on Trump’s job performance are largely set, making the 2020 election</w:t>
      </w:r>
      <w:r w:rsidRPr="00024B25">
        <w:rPr>
          <w:sz w:val="16"/>
          <w:szCs w:val="28"/>
        </w:rPr>
        <w:t xml:space="preserve"> less about persuading undecided voters and </w:t>
      </w:r>
      <w:r w:rsidRPr="00024B25">
        <w:rPr>
          <w:rStyle w:val="StyleUnderline"/>
        </w:rPr>
        <w:t xml:space="preserve">more about </w:t>
      </w:r>
      <w:r w:rsidRPr="00024B25">
        <w:rPr>
          <w:rStyle w:val="Emphasis"/>
        </w:rPr>
        <w:t>motivation</w:t>
      </w:r>
      <w:r w:rsidRPr="00024B25">
        <w:rPr>
          <w:sz w:val="16"/>
          <w:szCs w:val="28"/>
        </w:rPr>
        <w:t>. But while midterm elections serve as a referendum on the commander in chief, presidential cycles are more of a choice between two options.</w:t>
      </w:r>
    </w:p>
    <w:p w14:paraId="302C6448" w14:textId="77777777" w:rsidR="00B30F7D" w:rsidRPr="00024B25" w:rsidRDefault="00B30F7D" w:rsidP="00B30F7D">
      <w:pPr>
        <w:rPr>
          <w:rStyle w:val="StyleUnderline"/>
        </w:rPr>
      </w:pPr>
      <w:r w:rsidRPr="00024B25">
        <w:rPr>
          <w:sz w:val="16"/>
          <w:szCs w:val="28"/>
        </w:rPr>
        <w:t xml:space="preserve">In a bid to appeal to those suburban and swing voters who backed Democrats in the midterms, </w:t>
      </w:r>
      <w:r w:rsidRPr="00024B25">
        <w:rPr>
          <w:rStyle w:val="StyleUnderline"/>
        </w:rPr>
        <w:t>Trump and his party have worked hard in recent months to define the opposition in a way that will turn them off — by calling them socialists.</w:t>
      </w:r>
    </w:p>
    <w:p w14:paraId="320FDBF9" w14:textId="77777777" w:rsidR="00B30F7D" w:rsidRPr="00024B25" w:rsidRDefault="00B30F7D" w:rsidP="00B30F7D">
      <w:pPr>
        <w:rPr>
          <w:sz w:val="16"/>
          <w:szCs w:val="28"/>
        </w:rPr>
      </w:pPr>
      <w:r w:rsidRPr="00024B25">
        <w:rPr>
          <w:sz w:val="16"/>
          <w:szCs w:val="28"/>
        </w:rPr>
        <w:t>In an interview with Morning Consult earlier this year, Republican National Committee Chairwoman Ronna McDaniel responded to a question about the president’s 2020 message by immediately pivoting to that topic.</w:t>
      </w:r>
    </w:p>
    <w:p w14:paraId="2576B3AE" w14:textId="77777777" w:rsidR="00B30F7D" w:rsidRPr="00024B25" w:rsidRDefault="00B30F7D" w:rsidP="00B30F7D">
      <w:pPr>
        <w:rPr>
          <w:sz w:val="16"/>
          <w:szCs w:val="28"/>
        </w:rPr>
      </w:pPr>
      <w:r w:rsidRPr="00024B25">
        <w:rPr>
          <w:sz w:val="16"/>
          <w:szCs w:val="28"/>
        </w:rPr>
        <w:t>“I think the main issue is: Do you want America to stay America right now?” she said. “Democrats are proposing socialism and a total government takeover of health care, our education — expanding government control.”</w:t>
      </w:r>
    </w:p>
    <w:p w14:paraId="55D7D3FB" w14:textId="77777777" w:rsidR="00B30F7D" w:rsidRPr="00024B25" w:rsidRDefault="00B30F7D" w:rsidP="00B30F7D">
      <w:pPr>
        <w:rPr>
          <w:sz w:val="16"/>
          <w:szCs w:val="28"/>
        </w:rPr>
      </w:pPr>
      <w:r w:rsidRPr="00024B25">
        <w:rPr>
          <w:sz w:val="16"/>
          <w:szCs w:val="28"/>
        </w:rPr>
        <w:t xml:space="preserve">That pitch comes as </w:t>
      </w:r>
      <w:r w:rsidRPr="00024B25">
        <w:rPr>
          <w:rStyle w:val="StyleUnderline"/>
        </w:rPr>
        <w:t>several Democratic presidential hopefuls have embraced the pillars of bold progressive policy proposals such as single-payer health care</w:t>
      </w:r>
      <w:r w:rsidRPr="00024B25">
        <w:rPr>
          <w:sz w:val="16"/>
          <w:szCs w:val="28"/>
        </w:rPr>
        <w:t xml:space="preserve"> and Democratic Rep. Alexandria Ocasio-Cortez’s signature “Green New Deal” — a leftward drift that even Trump’s most vehement GOP critics say could boost the president.</w:t>
      </w:r>
    </w:p>
    <w:p w14:paraId="53EC1FBF" w14:textId="77777777" w:rsidR="00B30F7D" w:rsidRPr="00024B25" w:rsidRDefault="00B30F7D" w:rsidP="00B30F7D">
      <w:pPr>
        <w:rPr>
          <w:sz w:val="16"/>
          <w:szCs w:val="28"/>
        </w:rPr>
      </w:pPr>
      <w:r w:rsidRPr="00024B25">
        <w:rPr>
          <w:sz w:val="16"/>
          <w:szCs w:val="28"/>
        </w:rPr>
        <w:t>“You may not like Donald Trump; you make think his character is distasteful, but he’s not as scary as the other guy,” said Charlie Sykes, an influential conservative former radio host who is editor-in-chief of The Bulwark. “</w:t>
      </w:r>
      <w:r w:rsidRPr="00024B25">
        <w:rPr>
          <w:rStyle w:val="StyleUnderline"/>
        </w:rPr>
        <w:t>This is a strategy for getting Donald Trump re-elected even if he’s got a low approval. If the Democrats continue to move to the left, they make that argument sound more plausible</w:t>
      </w:r>
      <w:r w:rsidRPr="00024B25">
        <w:rPr>
          <w:sz w:val="16"/>
          <w:szCs w:val="28"/>
        </w:rPr>
        <w:t>.”</w:t>
      </w:r>
    </w:p>
    <w:p w14:paraId="248ABAE1" w14:textId="77777777" w:rsidR="00B30F7D" w:rsidRPr="00024B25" w:rsidRDefault="00B30F7D" w:rsidP="00B30F7D">
      <w:pPr>
        <w:rPr>
          <w:sz w:val="16"/>
          <w:szCs w:val="28"/>
        </w:rPr>
      </w:pPr>
      <w:r w:rsidRPr="00024B25">
        <w:rPr>
          <w:sz w:val="16"/>
          <w:szCs w:val="28"/>
        </w:rPr>
        <w:t>But a recent Morning Consult/Politico survey suggests Republicans have some work to do if they want to reframe the election as a referendum on socialism instead of on the president.</w:t>
      </w:r>
    </w:p>
    <w:p w14:paraId="79301111" w14:textId="77777777" w:rsidR="00B30F7D" w:rsidRPr="00024B25" w:rsidRDefault="00B30F7D" w:rsidP="00B30F7D">
      <w:pPr>
        <w:rPr>
          <w:sz w:val="16"/>
          <w:szCs w:val="28"/>
        </w:rPr>
      </w:pPr>
      <w:r w:rsidRPr="00024B25">
        <w:rPr>
          <w:sz w:val="16"/>
          <w:szCs w:val="28"/>
        </w:rPr>
        <w:t>Nearly two-thirds (</w:t>
      </w:r>
      <w:r w:rsidRPr="005C2EC1">
        <w:rPr>
          <w:rStyle w:val="Emphasis"/>
          <w:highlight w:val="cyan"/>
        </w:rPr>
        <w:t>62 percent</w:t>
      </w:r>
      <w:r w:rsidRPr="005C2EC1">
        <w:rPr>
          <w:rStyle w:val="StyleUnderline"/>
          <w:highlight w:val="cyan"/>
        </w:rPr>
        <w:t xml:space="preserve">) of voters said their feelings about </w:t>
      </w:r>
      <w:r w:rsidRPr="005C2EC1">
        <w:rPr>
          <w:rStyle w:val="Emphasis"/>
          <w:highlight w:val="cyan"/>
        </w:rPr>
        <w:t>Trump would impact how they vote in 2020 “a lot</w:t>
      </w:r>
      <w:r w:rsidRPr="00024B25">
        <w:rPr>
          <w:rStyle w:val="Emphasis"/>
        </w:rPr>
        <w:t>,</w:t>
      </w:r>
      <w:r w:rsidRPr="00024B25">
        <w:rPr>
          <w:sz w:val="16"/>
          <w:szCs w:val="28"/>
        </w:rPr>
        <w:t>” including 66 percent of suburbanites, 63 percent of women and 53 percent of independents. Feelings toward socialism moved the needle less: Thirty-four percent of all voters — including 37 percent of suburbanites, 32 percent of women and 29 percent of independents — said they were thinking a lot about their sentiment toward the ideology when considering their vote.</w:t>
      </w:r>
    </w:p>
    <w:p w14:paraId="440BB662" w14:textId="77777777" w:rsidR="00B30F7D" w:rsidRPr="00024B25" w:rsidRDefault="00B30F7D" w:rsidP="00B30F7D">
      <w:pPr>
        <w:rPr>
          <w:sz w:val="16"/>
          <w:szCs w:val="28"/>
        </w:rPr>
      </w:pPr>
      <w:r w:rsidRPr="00024B25">
        <w:rPr>
          <w:sz w:val="16"/>
          <w:szCs w:val="28"/>
        </w:rPr>
        <w:t>A Morning Consult poll from January also indicated that the current enthusiasm gap may be in the Democratic Party’s favor, with 3 in 5 Democrats saying they were “more enthusiastic about voting” in 2020 than “in previous elections,” compared with 49 percent of Republicans who agreed.</w:t>
      </w:r>
    </w:p>
    <w:p w14:paraId="10609529" w14:textId="77777777" w:rsidR="00B30F7D" w:rsidRPr="00024B25" w:rsidRDefault="00B30F7D" w:rsidP="00B30F7D">
      <w:pPr>
        <w:rPr>
          <w:rStyle w:val="StyleUnderline"/>
        </w:rPr>
      </w:pPr>
      <w:r w:rsidRPr="00024B25">
        <w:rPr>
          <w:sz w:val="16"/>
          <w:szCs w:val="28"/>
        </w:rPr>
        <w:t xml:space="preserve">McKenna said </w:t>
      </w:r>
      <w:r w:rsidRPr="005C2EC1">
        <w:rPr>
          <w:rStyle w:val="Emphasis"/>
          <w:highlight w:val="cyan"/>
        </w:rPr>
        <w:t>the president has been a uniting force</w:t>
      </w:r>
      <w:r w:rsidRPr="00024B25">
        <w:rPr>
          <w:rStyle w:val="Emphasis"/>
        </w:rPr>
        <w:t xml:space="preserve"> for the party’s coalition</w:t>
      </w:r>
      <w:r w:rsidRPr="00024B25">
        <w:rPr>
          <w:sz w:val="16"/>
          <w:szCs w:val="28"/>
        </w:rPr>
        <w:t xml:space="preserve">, though </w:t>
      </w:r>
      <w:r w:rsidRPr="00024B25">
        <w:rPr>
          <w:rStyle w:val="StyleUnderline"/>
        </w:rPr>
        <w:t>she cautioned that Democrats should not get “cocky” about the next election, viewing the prospect of another Trump term as “terrifying.”</w:t>
      </w:r>
    </w:p>
    <w:p w14:paraId="64470B47" w14:textId="77777777" w:rsidR="00B30F7D" w:rsidRPr="00024B25" w:rsidRDefault="00B30F7D" w:rsidP="00B30F7D">
      <w:pPr>
        <w:rPr>
          <w:sz w:val="16"/>
          <w:szCs w:val="28"/>
        </w:rPr>
      </w:pPr>
      <w:r w:rsidRPr="00024B25">
        <w:rPr>
          <w:sz w:val="16"/>
          <w:szCs w:val="28"/>
        </w:rPr>
        <w:t>“</w:t>
      </w:r>
      <w:r w:rsidRPr="005C2EC1">
        <w:rPr>
          <w:rStyle w:val="Emphasis"/>
          <w:highlight w:val="cyan"/>
        </w:rPr>
        <w:t>Trump has a really solid base and they do turn out when they need to</w:t>
      </w:r>
      <w:r w:rsidRPr="00024B25">
        <w:rPr>
          <w:sz w:val="16"/>
          <w:szCs w:val="28"/>
        </w:rPr>
        <w:t>,” she said.</w:t>
      </w:r>
    </w:p>
    <w:p w14:paraId="14888447" w14:textId="77777777" w:rsidR="00B30F7D" w:rsidRDefault="00B30F7D" w:rsidP="00B30F7D">
      <w:pPr>
        <w:rPr>
          <w:sz w:val="22"/>
          <w:szCs w:val="22"/>
        </w:rPr>
      </w:pPr>
    </w:p>
    <w:p w14:paraId="54475755" w14:textId="77777777" w:rsidR="00B30F7D" w:rsidRDefault="00B30F7D" w:rsidP="00B30F7D">
      <w:pPr>
        <w:rPr>
          <w:sz w:val="22"/>
          <w:szCs w:val="22"/>
        </w:rPr>
      </w:pPr>
    </w:p>
    <w:p w14:paraId="4FEE32EB" w14:textId="77777777" w:rsidR="00B30F7D" w:rsidRDefault="00B30F7D" w:rsidP="00B30F7D">
      <w:pPr>
        <w:pStyle w:val="Heading4"/>
      </w:pPr>
      <w:r>
        <w:t xml:space="preserve">Trump winning 2020 is the </w:t>
      </w:r>
      <w:r w:rsidRPr="00542E0B">
        <w:rPr>
          <w:u w:val="single"/>
        </w:rPr>
        <w:t>only way</w:t>
      </w:r>
      <w:r>
        <w:t xml:space="preserve"> to avoid a </w:t>
      </w:r>
      <w:r w:rsidRPr="006C3C3D">
        <w:rPr>
          <w:rStyle w:val="StyleUnderline"/>
        </w:rPr>
        <w:t>nuclear war with North Korea</w:t>
      </w:r>
      <w:r>
        <w:t xml:space="preserve">---Dems </w:t>
      </w:r>
      <w:r w:rsidRPr="00091B51">
        <w:rPr>
          <w:rStyle w:val="StyleUnderline"/>
        </w:rPr>
        <w:t>won’t continue negotiations</w:t>
      </w:r>
      <w:r>
        <w:t xml:space="preserve">, and even if they do, </w:t>
      </w:r>
      <w:r w:rsidRPr="00091B51">
        <w:rPr>
          <w:rStyle w:val="StyleUnderline"/>
        </w:rPr>
        <w:t>Kim will only negotiate with Trump</w:t>
      </w:r>
    </w:p>
    <w:p w14:paraId="00242F73" w14:textId="77777777" w:rsidR="00B30F7D" w:rsidRDefault="00B30F7D" w:rsidP="00B30F7D">
      <w:pPr>
        <w:rPr>
          <w:sz w:val="22"/>
          <w:szCs w:val="22"/>
        </w:rPr>
      </w:pPr>
      <w:r w:rsidRPr="00542E0B">
        <w:rPr>
          <w:sz w:val="22"/>
          <w:szCs w:val="22"/>
        </w:rPr>
        <w:t xml:space="preserve">Stephen </w:t>
      </w:r>
      <w:r w:rsidRPr="00542E0B">
        <w:rPr>
          <w:b/>
          <w:sz w:val="26"/>
          <w:szCs w:val="26"/>
        </w:rPr>
        <w:t>Collinson 7/1</w:t>
      </w:r>
      <w:r w:rsidRPr="00542E0B">
        <w:rPr>
          <w:sz w:val="22"/>
          <w:szCs w:val="22"/>
        </w:rPr>
        <w:t xml:space="preserve">, reporter for CNN Politics covering the White House, and politics across the United States and around the world, 7-1-2019, "Trump's North Korean gambit is already a political win," CNN, </w:t>
      </w:r>
      <w:hyperlink r:id="rId13" w:history="1">
        <w:r w:rsidRPr="004E0F79">
          <w:rPr>
            <w:rStyle w:val="Hyperlink"/>
            <w:sz w:val="22"/>
            <w:szCs w:val="22"/>
          </w:rPr>
          <w:t>https://www.cnn.com/2019/07/01/politics/donald-trump-kim-jong-un-north-korea-diplomacy-2020-election/index.html</w:t>
        </w:r>
      </w:hyperlink>
    </w:p>
    <w:p w14:paraId="073D0C99" w14:textId="77777777" w:rsidR="00B30F7D" w:rsidRPr="00542E0B" w:rsidRDefault="00B30F7D" w:rsidP="00B30F7D">
      <w:pPr>
        <w:rPr>
          <w:sz w:val="22"/>
          <w:szCs w:val="22"/>
        </w:rPr>
      </w:pPr>
    </w:p>
    <w:p w14:paraId="4C18F770" w14:textId="77777777" w:rsidR="00B30F7D" w:rsidRPr="006C3C3D" w:rsidRDefault="00B30F7D" w:rsidP="00B30F7D">
      <w:pPr>
        <w:rPr>
          <w:sz w:val="16"/>
        </w:rPr>
      </w:pPr>
      <w:r w:rsidRPr="006C3C3D">
        <w:rPr>
          <w:sz w:val="16"/>
        </w:rPr>
        <w:t xml:space="preserve">Donald </w:t>
      </w:r>
      <w:r w:rsidRPr="005C2EC1">
        <w:rPr>
          <w:rStyle w:val="Emphasis"/>
          <w:highlight w:val="cyan"/>
        </w:rPr>
        <w:t>Trump's walk into North Korea can best be explained through the lens of the 2020 election</w:t>
      </w:r>
      <w:r w:rsidRPr="006C3C3D">
        <w:rPr>
          <w:sz w:val="16"/>
        </w:rPr>
        <w:t>.</w:t>
      </w:r>
    </w:p>
    <w:p w14:paraId="74D97232" w14:textId="77777777" w:rsidR="00B30F7D" w:rsidRPr="006C3C3D" w:rsidRDefault="00B30F7D" w:rsidP="00B30F7D">
      <w:pPr>
        <w:rPr>
          <w:sz w:val="16"/>
        </w:rPr>
      </w:pPr>
      <w:r w:rsidRPr="006C3C3D">
        <w:rPr>
          <w:sz w:val="16"/>
        </w:rPr>
        <w:t xml:space="preserve">If history is to remember one of the most audacious photo ops in American diplomacy as anything more than a stunt, </w:t>
      </w:r>
      <w:r w:rsidRPr="006C3C3D">
        <w:rPr>
          <w:szCs w:val="28"/>
          <w:u w:val="single"/>
        </w:rPr>
        <w:t>t</w:t>
      </w:r>
      <w:r w:rsidRPr="006C3C3D">
        <w:rPr>
          <w:rStyle w:val="StyleUnderline"/>
        </w:rPr>
        <w:t xml:space="preserve">he President must now produce breakthroughs from </w:t>
      </w:r>
      <w:r w:rsidRPr="006C3C3D">
        <w:rPr>
          <w:rStyle w:val="Emphasis"/>
        </w:rPr>
        <w:t>his friendship</w:t>
      </w:r>
      <w:r w:rsidRPr="006C3C3D">
        <w:rPr>
          <w:rStyle w:val="StyleUnderline"/>
        </w:rPr>
        <w:t xml:space="preserve"> with the brutal dictator Kim Jong Un.</w:t>
      </w:r>
    </w:p>
    <w:p w14:paraId="54FED602" w14:textId="77777777" w:rsidR="00B30F7D" w:rsidRPr="006C3C3D" w:rsidRDefault="00B30F7D" w:rsidP="00B30F7D">
      <w:pPr>
        <w:rPr>
          <w:sz w:val="16"/>
        </w:rPr>
      </w:pPr>
      <w:r w:rsidRPr="006C3C3D">
        <w:rPr>
          <w:sz w:val="16"/>
        </w:rPr>
        <w:t xml:space="preserve">Yet </w:t>
      </w:r>
      <w:r w:rsidRPr="006C3C3D">
        <w:rPr>
          <w:rStyle w:val="StyleUnderline"/>
        </w:rPr>
        <w:t>even if that progress is slow to emerge, Trump can still chalk up a valuable political win that will underscore how his foreign policy is often directed by his electoral</w:t>
      </w:r>
      <w:r w:rsidRPr="00542E0B">
        <w:rPr>
          <w:rStyle w:val="StyleUnderline"/>
        </w:rPr>
        <w:t xml:space="preserve"> priorities.</w:t>
      </w:r>
    </w:p>
    <w:p w14:paraId="4F64EFA8" w14:textId="77777777" w:rsidR="00B30F7D" w:rsidRPr="00542E0B" w:rsidRDefault="00B30F7D" w:rsidP="00B30F7D">
      <w:pPr>
        <w:rPr>
          <w:rStyle w:val="StyleUnderline"/>
        </w:rPr>
      </w:pPr>
      <w:r w:rsidRPr="00542E0B">
        <w:rPr>
          <w:rStyle w:val="StyleUnderline"/>
        </w:rPr>
        <w:t xml:space="preserve">He can use his singular televised moment to bolster his claims to be a statesman and a peacemaker. And it's not just about winning the Nobel Prize that the President believes he deserves for </w:t>
      </w:r>
      <w:r w:rsidRPr="006C3C3D">
        <w:rPr>
          <w:rStyle w:val="Emphasis"/>
        </w:rPr>
        <w:t>forging an opening with one of the most despotic regimes in modern history</w:t>
      </w:r>
      <w:r w:rsidRPr="00542E0B">
        <w:rPr>
          <w:rStyle w:val="StyleUnderline"/>
        </w:rPr>
        <w:t>.</w:t>
      </w:r>
    </w:p>
    <w:p w14:paraId="6E4ACD34" w14:textId="77777777" w:rsidR="00B30F7D" w:rsidRPr="00542E0B" w:rsidRDefault="00B30F7D" w:rsidP="00B30F7D">
      <w:pPr>
        <w:rPr>
          <w:rStyle w:val="StyleUnderline"/>
        </w:rPr>
      </w:pPr>
      <w:r w:rsidRPr="00542E0B">
        <w:rPr>
          <w:rStyle w:val="StyleUnderline"/>
        </w:rPr>
        <w:t xml:space="preserve">Trump also has a vital political interest in keeping alive the idea that he personally headed off war with North Korea and that </w:t>
      </w:r>
      <w:r w:rsidRPr="005C2EC1">
        <w:rPr>
          <w:rStyle w:val="Emphasis"/>
          <w:highlight w:val="cyan"/>
        </w:rPr>
        <w:t>historic progress is possible as he runs for reelection.</w:t>
      </w:r>
    </w:p>
    <w:p w14:paraId="46AF478A" w14:textId="77777777" w:rsidR="00B30F7D" w:rsidRPr="006C3C3D" w:rsidRDefault="00B30F7D" w:rsidP="00B30F7D">
      <w:pPr>
        <w:rPr>
          <w:sz w:val="16"/>
        </w:rPr>
      </w:pPr>
      <w:r w:rsidRPr="00542E0B">
        <w:rPr>
          <w:rStyle w:val="StyleUnderline"/>
        </w:rPr>
        <w:t>His meeting with Kim is a centerpiece of the "peace and prosperity" platform</w:t>
      </w:r>
      <w:r w:rsidRPr="006C3C3D">
        <w:rPr>
          <w:sz w:val="16"/>
        </w:rPr>
        <w:t xml:space="preserve"> on which he plans to anchor his bid for a second term and to use to rise above his Democratic rivals.</w:t>
      </w:r>
    </w:p>
    <w:p w14:paraId="4D585884" w14:textId="77777777" w:rsidR="00B30F7D" w:rsidRPr="006C3C3D" w:rsidRDefault="00B30F7D" w:rsidP="00B30F7D">
      <w:pPr>
        <w:rPr>
          <w:sz w:val="16"/>
        </w:rPr>
      </w:pPr>
      <w:r w:rsidRPr="00542E0B">
        <w:rPr>
          <w:rStyle w:val="StyleUnderline"/>
        </w:rPr>
        <w:t>Trump will be praised by conservative media</w:t>
      </w:r>
      <w:r w:rsidRPr="006C3C3D">
        <w:rPr>
          <w:sz w:val="16"/>
        </w:rPr>
        <w:t xml:space="preserve"> and the reality of US-North Korea relations will be glossed over, all in the service of his 2020 campaign.</w:t>
      </w:r>
    </w:p>
    <w:p w14:paraId="5148A28F" w14:textId="77777777" w:rsidR="00B30F7D" w:rsidRPr="00542E0B" w:rsidRDefault="00B30F7D" w:rsidP="00B30F7D">
      <w:pPr>
        <w:rPr>
          <w:rStyle w:val="StyleUnderline"/>
        </w:rPr>
      </w:pPr>
      <w:r w:rsidRPr="00542E0B">
        <w:rPr>
          <w:rStyle w:val="StyleUnderline"/>
        </w:rPr>
        <w:t>The political significance of Sunday's eye-popping encounter was revealed in the quick condemnations offered by Democratic presidential candidates seeking to deny him a political win.</w:t>
      </w:r>
    </w:p>
    <w:p w14:paraId="6A912349" w14:textId="77777777" w:rsidR="00B30F7D" w:rsidRPr="00542E0B" w:rsidRDefault="00B30F7D" w:rsidP="00B30F7D">
      <w:pPr>
        <w:rPr>
          <w:rStyle w:val="StyleUnderline"/>
        </w:rPr>
      </w:pPr>
      <w:r w:rsidRPr="006C3C3D">
        <w:rPr>
          <w:sz w:val="16"/>
        </w:rPr>
        <w:t xml:space="preserve">Massachusetts Sen. Elizabeth </w:t>
      </w:r>
      <w:r w:rsidRPr="00542E0B">
        <w:rPr>
          <w:rStyle w:val="StyleUnderline"/>
        </w:rPr>
        <w:t>Warren tweeted that Trump shouldn't be "squandering American influence on photo ops and exchanging love letters with a ruthless dictator."</w:t>
      </w:r>
    </w:p>
    <w:p w14:paraId="5D039177" w14:textId="77777777" w:rsidR="00B30F7D" w:rsidRPr="00542E0B" w:rsidRDefault="00B30F7D" w:rsidP="00B30F7D">
      <w:pPr>
        <w:rPr>
          <w:rStyle w:val="StyleUnderline"/>
        </w:rPr>
      </w:pPr>
      <w:r w:rsidRPr="006C3C3D">
        <w:rPr>
          <w:sz w:val="16"/>
        </w:rPr>
        <w:t xml:space="preserve">A spokesman for Democratic front-runner Joe </w:t>
      </w:r>
      <w:r w:rsidRPr="005C2EC1">
        <w:rPr>
          <w:rStyle w:val="Emphasis"/>
          <w:highlight w:val="cyan"/>
        </w:rPr>
        <w:t>Biden accused Trump of "coddling" dictators</w:t>
      </w:r>
      <w:r w:rsidRPr="00542E0B">
        <w:rPr>
          <w:rStyle w:val="StyleUnderline"/>
        </w:rPr>
        <w:t xml:space="preserve"> at the "expense of American national security."</w:t>
      </w:r>
    </w:p>
    <w:p w14:paraId="6CF07C49" w14:textId="77777777" w:rsidR="00B30F7D" w:rsidRPr="00542E0B" w:rsidRDefault="00B30F7D" w:rsidP="00B30F7D">
      <w:pPr>
        <w:rPr>
          <w:rStyle w:val="StyleUnderline"/>
        </w:rPr>
      </w:pPr>
      <w:r w:rsidRPr="006C3C3D">
        <w:rPr>
          <w:sz w:val="16"/>
        </w:rPr>
        <w:t xml:space="preserve">Sen. Kamala </w:t>
      </w:r>
      <w:r w:rsidRPr="00542E0B">
        <w:rPr>
          <w:rStyle w:val="StyleUnderline"/>
        </w:rPr>
        <w:t>Harris tweeted that Trump should take North Korea's nuclear threat and its "crimes against humanity seriously."</w:t>
      </w:r>
    </w:p>
    <w:p w14:paraId="60DCF899" w14:textId="77777777" w:rsidR="00B30F7D" w:rsidRPr="00542E0B" w:rsidRDefault="00B30F7D" w:rsidP="00B30F7D">
      <w:pPr>
        <w:rPr>
          <w:rStyle w:val="StyleUnderline"/>
        </w:rPr>
      </w:pPr>
      <w:r w:rsidRPr="006C3C3D">
        <w:rPr>
          <w:sz w:val="16"/>
        </w:rPr>
        <w:t xml:space="preserve">But politics is often shaped more by perception than reality. And </w:t>
      </w:r>
      <w:r w:rsidRPr="00542E0B">
        <w:rPr>
          <w:rStyle w:val="StyleUnderline"/>
        </w:rPr>
        <w:t>the North Korean summit is an example of how Trump can use the office of the presidency to his own benefit ahead of 2020.</w:t>
      </w:r>
    </w:p>
    <w:p w14:paraId="1839FDFF" w14:textId="77777777" w:rsidR="00B30F7D" w:rsidRPr="006C3C3D" w:rsidRDefault="00B30F7D" w:rsidP="00B30F7D">
      <w:pPr>
        <w:rPr>
          <w:sz w:val="16"/>
        </w:rPr>
      </w:pPr>
      <w:r w:rsidRPr="00542E0B">
        <w:rPr>
          <w:rStyle w:val="StyleUnderline"/>
        </w:rPr>
        <w:t>He has every incentive to keep on engaging Kim perhaps even with an election year visit to the White House</w:t>
      </w:r>
      <w:r w:rsidRPr="006C3C3D">
        <w:rPr>
          <w:sz w:val="16"/>
        </w:rPr>
        <w:t>, even if the North Koreans refuse to give up their nuclear program.</w:t>
      </w:r>
    </w:p>
    <w:p w14:paraId="03D1CF25" w14:textId="77777777" w:rsidR="00B30F7D" w:rsidRPr="006C3C3D" w:rsidRDefault="00B30F7D" w:rsidP="00B30F7D">
      <w:pPr>
        <w:rPr>
          <w:sz w:val="16"/>
        </w:rPr>
      </w:pPr>
      <w:r w:rsidRPr="006C3C3D">
        <w:rPr>
          <w:sz w:val="16"/>
        </w:rPr>
        <w:t xml:space="preserve">And </w:t>
      </w:r>
      <w:r w:rsidRPr="005C2EC1">
        <w:rPr>
          <w:rStyle w:val="Emphasis"/>
          <w:highlight w:val="cyan"/>
        </w:rPr>
        <w:t>Trump</w:t>
      </w:r>
      <w:r w:rsidRPr="00542E0B">
        <w:rPr>
          <w:rStyle w:val="StyleUnderline"/>
        </w:rPr>
        <w:t xml:space="preserve">, by becoming the first sitting President to step into North Korea, also </w:t>
      </w:r>
      <w:r w:rsidRPr="005C2EC1">
        <w:rPr>
          <w:rStyle w:val="Emphasis"/>
          <w:highlight w:val="cyan"/>
        </w:rPr>
        <w:t>outdid his predecessors</w:t>
      </w:r>
      <w:r w:rsidRPr="006C3C3D">
        <w:rPr>
          <w:sz w:val="16"/>
        </w:rPr>
        <w:t>, some of whom simply climbed atop the border wall and peered over the other side into the isolated state.</w:t>
      </w:r>
    </w:p>
    <w:p w14:paraId="23047810" w14:textId="77777777" w:rsidR="00B30F7D" w:rsidRPr="006C3C3D" w:rsidRDefault="00B30F7D" w:rsidP="00B30F7D">
      <w:pPr>
        <w:rPr>
          <w:sz w:val="16"/>
        </w:rPr>
      </w:pPr>
      <w:r w:rsidRPr="006C3C3D">
        <w:rPr>
          <w:sz w:val="16"/>
        </w:rPr>
        <w:t>The stunning imagery that unfolded at the demilitarized zone between the rival Koreas -- the world's last Cold War border -- will shortly be making its way into Trump campaign ads.</w:t>
      </w:r>
    </w:p>
    <w:p w14:paraId="7D7ECB6F" w14:textId="77777777" w:rsidR="00B30F7D" w:rsidRPr="006C3C3D" w:rsidRDefault="00B30F7D" w:rsidP="00B30F7D">
      <w:pPr>
        <w:rPr>
          <w:sz w:val="16"/>
        </w:rPr>
      </w:pPr>
      <w:r w:rsidRPr="006C3C3D">
        <w:rPr>
          <w:sz w:val="16"/>
        </w:rPr>
        <w:t>On that score alone, it's mission accomplished.</w:t>
      </w:r>
    </w:p>
    <w:p w14:paraId="044F686D" w14:textId="77777777" w:rsidR="00B30F7D" w:rsidRPr="006C3C3D" w:rsidRDefault="00B30F7D" w:rsidP="00B30F7D">
      <w:pPr>
        <w:rPr>
          <w:sz w:val="16"/>
        </w:rPr>
      </w:pPr>
      <w:r w:rsidRPr="006C3C3D">
        <w:rPr>
          <w:sz w:val="16"/>
        </w:rPr>
        <w:t xml:space="preserve">But </w:t>
      </w:r>
      <w:r w:rsidRPr="006C3C3D">
        <w:rPr>
          <w:rStyle w:val="StyleUnderline"/>
        </w:rPr>
        <w:t xml:space="preserve">even the President acknowledges that </w:t>
      </w:r>
      <w:r w:rsidRPr="005C2EC1">
        <w:rPr>
          <w:rStyle w:val="Emphasis"/>
          <w:highlight w:val="cyan"/>
        </w:rPr>
        <w:t>without a significant follow up, his encounter with Kim will not realize its promise</w:t>
      </w:r>
      <w:r w:rsidRPr="006C3C3D">
        <w:rPr>
          <w:sz w:val="16"/>
        </w:rPr>
        <w:t>.</w:t>
      </w:r>
    </w:p>
    <w:p w14:paraId="7565BDE4" w14:textId="77777777" w:rsidR="00B30F7D" w:rsidRPr="006C3C3D" w:rsidRDefault="00B30F7D" w:rsidP="00B30F7D">
      <w:pPr>
        <w:rPr>
          <w:sz w:val="16"/>
        </w:rPr>
      </w:pPr>
      <w:r w:rsidRPr="006C3C3D">
        <w:rPr>
          <w:sz w:val="16"/>
        </w:rPr>
        <w:t>"</w:t>
      </w:r>
      <w:r w:rsidRPr="006C3C3D">
        <w:rPr>
          <w:rStyle w:val="Emphasis"/>
        </w:rPr>
        <w:t>This was a very legendary, very historic day,</w:t>
      </w:r>
      <w:r w:rsidRPr="006C3C3D">
        <w:rPr>
          <w:sz w:val="16"/>
        </w:rPr>
        <w:t>" Trump told reporters after meeting Kim. But he added: "It'll be even more historic if something comes out of it."</w:t>
      </w:r>
    </w:p>
    <w:p w14:paraId="5B32B8AE" w14:textId="77777777" w:rsidR="00B30F7D" w:rsidRPr="006C3C3D" w:rsidRDefault="00B30F7D" w:rsidP="00B30F7D">
      <w:pPr>
        <w:rPr>
          <w:sz w:val="16"/>
        </w:rPr>
      </w:pPr>
      <w:r w:rsidRPr="006C3C3D">
        <w:rPr>
          <w:sz w:val="16"/>
        </w:rPr>
        <w:t>For all his effusive praise of his own initiative and his odd friendship with Kim, Trump cannot point to fundamental changes in North Korean behavior that are at the root of the standoff.</w:t>
      </w:r>
    </w:p>
    <w:p w14:paraId="43E3D7EF" w14:textId="77777777" w:rsidR="00B30F7D" w:rsidRPr="006C3C3D" w:rsidRDefault="00B30F7D" w:rsidP="00B30F7D">
      <w:pPr>
        <w:rPr>
          <w:sz w:val="16"/>
        </w:rPr>
      </w:pPr>
      <w:r w:rsidRPr="006C3C3D">
        <w:rPr>
          <w:sz w:val="16"/>
        </w:rPr>
        <w:t>Since meeting Trump at their first summit in Singapore last year, Kim has done nothing to live up to Pyongyang's undertaking to "work toward complete denuclearization of the Korean Peninsula." That refusal to budge was behind the failure of the second Trump-Kim summit in Hanoi in February.</w:t>
      </w:r>
    </w:p>
    <w:p w14:paraId="16DFB4CF" w14:textId="77777777" w:rsidR="00B30F7D" w:rsidRPr="006C3C3D" w:rsidRDefault="00B30F7D" w:rsidP="00B30F7D">
      <w:pPr>
        <w:rPr>
          <w:sz w:val="16"/>
        </w:rPr>
      </w:pPr>
      <w:r w:rsidRPr="006C3C3D">
        <w:rPr>
          <w:sz w:val="16"/>
        </w:rPr>
        <w:t xml:space="preserve">Though </w:t>
      </w:r>
      <w:r w:rsidRPr="005C2EC1">
        <w:rPr>
          <w:rStyle w:val="Emphasis"/>
          <w:highlight w:val="cyan"/>
        </w:rPr>
        <w:t>it has suspended nuclear and long-range missile tests</w:t>
      </w:r>
      <w:r w:rsidRPr="006C3C3D">
        <w:rPr>
          <w:sz w:val="16"/>
        </w:rPr>
        <w:t>, US intelligence and analysts believe that the North is still manufacturing the materials needed to add to its already considerable nuclear arsenal.</w:t>
      </w:r>
    </w:p>
    <w:p w14:paraId="1F281988" w14:textId="77777777" w:rsidR="00B30F7D" w:rsidRPr="006C3C3D" w:rsidRDefault="00B30F7D" w:rsidP="00B30F7D">
      <w:pPr>
        <w:rPr>
          <w:sz w:val="16"/>
        </w:rPr>
      </w:pPr>
      <w:r w:rsidRPr="006C3C3D">
        <w:rPr>
          <w:sz w:val="16"/>
        </w:rPr>
        <w:t>"</w:t>
      </w:r>
      <w:r w:rsidRPr="006C3C3D">
        <w:rPr>
          <w:rStyle w:val="StyleUnderline"/>
        </w:rPr>
        <w:t xml:space="preserve">It is positive, certainly that after four months of little to no contact between </w:t>
      </w:r>
      <w:r w:rsidRPr="005C2EC1">
        <w:rPr>
          <w:rStyle w:val="StyleUnderline"/>
          <w:highlight w:val="cyan"/>
        </w:rPr>
        <w:t>North Korea and the Americans</w:t>
      </w:r>
      <w:r w:rsidRPr="006C3C3D">
        <w:rPr>
          <w:rStyle w:val="StyleUnderline"/>
        </w:rPr>
        <w:t xml:space="preserve"> that they </w:t>
      </w:r>
      <w:r w:rsidRPr="005C2EC1">
        <w:rPr>
          <w:rStyle w:val="StyleUnderline"/>
          <w:highlight w:val="cyan"/>
        </w:rPr>
        <w:t>are in touch again</w:t>
      </w:r>
      <w:r w:rsidRPr="006C3C3D">
        <w:rPr>
          <w:sz w:val="16"/>
        </w:rPr>
        <w:t>," said Jean Lee, director of the Center for Korean History and Public Policy at the Wilson Center.</w:t>
      </w:r>
    </w:p>
    <w:p w14:paraId="60682FF3" w14:textId="77777777" w:rsidR="00B30F7D" w:rsidRPr="006C3C3D" w:rsidRDefault="00B30F7D" w:rsidP="00B30F7D">
      <w:pPr>
        <w:rPr>
          <w:sz w:val="16"/>
        </w:rPr>
      </w:pPr>
      <w:r w:rsidRPr="006C3C3D">
        <w:rPr>
          <w:sz w:val="16"/>
        </w:rPr>
        <w:t xml:space="preserve">"However, </w:t>
      </w:r>
      <w:r w:rsidRPr="006C3C3D">
        <w:rPr>
          <w:rStyle w:val="StyleUnderline"/>
        </w:rPr>
        <w:t xml:space="preserve">will it get North Korea to the place where </w:t>
      </w:r>
      <w:r w:rsidRPr="005C2EC1">
        <w:rPr>
          <w:rStyle w:val="Emphasis"/>
          <w:highlight w:val="cyan"/>
        </w:rPr>
        <w:t>they are willing to give up elements of their nuclear program</w:t>
      </w:r>
      <w:r w:rsidRPr="006C3C3D">
        <w:rPr>
          <w:sz w:val="16"/>
        </w:rPr>
        <w:t xml:space="preserve">, partially or completely </w:t>
      </w:r>
      <w:r w:rsidRPr="005C2EC1">
        <w:rPr>
          <w:rStyle w:val="StyleUnderline"/>
          <w:highlight w:val="cyan"/>
        </w:rPr>
        <w:t>to ensure peace in the region</w:t>
      </w:r>
      <w:r w:rsidRPr="006C3C3D">
        <w:rPr>
          <w:rStyle w:val="StyleUnderline"/>
        </w:rPr>
        <w:t>?"</w:t>
      </w:r>
    </w:p>
    <w:p w14:paraId="18046A4D" w14:textId="77777777" w:rsidR="00B30F7D" w:rsidRPr="006C3C3D" w:rsidRDefault="00B30F7D" w:rsidP="00B30F7D">
      <w:pPr>
        <w:rPr>
          <w:sz w:val="16"/>
        </w:rPr>
      </w:pPr>
      <w:r w:rsidRPr="006C3C3D">
        <w:rPr>
          <w:sz w:val="16"/>
        </w:rPr>
        <w:t>"I don't know — this is a risky move," Lee said on CNN.</w:t>
      </w:r>
    </w:p>
    <w:p w14:paraId="7C6ECA76" w14:textId="77777777" w:rsidR="00B30F7D" w:rsidRPr="006C3C3D" w:rsidRDefault="00B30F7D" w:rsidP="00B30F7D">
      <w:pPr>
        <w:rPr>
          <w:sz w:val="16"/>
        </w:rPr>
      </w:pPr>
      <w:r w:rsidRPr="006C3C3D">
        <w:rPr>
          <w:sz w:val="16"/>
        </w:rPr>
        <w:t>Legitimizing a tyrant</w:t>
      </w:r>
    </w:p>
    <w:p w14:paraId="4159FD70" w14:textId="77777777" w:rsidR="00B30F7D" w:rsidRPr="006C3C3D" w:rsidRDefault="00B30F7D" w:rsidP="00B30F7D">
      <w:pPr>
        <w:rPr>
          <w:sz w:val="16"/>
        </w:rPr>
      </w:pPr>
      <w:r w:rsidRPr="006C3C3D">
        <w:rPr>
          <w:rStyle w:val="StyleUnderline"/>
        </w:rPr>
        <w:t>Critics</w:t>
      </w:r>
      <w:r w:rsidRPr="006C3C3D">
        <w:rPr>
          <w:sz w:val="16"/>
        </w:rPr>
        <w:t xml:space="preserve"> of Trump's approach </w:t>
      </w:r>
      <w:r w:rsidRPr="006C3C3D">
        <w:rPr>
          <w:rStyle w:val="StyleUnderline"/>
        </w:rPr>
        <w:t>argue that he has already ceded huge propaganda concessions to Kim by agreeing to repeated meetings</w:t>
      </w:r>
      <w:r w:rsidRPr="006C3C3D">
        <w:rPr>
          <w:sz w:val="16"/>
        </w:rPr>
        <w:t xml:space="preserve"> without securing even an inventory of North Korean weapons that will be the first step to a genuine diplomatic process.</w:t>
      </w:r>
    </w:p>
    <w:p w14:paraId="345C932C" w14:textId="77777777" w:rsidR="00B30F7D" w:rsidRPr="006C3C3D" w:rsidRDefault="00B30F7D" w:rsidP="00B30F7D">
      <w:pPr>
        <w:rPr>
          <w:sz w:val="16"/>
        </w:rPr>
      </w:pPr>
      <w:r w:rsidRPr="006C3C3D">
        <w:rPr>
          <w:rStyle w:val="StyleUnderline"/>
        </w:rPr>
        <w:t>They believe that Kim is merely exploiting the President's vanity</w:t>
      </w:r>
      <w:r w:rsidRPr="006C3C3D">
        <w:rPr>
          <w:sz w:val="16"/>
        </w:rPr>
        <w:t xml:space="preserve"> and desperation for personal political successes to win international acceptance.</w:t>
      </w:r>
    </w:p>
    <w:p w14:paraId="5E86BE86" w14:textId="77777777" w:rsidR="00B30F7D" w:rsidRPr="006C3C3D" w:rsidRDefault="00B30F7D" w:rsidP="00B30F7D">
      <w:pPr>
        <w:rPr>
          <w:sz w:val="16"/>
        </w:rPr>
      </w:pPr>
      <w:r w:rsidRPr="006C3C3D">
        <w:rPr>
          <w:rStyle w:val="StyleUnderline"/>
        </w:rPr>
        <w:t>Trump has certainly legitimized a man who presides over a horrific regime</w:t>
      </w:r>
      <w:r w:rsidRPr="006C3C3D">
        <w:rPr>
          <w:sz w:val="16"/>
        </w:rPr>
        <w:t xml:space="preserve"> that maintains concentration camps, crushes individual freedoms, exists in a cult of personality and sometimes executes his opponents.</w:t>
      </w:r>
    </w:p>
    <w:p w14:paraId="7247F5B7" w14:textId="77777777" w:rsidR="00B30F7D" w:rsidRPr="006C3C3D" w:rsidRDefault="00B30F7D" w:rsidP="00B30F7D">
      <w:pPr>
        <w:rPr>
          <w:sz w:val="16"/>
        </w:rPr>
      </w:pPr>
      <w:r w:rsidRPr="006C3C3D">
        <w:rPr>
          <w:rStyle w:val="Emphasis"/>
        </w:rPr>
        <w:t xml:space="preserve">But </w:t>
      </w:r>
      <w:r w:rsidRPr="005C2EC1">
        <w:rPr>
          <w:rStyle w:val="Emphasis"/>
          <w:highlight w:val="cyan"/>
        </w:rPr>
        <w:t>no other President</w:t>
      </w:r>
      <w:r w:rsidRPr="006C3C3D">
        <w:rPr>
          <w:rStyle w:val="Emphasis"/>
        </w:rPr>
        <w:t xml:space="preserve"> in recent years </w:t>
      </w:r>
      <w:r w:rsidRPr="005C2EC1">
        <w:rPr>
          <w:rStyle w:val="Emphasis"/>
          <w:highlight w:val="cyan"/>
        </w:rPr>
        <w:t>has managed to make irreversible progress toward eliminating North Korea's nuclear program.</w:t>
      </w:r>
    </w:p>
    <w:p w14:paraId="4DAA61EB" w14:textId="77777777" w:rsidR="00B30F7D" w:rsidRPr="006C3C3D" w:rsidRDefault="00B30F7D" w:rsidP="00B30F7D">
      <w:pPr>
        <w:rPr>
          <w:sz w:val="16"/>
        </w:rPr>
      </w:pPr>
      <w:r w:rsidRPr="006C3C3D">
        <w:rPr>
          <w:sz w:val="16"/>
        </w:rPr>
        <w:t xml:space="preserve">The New York Times reported on Sunday night that </w:t>
      </w:r>
      <w:r w:rsidRPr="006C3C3D">
        <w:rPr>
          <w:rStyle w:val="StyleUnderline"/>
        </w:rPr>
        <w:t>the administration may try to unpick the deadlock with an approach that would amount to freezing North Korea's nuclear program in place.</w:t>
      </w:r>
      <w:r w:rsidRPr="006C3C3D">
        <w:rPr>
          <w:sz w:val="16"/>
        </w:rPr>
        <w:t xml:space="preserve"> The move would cause huge controversy because it would essentially accept the North as a nuclear power -- a climbdown from the administration's previous position. And Pyongyang's program is much more advanced than Iran's was.</w:t>
      </w:r>
    </w:p>
    <w:p w14:paraId="1C7B58B4" w14:textId="77777777" w:rsidR="00B30F7D" w:rsidRPr="006C3C3D" w:rsidRDefault="00B30F7D" w:rsidP="00B30F7D">
      <w:pPr>
        <w:rPr>
          <w:sz w:val="16"/>
        </w:rPr>
      </w:pPr>
      <w:r w:rsidRPr="006C3C3D">
        <w:rPr>
          <w:sz w:val="16"/>
        </w:rPr>
        <w:t>It would also expose the Trump White House to accusations of hypocrisy, since the President pulled out of a similar deal with Iran negotiated by the Obama administration. In a cycle of escalation that followed the President's withdrawal, Iran's state-run IRNA news outlet said Monday that Tehran's stockpiles of low enriched uranium now exceeded the 300 kilogram limit set by the deal.</w:t>
      </w:r>
    </w:p>
    <w:p w14:paraId="4306AD2F" w14:textId="77777777" w:rsidR="00B30F7D" w:rsidRPr="006C3C3D" w:rsidRDefault="00B30F7D" w:rsidP="00B30F7D">
      <w:pPr>
        <w:rPr>
          <w:sz w:val="16"/>
        </w:rPr>
      </w:pPr>
      <w:r w:rsidRPr="006C3C3D">
        <w:rPr>
          <w:sz w:val="16"/>
        </w:rPr>
        <w:t xml:space="preserve">There is an argument that </w:t>
      </w:r>
      <w:r w:rsidRPr="005C2EC1">
        <w:rPr>
          <w:rStyle w:val="Emphasis"/>
          <w:highlight w:val="cyan"/>
        </w:rPr>
        <w:t>Trump's radically different approach is worth a try</w:t>
      </w:r>
      <w:r w:rsidRPr="006C3C3D">
        <w:rPr>
          <w:sz w:val="16"/>
        </w:rPr>
        <w:t xml:space="preserve"> even if there is no indication yet that Kim is sincere about handing over weapons which are the ultimate guarantee of his regime's capacity to stay in power.</w:t>
      </w:r>
    </w:p>
    <w:p w14:paraId="722EBBF6" w14:textId="77777777" w:rsidR="00B30F7D" w:rsidRPr="006C3C3D" w:rsidRDefault="00B30F7D" w:rsidP="00B30F7D">
      <w:pPr>
        <w:rPr>
          <w:sz w:val="16"/>
        </w:rPr>
      </w:pPr>
      <w:r w:rsidRPr="006C3C3D">
        <w:rPr>
          <w:sz w:val="16"/>
        </w:rPr>
        <w:t>Foreign policy traditionalists argue that meetings with Kim should be the last step on the diplomatic process — to formally endorse an agreement, not the first step.</w:t>
      </w:r>
    </w:p>
    <w:p w14:paraId="05EDCF0C" w14:textId="77777777" w:rsidR="00B30F7D" w:rsidRPr="006C3C3D" w:rsidRDefault="00B30F7D" w:rsidP="00B30F7D">
      <w:pPr>
        <w:rPr>
          <w:sz w:val="16"/>
        </w:rPr>
      </w:pPr>
      <w:r w:rsidRPr="006C3C3D">
        <w:rPr>
          <w:sz w:val="16"/>
        </w:rPr>
        <w:t xml:space="preserve">As it stands, </w:t>
      </w:r>
      <w:r w:rsidRPr="006C3C3D">
        <w:rPr>
          <w:rStyle w:val="StyleUnderline"/>
        </w:rPr>
        <w:t>Kim and Trump agreed to task lower level officials to reopen talks</w:t>
      </w:r>
      <w:r w:rsidRPr="006C3C3D">
        <w:rPr>
          <w:sz w:val="16"/>
        </w:rPr>
        <w:t xml:space="preserve"> that have yet to progress despite the previous summits.</w:t>
      </w:r>
    </w:p>
    <w:p w14:paraId="0F2CAA72" w14:textId="77777777" w:rsidR="00B30F7D" w:rsidRPr="006C3C3D" w:rsidRDefault="00B30F7D" w:rsidP="00B30F7D">
      <w:pPr>
        <w:rPr>
          <w:sz w:val="16"/>
        </w:rPr>
      </w:pPr>
      <w:r w:rsidRPr="006C3C3D">
        <w:rPr>
          <w:sz w:val="16"/>
        </w:rPr>
        <w:t>North Koreans are notoriously formidable negotiating partners who typically push for US concessions to get an agreement while balking at or cheating on their own commitments.</w:t>
      </w:r>
    </w:p>
    <w:p w14:paraId="3F939BE6" w14:textId="77777777" w:rsidR="00B30F7D" w:rsidRPr="006C3C3D" w:rsidRDefault="00B30F7D" w:rsidP="00B30F7D">
      <w:pPr>
        <w:rPr>
          <w:rStyle w:val="StyleUnderline"/>
        </w:rPr>
      </w:pPr>
      <w:r w:rsidRPr="006C3C3D">
        <w:rPr>
          <w:rStyle w:val="StyleUnderline"/>
        </w:rPr>
        <w:t>The President argues that his decision to meet a leader from a state that has been technically in a state of war with the US for nearly 70 years is in itself a breakthrough.</w:t>
      </w:r>
    </w:p>
    <w:p w14:paraId="1CD0A125" w14:textId="77777777" w:rsidR="00B30F7D" w:rsidRPr="006C3C3D" w:rsidRDefault="00B30F7D" w:rsidP="00B30F7D">
      <w:pPr>
        <w:rPr>
          <w:sz w:val="16"/>
        </w:rPr>
      </w:pPr>
      <w:r w:rsidRPr="006C3C3D">
        <w:rPr>
          <w:rStyle w:val="StyleUnderline"/>
        </w:rPr>
        <w:t>"This is, I think, really ... this is a historic moment, the fact that we're meeting,"</w:t>
      </w:r>
      <w:r w:rsidRPr="006C3C3D">
        <w:rPr>
          <w:sz w:val="16"/>
        </w:rPr>
        <w:t xml:space="preserve"> Trump told Kim on Sunday.</w:t>
      </w:r>
    </w:p>
    <w:p w14:paraId="0AC2D313" w14:textId="77777777" w:rsidR="00B30F7D" w:rsidRPr="006C3C3D" w:rsidRDefault="00B30F7D" w:rsidP="00B30F7D">
      <w:pPr>
        <w:rPr>
          <w:rStyle w:val="StyleUnderline"/>
        </w:rPr>
      </w:pPr>
      <w:r w:rsidRPr="005C2EC1">
        <w:rPr>
          <w:rStyle w:val="StyleUnderline"/>
          <w:highlight w:val="cyan"/>
        </w:rPr>
        <w:t>There was a danger that</w:t>
      </w:r>
      <w:r w:rsidRPr="006C3C3D">
        <w:rPr>
          <w:sz w:val="16"/>
        </w:rPr>
        <w:t xml:space="preserve"> after the failed Hanoi summit, Washington and Pyongyang could return to open confrontation and that </w:t>
      </w:r>
      <w:r w:rsidRPr="005C2EC1">
        <w:rPr>
          <w:rStyle w:val="Emphasis"/>
          <w:highlight w:val="cyan"/>
        </w:rPr>
        <w:t>the risk of war would again increase</w:t>
      </w:r>
      <w:r w:rsidRPr="006C3C3D">
        <w:rPr>
          <w:rStyle w:val="StyleUnderline"/>
        </w:rPr>
        <w:t>.</w:t>
      </w:r>
    </w:p>
    <w:p w14:paraId="6F283014" w14:textId="77777777" w:rsidR="00B30F7D" w:rsidRPr="006C3C3D" w:rsidRDefault="00B30F7D" w:rsidP="00B30F7D">
      <w:pPr>
        <w:rPr>
          <w:sz w:val="16"/>
        </w:rPr>
      </w:pPr>
      <w:r w:rsidRPr="006C3C3D">
        <w:rPr>
          <w:sz w:val="16"/>
        </w:rPr>
        <w:t xml:space="preserve">So </w:t>
      </w:r>
      <w:r w:rsidRPr="005C2EC1">
        <w:rPr>
          <w:rStyle w:val="Emphasis"/>
          <w:highlight w:val="cyan"/>
        </w:rPr>
        <w:t>there are benefits to a personal connection between Trump and Kim</w:t>
      </w:r>
      <w:r w:rsidRPr="006C3C3D">
        <w:rPr>
          <w:sz w:val="16"/>
        </w:rPr>
        <w:t>, however distasteful it may appear.</w:t>
      </w:r>
    </w:p>
    <w:p w14:paraId="73C96799" w14:textId="77777777" w:rsidR="00B30F7D" w:rsidRPr="006C3C3D" w:rsidRDefault="00B30F7D" w:rsidP="00B30F7D">
      <w:pPr>
        <w:rPr>
          <w:sz w:val="16"/>
        </w:rPr>
      </w:pPr>
      <w:r w:rsidRPr="006C3C3D">
        <w:rPr>
          <w:sz w:val="16"/>
        </w:rPr>
        <w:t>But symbolism does not mask the lack of real progress.</w:t>
      </w:r>
    </w:p>
    <w:p w14:paraId="10984DFF" w14:textId="77777777" w:rsidR="00B30F7D" w:rsidRPr="006C3C3D" w:rsidRDefault="00B30F7D" w:rsidP="00B30F7D">
      <w:pPr>
        <w:rPr>
          <w:sz w:val="16"/>
        </w:rPr>
      </w:pPr>
      <w:r w:rsidRPr="006C3C3D">
        <w:rPr>
          <w:sz w:val="16"/>
        </w:rPr>
        <w:t>In fact, the American side still does not have a good fix on whether Kim really is serious in giving up his nuclear weapons — or is simply trawling for concessions from the US.</w:t>
      </w:r>
    </w:p>
    <w:p w14:paraId="3DF4FB64" w14:textId="77777777" w:rsidR="00B30F7D" w:rsidRPr="006C3C3D" w:rsidRDefault="00B30F7D" w:rsidP="00B30F7D">
      <w:pPr>
        <w:rPr>
          <w:sz w:val="16"/>
        </w:rPr>
      </w:pPr>
      <w:r w:rsidRPr="006C3C3D">
        <w:rPr>
          <w:rStyle w:val="StyleUnderline"/>
        </w:rPr>
        <w:t xml:space="preserve">Trump has layered praise on North Korea for the rudimentary steps it has taken so far. </w:t>
      </w:r>
      <w:r w:rsidRPr="006C3C3D">
        <w:rPr>
          <w:sz w:val="16"/>
        </w:rPr>
        <w:t>They include returning remains of US servicemen killed in the 1950-53 Korean War and the suspension of ballistic missile tests designed to weaponize a nuclear device that could reliably reach the US mainland.</w:t>
      </w:r>
    </w:p>
    <w:p w14:paraId="7A5CF74D" w14:textId="77777777" w:rsidR="00B30F7D" w:rsidRPr="006C3C3D" w:rsidRDefault="00B30F7D" w:rsidP="00B30F7D">
      <w:pPr>
        <w:rPr>
          <w:sz w:val="16"/>
        </w:rPr>
      </w:pPr>
      <w:r w:rsidRPr="006C3C3D">
        <w:rPr>
          <w:sz w:val="16"/>
        </w:rPr>
        <w:t>The North Koreans had similar steps in earlier diplomatic dances with US Presidents and not ultimately gone on to verifiably halt their nuclear programs.</w:t>
      </w:r>
    </w:p>
    <w:p w14:paraId="5B884C38" w14:textId="77777777" w:rsidR="00B30F7D" w:rsidRPr="006C3C3D" w:rsidRDefault="00B30F7D" w:rsidP="00B30F7D">
      <w:pPr>
        <w:rPr>
          <w:rStyle w:val="Emphasis"/>
        </w:rPr>
      </w:pPr>
      <w:r w:rsidRPr="006C3C3D">
        <w:rPr>
          <w:sz w:val="16"/>
        </w:rPr>
        <w:t xml:space="preserve">But </w:t>
      </w:r>
      <w:r w:rsidRPr="006C3C3D">
        <w:rPr>
          <w:rStyle w:val="Emphasis"/>
        </w:rPr>
        <w:t xml:space="preserve">this time, the political calendar and </w:t>
      </w:r>
      <w:r w:rsidRPr="005C2EC1">
        <w:rPr>
          <w:rStyle w:val="Emphasis"/>
          <w:highlight w:val="cyan"/>
        </w:rPr>
        <w:t>Trump's approach could give grounds for optimism</w:t>
      </w:r>
      <w:r w:rsidRPr="006C3C3D">
        <w:rPr>
          <w:rStyle w:val="Emphasis"/>
        </w:rPr>
        <w:t>.</w:t>
      </w:r>
    </w:p>
    <w:p w14:paraId="16E0D4F1" w14:textId="77777777" w:rsidR="00B30F7D" w:rsidRPr="006C3C3D" w:rsidRDefault="00B30F7D" w:rsidP="00B30F7D">
      <w:pPr>
        <w:rPr>
          <w:sz w:val="16"/>
        </w:rPr>
      </w:pPr>
      <w:r w:rsidRPr="006C3C3D">
        <w:rPr>
          <w:rStyle w:val="StyleUnderline"/>
        </w:rPr>
        <w:t>Kim</w:t>
      </w:r>
      <w:r w:rsidRPr="006C3C3D">
        <w:rPr>
          <w:sz w:val="16"/>
        </w:rPr>
        <w:t xml:space="preserve">, who has presided over a limited form of economic development inside North Korea, </w:t>
      </w:r>
      <w:r w:rsidRPr="006C3C3D">
        <w:rPr>
          <w:rStyle w:val="StyleUnderline"/>
        </w:rPr>
        <w:t>is under pressure to deliver improvements in the lives of his people</w:t>
      </w:r>
      <w:r w:rsidRPr="006C3C3D">
        <w:rPr>
          <w:sz w:val="16"/>
        </w:rPr>
        <w:t xml:space="preserve"> — even if he has no intention of loosening his iron grip on political dissent.</w:t>
      </w:r>
    </w:p>
    <w:p w14:paraId="4A55D7CC" w14:textId="77777777" w:rsidR="00B30F7D" w:rsidRPr="006C3C3D" w:rsidRDefault="00B30F7D" w:rsidP="00B30F7D">
      <w:pPr>
        <w:rPr>
          <w:rStyle w:val="StyleUnderline"/>
        </w:rPr>
      </w:pPr>
      <w:r w:rsidRPr="006C3C3D">
        <w:rPr>
          <w:sz w:val="16"/>
        </w:rPr>
        <w:t xml:space="preserve">So </w:t>
      </w:r>
      <w:r w:rsidRPr="006C3C3D">
        <w:rPr>
          <w:rStyle w:val="StyleUnderline"/>
        </w:rPr>
        <w:t>he has an incentive to try to seek economic benefits or aid from the United States and wants punishing economic sanctions lifted — a potential opening for US negotiators.</w:t>
      </w:r>
    </w:p>
    <w:p w14:paraId="5A449A6E" w14:textId="77777777" w:rsidR="00B30F7D" w:rsidRPr="006C3C3D" w:rsidRDefault="00B30F7D" w:rsidP="00B30F7D">
      <w:pPr>
        <w:rPr>
          <w:sz w:val="16"/>
        </w:rPr>
      </w:pPr>
      <w:r w:rsidRPr="006C3C3D">
        <w:rPr>
          <w:sz w:val="16"/>
        </w:rPr>
        <w:t>The North Koreans have also proven themselves to be shrewd students of US politics.</w:t>
      </w:r>
    </w:p>
    <w:p w14:paraId="14E54854" w14:textId="77777777" w:rsidR="00B30F7D" w:rsidRPr="006C3C3D" w:rsidRDefault="00B30F7D" w:rsidP="00B30F7D">
      <w:pPr>
        <w:rPr>
          <w:rStyle w:val="Emphasis"/>
        </w:rPr>
      </w:pPr>
      <w:r w:rsidRPr="006C3C3D">
        <w:rPr>
          <w:rStyle w:val="Emphasis"/>
        </w:rPr>
        <w:t xml:space="preserve">Kim must realize that </w:t>
      </w:r>
      <w:r w:rsidRPr="005C2EC1">
        <w:rPr>
          <w:rStyle w:val="Emphasis"/>
          <w:highlight w:val="cyan"/>
        </w:rPr>
        <w:t>his chances of basking in this kind of legitimacy with a US President other than Trump are slim.</w:t>
      </w:r>
    </w:p>
    <w:p w14:paraId="3B14743D" w14:textId="77777777" w:rsidR="00B30F7D" w:rsidRDefault="00B30F7D" w:rsidP="00B30F7D"/>
    <w:p w14:paraId="1ABC2B11" w14:textId="77777777" w:rsidR="00B30F7D" w:rsidRDefault="00B30F7D" w:rsidP="00B30F7D">
      <w:pPr>
        <w:rPr>
          <w:sz w:val="22"/>
          <w:szCs w:val="22"/>
        </w:rPr>
      </w:pPr>
    </w:p>
    <w:p w14:paraId="6AB245EB" w14:textId="514841AB" w:rsidR="004823CA" w:rsidRDefault="004C0805" w:rsidP="004823CA">
      <w:pPr>
        <w:pStyle w:val="Heading4"/>
      </w:pPr>
      <w:r>
        <w:t xml:space="preserve">US-NoKo war goes </w:t>
      </w:r>
      <w:r w:rsidRPr="004C0805">
        <w:rPr>
          <w:u w:val="single"/>
        </w:rPr>
        <w:t>nuclear</w:t>
      </w:r>
      <w:r>
        <w:t xml:space="preserve"> and causes collapse of</w:t>
      </w:r>
      <w:r w:rsidR="004823CA">
        <w:t xml:space="preserve"> the </w:t>
      </w:r>
      <w:r w:rsidR="004823CA" w:rsidRPr="006E65E2">
        <w:rPr>
          <w:u w:val="single"/>
        </w:rPr>
        <w:t>world order</w:t>
      </w:r>
      <w:r w:rsidR="004823CA">
        <w:t xml:space="preserve">, </w:t>
      </w:r>
      <w:r w:rsidR="004823CA" w:rsidRPr="006E65E2">
        <w:rPr>
          <w:u w:val="single"/>
        </w:rPr>
        <w:t>cyberterror</w:t>
      </w:r>
      <w:r w:rsidR="004823CA">
        <w:t xml:space="preserve">, </w:t>
      </w:r>
      <w:r w:rsidR="004823CA" w:rsidRPr="006E65E2">
        <w:rPr>
          <w:u w:val="single"/>
        </w:rPr>
        <w:t>East Asian instability</w:t>
      </w:r>
      <w:r w:rsidR="004823CA">
        <w:t xml:space="preserve">, and </w:t>
      </w:r>
      <w:r w:rsidR="004823CA" w:rsidRPr="006E65E2">
        <w:rPr>
          <w:u w:val="single"/>
        </w:rPr>
        <w:t>US-China war</w:t>
      </w:r>
    </w:p>
    <w:p w14:paraId="543130BF" w14:textId="4ADC6FB0" w:rsidR="004823CA" w:rsidRDefault="004823CA" w:rsidP="004823CA">
      <w:pPr>
        <w:rPr>
          <w:sz w:val="16"/>
        </w:rPr>
      </w:pPr>
      <w:r w:rsidRPr="003E1091">
        <w:rPr>
          <w:rStyle w:val="Style13ptBold"/>
        </w:rPr>
        <w:t>Park</w:t>
      </w:r>
      <w:r>
        <w:rPr>
          <w:rStyle w:val="Style13ptBold"/>
        </w:rPr>
        <w:t xml:space="preserve"> 15</w:t>
      </w:r>
      <w:r w:rsidRPr="004823CA">
        <w:rPr>
          <w:rStyle w:val="Style13ptBold"/>
          <w:b w:val="0"/>
          <w:sz w:val="16"/>
          <w:szCs w:val="16"/>
        </w:rPr>
        <w:t>, Director of the Institute for Peace and Unification Studies at Seoul National University, 5/21/2015</w:t>
      </w:r>
      <w:r w:rsidRPr="004823CA">
        <w:rPr>
          <w:b/>
          <w:sz w:val="16"/>
          <w:szCs w:val="16"/>
        </w:rPr>
        <w:t xml:space="preserve"> </w:t>
      </w:r>
      <w:r w:rsidRPr="004823CA">
        <w:rPr>
          <w:sz w:val="16"/>
          <w:szCs w:val="16"/>
        </w:rPr>
        <w:t>Myoung-Kyu, “Korean Unification</w:t>
      </w:r>
      <w:r w:rsidRPr="003E1091">
        <w:rPr>
          <w:sz w:val="16"/>
        </w:rPr>
        <w:t xml:space="preserve">: A New Kind of Peacebuilding Project” </w:t>
      </w:r>
      <w:hyperlink r:id="rId14" w:history="1">
        <w:r w:rsidRPr="004E0F79">
          <w:rPr>
            <w:rStyle w:val="Hyperlink"/>
            <w:sz w:val="16"/>
          </w:rPr>
          <w:t>http://hir.harvard.edu/archives/11287</w:t>
        </w:r>
      </w:hyperlink>
    </w:p>
    <w:p w14:paraId="34F4A016" w14:textId="77777777" w:rsidR="004823CA" w:rsidRPr="003E1091" w:rsidRDefault="004823CA" w:rsidP="004823CA">
      <w:pPr>
        <w:rPr>
          <w:sz w:val="16"/>
        </w:rPr>
      </w:pPr>
    </w:p>
    <w:p w14:paraId="7E27EA32" w14:textId="77777777" w:rsidR="004823CA" w:rsidRDefault="004823CA" w:rsidP="004823CA">
      <w:pPr>
        <w:rPr>
          <w:sz w:val="14"/>
        </w:rPr>
      </w:pPr>
      <w:r w:rsidRPr="00FD683D">
        <w:rPr>
          <w:sz w:val="14"/>
        </w:rPr>
        <w:t xml:space="preserve">In modern society, </w:t>
      </w:r>
      <w:r w:rsidRPr="005C2EC1">
        <w:rPr>
          <w:rStyle w:val="StyleUnderline"/>
          <w:highlight w:val="cyan"/>
        </w:rPr>
        <w:t>North Korea</w:t>
      </w:r>
      <w:r w:rsidRPr="00FD683D">
        <w:rPr>
          <w:sz w:val="14"/>
        </w:rPr>
        <w:t xml:space="preserve"> </w:t>
      </w:r>
      <w:r w:rsidRPr="005C2EC1">
        <w:rPr>
          <w:rStyle w:val="Emphasis"/>
          <w:highlight w:val="cyan"/>
        </w:rPr>
        <w:t>poses</w:t>
      </w:r>
      <w:r w:rsidRPr="003E1091">
        <w:rPr>
          <w:rStyle w:val="Emphasis"/>
        </w:rPr>
        <w:t xml:space="preserve"> a number of </w:t>
      </w:r>
      <w:r w:rsidRPr="005C2EC1">
        <w:rPr>
          <w:rStyle w:val="Emphasis"/>
          <w:highlight w:val="cyan"/>
        </w:rPr>
        <w:t>complex risks</w:t>
      </w:r>
      <w:r w:rsidRPr="00FD683D">
        <w:rPr>
          <w:sz w:val="14"/>
        </w:rPr>
        <w:t xml:space="preserve">. </w:t>
      </w:r>
      <w:r w:rsidRPr="003E1091">
        <w:rPr>
          <w:rStyle w:val="StyleUnderline"/>
        </w:rPr>
        <w:t xml:space="preserve">North Korea’s </w:t>
      </w:r>
      <w:r w:rsidRPr="005C2EC1">
        <w:rPr>
          <w:rStyle w:val="StyleUnderline"/>
          <w:highlight w:val="cyan"/>
        </w:rPr>
        <w:t>development</w:t>
      </w:r>
      <w:r w:rsidRPr="003E1091">
        <w:rPr>
          <w:rStyle w:val="StyleUnderline"/>
        </w:rPr>
        <w:t xml:space="preserve"> </w:t>
      </w:r>
      <w:r w:rsidRPr="005C2EC1">
        <w:rPr>
          <w:rStyle w:val="StyleUnderline"/>
          <w:highlight w:val="cyan"/>
        </w:rPr>
        <w:t>of</w:t>
      </w:r>
      <w:r w:rsidRPr="003E1091">
        <w:rPr>
          <w:rStyle w:val="StyleUnderline"/>
        </w:rPr>
        <w:t xml:space="preserve"> a </w:t>
      </w:r>
      <w:r w:rsidRPr="005C2EC1">
        <w:rPr>
          <w:rStyle w:val="StyleUnderline"/>
          <w:highlight w:val="cyan"/>
        </w:rPr>
        <w:t>nuclear weapons program is</w:t>
      </w:r>
      <w:r w:rsidRPr="003E1091">
        <w:rPr>
          <w:rStyle w:val="StyleUnderline"/>
        </w:rPr>
        <w:t xml:space="preserve"> a subject of </w:t>
      </w:r>
      <w:r w:rsidRPr="005C2EC1">
        <w:rPr>
          <w:rStyle w:val="Emphasis"/>
          <w:highlight w:val="cyan"/>
        </w:rPr>
        <w:t>particular concern</w:t>
      </w:r>
      <w:r w:rsidRPr="00FD683D">
        <w:rPr>
          <w:sz w:val="14"/>
        </w:rPr>
        <w:t xml:space="preserve"> to the international community. Since 2006, North Korea has publicly conducted nuclear tests amidst suspicion and surveillance—and despite the international community’s attempts to contain the situation. </w:t>
      </w:r>
      <w:r w:rsidRPr="003E1091">
        <w:rPr>
          <w:rStyle w:val="StyleUnderline"/>
        </w:rPr>
        <w:t xml:space="preserve">North Korea’s </w:t>
      </w:r>
      <w:r w:rsidRPr="005C2EC1">
        <w:rPr>
          <w:rStyle w:val="StyleUnderline"/>
          <w:highlight w:val="cyan"/>
        </w:rPr>
        <w:t>development and testing</w:t>
      </w:r>
      <w:r w:rsidRPr="003E1091">
        <w:rPr>
          <w:rStyle w:val="StyleUnderline"/>
        </w:rPr>
        <w:t xml:space="preserve"> of nuclear weapons </w:t>
      </w:r>
      <w:r w:rsidRPr="005C2EC1">
        <w:rPr>
          <w:rStyle w:val="StyleUnderline"/>
          <w:highlight w:val="cyan"/>
        </w:rPr>
        <w:t>is targeted</w:t>
      </w:r>
      <w:r w:rsidRPr="005C2EC1">
        <w:rPr>
          <w:sz w:val="14"/>
          <w:highlight w:val="cyan"/>
        </w:rPr>
        <w:t xml:space="preserve"> </w:t>
      </w:r>
      <w:r w:rsidRPr="005C2EC1">
        <w:rPr>
          <w:rStyle w:val="Emphasis"/>
          <w:highlight w:val="cyan"/>
        </w:rPr>
        <w:t>at undermining</w:t>
      </w:r>
      <w:r w:rsidRPr="003E1091">
        <w:rPr>
          <w:rStyle w:val="Emphasis"/>
        </w:rPr>
        <w:t xml:space="preserve"> principles of </w:t>
      </w:r>
      <w:r w:rsidRPr="005C2EC1">
        <w:rPr>
          <w:rStyle w:val="Emphasis"/>
          <w:highlight w:val="cyan"/>
        </w:rPr>
        <w:t>nonprolif</w:t>
      </w:r>
      <w:r w:rsidRPr="003E1091">
        <w:rPr>
          <w:rStyle w:val="Emphasis"/>
        </w:rPr>
        <w:t>eration</w:t>
      </w:r>
      <w:r w:rsidRPr="00FD683D">
        <w:rPr>
          <w:sz w:val="14"/>
        </w:rPr>
        <w:t xml:space="preserve">, and </w:t>
      </w:r>
      <w:r w:rsidRPr="003E1091">
        <w:rPr>
          <w:rStyle w:val="StyleUnderline"/>
        </w:rPr>
        <w:t xml:space="preserve">such </w:t>
      </w:r>
      <w:r w:rsidRPr="005C2EC1">
        <w:rPr>
          <w:rStyle w:val="Emphasis"/>
          <w:highlight w:val="cyan"/>
        </w:rPr>
        <w:t>jeopardization of the world order</w:t>
      </w:r>
      <w:r w:rsidRPr="003E1091">
        <w:rPr>
          <w:rStyle w:val="StyleUnderline"/>
        </w:rPr>
        <w:t xml:space="preserve"> established post-World War II </w:t>
      </w:r>
      <w:r w:rsidRPr="005C2EC1">
        <w:rPr>
          <w:rStyle w:val="StyleUnderline"/>
          <w:highlight w:val="cyan"/>
        </w:rPr>
        <w:t>is</w:t>
      </w:r>
      <w:r w:rsidRPr="003E1091">
        <w:rPr>
          <w:rStyle w:val="StyleUnderline"/>
        </w:rPr>
        <w:t xml:space="preserve"> one of the</w:t>
      </w:r>
      <w:r w:rsidRPr="00FD683D">
        <w:rPr>
          <w:sz w:val="14"/>
        </w:rPr>
        <w:t xml:space="preserve"> </w:t>
      </w:r>
      <w:r w:rsidRPr="005C2EC1">
        <w:rPr>
          <w:rStyle w:val="Emphasis"/>
          <w:highlight w:val="cyan"/>
        </w:rPr>
        <w:t>major challenge</w:t>
      </w:r>
      <w:r w:rsidRPr="003E1091">
        <w:rPr>
          <w:rStyle w:val="Emphasis"/>
        </w:rPr>
        <w:t>s confronting international politics today</w:t>
      </w:r>
      <w:r w:rsidRPr="00FD683D">
        <w:rPr>
          <w:sz w:val="14"/>
        </w:rPr>
        <w:t xml:space="preserve">. The United States, China, Russia, and Japan, alongside South Korea, launched the Six-Party Talks with North Korea in 2003 in order to address the denuclearization of the country, but the dialogue has been suspended since 2008. Moreover, in 2009 and 2013, North Korea’s de facto government conducted nuclear tests, effectively establishing itself as a nuclear power. In addition to the continuation of missile tests, North Korea’s successful launch of the Kwangmyongsong-3 satellite in 2012 established its status of having achieved substantial abilities in intercontinental ballistic missile (ICBM) technology. After North Korea’s first and second nuclear tests, the United Nations subsequently adopted Resolutions 1718 and 1874. It additionally adopted Resolution 2087 after the 2012 satellite launch, and finally, Resolution 2094 after its third nuclear test, which imposed a variety of sanctions on North Korea. Recently, however, North Korea has drawn the world’s attention in areas other than its nuclear program. On November 24, 2014, the US film studio Sony Pictures Entertainment was hacked in light of its production of the movie The Interview, a caricature of the North Korean dictator Kim Jong-un. President Obama attributed it to the work of North Korean hackers. </w:t>
      </w:r>
      <w:r w:rsidRPr="003E1091">
        <w:rPr>
          <w:rStyle w:val="StyleUnderline"/>
        </w:rPr>
        <w:t xml:space="preserve">Following the development of nuclear and missile technology, </w:t>
      </w:r>
      <w:r w:rsidRPr="005C2EC1">
        <w:rPr>
          <w:rStyle w:val="StyleUnderline"/>
          <w:highlight w:val="cyan"/>
        </w:rPr>
        <w:t>North Korea has</w:t>
      </w:r>
      <w:r w:rsidRPr="003E1091">
        <w:rPr>
          <w:rStyle w:val="StyleUnderline"/>
        </w:rPr>
        <w:t xml:space="preserve"> </w:t>
      </w:r>
      <w:r w:rsidRPr="003E1091">
        <w:rPr>
          <w:rStyle w:val="Emphasis"/>
        </w:rPr>
        <w:t xml:space="preserve">reportedly </w:t>
      </w:r>
      <w:r w:rsidRPr="005C2EC1">
        <w:rPr>
          <w:rStyle w:val="Emphasis"/>
          <w:highlight w:val="cyan"/>
        </w:rPr>
        <w:t>attained tech</w:t>
      </w:r>
      <w:r w:rsidRPr="003E1091">
        <w:rPr>
          <w:rStyle w:val="Emphasis"/>
        </w:rPr>
        <w:t xml:space="preserve">nological capabilities </w:t>
      </w:r>
      <w:r w:rsidRPr="005C2EC1">
        <w:rPr>
          <w:rStyle w:val="Emphasis"/>
          <w:highlight w:val="cyan"/>
        </w:rPr>
        <w:t>for cyberterrorism</w:t>
      </w:r>
      <w:r w:rsidRPr="00FD683D">
        <w:rPr>
          <w:sz w:val="14"/>
        </w:rPr>
        <w:t xml:space="preserve"> to a degree that is once again a cause for concern. Additionally, the North’s harsh and systematic human rights abuses captured the attention of the world. In February 2014, the United Nations Human Rights Council’s adoption of the North Korea Human Rights Resolution (based on a report published by the Commission of Inquiry on Human Rights in the Democratic People’s Republic of Korea) established that the North Korean government should be held responsible for crimes against humanity. The Commission of Inquiry’s report stated that top North Korean leadership would be liable to prosecution by the International Criminal Court, and the Third Committee of the UN General Assembly adopted the resolution on November 18, 2014 by an overwhelming majority. </w:t>
      </w:r>
      <w:r w:rsidRPr="003E1091">
        <w:rPr>
          <w:rStyle w:val="StyleUnderline"/>
        </w:rPr>
        <w:t>The perils and the urgency of dealing with North Korea have been amplified</w:t>
      </w:r>
      <w:r w:rsidRPr="00FD683D">
        <w:rPr>
          <w:sz w:val="14"/>
        </w:rPr>
        <w:t xml:space="preserve"> </w:t>
      </w:r>
      <w:r w:rsidRPr="003E1091">
        <w:rPr>
          <w:rStyle w:val="Emphasis"/>
        </w:rPr>
        <w:t>by the ascendancy of Kim Jong-un</w:t>
      </w:r>
      <w:r w:rsidRPr="00FD683D">
        <w:rPr>
          <w:sz w:val="14"/>
        </w:rPr>
        <w:t xml:space="preserve"> to his current position. Any expectations for advancements that Kim Jong-un, the First Chairman of the National Defense Commission who has studied abroad in Switzerland, could have promoted have all but dwindled; instead, </w:t>
      </w:r>
      <w:r w:rsidRPr="003E1091">
        <w:rPr>
          <w:rStyle w:val="StyleUnderline"/>
        </w:rPr>
        <w:t>a harsh and overbearing image of the young political leader has taken root.</w:t>
      </w:r>
      <w:r w:rsidRPr="00FD683D">
        <w:rPr>
          <w:sz w:val="14"/>
        </w:rPr>
        <w:t xml:space="preserve"> In 2013, </w:t>
      </w:r>
      <w:r w:rsidRPr="005C2EC1">
        <w:rPr>
          <w:rStyle w:val="StyleUnderline"/>
          <w:highlight w:val="cyan"/>
        </w:rPr>
        <w:t>Kim Jong-un</w:t>
      </w:r>
      <w:r w:rsidRPr="003E1091">
        <w:rPr>
          <w:rStyle w:val="StyleUnderline"/>
        </w:rPr>
        <w:t xml:space="preserve"> revised the Socialist Constitution of the Democratic People’s Republic of Korea to </w:t>
      </w:r>
      <w:r w:rsidRPr="005C2EC1">
        <w:rPr>
          <w:rStyle w:val="Emphasis"/>
          <w:highlight w:val="cyan"/>
        </w:rPr>
        <w:t>reinforce</w:t>
      </w:r>
      <w:r w:rsidRPr="003E1091">
        <w:rPr>
          <w:rStyle w:val="Emphasis"/>
        </w:rPr>
        <w:t xml:space="preserve"> the nation’s dual ambitions of </w:t>
      </w:r>
      <w:r w:rsidRPr="005C2EC1">
        <w:rPr>
          <w:rStyle w:val="Emphasis"/>
          <w:highlight w:val="cyan"/>
        </w:rPr>
        <w:t>nuclearization and economic</w:t>
      </w:r>
      <w:r w:rsidRPr="003E1091">
        <w:rPr>
          <w:rStyle w:val="Emphasis"/>
        </w:rPr>
        <w:t xml:space="preserve"> </w:t>
      </w:r>
      <w:r w:rsidRPr="005C2EC1">
        <w:rPr>
          <w:rStyle w:val="Emphasis"/>
          <w:highlight w:val="cyan"/>
        </w:rPr>
        <w:t>development</w:t>
      </w:r>
      <w:r w:rsidRPr="00FD683D">
        <w:rPr>
          <w:sz w:val="14"/>
        </w:rPr>
        <w:t xml:space="preserve">. </w:t>
      </w:r>
      <w:r w:rsidRPr="003E1091">
        <w:rPr>
          <w:rStyle w:val="StyleUnderline"/>
        </w:rPr>
        <w:t xml:space="preserve">Nuclear power </w:t>
      </w:r>
      <w:r w:rsidRPr="003E1091">
        <w:rPr>
          <w:rStyle w:val="Emphasis"/>
        </w:rPr>
        <w:t>was hailed as the pride of the nation</w:t>
      </w:r>
      <w:r w:rsidRPr="00FD683D">
        <w:rPr>
          <w:sz w:val="14"/>
        </w:rPr>
        <w:t xml:space="preserve"> and framed as an important asset for maintaining the systems of the North Korean state. It has been difficult to predict the inner workings of the North Korean government, and the world watched in shock when Kim Jong-un executed Jang Sung-taek, his uncle and a leading figure in government, in December 2013. Therefore, the possibility of the liberalization of North Korea under Kim Jong-un’s rule has ultimately become increasingly slim. The </w:t>
      </w:r>
      <w:r w:rsidRPr="003E1091">
        <w:rPr>
          <w:rStyle w:val="StyleUnderline"/>
        </w:rPr>
        <w:t>destabilization of North Korea poses a further threat to its border regions</w:t>
      </w:r>
      <w:r w:rsidRPr="00FD683D">
        <w:rPr>
          <w:sz w:val="14"/>
        </w:rPr>
        <w:t xml:space="preserve">, </w:t>
      </w:r>
      <w:r w:rsidRPr="003E1091">
        <w:rPr>
          <w:rStyle w:val="StyleUnderline"/>
        </w:rPr>
        <w:t>particularly with China.</w:t>
      </w:r>
      <w:r w:rsidRPr="00FD683D">
        <w:rPr>
          <w:sz w:val="14"/>
        </w:rPr>
        <w:t xml:space="preserve"> </w:t>
      </w:r>
      <w:r w:rsidRPr="003E1091">
        <w:rPr>
          <w:rStyle w:val="StyleUnderline"/>
        </w:rPr>
        <w:t xml:space="preserve">There is a </w:t>
      </w:r>
      <w:r w:rsidRPr="005C2EC1">
        <w:rPr>
          <w:rStyle w:val="StyleUnderline"/>
          <w:highlight w:val="cyan"/>
        </w:rPr>
        <w:t>large-scale</w:t>
      </w:r>
      <w:r w:rsidRPr="003E1091">
        <w:rPr>
          <w:rStyle w:val="StyleUnderline"/>
        </w:rPr>
        <w:t xml:space="preserve"> </w:t>
      </w:r>
      <w:r w:rsidRPr="003E1091">
        <w:rPr>
          <w:rStyle w:val="Emphasis"/>
        </w:rPr>
        <w:t xml:space="preserve">movement of </w:t>
      </w:r>
      <w:r w:rsidRPr="005C2EC1">
        <w:rPr>
          <w:rStyle w:val="Emphasis"/>
          <w:highlight w:val="cyan"/>
        </w:rPr>
        <w:t>refugees</w:t>
      </w:r>
      <w:r w:rsidRPr="003E1091">
        <w:rPr>
          <w:rStyle w:val="Emphasis"/>
        </w:rPr>
        <w:t xml:space="preserve"> across the border </w:t>
      </w:r>
      <w:r w:rsidRPr="005C2EC1">
        <w:rPr>
          <w:rStyle w:val="Emphasis"/>
          <w:highlight w:val="cyan"/>
        </w:rPr>
        <w:t>into China,</w:t>
      </w:r>
      <w:r w:rsidRPr="003E1091">
        <w:rPr>
          <w:rStyle w:val="Emphasis"/>
        </w:rPr>
        <w:t xml:space="preserve"> </w:t>
      </w:r>
      <w:r w:rsidRPr="003E1091">
        <w:rPr>
          <w:rStyle w:val="StyleUnderline"/>
        </w:rPr>
        <w:t xml:space="preserve">which </w:t>
      </w:r>
      <w:r w:rsidRPr="005C2EC1">
        <w:rPr>
          <w:rStyle w:val="StyleUnderline"/>
          <w:highlight w:val="cyan"/>
        </w:rPr>
        <w:t>has</w:t>
      </w:r>
      <w:r w:rsidRPr="003E1091">
        <w:rPr>
          <w:rStyle w:val="StyleUnderline"/>
        </w:rPr>
        <w:t xml:space="preserve"> the </w:t>
      </w:r>
      <w:r w:rsidRPr="005C2EC1">
        <w:rPr>
          <w:rStyle w:val="Emphasis"/>
          <w:highlight w:val="cyan"/>
        </w:rPr>
        <w:t>potential to cause unrest</w:t>
      </w:r>
      <w:r w:rsidRPr="003E1091">
        <w:rPr>
          <w:rStyle w:val="Emphasis"/>
        </w:rPr>
        <w:t xml:space="preserve"> in the East Asian region</w:t>
      </w:r>
      <w:r w:rsidRPr="00FD683D">
        <w:rPr>
          <w:sz w:val="14"/>
        </w:rPr>
        <w:t xml:space="preserve">. </w:t>
      </w:r>
      <w:r w:rsidRPr="003E1091">
        <w:rPr>
          <w:rStyle w:val="StyleUnderline"/>
        </w:rPr>
        <w:t>North Korea has retained a large number of its conventional weapons, and its commitment to militaristic values</w:t>
      </w:r>
      <w:r w:rsidRPr="00FD683D">
        <w:rPr>
          <w:sz w:val="14"/>
        </w:rPr>
        <w:t xml:space="preserve"> and practices also </w:t>
      </w:r>
      <w:r w:rsidRPr="003E1091">
        <w:rPr>
          <w:rStyle w:val="Emphasis"/>
        </w:rPr>
        <w:t>amplifies the potential for military unrest in the region</w:t>
      </w:r>
      <w:r w:rsidRPr="00FD683D">
        <w:rPr>
          <w:sz w:val="14"/>
        </w:rPr>
        <w:t xml:space="preserve">. Furthermore, </w:t>
      </w:r>
      <w:r w:rsidRPr="005C2EC1">
        <w:rPr>
          <w:rStyle w:val="StyleUnderline"/>
          <w:highlight w:val="cyan"/>
        </w:rPr>
        <w:t>sudden instability</w:t>
      </w:r>
      <w:r w:rsidRPr="00FD683D">
        <w:rPr>
          <w:sz w:val="14"/>
        </w:rPr>
        <w:t xml:space="preserve"> in the state system of Northeast Asia </w:t>
      </w:r>
      <w:r w:rsidRPr="005C2EC1">
        <w:rPr>
          <w:rStyle w:val="StyleUnderline"/>
          <w:highlight w:val="cyan"/>
        </w:rPr>
        <w:t>may aggravate</w:t>
      </w:r>
      <w:r w:rsidRPr="003E1091">
        <w:rPr>
          <w:rStyle w:val="StyleUnderline"/>
        </w:rPr>
        <w:t xml:space="preserve"> </w:t>
      </w:r>
      <w:r w:rsidRPr="005C2EC1">
        <w:rPr>
          <w:rStyle w:val="Emphasis"/>
          <w:highlight w:val="cyan"/>
        </w:rPr>
        <w:t>hostilities</w:t>
      </w:r>
      <w:r w:rsidRPr="003E1091">
        <w:rPr>
          <w:rStyle w:val="Emphasis"/>
        </w:rPr>
        <w:t xml:space="preserve"> </w:t>
      </w:r>
      <w:r w:rsidRPr="005C2EC1">
        <w:rPr>
          <w:rStyle w:val="Emphasis"/>
          <w:highlight w:val="cyan"/>
        </w:rPr>
        <w:t>between</w:t>
      </w:r>
      <w:r w:rsidRPr="003E1091">
        <w:rPr>
          <w:rStyle w:val="Emphasis"/>
        </w:rPr>
        <w:t xml:space="preserve"> the </w:t>
      </w:r>
      <w:r w:rsidRPr="005C2EC1">
        <w:rPr>
          <w:rStyle w:val="Emphasis"/>
          <w:highlight w:val="cyan"/>
        </w:rPr>
        <w:t>U</w:t>
      </w:r>
      <w:r w:rsidRPr="003E1091">
        <w:rPr>
          <w:rStyle w:val="Emphasis"/>
        </w:rPr>
        <w:t xml:space="preserve">nited </w:t>
      </w:r>
      <w:r w:rsidRPr="005C2EC1">
        <w:rPr>
          <w:rStyle w:val="Emphasis"/>
          <w:highlight w:val="cyan"/>
        </w:rPr>
        <w:t>S</w:t>
      </w:r>
      <w:r w:rsidRPr="003E1091">
        <w:rPr>
          <w:rStyle w:val="Emphasis"/>
        </w:rPr>
        <w:t xml:space="preserve">tates </w:t>
      </w:r>
      <w:r w:rsidRPr="005C2EC1">
        <w:rPr>
          <w:rStyle w:val="Emphasis"/>
          <w:highlight w:val="cyan"/>
        </w:rPr>
        <w:t>and China</w:t>
      </w:r>
      <w:r w:rsidRPr="00FD683D">
        <w:rPr>
          <w:sz w:val="14"/>
        </w:rPr>
        <w:t xml:space="preserve">. While North Korea’s problems are compounded by the possibility of greater cooperation between the United States and China, in reality, </w:t>
      </w:r>
      <w:r w:rsidRPr="003E1091">
        <w:rPr>
          <w:rStyle w:val="Emphasis"/>
        </w:rPr>
        <w:t xml:space="preserve">the </w:t>
      </w:r>
      <w:r w:rsidRPr="005C2EC1">
        <w:rPr>
          <w:rStyle w:val="Emphasis"/>
          <w:highlight w:val="cyan"/>
        </w:rPr>
        <w:t>tension</w:t>
      </w:r>
      <w:r w:rsidRPr="003E1091">
        <w:rPr>
          <w:rStyle w:val="StyleUnderline"/>
        </w:rPr>
        <w:t xml:space="preserve"> between the two powers </w:t>
      </w:r>
      <w:r w:rsidRPr="005C2EC1">
        <w:rPr>
          <w:rStyle w:val="Emphasis"/>
          <w:highlight w:val="cyan"/>
        </w:rPr>
        <w:t>is exacerbated</w:t>
      </w:r>
      <w:r w:rsidRPr="00FD683D">
        <w:rPr>
          <w:sz w:val="14"/>
        </w:rPr>
        <w:t xml:space="preserve"> </w:t>
      </w:r>
      <w:r w:rsidRPr="003E1091">
        <w:rPr>
          <w:rStyle w:val="StyleUnderline"/>
        </w:rPr>
        <w:t>by their dealings with North Korea. China and the United States have consistently adopted opposing stances</w:t>
      </w:r>
      <w:r w:rsidRPr="00FD683D">
        <w:rPr>
          <w:sz w:val="14"/>
        </w:rPr>
        <w:t xml:space="preserve"> in the six-party discussions of international sanctions against North Korea and internationalizing human rights issues in North Korea. In particular, </w:t>
      </w:r>
      <w:r w:rsidRPr="003E1091">
        <w:rPr>
          <w:rStyle w:val="StyleUnderline"/>
        </w:rPr>
        <w:t xml:space="preserve">while the annual large-scale US-South Korean joint military exercises threaten North Korea, </w:t>
      </w:r>
      <w:r w:rsidRPr="003E1091">
        <w:rPr>
          <w:rStyle w:val="Emphasis"/>
        </w:rPr>
        <w:t>they are more likely to conflict with China’s security interests</w:t>
      </w:r>
      <w:r w:rsidRPr="00FD683D">
        <w:rPr>
          <w:sz w:val="14"/>
        </w:rPr>
        <w:t>.</w:t>
      </w:r>
    </w:p>
    <w:p w14:paraId="35ED4BA5" w14:textId="77777777" w:rsidR="00B30F7D" w:rsidRPr="00212708" w:rsidRDefault="00B30F7D" w:rsidP="00B30F7D"/>
    <w:p w14:paraId="6B7BCE22" w14:textId="77777777" w:rsidR="00B30F7D" w:rsidRDefault="00B30F7D" w:rsidP="00B30F7D"/>
    <w:p w14:paraId="4D8C6241" w14:textId="77777777" w:rsidR="00C763DC" w:rsidRDefault="00C763DC" w:rsidP="00B30F7D"/>
    <w:p w14:paraId="1DA23520" w14:textId="77777777" w:rsidR="00C763DC" w:rsidRDefault="00C763DC" w:rsidP="00B30F7D"/>
    <w:p w14:paraId="079FDC5A" w14:textId="77777777" w:rsidR="00B30F7D" w:rsidRPr="0073425D" w:rsidRDefault="00B30F7D" w:rsidP="00B30F7D"/>
    <w:p w14:paraId="172157EB" w14:textId="77777777" w:rsidR="00B30F7D" w:rsidRDefault="00B30F7D" w:rsidP="00B30F7D">
      <w:pPr>
        <w:pStyle w:val="Heading2"/>
      </w:pPr>
      <w:r>
        <w:t>UQ</w:t>
      </w:r>
    </w:p>
    <w:p w14:paraId="1AD50EB0" w14:textId="753699B3" w:rsidR="00B30F7D" w:rsidRDefault="00B30F7D" w:rsidP="00B30F7D">
      <w:pPr>
        <w:pStyle w:val="Heading3"/>
      </w:pPr>
      <w:r>
        <w:t>Trump wins now---white Christians</w:t>
      </w:r>
    </w:p>
    <w:p w14:paraId="7AA12CEE" w14:textId="77777777" w:rsidR="00B30F7D" w:rsidRDefault="00B30F7D" w:rsidP="00B30F7D">
      <w:pPr>
        <w:pStyle w:val="Heading4"/>
        <w:rPr>
          <w:szCs w:val="28"/>
        </w:rPr>
      </w:pPr>
      <w:r>
        <w:rPr>
          <w:szCs w:val="28"/>
        </w:rPr>
        <w:t>Trump will win 2020 because of high base turnout</w:t>
      </w:r>
    </w:p>
    <w:p w14:paraId="1445B31B" w14:textId="77777777" w:rsidR="00B30F7D" w:rsidRDefault="00B30F7D" w:rsidP="00B30F7D">
      <w:r>
        <w:t xml:space="preserve">Robert P. </w:t>
      </w:r>
      <w:r w:rsidRPr="00EE11F5">
        <w:rPr>
          <w:b/>
          <w:sz w:val="26"/>
          <w:szCs w:val="26"/>
        </w:rPr>
        <w:t>Jones 6/25</w:t>
      </w:r>
      <w:r>
        <w:t xml:space="preserve">, </w:t>
      </w:r>
      <w:r w:rsidRPr="00EE11F5">
        <w:t>founder and chief executive officer of PRRI</w:t>
      </w:r>
      <w:r>
        <w:t>, June 25</w:t>
      </w:r>
      <w:r w:rsidRPr="00EE11F5">
        <w:rPr>
          <w:vertAlign w:val="superscript"/>
        </w:rPr>
        <w:t>th</w:t>
      </w:r>
      <w:r>
        <w:t>, 2019, “</w:t>
      </w:r>
      <w:r w:rsidRPr="00EE11F5">
        <w:t>The Electoral Time Machine That Could Reelect Trump</w:t>
      </w:r>
      <w:r>
        <w:t xml:space="preserve">”, </w:t>
      </w:r>
      <w:hyperlink r:id="rId15" w:history="1">
        <w:r w:rsidRPr="004E0F79">
          <w:rPr>
            <w:rStyle w:val="Hyperlink"/>
          </w:rPr>
          <w:t>https://www.theatlantic.com/ideas/archive/2019/06/how-trump-could-win-2020/592354/</w:t>
        </w:r>
      </w:hyperlink>
    </w:p>
    <w:p w14:paraId="50F4C409" w14:textId="77777777" w:rsidR="00B30F7D" w:rsidRPr="00EE11F5" w:rsidRDefault="00B30F7D" w:rsidP="00B30F7D">
      <w:pPr>
        <w:rPr>
          <w:sz w:val="8"/>
          <w:szCs w:val="8"/>
        </w:rPr>
      </w:pPr>
    </w:p>
    <w:p w14:paraId="59117412" w14:textId="77777777" w:rsidR="00B30F7D" w:rsidRPr="00EE11F5" w:rsidRDefault="00B30F7D" w:rsidP="00B30F7D">
      <w:pPr>
        <w:rPr>
          <w:sz w:val="16"/>
          <w:szCs w:val="28"/>
        </w:rPr>
      </w:pPr>
      <w:r w:rsidRPr="00EE11F5">
        <w:rPr>
          <w:sz w:val="16"/>
          <w:szCs w:val="28"/>
        </w:rPr>
        <w:t xml:space="preserve">Amid all the ongoing changes in the country that generally favor Democrats, is it still possible that President Donald Trump will be reelected in 2020? Because I study religious and demographic change, I hear this question a lot. Much of the early punditry on Trump’s reelection prospects has focused on complex Electoral College scenarios—insights that, while valuable, shed little light on the bigger picture. I’ve come to answer the question this way: </w:t>
      </w:r>
      <w:r w:rsidRPr="00EE11F5">
        <w:rPr>
          <w:rStyle w:val="StyleUnderline"/>
        </w:rPr>
        <w:t>Yes, it is possible Trump gets reelected.</w:t>
      </w:r>
      <w:r w:rsidRPr="00EE11F5">
        <w:rPr>
          <w:sz w:val="16"/>
          <w:szCs w:val="28"/>
        </w:rPr>
        <w:t xml:space="preserve"> While Democrats have the long-term demographic winds at their back, </w:t>
      </w:r>
      <w:r w:rsidRPr="005C2EC1">
        <w:rPr>
          <w:rStyle w:val="StyleUnderline"/>
          <w:highlight w:val="cyan"/>
        </w:rPr>
        <w:t xml:space="preserve">Republicans </w:t>
      </w:r>
      <w:r w:rsidRPr="005C2EC1">
        <w:rPr>
          <w:rStyle w:val="Emphasis"/>
          <w:highlight w:val="cyan"/>
        </w:rPr>
        <w:t>have a time machine</w:t>
      </w:r>
      <w:r w:rsidRPr="00EE11F5">
        <w:rPr>
          <w:rStyle w:val="StyleUnderline"/>
        </w:rPr>
        <w:t>: a consistent skew in ethnic and religious voter-turnout patterns that</w:t>
      </w:r>
      <w:r w:rsidRPr="00EE11F5">
        <w:rPr>
          <w:sz w:val="16"/>
          <w:szCs w:val="28"/>
        </w:rPr>
        <w:t xml:space="preserve">, in national elections, </w:t>
      </w:r>
      <w:r w:rsidRPr="00EE11F5">
        <w:rPr>
          <w:rStyle w:val="StyleUnderline"/>
        </w:rPr>
        <w:t xml:space="preserve">has the effect </w:t>
      </w:r>
      <w:r w:rsidRPr="005C2EC1">
        <w:rPr>
          <w:rStyle w:val="StyleUnderline"/>
          <w:highlight w:val="cyan"/>
        </w:rPr>
        <w:t>of turning back the demographic clock eight</w:t>
      </w:r>
      <w:r w:rsidRPr="00EE11F5">
        <w:rPr>
          <w:rStyle w:val="StyleUnderline"/>
        </w:rPr>
        <w:t xml:space="preserve"> or more </w:t>
      </w:r>
      <w:r w:rsidRPr="005C2EC1">
        <w:rPr>
          <w:rStyle w:val="StyleUnderline"/>
          <w:highlight w:val="cyan"/>
        </w:rPr>
        <w:t>years</w:t>
      </w:r>
      <w:r w:rsidRPr="00EE11F5">
        <w:rPr>
          <w:rStyle w:val="StyleUnderline"/>
        </w:rPr>
        <w:t>.</w:t>
      </w:r>
    </w:p>
    <w:p w14:paraId="0D9EB879" w14:textId="77777777" w:rsidR="00B30F7D" w:rsidRPr="00EE11F5" w:rsidRDefault="00B30F7D" w:rsidP="00B30F7D">
      <w:pPr>
        <w:rPr>
          <w:sz w:val="16"/>
          <w:szCs w:val="28"/>
        </w:rPr>
      </w:pPr>
      <w:r w:rsidRPr="00EE11F5">
        <w:rPr>
          <w:sz w:val="16"/>
          <w:szCs w:val="28"/>
        </w:rPr>
        <w:t xml:space="preserve">I first stumbled over this Republican secret weapon while analyzing the political implications of the changing U.S. religious landscape. </w:t>
      </w:r>
      <w:r w:rsidRPr="00EE11F5">
        <w:rPr>
          <w:rStyle w:val="StyleUnderline"/>
        </w:rPr>
        <w:t>In the decades since</w:t>
      </w:r>
      <w:r w:rsidRPr="00EE11F5">
        <w:rPr>
          <w:sz w:val="16"/>
          <w:szCs w:val="28"/>
        </w:rPr>
        <w:t xml:space="preserve"> Ronald </w:t>
      </w:r>
      <w:r w:rsidRPr="00EE11F5">
        <w:rPr>
          <w:rStyle w:val="StyleUnderline"/>
        </w:rPr>
        <w:t xml:space="preserve">Reagan’s pivotal election in 1980, describing the political behavior of religious groups has been a simple task. </w:t>
      </w:r>
      <w:r w:rsidRPr="00EE11F5">
        <w:rPr>
          <w:rStyle w:val="Emphasis"/>
        </w:rPr>
        <w:t xml:space="preserve">Majorities of </w:t>
      </w:r>
      <w:r w:rsidRPr="005C2EC1">
        <w:rPr>
          <w:rStyle w:val="Emphasis"/>
          <w:highlight w:val="cyan"/>
        </w:rPr>
        <w:t>white Christian groups</w:t>
      </w:r>
      <w:r w:rsidRPr="00EE11F5">
        <w:rPr>
          <w:sz w:val="16"/>
          <w:szCs w:val="28"/>
        </w:rPr>
        <w:t>—including white evangelical Protestants, white mainline Protestants, and white Catholics—</w:t>
      </w:r>
      <w:r w:rsidRPr="005C2EC1">
        <w:rPr>
          <w:rStyle w:val="Emphasis"/>
          <w:highlight w:val="cyan"/>
        </w:rPr>
        <w:t>have voted for Republican</w:t>
      </w:r>
      <w:r w:rsidRPr="00EE11F5">
        <w:rPr>
          <w:rStyle w:val="Emphasis"/>
        </w:rPr>
        <w:t xml:space="preserve"> presidential </w:t>
      </w:r>
      <w:r w:rsidRPr="005C2EC1">
        <w:rPr>
          <w:rStyle w:val="Emphasis"/>
          <w:highlight w:val="cyan"/>
        </w:rPr>
        <w:t>candidates</w:t>
      </w:r>
      <w:r w:rsidRPr="00EE11F5">
        <w:rPr>
          <w:sz w:val="16"/>
          <w:szCs w:val="28"/>
        </w:rPr>
        <w:t xml:space="preserve">, while majorities of every other group—including nonwhite Protestant and Catholic Christians, non-Christian religious Americans, and the religiously unaffiliated—have voted for Democratic presidential candidates. The upshot: </w:t>
      </w:r>
      <w:r w:rsidRPr="005C2EC1">
        <w:rPr>
          <w:rStyle w:val="Emphasis"/>
          <w:highlight w:val="cyan"/>
        </w:rPr>
        <w:t>Any</w:t>
      </w:r>
      <w:r w:rsidRPr="00EE11F5">
        <w:rPr>
          <w:rStyle w:val="Emphasis"/>
        </w:rPr>
        <w:t xml:space="preserve"> significant </w:t>
      </w:r>
      <w:r w:rsidRPr="005C2EC1">
        <w:rPr>
          <w:rStyle w:val="Emphasis"/>
          <w:highlight w:val="cyan"/>
        </w:rPr>
        <w:t>change in white Christians</w:t>
      </w:r>
      <w:r w:rsidRPr="00EE11F5">
        <w:rPr>
          <w:rStyle w:val="Emphasis"/>
        </w:rPr>
        <w:t xml:space="preserve">’ share of the electorate </w:t>
      </w:r>
      <w:r w:rsidRPr="005C2EC1">
        <w:rPr>
          <w:rStyle w:val="Emphasis"/>
          <w:highlight w:val="cyan"/>
        </w:rPr>
        <w:t>has major partisan implications.</w:t>
      </w:r>
    </w:p>
    <w:p w14:paraId="1D17BCF2" w14:textId="77777777" w:rsidR="00B30F7D" w:rsidRPr="00EE11F5" w:rsidRDefault="00B30F7D" w:rsidP="00B30F7D">
      <w:pPr>
        <w:rPr>
          <w:sz w:val="16"/>
          <w:szCs w:val="28"/>
        </w:rPr>
      </w:pPr>
      <w:r w:rsidRPr="00EE11F5">
        <w:rPr>
          <w:sz w:val="16"/>
          <w:szCs w:val="28"/>
        </w:rPr>
        <w:t xml:space="preserve">As I described in my 2016 book, The End of White Christian America, something remarkable has happened in the past decade: For the first time in our history, the United States ceased to be a majority white Christian country; white Christians were 54 percent of the population in 2008 but only 47 percent in 2014. Since the book’s publication, those trends have continued unabated. According to data from the Public Religion Research Institute (PRRI), where I am CEO, only 43 percent of the country identified as white and Christian by the 2016 election, and this number drops again to 41 percent in the most recent 2018 data. Notably, </w:t>
      </w:r>
      <w:r w:rsidRPr="00EE11F5">
        <w:rPr>
          <w:rStyle w:val="StyleUnderline"/>
        </w:rPr>
        <w:t>the white evangelical Protestant subgroup</w:t>
      </w:r>
      <w:r w:rsidRPr="00EE11F5">
        <w:rPr>
          <w:sz w:val="16"/>
          <w:szCs w:val="28"/>
        </w:rPr>
        <w:t xml:space="preserve">, the group that </w:t>
      </w:r>
      <w:r w:rsidRPr="00EE11F5">
        <w:rPr>
          <w:rStyle w:val="StyleUnderline"/>
        </w:rPr>
        <w:t>threw 80 percent of its votes behind Trump in 2016</w:t>
      </w:r>
      <w:r w:rsidRPr="00EE11F5">
        <w:rPr>
          <w:sz w:val="16"/>
          <w:szCs w:val="28"/>
        </w:rPr>
        <w:t>, has experienced a similar decline. White evangelical Protestants dropped from 21 percent of the population in 2008 down to 17 percent in 2016 and further to 15 percent by 2018, according to PRRI studies.</w:t>
      </w:r>
    </w:p>
    <w:p w14:paraId="32B8523A" w14:textId="77777777" w:rsidR="00B30F7D" w:rsidRPr="00EE11F5" w:rsidRDefault="00B30F7D" w:rsidP="00B30F7D">
      <w:pPr>
        <w:rPr>
          <w:sz w:val="16"/>
          <w:szCs w:val="28"/>
        </w:rPr>
      </w:pPr>
      <w:r w:rsidRPr="00EE11F5">
        <w:rPr>
          <w:sz w:val="16"/>
          <w:szCs w:val="28"/>
        </w:rPr>
        <w:t xml:space="preserve">These trends seem to fly in the face of the electoral results in 2016. While </w:t>
      </w:r>
      <w:r w:rsidRPr="00EE11F5">
        <w:rPr>
          <w:rStyle w:val="StyleUnderline"/>
        </w:rPr>
        <w:t>white Christians</w:t>
      </w:r>
      <w:r w:rsidRPr="00EE11F5">
        <w:rPr>
          <w:sz w:val="16"/>
          <w:szCs w:val="28"/>
        </w:rPr>
        <w:t xml:space="preserve"> composed only 43 percent of the population in 2016, they </w:t>
      </w:r>
      <w:r w:rsidRPr="00EE11F5">
        <w:rPr>
          <w:rStyle w:val="Emphasis"/>
        </w:rPr>
        <w:t>constituted an estimated 55 percent of voters.</w:t>
      </w:r>
      <w:r w:rsidRPr="00EE11F5">
        <w:rPr>
          <w:sz w:val="16"/>
          <w:szCs w:val="28"/>
        </w:rPr>
        <w:t xml:space="preserve"> And </w:t>
      </w:r>
      <w:r w:rsidRPr="00EE11F5">
        <w:rPr>
          <w:rStyle w:val="StyleUnderline"/>
        </w:rPr>
        <w:t>although white evangelical Protestants composed only 17 percent of the public in 2016, they were 26 percent of voters.</w:t>
      </w:r>
      <w:r w:rsidRPr="00EE11F5">
        <w:rPr>
          <w:sz w:val="16"/>
          <w:szCs w:val="28"/>
        </w:rPr>
        <w:t xml:space="preserve"> In other words, </w:t>
      </w:r>
      <w:r w:rsidRPr="00EE11F5">
        <w:rPr>
          <w:rStyle w:val="StyleUnderline"/>
        </w:rPr>
        <w:t xml:space="preserve">in the electorate, </w:t>
      </w:r>
      <w:r w:rsidRPr="00EE11F5">
        <w:rPr>
          <w:rStyle w:val="Emphasis"/>
        </w:rPr>
        <w:t>white Christians overall were</w:t>
      </w:r>
      <w:r w:rsidRPr="00EE11F5">
        <w:rPr>
          <w:rStyle w:val="StyleUnderline"/>
        </w:rPr>
        <w:t xml:space="preserve"> 12 percentage points </w:t>
      </w:r>
      <w:r w:rsidRPr="00EE11F5">
        <w:rPr>
          <w:rStyle w:val="Emphasis"/>
        </w:rPr>
        <w:t>overrepresented</w:t>
      </w:r>
      <w:r w:rsidRPr="00EE11F5">
        <w:rPr>
          <w:rStyle w:val="StyleUnderline"/>
        </w:rPr>
        <w:t>, and white evangelical Protestants were nine percentage points overrepresented.</w:t>
      </w:r>
    </w:p>
    <w:p w14:paraId="64374B64" w14:textId="77777777" w:rsidR="00B30F7D" w:rsidRPr="00EE11F5" w:rsidRDefault="00B30F7D" w:rsidP="00B30F7D">
      <w:pPr>
        <w:rPr>
          <w:sz w:val="16"/>
          <w:szCs w:val="28"/>
        </w:rPr>
      </w:pPr>
      <w:r w:rsidRPr="00EE11F5">
        <w:rPr>
          <w:sz w:val="16"/>
          <w:szCs w:val="28"/>
        </w:rPr>
        <w:t xml:space="preserve">When </w:t>
      </w:r>
      <w:r w:rsidRPr="00EE11F5">
        <w:rPr>
          <w:rStyle w:val="StyleUnderline"/>
        </w:rPr>
        <w:t>white Christians</w:t>
      </w:r>
      <w:r w:rsidRPr="00EE11F5">
        <w:rPr>
          <w:sz w:val="16"/>
          <w:szCs w:val="28"/>
        </w:rPr>
        <w:t xml:space="preserve"> stepped into the voting booth in 2016, their </w:t>
      </w:r>
      <w:r w:rsidRPr="00EE11F5">
        <w:rPr>
          <w:rStyle w:val="StyleUnderline"/>
        </w:rPr>
        <w:t>electoral power was comparable to their share of the population back in 2008. The Republican time machine took white evangelicals on an even longer journey. They jumped back to the middle of the George W. Bush era, the last time they made up nearly a quarter of the population.</w:t>
      </w:r>
    </w:p>
    <w:p w14:paraId="385430BE" w14:textId="77777777" w:rsidR="00B30F7D" w:rsidRPr="00EE11F5" w:rsidRDefault="00B30F7D" w:rsidP="00B30F7D">
      <w:pPr>
        <w:rPr>
          <w:rStyle w:val="StyleUnderline"/>
        </w:rPr>
      </w:pPr>
      <w:r w:rsidRPr="00EE11F5">
        <w:rPr>
          <w:sz w:val="16"/>
          <w:szCs w:val="28"/>
        </w:rPr>
        <w:t xml:space="preserve">What fuels the Republicans’ political strength, in other words, is not current white Christian population levels, but the fact that </w:t>
      </w:r>
      <w:r w:rsidRPr="005C2EC1">
        <w:rPr>
          <w:rStyle w:val="Emphasis"/>
          <w:highlight w:val="cyan"/>
        </w:rPr>
        <w:t>white Christians historically turn out to vote at higher rates</w:t>
      </w:r>
      <w:r w:rsidRPr="00EE11F5">
        <w:rPr>
          <w:rStyle w:val="Emphasis"/>
        </w:rPr>
        <w:t xml:space="preserve"> than nonwhite and non-Christian Americans</w:t>
      </w:r>
      <w:r w:rsidRPr="00EE11F5">
        <w:rPr>
          <w:sz w:val="16"/>
          <w:szCs w:val="28"/>
        </w:rPr>
        <w:t xml:space="preserve">. These higher turnout rates are driven by a number of factors. </w:t>
      </w:r>
      <w:r w:rsidRPr="00EE11F5">
        <w:rPr>
          <w:rStyle w:val="StyleUnderline"/>
        </w:rPr>
        <w:t>Voting is highly correlated with other forms of civic participation, such as church attendance. Voting is also highly correlated to education levels, and white Christians are more likely than nonwhite Christians to hold a four-year-college degree.</w:t>
      </w:r>
      <w:r w:rsidRPr="00EE11F5">
        <w:rPr>
          <w:sz w:val="16"/>
          <w:szCs w:val="28"/>
        </w:rPr>
        <w:t xml:space="preserve"> Finally, </w:t>
      </w:r>
      <w:r w:rsidRPr="005C2EC1">
        <w:rPr>
          <w:rStyle w:val="StyleUnderline"/>
          <w:highlight w:val="cyan"/>
        </w:rPr>
        <w:t>voting</w:t>
      </w:r>
      <w:r w:rsidRPr="00EE11F5">
        <w:rPr>
          <w:rStyle w:val="StyleUnderline"/>
        </w:rPr>
        <w:t xml:space="preserve"> is a habit that </w:t>
      </w:r>
      <w:r w:rsidRPr="005C2EC1">
        <w:rPr>
          <w:rStyle w:val="StyleUnderline"/>
          <w:highlight w:val="cyan"/>
        </w:rPr>
        <w:t>has been strongly emphasized in white Christian churches</w:t>
      </w:r>
      <w:r w:rsidRPr="00EE11F5">
        <w:rPr>
          <w:rStyle w:val="StyleUnderline"/>
        </w:rPr>
        <w:t>, especially among white evangelicals since the rise of the Christian right in the 1980s.</w:t>
      </w:r>
    </w:p>
    <w:p w14:paraId="10DEB4B4" w14:textId="77777777" w:rsidR="00B30F7D" w:rsidRPr="00EE11F5" w:rsidRDefault="00B30F7D" w:rsidP="00B30F7D">
      <w:pPr>
        <w:rPr>
          <w:sz w:val="16"/>
          <w:szCs w:val="28"/>
        </w:rPr>
      </w:pPr>
      <w:r w:rsidRPr="00EE11F5">
        <w:rPr>
          <w:rStyle w:val="StyleUnderline"/>
        </w:rPr>
        <w:t>What does all of this mean for 2020?</w:t>
      </w:r>
      <w:r w:rsidRPr="00EE11F5">
        <w:rPr>
          <w:sz w:val="16"/>
          <w:szCs w:val="28"/>
        </w:rPr>
        <w:t xml:space="preserve"> While </w:t>
      </w:r>
      <w:r w:rsidRPr="005C2EC1">
        <w:rPr>
          <w:rStyle w:val="Emphasis"/>
          <w:highlight w:val="cyan"/>
        </w:rPr>
        <w:t>Republicans will still benefit from the population dynamics</w:t>
      </w:r>
      <w:r w:rsidRPr="00EE11F5">
        <w:rPr>
          <w:rStyle w:val="Emphasis"/>
        </w:rPr>
        <w:t xml:space="preserve"> of yesteryear</w:t>
      </w:r>
      <w:r w:rsidRPr="00EE11F5">
        <w:rPr>
          <w:sz w:val="16"/>
          <w:szCs w:val="28"/>
        </w:rPr>
        <w:t>, the maximum lag is about two to three presidential-election cycles. According to current projections, 2024 will be the year that white Christians—already less than half the population—will be a minority in the electorate as well. Between now and then, on the one hand, Republicans will need to expand the base of their party if they want to continue to be competitive nationally.</w:t>
      </w:r>
    </w:p>
    <w:p w14:paraId="4AC72266" w14:textId="77777777" w:rsidR="00B30F7D" w:rsidRDefault="00B30F7D" w:rsidP="00B30F7D"/>
    <w:p w14:paraId="4B53424F" w14:textId="77777777" w:rsidR="007956D5" w:rsidRDefault="007956D5" w:rsidP="007956D5">
      <w:pPr>
        <w:pStyle w:val="Heading3"/>
      </w:pPr>
      <w:r>
        <w:t>Trump Will Win</w:t>
      </w:r>
    </w:p>
    <w:p w14:paraId="5423BB65" w14:textId="77777777" w:rsidR="007956D5" w:rsidRDefault="007956D5" w:rsidP="007956D5"/>
    <w:p w14:paraId="79D904B4" w14:textId="77777777" w:rsidR="007956D5" w:rsidRDefault="007956D5" w:rsidP="007956D5">
      <w:pPr>
        <w:pStyle w:val="Heading4"/>
      </w:pPr>
      <w:r>
        <w:t>Trump wins</w:t>
      </w:r>
    </w:p>
    <w:p w14:paraId="159666A1" w14:textId="77777777" w:rsidR="007956D5" w:rsidRPr="00D60D2C" w:rsidRDefault="007956D5" w:rsidP="007956D5">
      <w:pPr>
        <w:rPr>
          <w:rStyle w:val="Style13ptBold"/>
          <w:b w:val="0"/>
          <w:sz w:val="22"/>
        </w:rPr>
      </w:pPr>
      <w:r>
        <w:t xml:space="preserve">Nick </w:t>
      </w:r>
      <w:r>
        <w:rPr>
          <w:rStyle w:val="Style13ptBold"/>
        </w:rPr>
        <w:t>Gillespie 19</w:t>
      </w:r>
      <w:r>
        <w:rPr>
          <w:rStyle w:val="Style13ptBold"/>
          <w:sz w:val="22"/>
        </w:rPr>
        <w:t xml:space="preserve">, Editor at Large for Reason, 3/2/19, “Trump Just Might Have Won the 2020 Election Today,” </w:t>
      </w:r>
      <w:r w:rsidRPr="004C2211">
        <w:rPr>
          <w:rStyle w:val="Style13ptBold"/>
          <w:sz w:val="22"/>
        </w:rPr>
        <w:t>https://reason.com/blog/2019/03/02/trump-just-might-have-won-the-2020-elect</w:t>
      </w:r>
    </w:p>
    <w:p w14:paraId="45EBDE11" w14:textId="77777777" w:rsidR="007956D5" w:rsidRPr="000C7BA5" w:rsidRDefault="007956D5" w:rsidP="007956D5">
      <w:pPr>
        <w:rPr>
          <w:rStyle w:val="Emphasis"/>
        </w:rPr>
      </w:pPr>
      <w:r w:rsidRPr="00D60D2C">
        <w:rPr>
          <w:rStyle w:val="StyleUnderline"/>
          <w:highlight w:val="yellow"/>
        </w:rPr>
        <w:t>It's way too early to be thinking this</w:t>
      </w:r>
      <w:r w:rsidRPr="00D60D2C">
        <w:rPr>
          <w:sz w:val="16"/>
        </w:rPr>
        <w:t xml:space="preserve">, much less saying it, </w:t>
      </w:r>
      <w:r w:rsidRPr="00D60D2C">
        <w:rPr>
          <w:rStyle w:val="StyleUnderline"/>
          <w:highlight w:val="yellow"/>
        </w:rPr>
        <w:t>but</w:t>
      </w:r>
      <w:r w:rsidRPr="00D60D2C">
        <w:rPr>
          <w:sz w:val="16"/>
        </w:rPr>
        <w:t xml:space="preserve"> what the hell: </w:t>
      </w:r>
      <w:r w:rsidRPr="000C7BA5">
        <w:rPr>
          <w:rStyle w:val="StyleUnderline"/>
        </w:rPr>
        <w:t xml:space="preserve">If Donald </w:t>
      </w:r>
      <w:r w:rsidRPr="00D60D2C">
        <w:rPr>
          <w:rStyle w:val="StyleUnderline"/>
          <w:highlight w:val="yellow"/>
        </w:rPr>
        <w:t>Trump</w:t>
      </w:r>
      <w:r w:rsidRPr="000C7BA5">
        <w:rPr>
          <w:rStyle w:val="StyleUnderline"/>
        </w:rPr>
        <w:t xml:space="preserve"> is able to deliver the sort of performance he gave today at the Conservative Political Action Conference (CPAC</w:t>
      </w:r>
      <w:r w:rsidRPr="00D60D2C">
        <w:rPr>
          <w:sz w:val="16"/>
        </w:rPr>
        <w:t xml:space="preserve">), the annual meeting of right-wingers held near Washington, D.C., </w:t>
      </w:r>
      <w:r w:rsidRPr="000C7BA5">
        <w:rPr>
          <w:rStyle w:val="Emphasis"/>
        </w:rPr>
        <w:t xml:space="preserve">his </w:t>
      </w:r>
      <w:r w:rsidRPr="00D60D2C">
        <w:rPr>
          <w:rStyle w:val="Emphasis"/>
          <w:highlight w:val="yellow"/>
        </w:rPr>
        <w:t>reelection is a foregone conclusion.</w:t>
      </w:r>
    </w:p>
    <w:p w14:paraId="04B31922" w14:textId="77777777" w:rsidR="007956D5" w:rsidRPr="00F1350A" w:rsidRDefault="007956D5" w:rsidP="007956D5">
      <w:pPr>
        <w:rPr>
          <w:rStyle w:val="StyleUnderline"/>
        </w:rPr>
      </w:pPr>
      <w:r w:rsidRPr="00D60D2C">
        <w:rPr>
          <w:rStyle w:val="StyleUnderline"/>
          <w:highlight w:val="yellow"/>
        </w:rPr>
        <w:t>There is</w:t>
      </w:r>
      <w:r w:rsidRPr="000C7BA5">
        <w:rPr>
          <w:rStyle w:val="StyleUnderline"/>
        </w:rPr>
        <w:t xml:space="preserve"> simply </w:t>
      </w:r>
      <w:r w:rsidRPr="00D60D2C">
        <w:rPr>
          <w:rStyle w:val="StyleUnderline"/>
          <w:highlight w:val="yellow"/>
        </w:rPr>
        <w:t>no potential candidate in the Democratic Party who wouldn't be</w:t>
      </w:r>
      <w:r w:rsidRPr="000C7BA5">
        <w:rPr>
          <w:rStyle w:val="StyleUnderline"/>
        </w:rPr>
        <w:t xml:space="preserve"> absolutely </w:t>
      </w:r>
      <w:r w:rsidRPr="00D60D2C">
        <w:rPr>
          <w:rStyle w:val="StyleUnderline"/>
          <w:highlight w:val="yellow"/>
        </w:rPr>
        <w:t>blown off the stage by him</w:t>
      </w:r>
      <w:r w:rsidRPr="000C7BA5">
        <w:rPr>
          <w:rStyle w:val="StyleUnderline"/>
        </w:rPr>
        <w:t>.</w:t>
      </w:r>
      <w:r w:rsidRPr="00D60D2C">
        <w:rPr>
          <w:sz w:val="16"/>
        </w:rPr>
        <w:t xml:space="preserve"> I say this as someone who is neither a Trump fanboy nor a Never Trumper. But he was not simply good, </w:t>
      </w:r>
      <w:r w:rsidRPr="00F1350A">
        <w:rPr>
          <w:rStyle w:val="StyleUnderline"/>
        </w:rPr>
        <w:t>he was Prince-at-the-Super-Bowl great, deftly flinging juvenile taunts at everyone who has ever crossed him, tossing red meat to the Republican faithful, and going sotto voce serious to talk about justice being done for working-class Americans screwed over by global corporations.</w:t>
      </w:r>
    </w:p>
    <w:p w14:paraId="65D7D07E" w14:textId="77777777" w:rsidR="007956D5" w:rsidRPr="00D60D2C" w:rsidRDefault="007956D5" w:rsidP="007956D5">
      <w:pPr>
        <w:rPr>
          <w:rStyle w:val="StyleUnderline"/>
        </w:rPr>
      </w:pPr>
      <w:r w:rsidRPr="00D60D2C">
        <w:rPr>
          <w:sz w:val="16"/>
        </w:rPr>
        <w:t xml:space="preserve">In a heavily improvised speech that lasted over two hours, the 72-year-old former (future?) reality TV star hit every greatest hit in his repertoire ("Crooked Hillary," "build the wall," "America is winning again," and more all made appearances) while riffing on everything from the Green New Deal to his own advanced age and weird hair to the wisdom of soldiers over generals. At times, it was like listening to Robin Williams' genie in the Disney movie Aladdin, Howard Stern in his peak years as a radio shock jock, or Don Rickles as an insult comic. </w:t>
      </w:r>
      <w:r w:rsidRPr="00D60D2C">
        <w:rPr>
          <w:rStyle w:val="StyleUnderline"/>
        </w:rPr>
        <w:t xml:space="preserve">When he started making asides, </w:t>
      </w:r>
      <w:r w:rsidRPr="00D60D2C">
        <w:rPr>
          <w:rStyle w:val="StyleUnderline"/>
          <w:highlight w:val="yellow"/>
        </w:rPr>
        <w:t>Trump observed, "This is how I got elected</w:t>
      </w:r>
      <w:r w:rsidRPr="00D60D2C">
        <w:rPr>
          <w:rStyle w:val="StyleUnderline"/>
        </w:rPr>
        <w:t xml:space="preserve">, </w:t>
      </w:r>
      <w:r w:rsidRPr="00D60D2C">
        <w:rPr>
          <w:rStyle w:val="StyleUnderline"/>
          <w:highlight w:val="yellow"/>
        </w:rPr>
        <w:t>by going off script."</w:t>
      </w:r>
      <w:r w:rsidRPr="00D60D2C">
        <w:rPr>
          <w:rStyle w:val="StyleUnderline"/>
        </w:rPr>
        <w:t xml:space="preserve"> </w:t>
      </w:r>
      <w:r w:rsidRPr="00D60D2C">
        <w:rPr>
          <w:rStyle w:val="StyleUnderline"/>
          <w:highlight w:val="yellow"/>
        </w:rPr>
        <w:t>Two years into his presidency and he's just getting warmed up.</w:t>
      </w:r>
    </w:p>
    <w:p w14:paraId="236652E2" w14:textId="77777777" w:rsidR="007956D5" w:rsidRPr="00D60D2C" w:rsidRDefault="007956D5" w:rsidP="007956D5">
      <w:pPr>
        <w:rPr>
          <w:sz w:val="16"/>
        </w:rPr>
      </w:pPr>
      <w:r w:rsidRPr="00D60D2C">
        <w:rPr>
          <w:sz w:val="16"/>
        </w:rPr>
        <w:t>First and foremost, Trump was frequently funny and outre in the casually mean way that New Yorkers exude like nobody else in America. "You put the wrong people in a couple of positions," he said, lamenting the appointment of Robert Mueller as a special prosecutor, "and all of a sudden they're trying to take you out with bullshit." He voiced Jeff Sessions in a mock-Southern accent, recusing "muhself" and asked the adoring crowd why the former attorney generally hadn't told him he was going to do that before he was appointed.</w:t>
      </w:r>
    </w:p>
    <w:p w14:paraId="27866B2A" w14:textId="77777777" w:rsidR="007956D5" w:rsidRPr="00FE6E25" w:rsidRDefault="007956D5" w:rsidP="007956D5">
      <w:pPr>
        <w:rPr>
          <w:rStyle w:val="StyleUnderline"/>
        </w:rPr>
      </w:pPr>
      <w:r w:rsidRPr="00D60D2C">
        <w:rPr>
          <w:sz w:val="16"/>
        </w:rPr>
        <w:t xml:space="preserve">Democrats backing the Green New Deal (GND) "are talking about trains to Hawaii," he said. "They haven't figured out how to get to Europe yet." </w:t>
      </w:r>
      <w:r w:rsidRPr="00D60D2C">
        <w:rPr>
          <w:rStyle w:val="StyleUnderline"/>
          <w:highlight w:val="yellow"/>
        </w:rPr>
        <w:t>He begged the Democrats not to abandon the GND because he recognizes that the more its</w:t>
      </w:r>
      <w:r w:rsidRPr="00FE6E25">
        <w:rPr>
          <w:rStyle w:val="StyleUnderline"/>
        </w:rPr>
        <w:t xml:space="preserve"> details and costs are </w:t>
      </w:r>
      <w:r w:rsidRPr="00D60D2C">
        <w:rPr>
          <w:rStyle w:val="StyleUnderline"/>
          <w:highlight w:val="yellow"/>
        </w:rPr>
        <w:t>discussed, the more absurd it will become</w:t>
      </w:r>
      <w:r w:rsidRPr="00FE6E25">
        <w:rPr>
          <w:rStyle w:val="StyleUnderline"/>
        </w:rPr>
        <w:t>.</w:t>
      </w:r>
      <w:r w:rsidRPr="00D60D2C">
        <w:rPr>
          <w:sz w:val="16"/>
        </w:rPr>
        <w:t xml:space="preserve"> "When the wind stops blowing, that's the end of your energy," he said at one point. "Did the wind stop blowing, I'd like to watch television today, guys?" "We'll go back to boats," he said, drawing huge laughs when he added, "</w:t>
      </w:r>
      <w:r w:rsidRPr="00FE6E25">
        <w:rPr>
          <w:rStyle w:val="StyleUnderline"/>
        </w:rPr>
        <w:t>I don't want to talk [the Democrats] out of [the GND], I just want to be the Republican who runs against it."</w:t>
      </w:r>
    </w:p>
    <w:p w14:paraId="6AC9F389" w14:textId="77777777" w:rsidR="007956D5" w:rsidRDefault="007956D5" w:rsidP="007956D5">
      <w:pPr>
        <w:pStyle w:val="Heading4"/>
      </w:pPr>
      <w:r>
        <w:t>Trump wins---China and North Korean negotiations</w:t>
      </w:r>
    </w:p>
    <w:p w14:paraId="6090C155" w14:textId="77777777" w:rsidR="007956D5" w:rsidRPr="00A004F2" w:rsidRDefault="007956D5" w:rsidP="007956D5">
      <w:r>
        <w:t xml:space="preserve">TOMOHIRO </w:t>
      </w:r>
      <w:r w:rsidRPr="005A18E5">
        <w:rPr>
          <w:rStyle w:val="Style13ptBold"/>
        </w:rPr>
        <w:t>OSAKI 3/8</w:t>
      </w:r>
      <w:r>
        <w:t>, Staff Writer, 3/8/19, “Ex-adviser Steve Bannon says Abe was 'Trump before Trump,' urges him to play hardball with China”, https://www.japantimes.co.jp/news/2019/03/08/national/politics-diplomacy/ex-adviser-steve-bannon-confident-donald-trump-win-2020-despite-probes/#.XIKgoShKjtU</w:t>
      </w:r>
    </w:p>
    <w:p w14:paraId="2C55CFBE" w14:textId="77777777" w:rsidR="007956D5" w:rsidRPr="00A004F2" w:rsidRDefault="007956D5" w:rsidP="007956D5">
      <w:r w:rsidRPr="00A004F2">
        <w:t xml:space="preserve">At the onset of the LDP’s meeting with Bannon, </w:t>
      </w:r>
      <w:r w:rsidRPr="005A18E5">
        <w:rPr>
          <w:rStyle w:val="StyleUnderline"/>
          <w:highlight w:val="yellow"/>
        </w:rPr>
        <w:t>LDP lawmaker</w:t>
      </w:r>
      <w:r w:rsidRPr="00D27970">
        <w:rPr>
          <w:rStyle w:val="StyleUnderline"/>
        </w:rPr>
        <w:t xml:space="preserve"> Katsuyuki Kawai,</w:t>
      </w:r>
      <w:r w:rsidRPr="00A004F2">
        <w:t xml:space="preserve"> who serves as a special foreign policy adviser to Abe, </w:t>
      </w:r>
      <w:r w:rsidRPr="005A18E5">
        <w:rPr>
          <w:rStyle w:val="StyleUnderline"/>
          <w:highlight w:val="yellow"/>
        </w:rPr>
        <w:t>credited Bannon with</w:t>
      </w:r>
      <w:r w:rsidRPr="00D27970">
        <w:rPr>
          <w:rStyle w:val="StyleUnderline"/>
        </w:rPr>
        <w:t xml:space="preserve"> his “</w:t>
      </w:r>
      <w:r w:rsidRPr="005A18E5">
        <w:rPr>
          <w:rStyle w:val="StyleUnderline"/>
          <w:highlight w:val="yellow"/>
        </w:rPr>
        <w:t>deep insight</w:t>
      </w:r>
      <w:r w:rsidRPr="00D27970">
        <w:rPr>
          <w:rStyle w:val="StyleUnderline"/>
        </w:rPr>
        <w:t xml:space="preserve">” into the </w:t>
      </w:r>
      <w:r w:rsidRPr="00D27970">
        <w:rPr>
          <w:rStyle w:val="Emphasis"/>
        </w:rPr>
        <w:t>inner workings</w:t>
      </w:r>
      <w:r w:rsidRPr="00D27970">
        <w:rPr>
          <w:rStyle w:val="StyleUnderline"/>
        </w:rPr>
        <w:t xml:space="preserve"> of the Trump administration</w:t>
      </w:r>
      <w:r w:rsidRPr="00A004F2">
        <w:t xml:space="preserve"> even though he’s no longer part of it.</w:t>
      </w:r>
    </w:p>
    <w:p w14:paraId="730F7B25" w14:textId="77777777" w:rsidR="007956D5" w:rsidRPr="00A004F2" w:rsidRDefault="007956D5" w:rsidP="007956D5">
      <w:r w:rsidRPr="00A004F2">
        <w:t xml:space="preserve">Kawai claimed </w:t>
      </w:r>
      <w:r w:rsidRPr="00D27970">
        <w:rPr>
          <w:rStyle w:val="StyleUnderline"/>
        </w:rPr>
        <w:t xml:space="preserve">he was able to prepare for the sudden resignations in the past of some </w:t>
      </w:r>
      <w:r w:rsidRPr="00D27970">
        <w:rPr>
          <w:rStyle w:val="Emphasis"/>
        </w:rPr>
        <w:t>key figures</w:t>
      </w:r>
      <w:r w:rsidRPr="00A004F2">
        <w:t xml:space="preserve"> </w:t>
      </w:r>
      <w:r w:rsidRPr="00D27970">
        <w:rPr>
          <w:rStyle w:val="StyleUnderline"/>
        </w:rPr>
        <w:t>within the administration thanks to Bannon</w:t>
      </w:r>
      <w:r w:rsidRPr="00A004F2">
        <w:t>, who, according to the lawmaker, had predicted for him these exact personnel changes in advance.</w:t>
      </w:r>
    </w:p>
    <w:p w14:paraId="33F43374" w14:textId="77777777" w:rsidR="007956D5" w:rsidRPr="00A004F2" w:rsidRDefault="007956D5" w:rsidP="007956D5">
      <w:r w:rsidRPr="00A004F2">
        <w:t xml:space="preserve">So </w:t>
      </w:r>
      <w:r w:rsidRPr="005A18E5">
        <w:rPr>
          <w:rStyle w:val="Emphasis"/>
          <w:highlight w:val="yellow"/>
        </w:rPr>
        <w:t>what predictions did Bannon have</w:t>
      </w:r>
      <w:r w:rsidRPr="00D27970">
        <w:rPr>
          <w:rStyle w:val="Emphasis"/>
        </w:rPr>
        <w:t xml:space="preserve"> </w:t>
      </w:r>
      <w:r w:rsidRPr="00A004F2">
        <w:t>to offer LDP lawmakers?</w:t>
      </w:r>
    </w:p>
    <w:p w14:paraId="3A66AA1B" w14:textId="77777777" w:rsidR="007956D5" w:rsidRPr="00A004F2" w:rsidRDefault="007956D5" w:rsidP="007956D5">
      <w:r w:rsidRPr="005A18E5">
        <w:rPr>
          <w:rStyle w:val="StyleUnderline"/>
          <w:highlight w:val="yellow"/>
        </w:rPr>
        <w:t>Trump</w:t>
      </w:r>
      <w:r w:rsidRPr="00A004F2">
        <w:t xml:space="preserve">, he said, </w:t>
      </w:r>
      <w:r w:rsidRPr="005A18E5">
        <w:rPr>
          <w:rStyle w:val="StyleUnderline"/>
          <w:highlight w:val="yellow"/>
        </w:rPr>
        <w:t>is going through “hell</w:t>
      </w:r>
      <w:r w:rsidRPr="00D27970">
        <w:rPr>
          <w:rStyle w:val="StyleUnderline"/>
        </w:rPr>
        <w:t>” at the moment</w:t>
      </w:r>
      <w:r w:rsidRPr="00A004F2">
        <w:t xml:space="preserve"> as Democrats ratchet up efforts to investigate him over his campaign and business dealings.</w:t>
      </w:r>
    </w:p>
    <w:p w14:paraId="0F9893CB" w14:textId="77777777" w:rsidR="007956D5" w:rsidRPr="00AF66A7" w:rsidRDefault="007956D5" w:rsidP="007956D5">
      <w:pPr>
        <w:rPr>
          <w:rStyle w:val="StyleUnderline"/>
        </w:rPr>
      </w:pPr>
      <w:r w:rsidRPr="005A18E5">
        <w:rPr>
          <w:rStyle w:val="StyleUnderline"/>
          <w:highlight w:val="yellow"/>
        </w:rPr>
        <w:t>But still</w:t>
      </w:r>
      <w:r w:rsidRPr="00D27970">
        <w:rPr>
          <w:rStyle w:val="StyleUnderline"/>
        </w:rPr>
        <w:t xml:space="preserve">, with his “successful” </w:t>
      </w:r>
      <w:r w:rsidRPr="005A18E5">
        <w:rPr>
          <w:rStyle w:val="StyleUnderline"/>
          <w:highlight w:val="yellow"/>
        </w:rPr>
        <w:t>negotiations against China and</w:t>
      </w:r>
      <w:r w:rsidRPr="00D27970">
        <w:rPr>
          <w:rStyle w:val="StyleUnderline"/>
        </w:rPr>
        <w:t xml:space="preserve"> the “continuation of the </w:t>
      </w:r>
      <w:r w:rsidRPr="005A18E5">
        <w:rPr>
          <w:rStyle w:val="StyleUnderline"/>
          <w:highlight w:val="yellow"/>
        </w:rPr>
        <w:t>peace process</w:t>
      </w:r>
      <w:r w:rsidRPr="00D27970">
        <w:rPr>
          <w:rStyle w:val="StyleUnderline"/>
        </w:rPr>
        <w:t xml:space="preserve"> and the denuclearization process” </w:t>
      </w:r>
      <w:r w:rsidRPr="005A18E5">
        <w:rPr>
          <w:rStyle w:val="StyleUnderline"/>
          <w:highlight w:val="yellow"/>
        </w:rPr>
        <w:t>in North Korea,</w:t>
      </w:r>
      <w:r w:rsidRPr="00A004F2">
        <w:t xml:space="preserve"> </w:t>
      </w:r>
      <w:r w:rsidRPr="005A18E5">
        <w:rPr>
          <w:rStyle w:val="StyleUnderline"/>
          <w:highlight w:val="yellow"/>
        </w:rPr>
        <w:t>Trump</w:t>
      </w:r>
      <w:r w:rsidRPr="005A18E5">
        <w:rPr>
          <w:highlight w:val="yellow"/>
        </w:rPr>
        <w:t xml:space="preserve"> </w:t>
      </w:r>
      <w:r w:rsidRPr="005A18E5">
        <w:rPr>
          <w:rStyle w:val="StyleUnderline"/>
          <w:highlight w:val="yellow"/>
        </w:rPr>
        <w:t>“will</w:t>
      </w:r>
      <w:r w:rsidRPr="00D27970">
        <w:rPr>
          <w:rStyle w:val="StyleUnderline"/>
        </w:rPr>
        <w:t xml:space="preserve"> not only </w:t>
      </w:r>
      <w:r w:rsidRPr="005A18E5">
        <w:rPr>
          <w:rStyle w:val="StyleUnderline"/>
          <w:highlight w:val="yellow"/>
        </w:rPr>
        <w:t>win in 2020</w:t>
      </w:r>
      <w:r w:rsidRPr="00D27970">
        <w:rPr>
          <w:rStyle w:val="StyleUnderline"/>
        </w:rPr>
        <w:t xml:space="preserve"> but he will win </w:t>
      </w:r>
      <w:r w:rsidRPr="005A18E5">
        <w:rPr>
          <w:rStyle w:val="StyleUnderline"/>
          <w:highlight w:val="yellow"/>
        </w:rPr>
        <w:t xml:space="preserve">by </w:t>
      </w:r>
      <w:r w:rsidRPr="005A18E5">
        <w:rPr>
          <w:rStyle w:val="Emphasis"/>
          <w:highlight w:val="yellow"/>
        </w:rPr>
        <w:t>more electoral votes than he won in 2016,”</w:t>
      </w:r>
      <w:r w:rsidRPr="00D27970">
        <w:rPr>
          <w:rStyle w:val="StyleUnderline"/>
        </w:rPr>
        <w:t xml:space="preserve"> Bannon said.</w:t>
      </w:r>
    </w:p>
    <w:p w14:paraId="6B6A9F3F" w14:textId="77777777" w:rsidR="007956D5" w:rsidRDefault="007956D5" w:rsidP="007956D5">
      <w:pPr>
        <w:pStyle w:val="Heading4"/>
      </w:pPr>
      <w:r>
        <w:t xml:space="preserve">Trump wins </w:t>
      </w:r>
    </w:p>
    <w:p w14:paraId="746C1F2E" w14:textId="77777777" w:rsidR="007956D5" w:rsidRDefault="007956D5" w:rsidP="007956D5">
      <w:r>
        <w:t xml:space="preserve">DENNIS M. </w:t>
      </w:r>
      <w:r w:rsidRPr="00305F23">
        <w:rPr>
          <w:rStyle w:val="Style13ptBold"/>
        </w:rPr>
        <w:t>POWELL 3/8</w:t>
      </w:r>
      <w:r>
        <w:t>, Opinion writer citing various polls, 3/8/19, “2020 will pit Trump's wins against Dems' pipe dreams”, https://thehill.com/opinion/campaign/431786-2020-will-pit-trumps-wins-against-dems-pipe-dreams</w:t>
      </w:r>
    </w:p>
    <w:p w14:paraId="72F52C1B" w14:textId="77777777" w:rsidR="007956D5" w:rsidRPr="00A658C9" w:rsidRDefault="007956D5" w:rsidP="007956D5">
      <w:pPr>
        <w:rPr>
          <w:sz w:val="16"/>
        </w:rPr>
      </w:pPr>
      <w:r w:rsidRPr="00A658C9">
        <w:rPr>
          <w:sz w:val="16"/>
        </w:rPr>
        <w:t xml:space="preserve">The </w:t>
      </w:r>
      <w:r w:rsidRPr="00710D5C">
        <w:rPr>
          <w:rStyle w:val="StyleUnderline"/>
          <w:highlight w:val="yellow"/>
        </w:rPr>
        <w:t>Democratic star</w:t>
      </w:r>
      <w:r w:rsidRPr="00305F23">
        <w:rPr>
          <w:rStyle w:val="StyleUnderline"/>
        </w:rPr>
        <w:t>s</w:t>
      </w:r>
      <w:r w:rsidRPr="00A658C9">
        <w:rPr>
          <w:sz w:val="16"/>
        </w:rPr>
        <w:t xml:space="preserve"> of 2018 — the young women of color who are socialist-leaning, vehemently anti-Trump and believers in a mandate to move America hard left — </w:t>
      </w:r>
      <w:r w:rsidRPr="00710D5C">
        <w:rPr>
          <w:rStyle w:val="StyleUnderline"/>
          <w:highlight w:val="yellow"/>
        </w:rPr>
        <w:t xml:space="preserve">have abandoned their </w:t>
      </w:r>
      <w:r w:rsidRPr="00710D5C">
        <w:rPr>
          <w:rStyle w:val="Emphasis"/>
          <w:highlight w:val="yellow"/>
        </w:rPr>
        <w:t>moderate</w:t>
      </w:r>
      <w:r w:rsidRPr="00305F23">
        <w:rPr>
          <w:rStyle w:val="Emphasis"/>
        </w:rPr>
        <w:t xml:space="preserve"> </w:t>
      </w:r>
      <w:r w:rsidRPr="00710D5C">
        <w:rPr>
          <w:rStyle w:val="Emphasis"/>
          <w:highlight w:val="yellow"/>
        </w:rPr>
        <w:t>base</w:t>
      </w:r>
      <w:r w:rsidRPr="00A658C9">
        <w:rPr>
          <w:sz w:val="16"/>
        </w:rPr>
        <w:t xml:space="preserve"> of support with rousing acclamation from the media.</w:t>
      </w:r>
    </w:p>
    <w:p w14:paraId="42AA0683" w14:textId="77777777" w:rsidR="007956D5" w:rsidRPr="00A658C9" w:rsidRDefault="007956D5" w:rsidP="007956D5">
      <w:pPr>
        <w:rPr>
          <w:sz w:val="16"/>
        </w:rPr>
      </w:pPr>
      <w:r w:rsidRPr="00710D5C">
        <w:rPr>
          <w:rStyle w:val="Emphasis"/>
          <w:highlight w:val="yellow"/>
        </w:rPr>
        <w:t>Issueless</w:t>
      </w:r>
      <w:r w:rsidRPr="00A658C9">
        <w:rPr>
          <w:sz w:val="16"/>
          <w:highlight w:val="yellow"/>
        </w:rPr>
        <w:t xml:space="preserve">, </w:t>
      </w:r>
      <w:r w:rsidRPr="00710D5C">
        <w:rPr>
          <w:rStyle w:val="StyleUnderline"/>
          <w:highlight w:val="yellow"/>
        </w:rPr>
        <w:t>except for</w:t>
      </w:r>
      <w:r w:rsidRPr="00305F23">
        <w:rPr>
          <w:rStyle w:val="StyleUnderline"/>
        </w:rPr>
        <w:t xml:space="preserve"> the </w:t>
      </w:r>
      <w:r w:rsidRPr="00710D5C">
        <w:rPr>
          <w:rStyle w:val="StyleUnderline"/>
          <w:highlight w:val="yellow"/>
        </w:rPr>
        <w:t>disdain for Trump</w:t>
      </w:r>
      <w:r w:rsidRPr="00A658C9">
        <w:rPr>
          <w:sz w:val="16"/>
        </w:rPr>
        <w:t>, Democrats turned to a radical freshman Rep. Alexandria Ocasio-Cortez (D-N.Y.) for leadership, and her roadmap is fundamental transformation of our economy and society.</w:t>
      </w:r>
      <w:r>
        <w:rPr>
          <w:sz w:val="16"/>
        </w:rPr>
        <w:t xml:space="preserve"> </w:t>
      </w:r>
      <w:r w:rsidRPr="00A658C9">
        <w:rPr>
          <w:sz w:val="16"/>
        </w:rPr>
        <w:t>Is America willing to go that far?</w:t>
      </w:r>
    </w:p>
    <w:p w14:paraId="0FC8AF6D" w14:textId="77777777" w:rsidR="007956D5" w:rsidRPr="00A658C9" w:rsidRDefault="007956D5" w:rsidP="007956D5">
      <w:pPr>
        <w:rPr>
          <w:sz w:val="16"/>
        </w:rPr>
      </w:pPr>
      <w:r w:rsidRPr="00710D5C">
        <w:rPr>
          <w:rStyle w:val="StyleUnderline"/>
          <w:highlight w:val="yellow"/>
        </w:rPr>
        <w:t>Gallup</w:t>
      </w:r>
      <w:r w:rsidRPr="00305F23">
        <w:rPr>
          <w:rStyle w:val="StyleUnderline"/>
        </w:rPr>
        <w:t xml:space="preserve"> </w:t>
      </w:r>
      <w:r w:rsidRPr="00A658C9">
        <w:rPr>
          <w:sz w:val="16"/>
        </w:rPr>
        <w:t xml:space="preserve">recently </w:t>
      </w:r>
      <w:r w:rsidRPr="00710D5C">
        <w:rPr>
          <w:rStyle w:val="StyleUnderline"/>
          <w:highlight w:val="yellow"/>
        </w:rPr>
        <w:t>provided insights</w:t>
      </w:r>
      <w:r w:rsidRPr="00A658C9">
        <w:rPr>
          <w:sz w:val="16"/>
        </w:rPr>
        <w:t xml:space="preserve"> into America’s politics, finding: “</w:t>
      </w:r>
      <w:r w:rsidRPr="00305F23">
        <w:rPr>
          <w:rStyle w:val="StyleUnderline"/>
        </w:rPr>
        <w:t xml:space="preserve">The </w:t>
      </w:r>
      <w:r w:rsidRPr="00710D5C">
        <w:rPr>
          <w:rStyle w:val="StyleUnderline"/>
          <w:highlight w:val="yellow"/>
        </w:rPr>
        <w:t>residents of most U.S. states are more likely to identify as conservative than as liberal</w:t>
      </w:r>
      <w:r w:rsidRPr="00305F23">
        <w:rPr>
          <w:rStyle w:val="StyleUnderline"/>
        </w:rPr>
        <w:t xml:space="preserve"> in their political ideology</w:t>
      </w:r>
      <w:r w:rsidRPr="00A658C9">
        <w:rPr>
          <w:sz w:val="16"/>
        </w:rPr>
        <w:t>.”</w:t>
      </w:r>
      <w:r>
        <w:rPr>
          <w:sz w:val="16"/>
        </w:rPr>
        <w:t xml:space="preserve"> </w:t>
      </w:r>
      <w:r w:rsidRPr="00A658C9">
        <w:rPr>
          <w:sz w:val="16"/>
        </w:rPr>
        <w:t>These findings do little to change the electoral map. New York, New England and the West Coast remain either “more liberal than conservative” or “less conservative than average.” Florida, Virginia, Pennsylvania, Michigan, Wisconsin and Minnesota all are categorized as “about average,” with a 9- to 14-point gap favoring conservatism.</w:t>
      </w:r>
    </w:p>
    <w:p w14:paraId="20FEA84A" w14:textId="77777777" w:rsidR="007956D5" w:rsidRPr="00A658C9" w:rsidRDefault="007956D5" w:rsidP="007956D5">
      <w:pPr>
        <w:rPr>
          <w:sz w:val="16"/>
        </w:rPr>
      </w:pPr>
      <w:r w:rsidRPr="00A658C9">
        <w:rPr>
          <w:sz w:val="16"/>
        </w:rPr>
        <w:t xml:space="preserve">There are two takeaways from this poll: </w:t>
      </w:r>
      <w:r w:rsidRPr="00305F23">
        <w:rPr>
          <w:rStyle w:val="StyleUnderline"/>
        </w:rPr>
        <w:t xml:space="preserve">Overall, </w:t>
      </w:r>
      <w:r w:rsidRPr="00710D5C">
        <w:rPr>
          <w:rStyle w:val="StyleUnderline"/>
          <w:highlight w:val="yellow"/>
        </w:rPr>
        <w:t>America is not trending toward the politics of</w:t>
      </w:r>
      <w:r w:rsidRPr="00A658C9">
        <w:rPr>
          <w:sz w:val="16"/>
          <w:highlight w:val="yellow"/>
        </w:rPr>
        <w:t xml:space="preserve"> </w:t>
      </w:r>
      <w:r w:rsidRPr="00710D5C">
        <w:rPr>
          <w:rStyle w:val="Emphasis"/>
          <w:highlight w:val="yellow"/>
        </w:rPr>
        <w:t>Ocasio-Cortez</w:t>
      </w:r>
      <w:r w:rsidRPr="00A658C9">
        <w:rPr>
          <w:sz w:val="16"/>
        </w:rPr>
        <w:t xml:space="preserve"> and Sen. Bernie </w:t>
      </w:r>
      <w:r w:rsidRPr="00305F23">
        <w:rPr>
          <w:rStyle w:val="Emphasis"/>
        </w:rPr>
        <w:t>Sanders</w:t>
      </w:r>
      <w:r w:rsidRPr="00A658C9">
        <w:rPr>
          <w:sz w:val="16"/>
        </w:rPr>
        <w:t xml:space="preserve"> (I-Vt.), </w:t>
      </w:r>
      <w:r w:rsidRPr="00305F23">
        <w:rPr>
          <w:rStyle w:val="StyleUnderline"/>
        </w:rPr>
        <w:t xml:space="preserve">and </w:t>
      </w:r>
      <w:r w:rsidRPr="00710D5C">
        <w:rPr>
          <w:rStyle w:val="StyleUnderline"/>
          <w:highlight w:val="yellow"/>
        </w:rPr>
        <w:t>Trump likely could win reelection with his narrow bore issues approach</w:t>
      </w:r>
      <w:r w:rsidRPr="00305F23">
        <w:rPr>
          <w:rStyle w:val="StyleUnderline"/>
        </w:rPr>
        <w:t xml:space="preserve"> </w:t>
      </w:r>
      <w:r w:rsidRPr="00A658C9">
        <w:rPr>
          <w:sz w:val="16"/>
        </w:rPr>
        <w:t>if Democrats nominate a far-left candidate to challenge him.</w:t>
      </w:r>
    </w:p>
    <w:p w14:paraId="648AE17E" w14:textId="77777777" w:rsidR="007956D5" w:rsidRPr="00A658C9" w:rsidRDefault="007956D5" w:rsidP="007956D5">
      <w:pPr>
        <w:rPr>
          <w:sz w:val="16"/>
        </w:rPr>
      </w:pPr>
      <w:r w:rsidRPr="00710D5C">
        <w:rPr>
          <w:rStyle w:val="StyleUnderline"/>
        </w:rPr>
        <w:t>Support for the Green New Deal in growing</w:t>
      </w:r>
      <w:r w:rsidRPr="00A658C9">
        <w:rPr>
          <w:sz w:val="16"/>
        </w:rPr>
        <w:t xml:space="preserve"> on the left, where it is seen as an aspirational proposal that melds climate change with social justice issues into a political stew of science, economy, jobs, wages, environment, fairness, equality and whatever else you want. It is a goal with many paths toward achieving it, a flexible political instrument that supporters hope voters will view as a way to forgo immediate results for something bigger they deem worth undertaking.</w:t>
      </w:r>
      <w:r>
        <w:rPr>
          <w:sz w:val="16"/>
        </w:rPr>
        <w:t xml:space="preserve"> </w:t>
      </w:r>
    </w:p>
    <w:p w14:paraId="3EF98AF8" w14:textId="77777777" w:rsidR="007956D5" w:rsidRPr="00A658C9" w:rsidRDefault="007956D5" w:rsidP="007956D5">
      <w:pPr>
        <w:rPr>
          <w:sz w:val="16"/>
        </w:rPr>
      </w:pPr>
      <w:r w:rsidRPr="00A658C9">
        <w:rPr>
          <w:rStyle w:val="StyleUnderline"/>
          <w:highlight w:val="yellow"/>
        </w:rPr>
        <w:t>They may be overvaluing polling that suggests people take</w:t>
      </w:r>
      <w:r w:rsidRPr="00710D5C">
        <w:rPr>
          <w:rStyle w:val="StyleUnderline"/>
        </w:rPr>
        <w:t xml:space="preserve"> the issue of </w:t>
      </w:r>
      <w:r w:rsidRPr="00A658C9">
        <w:rPr>
          <w:rStyle w:val="StyleUnderline"/>
          <w:highlight w:val="yellow"/>
        </w:rPr>
        <w:t>climate change</w:t>
      </w:r>
      <w:r w:rsidRPr="00710D5C">
        <w:rPr>
          <w:rStyle w:val="StyleUnderline"/>
        </w:rPr>
        <w:t xml:space="preserve"> very </w:t>
      </w:r>
      <w:r w:rsidRPr="00A658C9">
        <w:rPr>
          <w:rStyle w:val="StyleUnderline"/>
          <w:highlight w:val="yellow"/>
        </w:rPr>
        <w:t>seriously</w:t>
      </w:r>
      <w:r w:rsidRPr="00A658C9">
        <w:rPr>
          <w:sz w:val="16"/>
        </w:rPr>
        <w:t xml:space="preserve">. </w:t>
      </w:r>
      <w:r w:rsidRPr="00A658C9">
        <w:rPr>
          <w:rStyle w:val="StyleUnderline"/>
          <w:highlight w:val="yellow"/>
        </w:rPr>
        <w:t>Pew Research found</w:t>
      </w:r>
      <w:r w:rsidRPr="00710D5C">
        <w:rPr>
          <w:rStyle w:val="StyleUnderline"/>
        </w:rPr>
        <w:t xml:space="preserve"> that in the</w:t>
      </w:r>
      <w:r w:rsidRPr="00A658C9">
        <w:rPr>
          <w:sz w:val="16"/>
        </w:rPr>
        <w:t xml:space="preserve"> </w:t>
      </w:r>
      <w:r w:rsidRPr="00710D5C">
        <w:rPr>
          <w:rStyle w:val="Emphasis"/>
        </w:rPr>
        <w:t>U</w:t>
      </w:r>
      <w:r w:rsidRPr="00A658C9">
        <w:rPr>
          <w:sz w:val="16"/>
        </w:rPr>
        <w:t xml:space="preserve">nited </w:t>
      </w:r>
      <w:r w:rsidRPr="00710D5C">
        <w:rPr>
          <w:rStyle w:val="Emphasis"/>
        </w:rPr>
        <w:t>S</w:t>
      </w:r>
      <w:r w:rsidRPr="00A658C9">
        <w:rPr>
          <w:sz w:val="16"/>
        </w:rPr>
        <w:t xml:space="preserve">tates, </w:t>
      </w:r>
      <w:r w:rsidRPr="00A658C9">
        <w:rPr>
          <w:rStyle w:val="StyleUnderline"/>
          <w:highlight w:val="yellow"/>
        </w:rPr>
        <w:t>it ranks third behind</w:t>
      </w:r>
      <w:r w:rsidRPr="00A658C9">
        <w:rPr>
          <w:sz w:val="16"/>
          <w:highlight w:val="yellow"/>
        </w:rPr>
        <w:t xml:space="preserve"> </w:t>
      </w:r>
      <w:r w:rsidRPr="00A658C9">
        <w:rPr>
          <w:rStyle w:val="Emphasis"/>
          <w:highlight w:val="yellow"/>
        </w:rPr>
        <w:t>cyber attacks</w:t>
      </w:r>
      <w:r w:rsidRPr="00A658C9">
        <w:rPr>
          <w:sz w:val="16"/>
          <w:highlight w:val="yellow"/>
        </w:rPr>
        <w:t xml:space="preserve"> </w:t>
      </w:r>
      <w:r w:rsidRPr="00A658C9">
        <w:rPr>
          <w:rStyle w:val="StyleUnderline"/>
          <w:highlight w:val="yellow"/>
        </w:rPr>
        <w:t>and</w:t>
      </w:r>
      <w:r w:rsidRPr="00A658C9">
        <w:rPr>
          <w:sz w:val="16"/>
          <w:highlight w:val="yellow"/>
        </w:rPr>
        <w:t xml:space="preserve"> </w:t>
      </w:r>
      <w:r w:rsidRPr="00A658C9">
        <w:rPr>
          <w:rStyle w:val="Emphasis"/>
          <w:highlight w:val="yellow"/>
        </w:rPr>
        <w:t>Islamic</w:t>
      </w:r>
      <w:r w:rsidRPr="00710D5C">
        <w:rPr>
          <w:rStyle w:val="Emphasis"/>
        </w:rPr>
        <w:t xml:space="preserve"> </w:t>
      </w:r>
      <w:r w:rsidRPr="00A658C9">
        <w:rPr>
          <w:rStyle w:val="Emphasis"/>
          <w:highlight w:val="yellow"/>
        </w:rPr>
        <w:t>terrorism</w:t>
      </w:r>
      <w:r w:rsidRPr="00710D5C">
        <w:rPr>
          <w:rStyle w:val="Emphasis"/>
        </w:rPr>
        <w:t>.</w:t>
      </w:r>
    </w:p>
    <w:p w14:paraId="06553107" w14:textId="77777777" w:rsidR="007956D5" w:rsidRPr="00A658C9" w:rsidRDefault="007956D5" w:rsidP="007956D5">
      <w:pPr>
        <w:rPr>
          <w:sz w:val="16"/>
        </w:rPr>
      </w:pPr>
      <w:r w:rsidRPr="00A658C9">
        <w:rPr>
          <w:sz w:val="16"/>
        </w:rPr>
        <w:t xml:space="preserve">And, </w:t>
      </w:r>
      <w:r w:rsidRPr="00A658C9">
        <w:rPr>
          <w:rStyle w:val="StyleUnderline"/>
          <w:highlight w:val="yellow"/>
        </w:rPr>
        <w:t xml:space="preserve">they may </w:t>
      </w:r>
      <w:r w:rsidRPr="00A658C9">
        <w:rPr>
          <w:rStyle w:val="StyleUnderline"/>
        </w:rPr>
        <w:t>also</w:t>
      </w:r>
      <w:r w:rsidRPr="00630789">
        <w:rPr>
          <w:rStyle w:val="StyleUnderline"/>
        </w:rPr>
        <w:t xml:space="preserve"> </w:t>
      </w:r>
      <w:r w:rsidRPr="00A658C9">
        <w:rPr>
          <w:rStyle w:val="StyleUnderline"/>
          <w:highlight w:val="yellow"/>
        </w:rPr>
        <w:t>be misinterpreting</w:t>
      </w:r>
      <w:r w:rsidRPr="00630789">
        <w:rPr>
          <w:rStyle w:val="StyleUnderline"/>
        </w:rPr>
        <w:t xml:space="preserve"> </w:t>
      </w:r>
      <w:r w:rsidRPr="00A658C9">
        <w:rPr>
          <w:rStyle w:val="StyleUnderline"/>
          <w:highlight w:val="yellow"/>
        </w:rPr>
        <w:t>the mood of the country as they call for</w:t>
      </w:r>
      <w:r w:rsidRPr="00630789">
        <w:rPr>
          <w:rStyle w:val="Emphasis"/>
        </w:rPr>
        <w:t xml:space="preserve"> </w:t>
      </w:r>
      <w:r w:rsidRPr="00A658C9">
        <w:rPr>
          <w:rStyle w:val="Emphasis"/>
          <w:highlight w:val="yellow"/>
        </w:rPr>
        <w:t>free college</w:t>
      </w:r>
      <w:r w:rsidRPr="00A658C9">
        <w:rPr>
          <w:rStyle w:val="StyleUnderline"/>
          <w:highlight w:val="yellow"/>
        </w:rPr>
        <w:t>,</w:t>
      </w:r>
      <w:r w:rsidRPr="00630789">
        <w:rPr>
          <w:rStyle w:val="StyleUnderline"/>
        </w:rPr>
        <w:t xml:space="preserve"> </w:t>
      </w:r>
      <w:r w:rsidRPr="00A658C9">
        <w:rPr>
          <w:rStyle w:val="Emphasis"/>
          <w:highlight w:val="yellow"/>
        </w:rPr>
        <w:t>Medicare for all</w:t>
      </w:r>
      <w:r w:rsidRPr="00A658C9">
        <w:rPr>
          <w:rStyle w:val="StyleUnderline"/>
          <w:highlight w:val="yellow"/>
        </w:rPr>
        <w:t>, and</w:t>
      </w:r>
      <w:r w:rsidRPr="00630789">
        <w:rPr>
          <w:rStyle w:val="StyleUnderline"/>
        </w:rPr>
        <w:t xml:space="preserve"> even </w:t>
      </w:r>
      <w:r w:rsidRPr="00A658C9">
        <w:rPr>
          <w:rStyle w:val="Emphasis"/>
          <w:highlight w:val="yellow"/>
        </w:rPr>
        <w:t>reparations for slavery</w:t>
      </w:r>
      <w:r w:rsidRPr="00630789">
        <w:rPr>
          <w:rStyle w:val="StyleUnderline"/>
        </w:rPr>
        <w:t>.</w:t>
      </w:r>
      <w:r w:rsidRPr="00A658C9">
        <w:rPr>
          <w:sz w:val="16"/>
        </w:rPr>
        <w:t xml:space="preserve"> They offer a new kind of America, where a benevolent government provides for all. They may believe that fear of Trump, combined with support for climate-change initiatives, is enough to get voters behind the radical changes they propose.</w:t>
      </w:r>
    </w:p>
    <w:p w14:paraId="0D46805C" w14:textId="77777777" w:rsidR="007956D5" w:rsidRPr="00A658C9" w:rsidRDefault="007956D5" w:rsidP="007956D5">
      <w:pPr>
        <w:rPr>
          <w:sz w:val="16"/>
        </w:rPr>
      </w:pPr>
      <w:r w:rsidRPr="00A658C9">
        <w:rPr>
          <w:sz w:val="16"/>
        </w:rPr>
        <w:t>Aspirational goals can be good politics. In 1961, John F. Kennedy asked Americans to wait eight years to put a man on the moon. In 1964, President Lyndon Johnson undertook a “war on poverty.” In 2008, President Barack Obama promised us “hope and change” that went mainly undefined so it was what you wanted it to be.</w:t>
      </w:r>
    </w:p>
    <w:p w14:paraId="64B70058" w14:textId="77777777" w:rsidR="007956D5" w:rsidRPr="00A658C9" w:rsidRDefault="007956D5" w:rsidP="007956D5">
      <w:pPr>
        <w:rPr>
          <w:sz w:val="16"/>
        </w:rPr>
      </w:pPr>
      <w:r w:rsidRPr="00A658C9">
        <w:rPr>
          <w:sz w:val="16"/>
        </w:rPr>
        <w:t>In 2020, the Democrats’ are banking on the American people discounting Trump’s accomplishments and embracing their vision for a “green” future.</w:t>
      </w:r>
    </w:p>
    <w:p w14:paraId="5B950F47" w14:textId="77777777" w:rsidR="007956D5" w:rsidRPr="00A658C9" w:rsidRDefault="007956D5" w:rsidP="007956D5">
      <w:pPr>
        <w:rPr>
          <w:rStyle w:val="StyleUnderline"/>
        </w:rPr>
      </w:pPr>
      <w:r w:rsidRPr="00A658C9">
        <w:rPr>
          <w:rStyle w:val="StyleUnderline"/>
        </w:rPr>
        <w:t>Trump</w:t>
      </w:r>
      <w:r w:rsidRPr="00A658C9">
        <w:rPr>
          <w:sz w:val="16"/>
        </w:rPr>
        <w:t xml:space="preserve"> likely </w:t>
      </w:r>
      <w:r w:rsidRPr="00A658C9">
        <w:rPr>
          <w:rStyle w:val="StyleUnderline"/>
        </w:rPr>
        <w:t>will present voters with a</w:t>
      </w:r>
      <w:r w:rsidRPr="00A658C9">
        <w:rPr>
          <w:sz w:val="16"/>
        </w:rPr>
        <w:t xml:space="preserve"> </w:t>
      </w:r>
      <w:r w:rsidRPr="00A658C9">
        <w:rPr>
          <w:rStyle w:val="Emphasis"/>
        </w:rPr>
        <w:t>laundry list of accomplishments,</w:t>
      </w:r>
      <w:r w:rsidRPr="00A658C9">
        <w:rPr>
          <w:sz w:val="16"/>
        </w:rPr>
        <w:t xml:space="preserve"> telling his base that, together, they have made headway toward making America great again. It will be much like a CEO going before a board of directors for a performance evaluation, saying, “I did what I was elected to do, so you should keep me.” </w:t>
      </w:r>
      <w:r w:rsidRPr="00A658C9">
        <w:rPr>
          <w:rStyle w:val="StyleUnderline"/>
        </w:rPr>
        <w:t>Don’t expect any large bore, visionary thinking from Trump, who will be content to win on points rather than a knockout.</w:t>
      </w:r>
    </w:p>
    <w:p w14:paraId="0077F26F" w14:textId="77777777" w:rsidR="007956D5" w:rsidRPr="00A658C9" w:rsidRDefault="007956D5" w:rsidP="007956D5">
      <w:pPr>
        <w:rPr>
          <w:rStyle w:val="Emphasis"/>
        </w:rPr>
      </w:pPr>
      <w:r w:rsidRPr="00A658C9">
        <w:rPr>
          <w:sz w:val="16"/>
        </w:rPr>
        <w:t xml:space="preserve">In politics, there are “win-lose” elections, in which you accomplish your primary goal of winning but also sow the seeds for eventual defeat. </w:t>
      </w:r>
      <w:r w:rsidRPr="00A658C9">
        <w:rPr>
          <w:rStyle w:val="StyleUnderline"/>
          <w:highlight w:val="yellow"/>
        </w:rPr>
        <w:t>The cost of winning</w:t>
      </w:r>
      <w:r w:rsidRPr="00A658C9">
        <w:rPr>
          <w:rStyle w:val="StyleUnderline"/>
        </w:rPr>
        <w:t xml:space="preserve"> back control of </w:t>
      </w:r>
      <w:r w:rsidRPr="00A658C9">
        <w:rPr>
          <w:rStyle w:val="StyleUnderline"/>
          <w:highlight w:val="yellow"/>
        </w:rPr>
        <w:t>the House</w:t>
      </w:r>
      <w:r w:rsidRPr="00A658C9">
        <w:rPr>
          <w:rStyle w:val="StyleUnderline"/>
        </w:rPr>
        <w:t xml:space="preserve"> of Representatives </w:t>
      </w:r>
      <w:r w:rsidRPr="00A658C9">
        <w:rPr>
          <w:rStyle w:val="StyleUnderline"/>
          <w:highlight w:val="yellow"/>
        </w:rPr>
        <w:t>may have moved the Democratic</w:t>
      </w:r>
      <w:r w:rsidRPr="00A658C9">
        <w:rPr>
          <w:rStyle w:val="StyleUnderline"/>
        </w:rPr>
        <w:t xml:space="preserve"> </w:t>
      </w:r>
      <w:r w:rsidRPr="00A658C9">
        <w:rPr>
          <w:rStyle w:val="StyleUnderline"/>
          <w:highlight w:val="yellow"/>
        </w:rPr>
        <w:t xml:space="preserve">Party </w:t>
      </w:r>
      <w:r w:rsidRPr="00A658C9">
        <w:rPr>
          <w:rStyle w:val="Emphasis"/>
          <w:highlight w:val="yellow"/>
        </w:rPr>
        <w:t>too far left.</w:t>
      </w:r>
    </w:p>
    <w:p w14:paraId="149C456C" w14:textId="77777777" w:rsidR="007956D5" w:rsidRPr="00A658C9" w:rsidRDefault="007956D5" w:rsidP="007956D5">
      <w:pPr>
        <w:rPr>
          <w:rStyle w:val="StyleUnderline"/>
        </w:rPr>
      </w:pPr>
      <w:r w:rsidRPr="00A658C9">
        <w:rPr>
          <w:sz w:val="16"/>
        </w:rPr>
        <w:t xml:space="preserve">As a result, </w:t>
      </w:r>
      <w:r w:rsidRPr="00A658C9">
        <w:rPr>
          <w:rStyle w:val="StyleUnderline"/>
          <w:highlight w:val="yellow"/>
        </w:rPr>
        <w:t xml:space="preserve">Trump continues to make inroads with </w:t>
      </w:r>
      <w:r w:rsidRPr="00A658C9">
        <w:rPr>
          <w:rStyle w:val="Emphasis"/>
          <w:highlight w:val="yellow"/>
        </w:rPr>
        <w:t>blue-collar</w:t>
      </w:r>
      <w:r w:rsidRPr="00A658C9">
        <w:rPr>
          <w:rStyle w:val="StyleUnderline"/>
          <w:highlight w:val="yellow"/>
        </w:rPr>
        <w:t xml:space="preserve"> and </w:t>
      </w:r>
      <w:r w:rsidRPr="00A658C9">
        <w:rPr>
          <w:rStyle w:val="Emphasis"/>
          <w:highlight w:val="yellow"/>
        </w:rPr>
        <w:t>minority voters</w:t>
      </w:r>
      <w:r w:rsidRPr="00A658C9">
        <w:rPr>
          <w:sz w:val="16"/>
        </w:rPr>
        <w:t xml:space="preserve"> who lean Democratic through policies that create jobs, opportunities and investment. The Washington Examiner recently reported: “</w:t>
      </w:r>
      <w:r w:rsidRPr="00A658C9">
        <w:rPr>
          <w:rStyle w:val="StyleUnderline"/>
          <w:highlight w:val="yellow"/>
        </w:rPr>
        <w:t>A</w:t>
      </w:r>
      <w:r w:rsidRPr="00A658C9">
        <w:rPr>
          <w:rStyle w:val="StyleUnderline"/>
        </w:rPr>
        <w:t xml:space="preserve"> remarkable </w:t>
      </w:r>
      <w:r w:rsidRPr="00A658C9">
        <w:rPr>
          <w:rStyle w:val="StyleUnderline"/>
          <w:highlight w:val="yellow"/>
        </w:rPr>
        <w:t>new</w:t>
      </w:r>
      <w:r w:rsidRPr="00A658C9">
        <w:rPr>
          <w:rStyle w:val="StyleUnderline"/>
        </w:rPr>
        <w:t xml:space="preserve"> Zogby Analytics </w:t>
      </w:r>
      <w:r w:rsidRPr="00A658C9">
        <w:rPr>
          <w:rStyle w:val="StyleUnderline"/>
          <w:highlight w:val="yellow"/>
        </w:rPr>
        <w:t>poll found</w:t>
      </w:r>
      <w:r w:rsidRPr="00A658C9">
        <w:rPr>
          <w:rStyle w:val="StyleUnderline"/>
        </w:rPr>
        <w:t xml:space="preserve"> that </w:t>
      </w:r>
      <w:r w:rsidRPr="00A658C9">
        <w:rPr>
          <w:rStyle w:val="StyleUnderline"/>
          <w:highlight w:val="yellow"/>
        </w:rPr>
        <w:t>suburban women</w:t>
      </w:r>
      <w:r w:rsidRPr="00A658C9">
        <w:rPr>
          <w:rStyle w:val="StyleUnderline"/>
        </w:rPr>
        <w:t xml:space="preserve">, more than likely voters, </w:t>
      </w:r>
      <w:r w:rsidRPr="00A658C9">
        <w:rPr>
          <w:rStyle w:val="StyleUnderline"/>
          <w:highlight w:val="yellow"/>
        </w:rPr>
        <w:t>support the wall and Trump’s emergency declaration</w:t>
      </w:r>
      <w:r w:rsidRPr="00A658C9">
        <w:rPr>
          <w:rStyle w:val="StyleUnderline"/>
        </w:rPr>
        <w:t xml:space="preserve"> that will allow him to spend more to build it than Congress has OK’d.”</w:t>
      </w:r>
    </w:p>
    <w:p w14:paraId="4A200372" w14:textId="77777777" w:rsidR="007956D5" w:rsidRPr="00B55AD5" w:rsidRDefault="007956D5" w:rsidP="007956D5"/>
    <w:p w14:paraId="547F880F" w14:textId="77777777" w:rsidR="00B30F7D" w:rsidRDefault="00B30F7D" w:rsidP="00B30F7D"/>
    <w:p w14:paraId="3B937B98" w14:textId="77777777" w:rsidR="00B30F7D" w:rsidRPr="00102521" w:rsidRDefault="00B30F7D" w:rsidP="00B30F7D"/>
    <w:p w14:paraId="23F94F63" w14:textId="77777777" w:rsidR="00B30F7D" w:rsidRDefault="00B30F7D" w:rsidP="00B30F7D">
      <w:pPr>
        <w:pStyle w:val="Heading3"/>
      </w:pPr>
      <w:r>
        <w:t>AT: Numbers = Trump loses now</w:t>
      </w:r>
    </w:p>
    <w:p w14:paraId="2E674249" w14:textId="77777777" w:rsidR="00B30F7D" w:rsidRPr="00AA2481" w:rsidRDefault="00B30F7D" w:rsidP="00B30F7D">
      <w:pPr>
        <w:pStyle w:val="Heading4"/>
        <w:rPr>
          <w:szCs w:val="28"/>
        </w:rPr>
      </w:pPr>
      <w:r w:rsidRPr="00AA2481">
        <w:rPr>
          <w:szCs w:val="28"/>
        </w:rPr>
        <w:t>Obama and Clinton had similar numbers at the end of their terms, but they won</w:t>
      </w:r>
    </w:p>
    <w:p w14:paraId="4A66C2A3" w14:textId="77777777" w:rsidR="00B30F7D" w:rsidRPr="00F25ABC" w:rsidRDefault="00B30F7D" w:rsidP="00B30F7D">
      <w:pPr>
        <w:rPr>
          <w:sz w:val="22"/>
          <w:szCs w:val="22"/>
        </w:rPr>
      </w:pPr>
      <w:r w:rsidRPr="00F25ABC">
        <w:rPr>
          <w:sz w:val="22"/>
          <w:szCs w:val="22"/>
        </w:rPr>
        <w:t xml:space="preserve">Victor Davis </w:t>
      </w:r>
      <w:r w:rsidRPr="00F25ABC">
        <w:rPr>
          <w:b/>
          <w:sz w:val="26"/>
          <w:szCs w:val="26"/>
        </w:rPr>
        <w:t>Hanson 19</w:t>
      </w:r>
      <w:r w:rsidRPr="00F25ABC">
        <w:rPr>
          <w:sz w:val="22"/>
          <w:szCs w:val="22"/>
        </w:rPr>
        <w:t>, American classicist, military historian, columnist and farmer who has been a commentator on modern and ancient warfare and contemporary politics for National Review, The Washington Times and other media outlets, March 20</w:t>
      </w:r>
      <w:r w:rsidRPr="00F25ABC">
        <w:rPr>
          <w:sz w:val="22"/>
          <w:szCs w:val="22"/>
          <w:vertAlign w:val="superscript"/>
        </w:rPr>
        <w:t>th</w:t>
      </w:r>
      <w:r w:rsidRPr="00F25ABC">
        <w:rPr>
          <w:sz w:val="22"/>
          <w:szCs w:val="22"/>
        </w:rPr>
        <w:t xml:space="preserve">, 2019, “Can Donald Trump win again in 2020?”, </w:t>
      </w:r>
      <w:hyperlink r:id="rId16" w:history="1">
        <w:r w:rsidRPr="00F25ABC">
          <w:rPr>
            <w:rStyle w:val="Hyperlink"/>
            <w:sz w:val="22"/>
            <w:szCs w:val="22"/>
          </w:rPr>
          <w:t>https://www.chicagotribune.com/opinion/commentary/ct-perspec-donald-trump-reelection-president-2020-hanson-20190320-story.html</w:t>
        </w:r>
      </w:hyperlink>
    </w:p>
    <w:p w14:paraId="6345B211" w14:textId="77777777" w:rsidR="00B30F7D" w:rsidRPr="003A6AEA" w:rsidRDefault="00B30F7D" w:rsidP="00B30F7D"/>
    <w:p w14:paraId="03CD21A0" w14:textId="77777777" w:rsidR="00B30F7D" w:rsidRPr="00102521" w:rsidRDefault="00B30F7D" w:rsidP="00B30F7D">
      <w:pPr>
        <w:rPr>
          <w:szCs w:val="28"/>
          <w:u w:val="single"/>
        </w:rPr>
      </w:pPr>
      <w:r w:rsidRPr="005C2EC1">
        <w:rPr>
          <w:szCs w:val="28"/>
          <w:highlight w:val="cyan"/>
          <w:u w:val="single"/>
        </w:rPr>
        <w:t>At</w:t>
      </w:r>
      <w:r w:rsidRPr="009D470D">
        <w:rPr>
          <w:szCs w:val="28"/>
          <w:u w:val="single"/>
        </w:rPr>
        <w:t xml:space="preserve"> about </w:t>
      </w:r>
      <w:r w:rsidRPr="005C2EC1">
        <w:rPr>
          <w:szCs w:val="28"/>
          <w:highlight w:val="cyan"/>
          <w:u w:val="single"/>
        </w:rPr>
        <w:t>the same time</w:t>
      </w:r>
      <w:r w:rsidRPr="009D470D">
        <w:rPr>
          <w:szCs w:val="28"/>
          <w:u w:val="single"/>
        </w:rPr>
        <w:t xml:space="preserve"> in their respective presidencies</w:t>
      </w:r>
      <w:r w:rsidRPr="00102521">
        <w:rPr>
          <w:sz w:val="16"/>
          <w:szCs w:val="28"/>
        </w:rPr>
        <w:t xml:space="preserve">, Bill </w:t>
      </w:r>
      <w:r w:rsidRPr="005C2EC1">
        <w:rPr>
          <w:szCs w:val="28"/>
          <w:highlight w:val="cyan"/>
          <w:u w:val="single"/>
        </w:rPr>
        <w:t>Clinton and</w:t>
      </w:r>
      <w:r w:rsidRPr="00102521">
        <w:rPr>
          <w:sz w:val="16"/>
          <w:szCs w:val="28"/>
        </w:rPr>
        <w:t xml:space="preserve"> Barack </w:t>
      </w:r>
      <w:r w:rsidRPr="005C2EC1">
        <w:rPr>
          <w:szCs w:val="28"/>
          <w:highlight w:val="cyan"/>
          <w:u w:val="single"/>
        </w:rPr>
        <w:t>Obama had approval ratings similar to Trump's. In Clinton's first midterms, Democrats lost 14 more House seats than Republicans lost last November. Democrats under Obama lost 23 more seats</w:t>
      </w:r>
      <w:r w:rsidRPr="00102521">
        <w:rPr>
          <w:szCs w:val="28"/>
          <w:u w:val="single"/>
        </w:rPr>
        <w:t xml:space="preserve"> in his first midterms than Republicans lost under Trump. Democrats lost eight Senate seats in 1994 during Clinton's first term. They lost six Senate seats in 2010 during Obama's first term. Republicans actually picked up two Senate seats last fall.</w:t>
      </w:r>
    </w:p>
    <w:p w14:paraId="6F8FBCBB" w14:textId="77777777" w:rsidR="00B30F7D" w:rsidRPr="00102521" w:rsidRDefault="00B30F7D" w:rsidP="00B30F7D">
      <w:pPr>
        <w:rPr>
          <w:sz w:val="16"/>
          <w:szCs w:val="28"/>
        </w:rPr>
      </w:pPr>
      <w:r w:rsidRPr="00102521">
        <w:rPr>
          <w:sz w:val="16"/>
          <w:szCs w:val="28"/>
        </w:rPr>
        <w:t xml:space="preserve">Yet </w:t>
      </w:r>
      <w:r w:rsidRPr="005C2EC1">
        <w:rPr>
          <w:rStyle w:val="Emphasis"/>
          <w:highlight w:val="cyan"/>
        </w:rPr>
        <w:t>Clinton and Obama handily won</w:t>
      </w:r>
      <w:r w:rsidRPr="00102521">
        <w:rPr>
          <w:rStyle w:val="Emphasis"/>
        </w:rPr>
        <w:t xml:space="preserve"> re-election</w:t>
      </w:r>
      <w:r w:rsidRPr="00102521">
        <w:rPr>
          <w:sz w:val="16"/>
          <w:szCs w:val="28"/>
        </w:rPr>
        <w:t xml:space="preserve"> over, respectively, Bob Dole and Mitt Romney. In other words, </w:t>
      </w:r>
      <w:r w:rsidRPr="005C2EC1">
        <w:rPr>
          <w:rStyle w:val="Emphasis"/>
          <w:highlight w:val="cyan"/>
        </w:rPr>
        <w:t>the 2020 election is likely Trump's to win</w:t>
      </w:r>
      <w:r w:rsidRPr="00102521">
        <w:rPr>
          <w:sz w:val="16"/>
          <w:szCs w:val="28"/>
        </w:rPr>
        <w:t xml:space="preserve"> or lose.</w:t>
      </w:r>
    </w:p>
    <w:p w14:paraId="78484851" w14:textId="77777777" w:rsidR="00B30F7D" w:rsidRDefault="00B30F7D" w:rsidP="00B30F7D"/>
    <w:p w14:paraId="080B4B55" w14:textId="77777777" w:rsidR="00B30F7D" w:rsidRDefault="00B30F7D" w:rsidP="00B30F7D"/>
    <w:p w14:paraId="3455B1C1" w14:textId="77777777" w:rsidR="00B30F7D" w:rsidRDefault="00B30F7D" w:rsidP="00B30F7D"/>
    <w:p w14:paraId="66F60846" w14:textId="77777777" w:rsidR="00B62793" w:rsidRDefault="00B62793" w:rsidP="00B30F7D"/>
    <w:p w14:paraId="07A84EC8" w14:textId="0BCAABF7" w:rsidR="00B62793" w:rsidRDefault="00B62793" w:rsidP="00B62793">
      <w:pPr>
        <w:pStyle w:val="Heading3"/>
      </w:pPr>
      <w:r>
        <w:t>AT: Too early to predict</w:t>
      </w:r>
    </w:p>
    <w:p w14:paraId="5EE310F7" w14:textId="77777777" w:rsidR="00B62793" w:rsidRDefault="00B62793" w:rsidP="00B62793"/>
    <w:p w14:paraId="6CEF3C2A" w14:textId="77777777" w:rsidR="007956D5" w:rsidRPr="00C50B90" w:rsidRDefault="007956D5" w:rsidP="007956D5">
      <w:pPr>
        <w:pStyle w:val="Heading4"/>
      </w:pPr>
      <w:r>
        <w:t xml:space="preserve">Not too soon---even if predictions aren’t 100% accurate, early polling can inform what political decisions policymakers should take </w:t>
      </w:r>
      <w:r w:rsidRPr="00C50B90">
        <w:rPr>
          <w:u w:val="single"/>
        </w:rPr>
        <w:t>now</w:t>
      </w:r>
      <w:r w:rsidRPr="00C50B90">
        <w:t xml:space="preserve"> which is 100% compatible with our </w:t>
      </w:r>
      <w:r>
        <w:t>link</w:t>
      </w:r>
      <w:r w:rsidRPr="00C50B90">
        <w:t xml:space="preserve"> premise</w:t>
      </w:r>
    </w:p>
    <w:p w14:paraId="30E41A89" w14:textId="77777777" w:rsidR="007956D5" w:rsidRDefault="007956D5" w:rsidP="007956D5">
      <w:r>
        <w:t xml:space="preserve">Phillip </w:t>
      </w:r>
      <w:r w:rsidRPr="007972B3">
        <w:rPr>
          <w:rStyle w:val="Style13ptBold"/>
        </w:rPr>
        <w:t>Bump 17</w:t>
      </w:r>
      <w:r>
        <w:t>, correspondent for the Washington Post, 4/27/17, “Seven percent of Trump voters say they would vote for someone else in 2020,” https://www.washingtonpost.com/news/politics/wp/2017/04/27/seven-percent-of-trump-voters-say-theyd-vote-for-someone-else-in-2020/?noredirect=on&amp;utm_term=.f20b83bc1561</w:t>
      </w:r>
    </w:p>
    <w:p w14:paraId="39DAB63D" w14:textId="77777777" w:rsidR="007956D5" w:rsidRDefault="007956D5" w:rsidP="007956D5">
      <w:pPr>
        <w:rPr>
          <w:rStyle w:val="StyleUnderline"/>
        </w:rPr>
      </w:pPr>
      <w:r w:rsidRPr="007972B3">
        <w:rPr>
          <w:sz w:val="16"/>
        </w:rPr>
        <w:t xml:space="preserve">First of all, </w:t>
      </w:r>
      <w:r w:rsidRPr="007972B3">
        <w:rPr>
          <w:rStyle w:val="StyleUnderline"/>
        </w:rPr>
        <w:t>before you complain,</w:t>
      </w:r>
      <w:r w:rsidRPr="007972B3">
        <w:rPr>
          <w:sz w:val="16"/>
        </w:rPr>
        <w:t xml:space="preserve"> no, </w:t>
      </w:r>
      <w:r w:rsidRPr="00C50B90">
        <w:rPr>
          <w:rStyle w:val="Emphasis"/>
          <w:highlight w:val="yellow"/>
        </w:rPr>
        <w:t>it is not too early to talk about</w:t>
      </w:r>
      <w:r w:rsidRPr="007972B3">
        <w:rPr>
          <w:rStyle w:val="Emphasis"/>
        </w:rPr>
        <w:t xml:space="preserve"> the </w:t>
      </w:r>
      <w:r w:rsidRPr="00C50B90">
        <w:rPr>
          <w:rStyle w:val="Emphasis"/>
          <w:highlight w:val="yellow"/>
        </w:rPr>
        <w:t>2020</w:t>
      </w:r>
      <w:r w:rsidRPr="007972B3">
        <w:rPr>
          <w:rStyle w:val="Emphasis"/>
        </w:rPr>
        <w:t xml:space="preserve"> election</w:t>
      </w:r>
      <w:r w:rsidRPr="007972B3">
        <w:rPr>
          <w:sz w:val="16"/>
        </w:rPr>
        <w:t xml:space="preserve">. </w:t>
      </w:r>
      <w:r w:rsidRPr="007972B3">
        <w:rPr>
          <w:rStyle w:val="StyleUnderline"/>
        </w:rPr>
        <w:t>It is not</w:t>
      </w:r>
      <w:r w:rsidRPr="007972B3">
        <w:rPr>
          <w:sz w:val="16"/>
        </w:rPr>
        <w:t xml:space="preserve">. </w:t>
      </w:r>
      <w:r w:rsidRPr="007972B3">
        <w:rPr>
          <w:rStyle w:val="StyleUnderline"/>
        </w:rPr>
        <w:t xml:space="preserve">The </w:t>
      </w:r>
      <w:r w:rsidRPr="00C50B90">
        <w:rPr>
          <w:rStyle w:val="StyleUnderline"/>
          <w:highlight w:val="yellow"/>
        </w:rPr>
        <w:t>RealClearPolitics polling</w:t>
      </w:r>
      <w:r w:rsidRPr="007972B3">
        <w:rPr>
          <w:rStyle w:val="StyleUnderline"/>
        </w:rPr>
        <w:t xml:space="preserve"> average </w:t>
      </w:r>
      <w:r w:rsidRPr="00C50B90">
        <w:rPr>
          <w:rStyle w:val="StyleUnderline"/>
          <w:highlight w:val="yellow"/>
        </w:rPr>
        <w:t>for</w:t>
      </w:r>
      <w:r w:rsidRPr="007972B3">
        <w:rPr>
          <w:rStyle w:val="StyleUnderline"/>
        </w:rPr>
        <w:t xml:space="preserve"> the Republican primaries in </w:t>
      </w:r>
      <w:r w:rsidRPr="00C50B90">
        <w:rPr>
          <w:rStyle w:val="StyleUnderline"/>
          <w:highlight w:val="yellow"/>
        </w:rPr>
        <w:t>2016 began in</w:t>
      </w:r>
      <w:r w:rsidRPr="007972B3">
        <w:rPr>
          <w:rStyle w:val="StyleUnderline"/>
        </w:rPr>
        <w:t xml:space="preserve"> July </w:t>
      </w:r>
      <w:r w:rsidRPr="00C50B90">
        <w:rPr>
          <w:rStyle w:val="StyleUnderline"/>
          <w:highlight w:val="yellow"/>
        </w:rPr>
        <w:t>2013</w:t>
      </w:r>
      <w:r w:rsidRPr="007972B3">
        <w:rPr>
          <w:sz w:val="16"/>
        </w:rPr>
        <w:t>, with eventual winner Chris Christie holding a narrow lead over 2016 runners-up Marco Rubio and Rand Paul. No, Donald Trump wasn’t included in those polls. Why do you ask?</w:t>
      </w:r>
      <w:r w:rsidRPr="007972B3">
        <w:rPr>
          <w:sz w:val="12"/>
        </w:rPr>
        <w:t>¶</w:t>
      </w:r>
      <w:r w:rsidRPr="007972B3">
        <w:rPr>
          <w:sz w:val="16"/>
        </w:rPr>
        <w:t xml:space="preserve"> In other words, </w:t>
      </w:r>
      <w:r w:rsidRPr="007972B3">
        <w:rPr>
          <w:rStyle w:val="StyleUnderline"/>
        </w:rPr>
        <w:t xml:space="preserve">I’m granting you that </w:t>
      </w:r>
      <w:r w:rsidRPr="00C50B90">
        <w:rPr>
          <w:rStyle w:val="StyleUnderline"/>
          <w:highlight w:val="yellow"/>
        </w:rPr>
        <w:t>2020 polling</w:t>
      </w:r>
      <w:r w:rsidRPr="007972B3">
        <w:rPr>
          <w:rStyle w:val="StyleUnderline"/>
        </w:rPr>
        <w:t xml:space="preserve"> from three-plus years in advance </w:t>
      </w:r>
      <w:r w:rsidRPr="00C50B90">
        <w:rPr>
          <w:rStyle w:val="StyleUnderline"/>
          <w:highlight w:val="yellow"/>
        </w:rPr>
        <w:t>is not necessarily going to tell us who will win</w:t>
      </w:r>
      <w:r w:rsidRPr="007972B3">
        <w:rPr>
          <w:rStyle w:val="StyleUnderline"/>
        </w:rPr>
        <w:t>. That said</w:t>
      </w:r>
      <w:r w:rsidRPr="007972B3">
        <w:rPr>
          <w:sz w:val="16"/>
        </w:rPr>
        <w:t xml:space="preserve">, however, </w:t>
      </w:r>
      <w:r w:rsidRPr="00C50B90">
        <w:rPr>
          <w:rStyle w:val="Emphasis"/>
          <w:highlight w:val="yellow"/>
        </w:rPr>
        <w:t>it can tell us</w:t>
      </w:r>
      <w:r w:rsidRPr="00C50B90">
        <w:rPr>
          <w:rStyle w:val="Emphasis"/>
        </w:rPr>
        <w:t xml:space="preserve"> something about </w:t>
      </w:r>
      <w:r w:rsidRPr="00C50B90">
        <w:rPr>
          <w:rStyle w:val="Emphasis"/>
          <w:highlight w:val="yellow"/>
        </w:rPr>
        <w:t>what’s going on today</w:t>
      </w:r>
      <w:r w:rsidRPr="007972B3">
        <w:rPr>
          <w:sz w:val="16"/>
        </w:rPr>
        <w:t>.</w:t>
      </w:r>
      <w:r w:rsidRPr="007972B3">
        <w:rPr>
          <w:sz w:val="12"/>
        </w:rPr>
        <w:t>¶</w:t>
      </w:r>
      <w:r w:rsidRPr="007972B3">
        <w:rPr>
          <w:sz w:val="16"/>
        </w:rPr>
        <w:t xml:space="preserve"> For example. Fox News released a poll on Wednesday asking an interesting variant on the “if the election were today” question. If the 2020 election were today, Fox asked, would you support Donald Trump for reelection, or would you vote for someone else?</w:t>
      </w:r>
      <w:r w:rsidRPr="007972B3">
        <w:rPr>
          <w:sz w:val="12"/>
        </w:rPr>
        <w:t>¶</w:t>
      </w:r>
      <w:r w:rsidRPr="007972B3">
        <w:rPr>
          <w:sz w:val="16"/>
        </w:rPr>
        <w:t xml:space="preserve"> You can see how this question might go either way. </w:t>
      </w:r>
      <w:r w:rsidRPr="00C50B90">
        <w:rPr>
          <w:rStyle w:val="StyleUnderline"/>
          <w:highlight w:val="yellow"/>
        </w:rPr>
        <w:t>Trump’s not</w:t>
      </w:r>
      <w:r w:rsidRPr="007972B3">
        <w:rPr>
          <w:rStyle w:val="StyleUnderline"/>
        </w:rPr>
        <w:t xml:space="preserve"> terribly </w:t>
      </w:r>
      <w:r w:rsidRPr="00C50B90">
        <w:rPr>
          <w:rStyle w:val="StyleUnderline"/>
          <w:highlight w:val="yellow"/>
        </w:rPr>
        <w:t>popular</w:t>
      </w:r>
      <w:r w:rsidRPr="007972B3">
        <w:rPr>
          <w:rStyle w:val="StyleUnderline"/>
        </w:rPr>
        <w:t xml:space="preserve">, so </w:t>
      </w:r>
      <w:r w:rsidRPr="00C50B90">
        <w:rPr>
          <w:rStyle w:val="StyleUnderline"/>
          <w:highlight w:val="yellow"/>
        </w:rPr>
        <w:t>you</w:t>
      </w:r>
      <w:r w:rsidRPr="007972B3">
        <w:rPr>
          <w:rStyle w:val="StyleUnderline"/>
        </w:rPr>
        <w:t xml:space="preserve"> have to </w:t>
      </w:r>
      <w:r w:rsidRPr="00C50B90">
        <w:rPr>
          <w:rStyle w:val="StyleUnderline"/>
          <w:highlight w:val="yellow"/>
        </w:rPr>
        <w:t>figure</w:t>
      </w:r>
      <w:r w:rsidRPr="007972B3">
        <w:rPr>
          <w:rStyle w:val="StyleUnderline"/>
        </w:rPr>
        <w:t xml:space="preserve"> that </w:t>
      </w:r>
      <w:r w:rsidRPr="00C50B90">
        <w:rPr>
          <w:rStyle w:val="StyleUnderline"/>
          <w:highlight w:val="yellow"/>
        </w:rPr>
        <w:t>more people would vote against him</w:t>
      </w:r>
      <w:r w:rsidRPr="007972B3">
        <w:rPr>
          <w:rStyle w:val="StyleUnderline"/>
        </w:rPr>
        <w:t>. But</w:t>
      </w:r>
      <w:r w:rsidRPr="007972B3">
        <w:rPr>
          <w:sz w:val="16"/>
        </w:rPr>
        <w:t xml:space="preserve">, then, </w:t>
      </w:r>
      <w:r w:rsidRPr="00C50B90">
        <w:rPr>
          <w:rStyle w:val="StyleUnderline"/>
          <w:highlight w:val="yellow"/>
        </w:rPr>
        <w:t>a recent</w:t>
      </w:r>
      <w:r w:rsidRPr="007972B3">
        <w:rPr>
          <w:rStyle w:val="StyleUnderline"/>
        </w:rPr>
        <w:t xml:space="preserve"> Post-ABC News </w:t>
      </w:r>
      <w:r w:rsidRPr="00C50B90">
        <w:rPr>
          <w:rStyle w:val="StyleUnderline"/>
          <w:highlight w:val="yellow"/>
        </w:rPr>
        <w:t xml:space="preserve">poll found a </w:t>
      </w:r>
      <w:r w:rsidRPr="00C50B90">
        <w:rPr>
          <w:rStyle w:val="Emphasis"/>
          <w:highlight w:val="yellow"/>
        </w:rPr>
        <w:t>great deal of loyalty</w:t>
      </w:r>
      <w:r w:rsidRPr="007972B3">
        <w:rPr>
          <w:rStyle w:val="StyleUnderline"/>
        </w:rPr>
        <w:t xml:space="preserve"> among Trump fans, with 96 percent saying they’d vote for him again today in a rematch of the 2016 contest</w:t>
      </w:r>
      <w:r w:rsidRPr="007972B3">
        <w:rPr>
          <w:sz w:val="16"/>
        </w:rPr>
        <w:t>. Given the drop-off among Hillary Clinton supporters in that poll, Trump might even eke out a popular vote win if the numbers held in this imaginary re-do.</w:t>
      </w:r>
      <w:r w:rsidRPr="007972B3">
        <w:rPr>
          <w:sz w:val="12"/>
        </w:rPr>
        <w:t>¶</w:t>
      </w:r>
      <w:r w:rsidRPr="007972B3">
        <w:rPr>
          <w:sz w:val="16"/>
        </w:rPr>
        <w:t xml:space="preserve"> Those who made the former guess were correct. In the Fox News poll, </w:t>
      </w:r>
      <w:r w:rsidRPr="007972B3">
        <w:rPr>
          <w:rStyle w:val="StyleUnderline"/>
        </w:rPr>
        <w:t>36 percent of respondents say they would vote for Trump in 2020 if that election were today, with a fifth of the population saying they would definitely do so</w:t>
      </w:r>
      <w:r w:rsidRPr="007972B3">
        <w:rPr>
          <w:sz w:val="16"/>
        </w:rPr>
        <w:t>. By contrast, nearly half of Americans say they would definitely vote for someone else.</w:t>
      </w:r>
      <w:r w:rsidRPr="007972B3">
        <w:rPr>
          <w:sz w:val="12"/>
        </w:rPr>
        <w:t>¶</w:t>
      </w:r>
      <w:r w:rsidRPr="007972B3">
        <w:rPr>
          <w:sz w:val="16"/>
        </w:rPr>
        <w:t xml:space="preserve"> </w:t>
      </w:r>
      <w:r w:rsidRPr="007972B3">
        <w:rPr>
          <w:rStyle w:val="StyleUnderline"/>
        </w:rPr>
        <w:t xml:space="preserve">In total, </w:t>
      </w:r>
      <w:r w:rsidRPr="00C50B90">
        <w:rPr>
          <w:rStyle w:val="StyleUnderline"/>
          <w:highlight w:val="yellow"/>
        </w:rPr>
        <w:t>55 percent of respondents said they would definitely</w:t>
      </w:r>
      <w:r w:rsidRPr="007972B3">
        <w:rPr>
          <w:rStyle w:val="StyleUnderline"/>
        </w:rPr>
        <w:t xml:space="preserve"> or probably </w:t>
      </w:r>
      <w:r w:rsidRPr="00C50B90">
        <w:rPr>
          <w:rStyle w:val="StyleUnderline"/>
          <w:highlight w:val="yellow"/>
        </w:rPr>
        <w:t>vote against him</w:t>
      </w:r>
      <w:r w:rsidRPr="007972B3">
        <w:rPr>
          <w:sz w:val="16"/>
        </w:rPr>
        <w:t>. That includes 96 percent of Clinton voters, 94 percent of Democrats and 49 percent of independents. In fact, even 7 percent of Trump voters said they would probably vote against him in 2020.</w:t>
      </w:r>
      <w:r w:rsidRPr="007972B3">
        <w:rPr>
          <w:sz w:val="12"/>
        </w:rPr>
        <w:t>¶</w:t>
      </w:r>
      <w:r w:rsidRPr="007972B3">
        <w:rPr>
          <w:sz w:val="16"/>
        </w:rPr>
        <w:t xml:space="preserve"> There are a number of ways in which that figure isn’t necessarily at odds with the Post-ABC poll. For example, the margin of error among Trump voters in the Fox poll is 4.5 percent, which suggests that the group which might bail on Trump could overlap with that 4 percent that wouldn’t vote for him again in a rematch of the 2016 race.</w:t>
      </w:r>
      <w:r w:rsidRPr="007972B3">
        <w:rPr>
          <w:sz w:val="12"/>
        </w:rPr>
        <w:t>¶</w:t>
      </w:r>
      <w:r w:rsidRPr="007972B3">
        <w:rPr>
          <w:sz w:val="16"/>
        </w:rPr>
        <w:t xml:space="preserve"> But </w:t>
      </w:r>
      <w:r w:rsidRPr="007972B3">
        <w:rPr>
          <w:rStyle w:val="StyleUnderline"/>
        </w:rPr>
        <w:t>there’s also a core tenet of political polling that is always worth bearing in mind</w:t>
      </w:r>
      <w:r w:rsidRPr="007972B3">
        <w:rPr>
          <w:sz w:val="16"/>
        </w:rPr>
        <w:t xml:space="preserve">: </w:t>
      </w:r>
      <w:r w:rsidRPr="00C50B90">
        <w:rPr>
          <w:rStyle w:val="StyleUnderline"/>
          <w:highlight w:val="yellow"/>
        </w:rPr>
        <w:t>An anonymous</w:t>
      </w:r>
      <w:r w:rsidRPr="007972B3">
        <w:rPr>
          <w:rStyle w:val="StyleUnderline"/>
        </w:rPr>
        <w:t xml:space="preserve">, theoretical </w:t>
      </w:r>
      <w:r w:rsidRPr="00C50B90">
        <w:rPr>
          <w:rStyle w:val="StyleUnderline"/>
          <w:highlight w:val="yellow"/>
        </w:rPr>
        <w:t>candidate is almost always preferable</w:t>
      </w:r>
      <w:r w:rsidRPr="007972B3">
        <w:rPr>
          <w:rStyle w:val="StyleUnderline"/>
        </w:rPr>
        <w:t xml:space="preserve"> to a real one</w:t>
      </w:r>
      <w:r w:rsidRPr="007972B3">
        <w:rPr>
          <w:sz w:val="16"/>
        </w:rPr>
        <w:t xml:space="preserve">. </w:t>
      </w:r>
      <w:r w:rsidRPr="007972B3">
        <w:rPr>
          <w:rStyle w:val="StyleUnderline"/>
        </w:rPr>
        <w:t>When Gary Johnson was pulling 10 percent of the vote in polling last summer, I used to note that, given a choice between someone people hate (Trump), someone people hate (Clinton) and someone people have never heard of, a lot of people will choose the person they’ve never heard of</w:t>
      </w:r>
      <w:r w:rsidRPr="007972B3">
        <w:rPr>
          <w:sz w:val="16"/>
        </w:rPr>
        <w:t>. (Then people started to hear of Johnson, and it went poorly.)</w:t>
      </w:r>
      <w:r w:rsidRPr="007972B3">
        <w:rPr>
          <w:sz w:val="12"/>
        </w:rPr>
        <w:t>¶</w:t>
      </w:r>
      <w:r w:rsidRPr="007972B3">
        <w:rPr>
          <w:sz w:val="16"/>
        </w:rPr>
        <w:t xml:space="preserve"> </w:t>
      </w:r>
      <w:r w:rsidRPr="007972B3">
        <w:rPr>
          <w:rStyle w:val="StyleUnderline"/>
        </w:rPr>
        <w:t>Given a choice between Trump and Anyone Else, the same rule applies</w:t>
      </w:r>
      <w:r w:rsidRPr="007972B3">
        <w:rPr>
          <w:sz w:val="16"/>
        </w:rPr>
        <w:t xml:space="preserve">. </w:t>
      </w:r>
      <w:r w:rsidRPr="007972B3">
        <w:rPr>
          <w:rStyle w:val="StyleUnderline"/>
        </w:rPr>
        <w:t xml:space="preserve">A lot of people will pick Anyone Else. </w:t>
      </w:r>
      <w:r w:rsidRPr="00C50B90">
        <w:rPr>
          <w:rStyle w:val="StyleUnderline"/>
          <w:highlight w:val="yellow"/>
        </w:rPr>
        <w:t>That Anyone Else pulls more support</w:t>
      </w:r>
      <w:r w:rsidRPr="007972B3">
        <w:rPr>
          <w:rStyle w:val="StyleUnderline"/>
        </w:rPr>
        <w:t xml:space="preserve"> from Trump fans than Hillary Clinton </w:t>
      </w:r>
      <w:r w:rsidRPr="00C50B90">
        <w:rPr>
          <w:rStyle w:val="StyleUnderline"/>
          <w:highlight w:val="yellow"/>
        </w:rPr>
        <w:t>should not really</w:t>
      </w:r>
      <w:r w:rsidRPr="007972B3">
        <w:rPr>
          <w:rStyle w:val="StyleUnderline"/>
        </w:rPr>
        <w:t xml:space="preserve"> be </w:t>
      </w:r>
      <w:r w:rsidRPr="00C50B90">
        <w:rPr>
          <w:rStyle w:val="StyleUnderline"/>
          <w:highlight w:val="yellow"/>
        </w:rPr>
        <w:t>surprising</w:t>
      </w:r>
      <w:r w:rsidRPr="007972B3">
        <w:rPr>
          <w:rStyle w:val="StyleUnderline"/>
        </w:rPr>
        <w:t>.</w:t>
      </w:r>
      <w:r w:rsidRPr="007972B3">
        <w:rPr>
          <w:rStyle w:val="StyleUnderline"/>
          <w:sz w:val="12"/>
          <w:u w:val="none"/>
        </w:rPr>
        <w:t>¶</w:t>
      </w:r>
      <w:r w:rsidRPr="007972B3">
        <w:rPr>
          <w:sz w:val="16"/>
        </w:rPr>
        <w:t xml:space="preserve"> </w:t>
      </w:r>
      <w:r w:rsidRPr="007972B3">
        <w:rPr>
          <w:rStyle w:val="StyleUnderline"/>
        </w:rPr>
        <w:t xml:space="preserve">That said, the Fox poll reinforces the long-term problem for </w:t>
      </w:r>
      <w:r w:rsidRPr="00C50B90">
        <w:rPr>
          <w:rStyle w:val="StyleUnderline"/>
          <w:highlight w:val="yellow"/>
        </w:rPr>
        <w:t>Trump</w:t>
      </w:r>
      <w:r w:rsidRPr="007972B3">
        <w:rPr>
          <w:rStyle w:val="StyleUnderline"/>
        </w:rPr>
        <w:t xml:space="preserve">. </w:t>
      </w:r>
      <w:r w:rsidRPr="00C50B90">
        <w:rPr>
          <w:rStyle w:val="Emphasis"/>
        </w:rPr>
        <w:t xml:space="preserve">He </w:t>
      </w:r>
      <w:r w:rsidRPr="00C50B90">
        <w:rPr>
          <w:rStyle w:val="Emphasis"/>
          <w:highlight w:val="yellow"/>
        </w:rPr>
        <w:t>can’t count on</w:t>
      </w:r>
      <w:r w:rsidRPr="00C50B90">
        <w:rPr>
          <w:rStyle w:val="Emphasis"/>
        </w:rPr>
        <w:t xml:space="preserve"> his core base of support </w:t>
      </w:r>
      <w:r w:rsidRPr="00C50B90">
        <w:rPr>
          <w:rStyle w:val="Emphasis"/>
          <w:highlight w:val="yellow"/>
        </w:rPr>
        <w:t>tripping past an unpopular opponent</w:t>
      </w:r>
      <w:r w:rsidRPr="007972B3">
        <w:rPr>
          <w:rStyle w:val="StyleUnderline"/>
        </w:rPr>
        <w:t xml:space="preserve"> to an electoral college win </w:t>
      </w:r>
      <w:r w:rsidRPr="00C50B90">
        <w:rPr>
          <w:rStyle w:val="StyleUnderline"/>
          <w:highlight w:val="yellow"/>
        </w:rPr>
        <w:t>again</w:t>
      </w:r>
      <w:r w:rsidRPr="007972B3">
        <w:rPr>
          <w:rStyle w:val="StyleUnderline"/>
        </w:rPr>
        <w:t xml:space="preserve">. He has got to do something to winnow down that 47 percent of the country that definitely </w:t>
      </w:r>
      <w:r w:rsidRPr="00C50B90">
        <w:rPr>
          <w:rStyle w:val="Emphasis"/>
        </w:rPr>
        <w:t>plans to vote for Anyone Else</w:t>
      </w:r>
      <w:r w:rsidRPr="007972B3">
        <w:rPr>
          <w:rStyle w:val="StyleUnderline"/>
        </w:rPr>
        <w:t>. If he doesn’t, he will be as likely to win a second term as Chris Christie is to win the 2016 Republican nomination.</w:t>
      </w:r>
    </w:p>
    <w:p w14:paraId="168E0C0B" w14:textId="77777777" w:rsidR="007956D5" w:rsidRDefault="007956D5" w:rsidP="007956D5">
      <w:pPr>
        <w:pStyle w:val="Heading4"/>
      </w:pPr>
      <w:r>
        <w:t xml:space="preserve">Trump’s a </w:t>
      </w:r>
      <w:r w:rsidRPr="004A0825">
        <w:rPr>
          <w:u w:val="single"/>
        </w:rPr>
        <w:t>favorite</w:t>
      </w:r>
      <w:r>
        <w:t xml:space="preserve"> to win now---obviously it’s far out and uncertain but </w:t>
      </w:r>
      <w:r w:rsidRPr="004A0825">
        <w:rPr>
          <w:u w:val="single"/>
        </w:rPr>
        <w:t>good modeling</w:t>
      </w:r>
      <w:r>
        <w:t xml:space="preserve"> demonstrates he’s on-balance likely to win </w:t>
      </w:r>
    </w:p>
    <w:p w14:paraId="6270B937" w14:textId="77777777" w:rsidR="007956D5" w:rsidRPr="0056021B" w:rsidRDefault="007956D5" w:rsidP="007956D5">
      <w:r>
        <w:t xml:space="preserve">Kyle </w:t>
      </w:r>
      <w:r w:rsidRPr="0056021B">
        <w:rPr>
          <w:rStyle w:val="Style13ptBold"/>
        </w:rPr>
        <w:t>Kondik 18</w:t>
      </w:r>
      <w:r>
        <w:t>, Managing Editor, Sabato's Crystal Ball, 4/19/18, “Underestimate Trump’s Reelection Odds at Your Own Peril,” http://www.centerforpolitics.org/crystalball/articles/underestimate-trumps-reelection-odds-at-your-own-peril/</w:t>
      </w:r>
    </w:p>
    <w:p w14:paraId="197E6E2A" w14:textId="77777777" w:rsidR="007956D5" w:rsidRPr="002C25A4" w:rsidRDefault="007956D5" w:rsidP="007956D5">
      <w:pPr>
        <w:rPr>
          <w:sz w:val="16"/>
        </w:rPr>
      </w:pPr>
      <w:r w:rsidRPr="0056021B">
        <w:rPr>
          <w:rStyle w:val="StyleUnderline"/>
        </w:rPr>
        <w:t>One might have done better</w:t>
      </w:r>
      <w:r w:rsidRPr="002C25A4">
        <w:rPr>
          <w:sz w:val="16"/>
        </w:rPr>
        <w:t xml:space="preserve"> in </w:t>
      </w:r>
      <w:r w:rsidRPr="0056021B">
        <w:rPr>
          <w:rStyle w:val="StyleUnderline"/>
        </w:rPr>
        <w:t>predicting</w:t>
      </w:r>
      <w:r w:rsidRPr="002C25A4">
        <w:rPr>
          <w:sz w:val="16"/>
        </w:rPr>
        <w:t xml:space="preserve"> the </w:t>
      </w:r>
      <w:r w:rsidRPr="0056021B">
        <w:rPr>
          <w:rStyle w:val="StyleUnderline"/>
        </w:rPr>
        <w:t>2016</w:t>
      </w:r>
      <w:r w:rsidRPr="002C25A4">
        <w:rPr>
          <w:sz w:val="16"/>
        </w:rPr>
        <w:t xml:space="preserve"> presidential election, or at least in anticipating the very close eventual outcome, </w:t>
      </w:r>
      <w:r w:rsidRPr="0056021B">
        <w:rPr>
          <w:rStyle w:val="StyleUnderline"/>
        </w:rPr>
        <w:t>by basing</w:t>
      </w:r>
      <w:r w:rsidRPr="002C25A4">
        <w:rPr>
          <w:sz w:val="16"/>
        </w:rPr>
        <w:t xml:space="preserve"> a </w:t>
      </w:r>
      <w:r w:rsidRPr="0056021B">
        <w:rPr>
          <w:rStyle w:val="StyleUnderline"/>
        </w:rPr>
        <w:t>projection</w:t>
      </w:r>
      <w:r w:rsidRPr="002C25A4">
        <w:rPr>
          <w:sz w:val="16"/>
        </w:rPr>
        <w:t xml:space="preserve"> of the national popular vote </w:t>
      </w:r>
      <w:r w:rsidRPr="0056021B">
        <w:rPr>
          <w:rStyle w:val="StyleUnderline"/>
        </w:rPr>
        <w:t>on</w:t>
      </w:r>
      <w:r w:rsidRPr="002C25A4">
        <w:rPr>
          <w:sz w:val="16"/>
        </w:rPr>
        <w:t xml:space="preserve"> the findings of </w:t>
      </w:r>
      <w:r w:rsidRPr="0056021B">
        <w:rPr>
          <w:rStyle w:val="Emphasis"/>
        </w:rPr>
        <w:t>several political science models</w:t>
      </w:r>
      <w:r w:rsidRPr="0056021B">
        <w:rPr>
          <w:rStyle w:val="StyleUnderline"/>
        </w:rPr>
        <w:t xml:space="preserve"> released prior to the election. These models</w:t>
      </w:r>
      <w:r w:rsidRPr="002C25A4">
        <w:rPr>
          <w:sz w:val="16"/>
        </w:rPr>
        <w:t xml:space="preserve">, which were compiled by James Campbell of the University at Buffalo, SUNY and printed in both PS: Political Science and Politics and here at the Crystal Ball, generally </w:t>
      </w:r>
      <w:r w:rsidRPr="0056021B">
        <w:rPr>
          <w:rStyle w:val="StyleUnderline"/>
        </w:rPr>
        <w:t>pointed to a close election</w:t>
      </w:r>
      <w:r w:rsidRPr="002C25A4">
        <w:rPr>
          <w:sz w:val="16"/>
        </w:rPr>
        <w:t>. These models mostly made their predictions several months in advance of the election and were based on the incumbent’s approval rating, the economy, and other “fundamental” factors.</w:t>
      </w:r>
    </w:p>
    <w:p w14:paraId="22550C6A" w14:textId="77777777" w:rsidR="007956D5" w:rsidRPr="002C25A4" w:rsidRDefault="007956D5" w:rsidP="007956D5">
      <w:pPr>
        <w:rPr>
          <w:sz w:val="16"/>
        </w:rPr>
      </w:pPr>
      <w:r w:rsidRPr="002C25A4">
        <w:rPr>
          <w:sz w:val="16"/>
        </w:rPr>
        <w:t>Most of the models, accurately as it turned out, showed Hillary Clinton winning the national two-party popular vote. But the average of the 11 models showed Clinton winning just 50.8% of the two-party vote, with the median projection showing her winning 51.0%. Both the average and the median were basically spot-on, given that Clinton ended up getting 51.1% of the two-party vote. Donald Trump’s strength among white voters who do not hold a four-year college degree allowed him to win the Electoral College because of the overconcentration of these voters in several electorally important swing states in the Rust Belt. National polls showed a similarly small lead for Clinton on Election Day, although Clinton’s leads in these polls were generally larger than her eventual margin for much of the 2016 calendar year.</w:t>
      </w:r>
    </w:p>
    <w:p w14:paraId="33C9F91A" w14:textId="77777777" w:rsidR="007956D5" w:rsidRPr="002C25A4" w:rsidRDefault="007956D5" w:rsidP="007956D5">
      <w:pPr>
        <w:rPr>
          <w:sz w:val="16"/>
        </w:rPr>
      </w:pPr>
      <w:r w:rsidRPr="002C25A4">
        <w:rPr>
          <w:sz w:val="16"/>
        </w:rPr>
        <w:t xml:space="preserve">I bring this up just to note that, </w:t>
      </w:r>
      <w:r w:rsidRPr="0056021B">
        <w:rPr>
          <w:rStyle w:val="StyleUnderline"/>
        </w:rPr>
        <w:t>as we begin to assess</w:t>
      </w:r>
      <w:r w:rsidRPr="002C25A4">
        <w:rPr>
          <w:sz w:val="16"/>
        </w:rPr>
        <w:t xml:space="preserve"> Donald </w:t>
      </w:r>
      <w:r w:rsidRPr="0056021B">
        <w:rPr>
          <w:rStyle w:val="StyleUnderline"/>
        </w:rPr>
        <w:t>Trump’s reelection odds</w:t>
      </w:r>
      <w:r w:rsidRPr="002C25A4">
        <w:rPr>
          <w:sz w:val="16"/>
        </w:rPr>
        <w:t xml:space="preserve">, it seems possible that </w:t>
      </w:r>
      <w:r w:rsidRPr="0056021B">
        <w:rPr>
          <w:rStyle w:val="Emphasis"/>
        </w:rPr>
        <w:t>the polls and the election models will again be at odds</w:t>
      </w:r>
      <w:r w:rsidRPr="002C25A4">
        <w:rPr>
          <w:sz w:val="16"/>
        </w:rPr>
        <w:t xml:space="preserve"> in 2020.</w:t>
      </w:r>
    </w:p>
    <w:p w14:paraId="666635EE" w14:textId="77777777" w:rsidR="007956D5" w:rsidRPr="002C25A4" w:rsidRDefault="007956D5" w:rsidP="007956D5">
      <w:pPr>
        <w:rPr>
          <w:sz w:val="16"/>
        </w:rPr>
      </w:pPr>
      <w:r w:rsidRPr="002C25A4">
        <w:rPr>
          <w:sz w:val="16"/>
        </w:rPr>
        <w:t xml:space="preserve">One of the models included in Campbell’s 2016 survey was the Time for Change model, created by Crystal Ball Senior Columnist Alan Abramowitz of Emory University. </w:t>
      </w:r>
      <w:r w:rsidRPr="00F83E35">
        <w:rPr>
          <w:rStyle w:val="StyleUnderline"/>
          <w:highlight w:val="yellow"/>
        </w:rPr>
        <w:t>Abramowitz’s model</w:t>
      </w:r>
      <w:r w:rsidRPr="002C25A4">
        <w:rPr>
          <w:sz w:val="16"/>
        </w:rPr>
        <w:t xml:space="preserve"> was one of just two to project Trump winning the national popular vote in 2016 (by three points), in part because it </w:t>
      </w:r>
      <w:r w:rsidRPr="00F83E35">
        <w:rPr>
          <w:rStyle w:val="StyleUnderline"/>
          <w:highlight w:val="yellow"/>
        </w:rPr>
        <w:t>emphasizes</w:t>
      </w:r>
      <w:r w:rsidRPr="0056021B">
        <w:rPr>
          <w:rStyle w:val="StyleUnderline"/>
        </w:rPr>
        <w:t xml:space="preserve"> the </w:t>
      </w:r>
      <w:r w:rsidRPr="00F83E35">
        <w:rPr>
          <w:rStyle w:val="StyleUnderline"/>
          <w:highlight w:val="yellow"/>
        </w:rPr>
        <w:t>electoral advantage</w:t>
      </w:r>
      <w:r w:rsidRPr="0056021B">
        <w:rPr>
          <w:rStyle w:val="StyleUnderline"/>
        </w:rPr>
        <w:t xml:space="preserve"> that </w:t>
      </w:r>
      <w:r w:rsidRPr="00F83E35">
        <w:rPr>
          <w:rStyle w:val="StyleUnderline"/>
          <w:highlight w:val="yellow"/>
        </w:rPr>
        <w:t>an incumbent</w:t>
      </w:r>
      <w:r w:rsidRPr="0056021B">
        <w:rPr>
          <w:rStyle w:val="StyleUnderline"/>
        </w:rPr>
        <w:t xml:space="preserve"> running for reelection </w:t>
      </w:r>
      <w:r w:rsidRPr="00F83E35">
        <w:rPr>
          <w:rStyle w:val="StyleUnderline"/>
          <w:highlight w:val="yellow"/>
        </w:rPr>
        <w:t>enjoys</w:t>
      </w:r>
      <w:r w:rsidRPr="002C25A4">
        <w:rPr>
          <w:sz w:val="16"/>
        </w:rPr>
        <w:t>, and 2016 lacked an incumbent. Trump underperformed the model’s prediction by five points in terms of margin, as Abramowitz himself suggested Trump would prior to the election.</w:t>
      </w:r>
    </w:p>
    <w:p w14:paraId="7A2FE358" w14:textId="77777777" w:rsidR="007956D5" w:rsidRPr="002C25A4" w:rsidRDefault="007956D5" w:rsidP="007956D5">
      <w:pPr>
        <w:rPr>
          <w:sz w:val="16"/>
        </w:rPr>
      </w:pPr>
      <w:r w:rsidRPr="0056021B">
        <w:rPr>
          <w:rStyle w:val="StyleUnderline"/>
        </w:rPr>
        <w:t xml:space="preserve">The model gives </w:t>
      </w:r>
      <w:r w:rsidRPr="00F83E35">
        <w:rPr>
          <w:rStyle w:val="StyleUnderline"/>
          <w:highlight w:val="yellow"/>
        </w:rPr>
        <w:t>a bonus to an incumbent</w:t>
      </w:r>
      <w:r w:rsidRPr="002C25A4">
        <w:rPr>
          <w:sz w:val="16"/>
        </w:rPr>
        <w:t xml:space="preserve"> who </w:t>
      </w:r>
      <w:r w:rsidRPr="0056021B">
        <w:rPr>
          <w:rStyle w:val="StyleUnderline"/>
        </w:rPr>
        <w:t xml:space="preserve">is </w:t>
      </w:r>
      <w:r w:rsidRPr="00F83E35">
        <w:rPr>
          <w:rStyle w:val="StyleUnderline"/>
          <w:highlight w:val="yellow"/>
        </w:rPr>
        <w:t xml:space="preserve">seeking </w:t>
      </w:r>
      <w:r w:rsidRPr="00F83E35">
        <w:rPr>
          <w:rStyle w:val="Emphasis"/>
          <w:highlight w:val="yellow"/>
        </w:rPr>
        <w:t>his party’s second straight term</w:t>
      </w:r>
      <w:r w:rsidRPr="002C25A4">
        <w:rPr>
          <w:sz w:val="16"/>
        </w:rPr>
        <w:t xml:space="preserve"> in the White House, meaning it very well could smile on Trump in 2020 </w:t>
      </w:r>
      <w:r w:rsidRPr="00F83E35">
        <w:rPr>
          <w:rStyle w:val="StyleUnderline"/>
          <w:highlight w:val="yellow"/>
        </w:rPr>
        <w:t>while being</w:t>
      </w:r>
      <w:r w:rsidRPr="0056021B">
        <w:rPr>
          <w:rStyle w:val="StyleUnderline"/>
        </w:rPr>
        <w:t xml:space="preserve"> more </w:t>
      </w:r>
      <w:r w:rsidRPr="00F83E35">
        <w:rPr>
          <w:rStyle w:val="StyleUnderline"/>
          <w:highlight w:val="yellow"/>
        </w:rPr>
        <w:t>bearish on someone</w:t>
      </w:r>
      <w:r w:rsidRPr="0056021B">
        <w:rPr>
          <w:rStyle w:val="StyleUnderline"/>
        </w:rPr>
        <w:t xml:space="preserve"> like George</w:t>
      </w:r>
      <w:r w:rsidRPr="002C25A4">
        <w:rPr>
          <w:sz w:val="16"/>
        </w:rPr>
        <w:t xml:space="preserve"> H.W. </w:t>
      </w:r>
      <w:r w:rsidRPr="0056021B">
        <w:rPr>
          <w:rStyle w:val="StyleUnderline"/>
        </w:rPr>
        <w:t>Bush in 1992</w:t>
      </w:r>
      <w:r w:rsidRPr="002C25A4">
        <w:rPr>
          <w:sz w:val="16"/>
        </w:rPr>
        <w:t xml:space="preserve">. That year, Bush was </w:t>
      </w:r>
      <w:r w:rsidRPr="00F83E35">
        <w:rPr>
          <w:rStyle w:val="StyleUnderline"/>
          <w:highlight w:val="yellow"/>
        </w:rPr>
        <w:t>running for</w:t>
      </w:r>
      <w:r w:rsidRPr="002C25A4">
        <w:rPr>
          <w:sz w:val="16"/>
        </w:rPr>
        <w:t xml:space="preserve"> his second-consecutive term, but </w:t>
      </w:r>
      <w:r w:rsidRPr="00F83E35">
        <w:rPr>
          <w:rStyle w:val="StyleUnderline"/>
          <w:highlight w:val="yellow"/>
        </w:rPr>
        <w:t>his party’s fourth-straight</w:t>
      </w:r>
      <w:r w:rsidRPr="0056021B">
        <w:rPr>
          <w:rStyle w:val="StyleUnderline"/>
        </w:rPr>
        <w:t xml:space="preserve"> term</w:t>
      </w:r>
      <w:r w:rsidRPr="002C25A4">
        <w:rPr>
          <w:sz w:val="16"/>
        </w:rPr>
        <w:t xml:space="preserve"> (Bush lost to Bill Clinton). The Abramowitz model also incorporates the incumbent president’s approval rating in the Gallup national poll and the state of the economy, as measured by quarterly GDP growth.</w:t>
      </w:r>
    </w:p>
    <w:p w14:paraId="1A3198CA" w14:textId="77777777" w:rsidR="007956D5" w:rsidRPr="002C25A4" w:rsidRDefault="007956D5" w:rsidP="007956D5">
      <w:pPr>
        <w:rPr>
          <w:sz w:val="16"/>
        </w:rPr>
      </w:pPr>
      <w:r w:rsidRPr="002C25A4">
        <w:rPr>
          <w:sz w:val="16"/>
        </w:rPr>
        <w:t xml:space="preserve">The Abramowitz model will make its 2020 projection officially using 2020’s second quarter GDP growth and whatever Trump’s approval is at that time. Still, </w:t>
      </w:r>
      <w:r w:rsidRPr="0056021B">
        <w:rPr>
          <w:rStyle w:val="StyleUnderline"/>
        </w:rPr>
        <w:t>we can plug in current numbers to give a sense of what the model might project</w:t>
      </w:r>
      <w:r w:rsidRPr="002C25A4">
        <w:rPr>
          <w:sz w:val="16"/>
        </w:rPr>
        <w:t xml:space="preserve">. Right now, </w:t>
      </w:r>
      <w:r w:rsidRPr="0056021B">
        <w:rPr>
          <w:rStyle w:val="StyleUnderline"/>
        </w:rPr>
        <w:t>Trump’s net approval rating is -16 points</w:t>
      </w:r>
      <w:r w:rsidRPr="002C25A4">
        <w:rPr>
          <w:sz w:val="16"/>
        </w:rPr>
        <w:t xml:space="preserve"> according to Gallup (39% approve/55% disapprove), and </w:t>
      </w:r>
      <w:r w:rsidRPr="0056021B">
        <w:rPr>
          <w:rStyle w:val="StyleUnderline"/>
        </w:rPr>
        <w:t>2017’s fourth quarter GDP growth</w:t>
      </w:r>
      <w:r w:rsidRPr="002C25A4">
        <w:rPr>
          <w:sz w:val="16"/>
        </w:rPr>
        <w:t xml:space="preserve"> (the most recent quarter available) </w:t>
      </w:r>
      <w:r w:rsidRPr="0056021B">
        <w:rPr>
          <w:rStyle w:val="StyleUnderline"/>
        </w:rPr>
        <w:t>was 2.9%,</w:t>
      </w:r>
      <w:r w:rsidRPr="002C25A4">
        <w:rPr>
          <w:sz w:val="16"/>
        </w:rPr>
        <w:t xml:space="preserve"> according to the most recent revision from the Bureau of Economic Analysis. </w:t>
      </w:r>
      <w:r w:rsidRPr="0056021B">
        <w:rPr>
          <w:rStyle w:val="StyleUnderline"/>
        </w:rPr>
        <w:t xml:space="preserve">Using those figures in </w:t>
      </w:r>
      <w:r w:rsidRPr="00F83E35">
        <w:rPr>
          <w:rStyle w:val="StyleUnderline"/>
          <w:highlight w:val="yellow"/>
        </w:rPr>
        <w:t>Abramowitz’s model projects Trump</w:t>
      </w:r>
      <w:r w:rsidRPr="0056021B">
        <w:rPr>
          <w:rStyle w:val="StyleUnderline"/>
        </w:rPr>
        <w:t xml:space="preserve"> with </w:t>
      </w:r>
      <w:r w:rsidRPr="00F83E35">
        <w:rPr>
          <w:rStyle w:val="StyleUnderline"/>
          <w:highlight w:val="yellow"/>
        </w:rPr>
        <w:t>51.6% of the national</w:t>
      </w:r>
      <w:r w:rsidRPr="002C25A4">
        <w:rPr>
          <w:sz w:val="16"/>
        </w:rPr>
        <w:t xml:space="preserve"> two-party </w:t>
      </w:r>
      <w:r w:rsidRPr="00F83E35">
        <w:rPr>
          <w:rStyle w:val="StyleUnderline"/>
          <w:highlight w:val="yellow"/>
        </w:rPr>
        <w:t>vote</w:t>
      </w:r>
      <w:r w:rsidRPr="0056021B">
        <w:rPr>
          <w:rStyle w:val="StyleUnderline"/>
        </w:rPr>
        <w:t xml:space="preserve">. </w:t>
      </w:r>
      <w:r w:rsidRPr="00F83E35">
        <w:rPr>
          <w:rStyle w:val="Emphasis"/>
          <w:highlight w:val="yellow"/>
        </w:rPr>
        <w:t>Even if Trump</w:t>
      </w:r>
      <w:r w:rsidRPr="0056021B">
        <w:rPr>
          <w:rStyle w:val="Emphasis"/>
        </w:rPr>
        <w:t xml:space="preserve"> were to </w:t>
      </w:r>
      <w:r w:rsidRPr="00F83E35">
        <w:rPr>
          <w:rStyle w:val="Emphasis"/>
          <w:highlight w:val="yellow"/>
        </w:rPr>
        <w:t>underperform</w:t>
      </w:r>
      <w:r w:rsidRPr="0056021B">
        <w:rPr>
          <w:rStyle w:val="Emphasis"/>
        </w:rPr>
        <w:t xml:space="preserve"> the model</w:t>
      </w:r>
      <w:r w:rsidRPr="002C25A4">
        <w:rPr>
          <w:sz w:val="16"/>
        </w:rPr>
        <w:t xml:space="preserve"> again, like he did in 2016, </w:t>
      </w:r>
      <w:r w:rsidRPr="00F83E35">
        <w:rPr>
          <w:rStyle w:val="Emphasis"/>
          <w:highlight w:val="yellow"/>
        </w:rPr>
        <w:t>it would still make the election a Toss-up</w:t>
      </w:r>
      <w:r w:rsidRPr="002C25A4">
        <w:rPr>
          <w:sz w:val="16"/>
        </w:rPr>
        <w:t xml:space="preserve">, especially because </w:t>
      </w:r>
      <w:r w:rsidRPr="0056021B">
        <w:rPr>
          <w:rStyle w:val="StyleUnderline"/>
        </w:rPr>
        <w:t>Trump could win again without winning the national popular vote</w:t>
      </w:r>
      <w:r w:rsidRPr="002C25A4">
        <w:rPr>
          <w:sz w:val="16"/>
        </w:rPr>
        <w:t xml:space="preserve"> given the demographic patterns of his support.</w:t>
      </w:r>
    </w:p>
    <w:p w14:paraId="7BBF2D8F" w14:textId="77777777" w:rsidR="007956D5" w:rsidRPr="002C25A4" w:rsidRDefault="007956D5" w:rsidP="007956D5">
      <w:pPr>
        <w:rPr>
          <w:sz w:val="16"/>
        </w:rPr>
      </w:pPr>
      <w:r w:rsidRPr="002C25A4">
        <w:rPr>
          <w:sz w:val="16"/>
        </w:rPr>
        <w:t xml:space="preserve">So </w:t>
      </w:r>
      <w:r w:rsidRPr="00F83E35">
        <w:rPr>
          <w:rStyle w:val="StyleUnderline"/>
          <w:highlight w:val="yellow"/>
        </w:rPr>
        <w:t xml:space="preserve">the </w:t>
      </w:r>
      <w:r w:rsidRPr="00F83E35">
        <w:rPr>
          <w:rStyle w:val="Emphasis"/>
          <w:highlight w:val="yellow"/>
        </w:rPr>
        <w:t>U</w:t>
      </w:r>
      <w:r w:rsidRPr="002C25A4">
        <w:rPr>
          <w:sz w:val="16"/>
        </w:rPr>
        <w:t xml:space="preserve">nited </w:t>
      </w:r>
      <w:r w:rsidRPr="00F83E35">
        <w:rPr>
          <w:rStyle w:val="Emphasis"/>
          <w:highlight w:val="yellow"/>
        </w:rPr>
        <w:t>S</w:t>
      </w:r>
      <w:r w:rsidRPr="002C25A4">
        <w:rPr>
          <w:sz w:val="16"/>
        </w:rPr>
        <w:t xml:space="preserve">tates </w:t>
      </w:r>
      <w:r w:rsidRPr="00F83E35">
        <w:rPr>
          <w:rStyle w:val="StyleUnderline"/>
          <w:highlight w:val="yellow"/>
        </w:rPr>
        <w:t>could reelect a</w:t>
      </w:r>
      <w:r w:rsidRPr="0056021B">
        <w:rPr>
          <w:rStyle w:val="StyleUnderline"/>
        </w:rPr>
        <w:t xml:space="preserve">n incumbent </w:t>
      </w:r>
      <w:r w:rsidRPr="00F83E35">
        <w:rPr>
          <w:rStyle w:val="StyleUnderline"/>
          <w:highlight w:val="yellow"/>
        </w:rPr>
        <w:t>president with</w:t>
      </w:r>
      <w:r w:rsidRPr="0056021B">
        <w:rPr>
          <w:rStyle w:val="StyleUnderline"/>
        </w:rPr>
        <w:t xml:space="preserve"> an average </w:t>
      </w:r>
      <w:r w:rsidRPr="00F83E35">
        <w:rPr>
          <w:rStyle w:val="StyleUnderline"/>
          <w:highlight w:val="yellow"/>
        </w:rPr>
        <w:t xml:space="preserve">approval in low 40s? </w:t>
      </w:r>
      <w:r w:rsidRPr="00F83E35">
        <w:rPr>
          <w:rStyle w:val="Emphasis"/>
          <w:highlight w:val="yellow"/>
        </w:rPr>
        <w:t>Yes</w:t>
      </w:r>
      <w:r w:rsidRPr="0056021B">
        <w:rPr>
          <w:rStyle w:val="Emphasis"/>
        </w:rPr>
        <w:t>. And</w:t>
      </w:r>
      <w:r w:rsidRPr="002C25A4">
        <w:rPr>
          <w:sz w:val="16"/>
        </w:rPr>
        <w:t xml:space="preserve">, actually, </w:t>
      </w:r>
      <w:r w:rsidRPr="00F83E35">
        <w:rPr>
          <w:rStyle w:val="Emphasis"/>
          <w:highlight w:val="yellow"/>
        </w:rPr>
        <w:t>that’s</w:t>
      </w:r>
      <w:r w:rsidRPr="002C25A4">
        <w:rPr>
          <w:sz w:val="16"/>
        </w:rPr>
        <w:t xml:space="preserve"> perhaps </w:t>
      </w:r>
      <w:r w:rsidRPr="00F83E35">
        <w:rPr>
          <w:rStyle w:val="Emphasis"/>
          <w:highlight w:val="yellow"/>
        </w:rPr>
        <w:t>what we should</w:t>
      </w:r>
      <w:r w:rsidRPr="0056021B">
        <w:rPr>
          <w:rStyle w:val="Emphasis"/>
        </w:rPr>
        <w:t xml:space="preserve"> even </w:t>
      </w:r>
      <w:r w:rsidRPr="00F83E35">
        <w:rPr>
          <w:rStyle w:val="Emphasis"/>
          <w:highlight w:val="yellow"/>
        </w:rPr>
        <w:t>expect</w:t>
      </w:r>
      <w:r w:rsidRPr="002C25A4">
        <w:rPr>
          <w:sz w:val="16"/>
        </w:rPr>
        <w:t xml:space="preserve"> given the performance of similarly-situated incumbents across many different countries.</w:t>
      </w:r>
    </w:p>
    <w:p w14:paraId="7043BF48" w14:textId="77777777" w:rsidR="007956D5" w:rsidRPr="002C25A4" w:rsidRDefault="007956D5" w:rsidP="007956D5">
      <w:pPr>
        <w:rPr>
          <w:sz w:val="16"/>
        </w:rPr>
      </w:pPr>
      <w:r w:rsidRPr="002C25A4">
        <w:rPr>
          <w:sz w:val="16"/>
        </w:rPr>
        <w:t>In October 2015, Clifford Young and Julia Clark of the international polling firm Ipsos — with whom the University of Virginia Center for Politics has partnered on some recent polling — wrote a column for Reuters arguing that Democrats were unlikely to retain the White House in 2016. That’s in large part because the Democrats were trying to hold the presidency without having an incumbent on the ballot. They created a model using the results of more than 450 elections across 35 different countries since 1938 that suggested a president with relatively middling approval, as President Obama’s was at the time of their writing, had relatively low odds of being able to hand off power to a successor of the same party. Even with Obama at slightly over 50% approval on Election Day, according to the RealClearPolitics average, the Ipsos model suggested the Democrats would only have about a one in three chance to hold on to power. They didn’t, despite Trump’s problems.</w:t>
      </w:r>
    </w:p>
    <w:p w14:paraId="720E2291" w14:textId="77777777" w:rsidR="007956D5" w:rsidRPr="002C25A4" w:rsidRDefault="007956D5" w:rsidP="007956D5">
      <w:pPr>
        <w:rPr>
          <w:sz w:val="16"/>
        </w:rPr>
      </w:pPr>
      <w:r w:rsidRPr="002C25A4">
        <w:rPr>
          <w:sz w:val="16"/>
        </w:rPr>
        <w:t xml:space="preserve">Incumbents get a boost in the Ipsos model, though, just like in Abramowitz’s model. Young and Clark suggest that as long as an incumbent is at 40% approval or better, that person is probably at least a little likelier to win than lose. So </w:t>
      </w:r>
      <w:r w:rsidRPr="00F83E35">
        <w:rPr>
          <w:rStyle w:val="StyleUnderline"/>
          <w:highlight w:val="yellow"/>
        </w:rPr>
        <w:t>Trump</w:t>
      </w:r>
      <w:r w:rsidRPr="0056021B">
        <w:rPr>
          <w:rStyle w:val="StyleUnderline"/>
        </w:rPr>
        <w:t>, at 41.9% approval</w:t>
      </w:r>
      <w:r w:rsidRPr="002C25A4">
        <w:rPr>
          <w:sz w:val="16"/>
        </w:rPr>
        <w:t xml:space="preserve"> in the RealClearPolitics average, </w:t>
      </w:r>
      <w:r w:rsidRPr="00F83E35">
        <w:rPr>
          <w:rStyle w:val="StyleUnderline"/>
          <w:highlight w:val="yellow"/>
        </w:rPr>
        <w:t>would be</w:t>
      </w:r>
      <w:r w:rsidRPr="0056021B">
        <w:rPr>
          <w:rStyle w:val="StyleUnderline"/>
        </w:rPr>
        <w:t xml:space="preserve"> capable of winning reelection, </w:t>
      </w:r>
      <w:r w:rsidRPr="0056021B">
        <w:rPr>
          <w:rStyle w:val="Emphasis"/>
        </w:rPr>
        <w:t xml:space="preserve">if not </w:t>
      </w:r>
      <w:r w:rsidRPr="00F83E35">
        <w:rPr>
          <w:rStyle w:val="Emphasis"/>
          <w:highlight w:val="yellow"/>
        </w:rPr>
        <w:t>outright favored</w:t>
      </w:r>
      <w:r w:rsidRPr="002C25A4">
        <w:rPr>
          <w:sz w:val="16"/>
        </w:rPr>
        <w:t>, if that’s where his approval rating is in fall 2020.</w:t>
      </w:r>
    </w:p>
    <w:p w14:paraId="235106CB" w14:textId="77777777" w:rsidR="007956D5" w:rsidRPr="002C25A4" w:rsidRDefault="007956D5" w:rsidP="007956D5">
      <w:pPr>
        <w:rPr>
          <w:sz w:val="16"/>
        </w:rPr>
      </w:pPr>
      <w:r w:rsidRPr="00F83E35">
        <w:rPr>
          <w:rStyle w:val="StyleUnderline"/>
          <w:highlight w:val="yellow"/>
        </w:rPr>
        <w:t>There’s obviously a long way</w:t>
      </w:r>
      <w:r w:rsidRPr="0056021B">
        <w:rPr>
          <w:rStyle w:val="StyleUnderline"/>
        </w:rPr>
        <w:t xml:space="preserve"> to go before the 2020 election</w:t>
      </w:r>
      <w:r w:rsidRPr="002C25A4">
        <w:rPr>
          <w:sz w:val="16"/>
        </w:rPr>
        <w:t xml:space="preserve">. We have a national election this fall in which Democrats are very likely to register at least some gains in the U.S. House and at the gubernatorial and state legislative level (though perhaps not in the Senate, for reasons we have previously outlined in detail). Robert Mueller’s investigation into Russian meddling in the 2020 election could have a bad outcome for Trump and could even hypothetically force him from office, although there’s really no telling where the investigation could ultimately lead, and Trump may very well survive it. </w:t>
      </w:r>
      <w:r w:rsidRPr="0056021B">
        <w:rPr>
          <w:rStyle w:val="StyleUnderline"/>
        </w:rPr>
        <w:t xml:space="preserve">There are </w:t>
      </w:r>
      <w:r w:rsidRPr="00F83E35">
        <w:rPr>
          <w:rStyle w:val="Emphasis"/>
          <w:highlight w:val="yellow"/>
        </w:rPr>
        <w:t>tons of other uncertainties</w:t>
      </w:r>
      <w:r w:rsidRPr="002C25A4">
        <w:rPr>
          <w:sz w:val="16"/>
        </w:rPr>
        <w:t xml:space="preserve">, including the eventual identity of the 2020 Democratic nominee, the possibility of a prominent third-party candidate, and, perhaps most importantly, the state of the economy two and a half years from now. We think </w:t>
      </w:r>
      <w:r w:rsidRPr="0056021B">
        <w:rPr>
          <w:rStyle w:val="StyleUnderline"/>
        </w:rPr>
        <w:t>the decent economy is helping Trump maintain a weak but passable approval rating despite</w:t>
      </w:r>
      <w:r w:rsidRPr="002C25A4">
        <w:rPr>
          <w:sz w:val="16"/>
        </w:rPr>
        <w:t xml:space="preserve"> all of the </w:t>
      </w:r>
      <w:r w:rsidRPr="0056021B">
        <w:rPr>
          <w:rStyle w:val="StyleUnderline"/>
        </w:rPr>
        <w:t>swirling controversies</w:t>
      </w:r>
      <w:r w:rsidRPr="002C25A4">
        <w:rPr>
          <w:sz w:val="16"/>
        </w:rPr>
        <w:t xml:space="preserve"> of his presidency. If the economy weakens, Trump may dip back into the 30s in approval and further complicate his reelection path.</w:t>
      </w:r>
    </w:p>
    <w:p w14:paraId="767E65CC" w14:textId="77777777" w:rsidR="007956D5" w:rsidRPr="002C25A4" w:rsidRDefault="007956D5" w:rsidP="007956D5">
      <w:pPr>
        <w:rPr>
          <w:sz w:val="16"/>
        </w:rPr>
      </w:pPr>
      <w:r w:rsidRPr="00F83E35">
        <w:rPr>
          <w:rStyle w:val="StyleUnderline"/>
          <w:highlight w:val="yellow"/>
        </w:rPr>
        <w:t>But</w:t>
      </w:r>
      <w:r w:rsidRPr="002C25A4">
        <w:rPr>
          <w:sz w:val="16"/>
        </w:rPr>
        <w:t xml:space="preserve"> assuming Trump is on the ballot, and assuming his approval rating stays around the 40% mark, </w:t>
      </w:r>
      <w:r w:rsidRPr="00F83E35">
        <w:rPr>
          <w:rStyle w:val="StyleUnderline"/>
          <w:highlight w:val="yellow"/>
        </w:rPr>
        <w:t>it would</w:t>
      </w:r>
      <w:r w:rsidRPr="002C25A4">
        <w:rPr>
          <w:sz w:val="16"/>
        </w:rPr>
        <w:t xml:space="preserve"> probably </w:t>
      </w:r>
      <w:r w:rsidRPr="00F83E35">
        <w:rPr>
          <w:rStyle w:val="StyleUnderline"/>
          <w:highlight w:val="yellow"/>
        </w:rPr>
        <w:t xml:space="preserve">be </w:t>
      </w:r>
      <w:r w:rsidRPr="00F83E35">
        <w:rPr>
          <w:rStyle w:val="Emphasis"/>
          <w:highlight w:val="yellow"/>
        </w:rPr>
        <w:t>wrong to assume he’s an underdog</w:t>
      </w:r>
      <w:r w:rsidRPr="002C25A4">
        <w:rPr>
          <w:rStyle w:val="Emphasis"/>
        </w:rPr>
        <w:t xml:space="preserve"> for reelection</w:t>
      </w:r>
      <w:r w:rsidRPr="002C25A4">
        <w:rPr>
          <w:sz w:val="16"/>
        </w:rPr>
        <w:t>. That’s not to say he would be a sure winner, but he wouldn’t be a sure loser, either.</w:t>
      </w:r>
    </w:p>
    <w:p w14:paraId="6A142AF5" w14:textId="77777777" w:rsidR="007956D5" w:rsidRPr="002C25A4" w:rsidRDefault="007956D5" w:rsidP="007956D5">
      <w:pPr>
        <w:rPr>
          <w:sz w:val="16"/>
        </w:rPr>
      </w:pPr>
      <w:r w:rsidRPr="002C25A4">
        <w:rPr>
          <w:rStyle w:val="StyleUnderline"/>
        </w:rPr>
        <w:t>The biggest mistake</w:t>
      </w:r>
      <w:r w:rsidRPr="002C25A4">
        <w:rPr>
          <w:sz w:val="16"/>
        </w:rPr>
        <w:t xml:space="preserve"> analysts made </w:t>
      </w:r>
      <w:r w:rsidRPr="002C25A4">
        <w:rPr>
          <w:rStyle w:val="StyleUnderline"/>
        </w:rPr>
        <w:t>in 2016 was believing</w:t>
      </w:r>
      <w:r w:rsidRPr="002C25A4">
        <w:rPr>
          <w:sz w:val="16"/>
        </w:rPr>
        <w:t xml:space="preserve"> that </w:t>
      </w:r>
      <w:r w:rsidRPr="002C25A4">
        <w:rPr>
          <w:rStyle w:val="StyleUnderline"/>
        </w:rPr>
        <w:t>Trump was such a weak candidate</w:t>
      </w:r>
      <w:r w:rsidRPr="002C25A4">
        <w:rPr>
          <w:sz w:val="16"/>
        </w:rPr>
        <w:t xml:space="preserve"> that </w:t>
      </w:r>
      <w:r w:rsidRPr="002C25A4">
        <w:rPr>
          <w:rStyle w:val="StyleUnderline"/>
        </w:rPr>
        <w:t>he would prove to be unelectable even though a close reading of historical results</w:t>
      </w:r>
      <w:r w:rsidRPr="002C25A4">
        <w:rPr>
          <w:sz w:val="16"/>
        </w:rPr>
        <w:t xml:space="preserve">, both in the United States and elsewhere, </w:t>
      </w:r>
      <w:r w:rsidRPr="002C25A4">
        <w:rPr>
          <w:rStyle w:val="StyleUnderline"/>
        </w:rPr>
        <w:t>suggested</w:t>
      </w:r>
      <w:r w:rsidRPr="002C25A4">
        <w:rPr>
          <w:sz w:val="16"/>
        </w:rPr>
        <w:t xml:space="preserve"> that </w:t>
      </w:r>
      <w:r w:rsidRPr="002C25A4">
        <w:rPr>
          <w:rStyle w:val="StyleUnderline"/>
        </w:rPr>
        <w:t>any Republican would be a formidable contender</w:t>
      </w:r>
      <w:r w:rsidRPr="002C25A4">
        <w:rPr>
          <w:sz w:val="16"/>
        </w:rPr>
        <w:t xml:space="preserve"> for the White House </w:t>
      </w:r>
      <w:r w:rsidRPr="002C25A4">
        <w:rPr>
          <w:rStyle w:val="StyleUnderline"/>
        </w:rPr>
        <w:t>in a year like 2016</w:t>
      </w:r>
      <w:r w:rsidRPr="002C25A4">
        <w:rPr>
          <w:sz w:val="16"/>
        </w:rPr>
        <w:t xml:space="preserve">, when the Democrats were attempting the difficult task of winning the presidency a third consecutive time (and they had nominated a weak candidate to face Trump). That same history, a history that is built into models like the Ipsos and Abramowitz models, suggests </w:t>
      </w:r>
      <w:r w:rsidRPr="002C25A4">
        <w:rPr>
          <w:rStyle w:val="StyleUnderline"/>
        </w:rPr>
        <w:t xml:space="preserve">an incumbent in Trump’s position </w:t>
      </w:r>
      <w:r w:rsidRPr="002C25A4">
        <w:rPr>
          <w:rStyle w:val="Emphasis"/>
        </w:rPr>
        <w:t>will not be a pushover unless his approval</w:t>
      </w:r>
      <w:r w:rsidRPr="002C25A4">
        <w:rPr>
          <w:sz w:val="16"/>
        </w:rPr>
        <w:t xml:space="preserve"> and/or the economy </w:t>
      </w:r>
      <w:r w:rsidRPr="002C25A4">
        <w:rPr>
          <w:rStyle w:val="Emphasis"/>
        </w:rPr>
        <w:t>significantly decline</w:t>
      </w:r>
      <w:r w:rsidRPr="002C25A4">
        <w:rPr>
          <w:sz w:val="16"/>
        </w:rPr>
        <w:t xml:space="preserve"> from their present levels.</w:t>
      </w:r>
    </w:p>
    <w:p w14:paraId="22C0EFEB" w14:textId="77777777" w:rsidR="007956D5" w:rsidRPr="00121A85" w:rsidRDefault="007956D5" w:rsidP="007956D5"/>
    <w:p w14:paraId="7A7839EB" w14:textId="77777777" w:rsidR="00B62793" w:rsidRDefault="00B62793" w:rsidP="00B62793"/>
    <w:p w14:paraId="7152DE69" w14:textId="77777777" w:rsidR="00B62793" w:rsidRPr="00B62793" w:rsidRDefault="00B62793" w:rsidP="00B62793"/>
    <w:p w14:paraId="56910397" w14:textId="77777777" w:rsidR="00B30F7D" w:rsidRPr="003A6AEA" w:rsidRDefault="00B30F7D" w:rsidP="00B30F7D"/>
    <w:p w14:paraId="78BB4435" w14:textId="7933D335" w:rsidR="00B30F7D" w:rsidRDefault="00B30F7D" w:rsidP="00B30F7D">
      <w:pPr>
        <w:pStyle w:val="Heading2"/>
      </w:pPr>
      <w:r>
        <w:t>Link</w:t>
      </w:r>
      <w:r w:rsidR="00E118CC">
        <w:t>/Internal Link</w:t>
      </w:r>
    </w:p>
    <w:p w14:paraId="3524BC20" w14:textId="77777777" w:rsidR="00D70657" w:rsidRDefault="00D70657" w:rsidP="00D70657"/>
    <w:p w14:paraId="5D51DE35" w14:textId="77777777" w:rsidR="00D70657" w:rsidRPr="00D70657" w:rsidRDefault="00D70657" w:rsidP="00D70657"/>
    <w:p w14:paraId="1443A6D4" w14:textId="1B60AFFE" w:rsidR="00B30F7D" w:rsidRDefault="00B30F7D" w:rsidP="00B30F7D">
      <w:pPr>
        <w:pStyle w:val="Heading3"/>
      </w:pPr>
      <w:r>
        <w:t>Unsign k2 base</w:t>
      </w:r>
      <w:r w:rsidR="00E118CC">
        <w:t xml:space="preserve"> – 2NC</w:t>
      </w:r>
    </w:p>
    <w:p w14:paraId="0263C6DF" w14:textId="77777777" w:rsidR="00B30F7D" w:rsidRDefault="00B30F7D" w:rsidP="00B30F7D"/>
    <w:p w14:paraId="25AEBD32" w14:textId="77777777" w:rsidR="00B0700A" w:rsidRDefault="00B0700A" w:rsidP="00B30F7D"/>
    <w:p w14:paraId="48D100CC" w14:textId="77777777" w:rsidR="00B30F7D" w:rsidRPr="00AA2481" w:rsidRDefault="00B30F7D" w:rsidP="00B30F7D">
      <w:pPr>
        <w:pStyle w:val="Heading4"/>
        <w:rPr>
          <w:szCs w:val="28"/>
        </w:rPr>
      </w:pPr>
      <w:r w:rsidRPr="00AA2481">
        <w:rPr>
          <w:szCs w:val="28"/>
        </w:rPr>
        <w:t xml:space="preserve">Unsigning the ATT provided Trump critical support </w:t>
      </w:r>
      <w:r w:rsidRPr="00AA2481">
        <w:rPr>
          <w:szCs w:val="28"/>
          <w:u w:val="single"/>
        </w:rPr>
        <w:t>even if</w:t>
      </w:r>
      <w:r w:rsidRPr="00AA2481">
        <w:rPr>
          <w:szCs w:val="28"/>
        </w:rPr>
        <w:t xml:space="preserve"> it had no legal effect---ratifying it would </w:t>
      </w:r>
      <w:r w:rsidRPr="00553892">
        <w:rPr>
          <w:szCs w:val="28"/>
          <w:u w:val="single"/>
        </w:rPr>
        <w:t>alienate his base</w:t>
      </w:r>
    </w:p>
    <w:p w14:paraId="15187D43" w14:textId="77777777" w:rsidR="00B30F7D" w:rsidRPr="00C70360" w:rsidRDefault="00B30F7D" w:rsidP="00B30F7D">
      <w:pPr>
        <w:rPr>
          <w:sz w:val="22"/>
          <w:szCs w:val="22"/>
        </w:rPr>
      </w:pPr>
      <w:r w:rsidRPr="00C70360">
        <w:rPr>
          <w:sz w:val="22"/>
          <w:szCs w:val="22"/>
        </w:rPr>
        <w:t xml:space="preserve">Howard </w:t>
      </w:r>
      <w:r w:rsidRPr="00C70360">
        <w:rPr>
          <w:b/>
          <w:sz w:val="26"/>
          <w:szCs w:val="26"/>
        </w:rPr>
        <w:t>LaFranchi 5/13</w:t>
      </w:r>
      <w:r w:rsidRPr="00C70360">
        <w:rPr>
          <w:sz w:val="22"/>
          <w:szCs w:val="22"/>
        </w:rPr>
        <w:t>, Staff writer and the Monitor's diplomacy correspondent in DC since 2001, May 13</w:t>
      </w:r>
      <w:r w:rsidRPr="00C70360">
        <w:rPr>
          <w:sz w:val="22"/>
          <w:szCs w:val="22"/>
          <w:vertAlign w:val="superscript"/>
        </w:rPr>
        <w:t>th</w:t>
      </w:r>
      <w:r w:rsidRPr="00C70360">
        <w:rPr>
          <w:sz w:val="22"/>
          <w:szCs w:val="22"/>
        </w:rPr>
        <w:t xml:space="preserve">, 2019, “When Trump ‘unsigned’ arms treaty, it was about more than guns”, </w:t>
      </w:r>
      <w:hyperlink r:id="rId17" w:history="1">
        <w:r w:rsidRPr="00C70360">
          <w:rPr>
            <w:rStyle w:val="Hyperlink"/>
            <w:sz w:val="22"/>
            <w:szCs w:val="22"/>
          </w:rPr>
          <w:t>https://www.csmonitor.com/USA/Foreign-Policy/2019/0513/When-Trump-unsigned-arms-treaty-it-was-about-more-than-guns</w:t>
        </w:r>
      </w:hyperlink>
    </w:p>
    <w:p w14:paraId="678A3413" w14:textId="77777777" w:rsidR="00B30F7D" w:rsidRPr="008A21CF" w:rsidRDefault="00B30F7D" w:rsidP="00B30F7D">
      <w:pPr>
        <w:rPr>
          <w:sz w:val="8"/>
          <w:szCs w:val="8"/>
        </w:rPr>
      </w:pPr>
    </w:p>
    <w:p w14:paraId="3BFCBAB5" w14:textId="77777777" w:rsidR="00B30F7D" w:rsidRPr="008A21CF" w:rsidRDefault="00B30F7D" w:rsidP="00B30F7D">
      <w:pPr>
        <w:rPr>
          <w:sz w:val="16"/>
        </w:rPr>
      </w:pPr>
      <w:r w:rsidRPr="008A21CF">
        <w:rPr>
          <w:rStyle w:val="StyleUnderline"/>
        </w:rPr>
        <w:t>When</w:t>
      </w:r>
      <w:r w:rsidRPr="008A21CF">
        <w:rPr>
          <w:sz w:val="16"/>
        </w:rPr>
        <w:t xml:space="preserve"> President Donald </w:t>
      </w:r>
      <w:r w:rsidRPr="005C2EC1">
        <w:rPr>
          <w:rStyle w:val="StyleUnderline"/>
          <w:highlight w:val="cyan"/>
        </w:rPr>
        <w:t>Trump</w:t>
      </w:r>
      <w:r w:rsidRPr="008A21CF">
        <w:rPr>
          <w:rStyle w:val="StyleUnderline"/>
        </w:rPr>
        <w:t xml:space="preserve"> recently </w:t>
      </w:r>
      <w:r w:rsidRPr="005C2EC1">
        <w:rPr>
          <w:rStyle w:val="StyleUnderline"/>
          <w:highlight w:val="cyan"/>
        </w:rPr>
        <w:t>withdrew</w:t>
      </w:r>
      <w:r w:rsidRPr="008A21CF">
        <w:rPr>
          <w:rStyle w:val="StyleUnderline"/>
        </w:rPr>
        <w:t xml:space="preserve"> the U.S. imprimatur </w:t>
      </w:r>
      <w:r w:rsidRPr="005C2EC1">
        <w:rPr>
          <w:rStyle w:val="StyleUnderline"/>
          <w:highlight w:val="cyan"/>
        </w:rPr>
        <w:t>from the</w:t>
      </w:r>
      <w:r w:rsidRPr="008A21CF">
        <w:rPr>
          <w:rStyle w:val="StyleUnderline"/>
        </w:rPr>
        <w:t xml:space="preserve"> international </w:t>
      </w:r>
      <w:r w:rsidRPr="005C2EC1">
        <w:rPr>
          <w:rStyle w:val="StyleUnderline"/>
          <w:highlight w:val="cyan"/>
        </w:rPr>
        <w:t>Arms Trade Treaty</w:t>
      </w:r>
      <w:r w:rsidRPr="008A21CF">
        <w:rPr>
          <w:rStyle w:val="StyleUnderline"/>
        </w:rPr>
        <w:t xml:space="preserve"> – </w:t>
      </w:r>
      <w:r w:rsidRPr="005C2EC1">
        <w:rPr>
          <w:rStyle w:val="StyleUnderline"/>
          <w:highlight w:val="cyan"/>
        </w:rPr>
        <w:t xml:space="preserve">flinging into a crowd of </w:t>
      </w:r>
      <w:r w:rsidRPr="005C2EC1">
        <w:rPr>
          <w:rStyle w:val="Emphasis"/>
          <w:highlight w:val="cyan"/>
        </w:rPr>
        <w:t>N</w:t>
      </w:r>
      <w:r w:rsidRPr="008A21CF">
        <w:rPr>
          <w:rStyle w:val="StyleUnderline"/>
        </w:rPr>
        <w:t xml:space="preserve">ational </w:t>
      </w:r>
      <w:r w:rsidRPr="005C2EC1">
        <w:rPr>
          <w:rStyle w:val="Emphasis"/>
          <w:highlight w:val="cyan"/>
        </w:rPr>
        <w:t>R</w:t>
      </w:r>
      <w:r w:rsidRPr="008A21CF">
        <w:rPr>
          <w:rStyle w:val="StyleUnderline"/>
        </w:rPr>
        <w:t xml:space="preserve">ifle </w:t>
      </w:r>
      <w:r w:rsidRPr="005C2EC1">
        <w:rPr>
          <w:rStyle w:val="Emphasis"/>
          <w:highlight w:val="cyan"/>
        </w:rPr>
        <w:t>A</w:t>
      </w:r>
      <w:r w:rsidRPr="008A21CF">
        <w:rPr>
          <w:rStyle w:val="StyleUnderline"/>
        </w:rPr>
        <w:t xml:space="preserve">ssociation </w:t>
      </w:r>
      <w:r w:rsidRPr="005C2EC1">
        <w:rPr>
          <w:rStyle w:val="StyleUnderline"/>
          <w:highlight w:val="cyan"/>
        </w:rPr>
        <w:t>members the</w:t>
      </w:r>
      <w:r w:rsidRPr="008A21CF">
        <w:rPr>
          <w:rStyle w:val="StyleUnderline"/>
        </w:rPr>
        <w:t xml:space="preserve"> big </w:t>
      </w:r>
      <w:r w:rsidRPr="005C2EC1">
        <w:rPr>
          <w:rStyle w:val="StyleUnderline"/>
          <w:highlight w:val="cyan"/>
        </w:rPr>
        <w:t>Sharpie he’d</w:t>
      </w:r>
      <w:r w:rsidRPr="008A21CF">
        <w:rPr>
          <w:rStyle w:val="StyleUnderline"/>
        </w:rPr>
        <w:t xml:space="preserve"> just </w:t>
      </w:r>
      <w:r w:rsidRPr="005C2EC1">
        <w:rPr>
          <w:rStyle w:val="StyleUnderline"/>
          <w:highlight w:val="cyan"/>
        </w:rPr>
        <w:t>used</w:t>
      </w:r>
      <w:r w:rsidRPr="008A21CF">
        <w:rPr>
          <w:rStyle w:val="StyleUnderline"/>
        </w:rPr>
        <w:t xml:space="preserve"> to sign his order – the showmanship had no legal implications</w:t>
      </w:r>
      <w:r w:rsidRPr="008A21CF">
        <w:rPr>
          <w:sz w:val="16"/>
        </w:rPr>
        <w:t>.</w:t>
      </w:r>
    </w:p>
    <w:p w14:paraId="69938A9E" w14:textId="77777777" w:rsidR="00B30F7D" w:rsidRPr="008A21CF" w:rsidRDefault="00B30F7D" w:rsidP="00B30F7D">
      <w:pPr>
        <w:rPr>
          <w:sz w:val="16"/>
        </w:rPr>
      </w:pPr>
      <w:r w:rsidRPr="008A21CF">
        <w:rPr>
          <w:rStyle w:val="StyleUnderline"/>
        </w:rPr>
        <w:t xml:space="preserve">But </w:t>
      </w:r>
      <w:r w:rsidRPr="005C2EC1">
        <w:rPr>
          <w:rStyle w:val="StyleUnderline"/>
          <w:highlight w:val="cyan"/>
        </w:rPr>
        <w:t>the</w:t>
      </w:r>
      <w:r w:rsidRPr="008A21CF">
        <w:rPr>
          <w:rStyle w:val="StyleUnderline"/>
        </w:rPr>
        <w:t xml:space="preserve"> dramatic </w:t>
      </w:r>
      <w:r w:rsidRPr="005C2EC1">
        <w:rPr>
          <w:rStyle w:val="StyleUnderline"/>
          <w:highlight w:val="cyan"/>
        </w:rPr>
        <w:t xml:space="preserve">gesture was filled with </w:t>
      </w:r>
      <w:r w:rsidRPr="005C2EC1">
        <w:rPr>
          <w:rStyle w:val="Emphasis"/>
          <w:highlight w:val="cyan"/>
        </w:rPr>
        <w:t>symbolic meaning</w:t>
      </w:r>
      <w:r w:rsidRPr="008A21CF">
        <w:rPr>
          <w:sz w:val="16"/>
        </w:rPr>
        <w:t>.</w:t>
      </w:r>
    </w:p>
    <w:p w14:paraId="5C39B992" w14:textId="77777777" w:rsidR="00B30F7D" w:rsidRPr="008A21CF" w:rsidRDefault="00B30F7D" w:rsidP="00B30F7D">
      <w:pPr>
        <w:rPr>
          <w:sz w:val="16"/>
        </w:rPr>
      </w:pPr>
      <w:r w:rsidRPr="008A21CF">
        <w:rPr>
          <w:sz w:val="16"/>
        </w:rPr>
        <w:t xml:space="preserve">Mr. </w:t>
      </w:r>
      <w:r w:rsidRPr="005C2EC1">
        <w:rPr>
          <w:rStyle w:val="StyleUnderline"/>
          <w:highlight w:val="cyan"/>
        </w:rPr>
        <w:t>Trump said he was “unsigning” a document</w:t>
      </w:r>
      <w:r w:rsidRPr="008A21CF">
        <w:rPr>
          <w:rStyle w:val="StyleUnderline"/>
        </w:rPr>
        <w:t xml:space="preserve"> the United States had negotiated with other members of the United Nations and which former President Barack Obama signed in 2013.</w:t>
      </w:r>
    </w:p>
    <w:p w14:paraId="2D90FEA4" w14:textId="77777777" w:rsidR="00B30F7D" w:rsidRPr="008A21CF" w:rsidRDefault="00B30F7D" w:rsidP="00B30F7D">
      <w:pPr>
        <w:rPr>
          <w:sz w:val="16"/>
        </w:rPr>
      </w:pPr>
      <w:r w:rsidRPr="008A21CF">
        <w:rPr>
          <w:sz w:val="16"/>
        </w:rPr>
        <w:t xml:space="preserve">Experts in international law noted, however, that </w:t>
      </w:r>
      <w:r w:rsidRPr="008A21CF">
        <w:rPr>
          <w:rStyle w:val="StyleUnderline"/>
        </w:rPr>
        <w:t>the U.S. had never ratified the treaty</w:t>
      </w:r>
      <w:r w:rsidRPr="008A21CF">
        <w:rPr>
          <w:sz w:val="16"/>
        </w:rPr>
        <w:t xml:space="preserve"> – intended to set global standards for conventional arms transfers and deny weapons to human-rights violators – which had lain forgotten in the Senate for years.</w:t>
      </w:r>
    </w:p>
    <w:p w14:paraId="2E85A2EF" w14:textId="77777777" w:rsidR="00B30F7D" w:rsidRPr="008A21CF" w:rsidRDefault="00B30F7D" w:rsidP="00B30F7D">
      <w:pPr>
        <w:rPr>
          <w:sz w:val="16"/>
        </w:rPr>
      </w:pPr>
      <w:r w:rsidRPr="008A21CF">
        <w:rPr>
          <w:sz w:val="16"/>
        </w:rPr>
        <w:t xml:space="preserve">In any case, they added, </w:t>
      </w:r>
      <w:r w:rsidRPr="008A21CF">
        <w:rPr>
          <w:rStyle w:val="StyleUnderline"/>
        </w:rPr>
        <w:t>the signature of one president can’t be revoked by another</w:t>
      </w:r>
      <w:r w:rsidRPr="008A21CF">
        <w:rPr>
          <w:sz w:val="16"/>
        </w:rPr>
        <w:t>.</w:t>
      </w:r>
    </w:p>
    <w:p w14:paraId="57C87DFE" w14:textId="77777777" w:rsidR="00B30F7D" w:rsidRPr="008A21CF" w:rsidRDefault="00B30F7D" w:rsidP="00B30F7D">
      <w:pPr>
        <w:rPr>
          <w:sz w:val="16"/>
        </w:rPr>
      </w:pPr>
      <w:r w:rsidRPr="008A21CF">
        <w:rPr>
          <w:sz w:val="16"/>
        </w:rPr>
        <w:t xml:space="preserve">But </w:t>
      </w:r>
      <w:r w:rsidRPr="005C2EC1">
        <w:rPr>
          <w:rStyle w:val="StyleUnderline"/>
          <w:highlight w:val="cyan"/>
        </w:rPr>
        <w:t>the</w:t>
      </w:r>
      <w:r w:rsidRPr="008A21CF">
        <w:rPr>
          <w:sz w:val="16"/>
        </w:rPr>
        <w:t xml:space="preserve"> thick black </w:t>
      </w:r>
      <w:r w:rsidRPr="005C2EC1">
        <w:rPr>
          <w:rStyle w:val="StyleUnderline"/>
          <w:highlight w:val="cyan"/>
        </w:rPr>
        <w:t>signature the president showed</w:t>
      </w:r>
      <w:r w:rsidRPr="008A21CF">
        <w:rPr>
          <w:rStyle w:val="StyleUnderline"/>
        </w:rPr>
        <w:t xml:space="preserve"> his appreciative audience </w:t>
      </w:r>
      <w:r w:rsidRPr="005C2EC1">
        <w:rPr>
          <w:rStyle w:val="StyleUnderline"/>
          <w:highlight w:val="cyan"/>
        </w:rPr>
        <w:t>was</w:t>
      </w:r>
      <w:r w:rsidRPr="008A21CF">
        <w:rPr>
          <w:rStyle w:val="StyleUnderline"/>
        </w:rPr>
        <w:t xml:space="preserve"> of course </w:t>
      </w:r>
      <w:r w:rsidRPr="005C2EC1">
        <w:rPr>
          <w:rStyle w:val="Emphasis"/>
          <w:highlight w:val="cyan"/>
        </w:rPr>
        <w:t>intended for a</w:t>
      </w:r>
      <w:r w:rsidRPr="008A21CF">
        <w:rPr>
          <w:rStyle w:val="Emphasis"/>
        </w:rPr>
        <w:t xml:space="preserve"> domestic </w:t>
      </w:r>
      <w:r w:rsidRPr="005C2EC1">
        <w:rPr>
          <w:rStyle w:val="Emphasis"/>
          <w:highlight w:val="cyan"/>
        </w:rPr>
        <w:t>political base</w:t>
      </w:r>
      <w:r w:rsidRPr="008A21CF">
        <w:rPr>
          <w:sz w:val="16"/>
        </w:rPr>
        <w:t>.</w:t>
      </w:r>
    </w:p>
    <w:p w14:paraId="41966AF1" w14:textId="77777777" w:rsidR="00B30F7D" w:rsidRPr="008A21CF" w:rsidRDefault="00B30F7D" w:rsidP="00B30F7D">
      <w:pPr>
        <w:rPr>
          <w:sz w:val="16"/>
        </w:rPr>
      </w:pPr>
      <w:r w:rsidRPr="008A21CF">
        <w:rPr>
          <w:sz w:val="16"/>
        </w:rPr>
        <w:t xml:space="preserve">Legalisms aside, </w:t>
      </w:r>
      <w:r w:rsidRPr="005C2EC1">
        <w:rPr>
          <w:rStyle w:val="StyleUnderline"/>
          <w:highlight w:val="cyan"/>
        </w:rPr>
        <w:t xml:space="preserve">the </w:t>
      </w:r>
      <w:r w:rsidRPr="005C2EC1">
        <w:rPr>
          <w:rStyle w:val="Emphasis"/>
          <w:highlight w:val="cyan"/>
        </w:rPr>
        <w:t>image the base was being shown</w:t>
      </w:r>
      <w:r w:rsidRPr="005C2EC1">
        <w:rPr>
          <w:rStyle w:val="StyleUnderline"/>
          <w:highlight w:val="cyan"/>
        </w:rPr>
        <w:t xml:space="preserve"> was of a leader rejecting one effort</w:t>
      </w:r>
      <w:r w:rsidRPr="008A21CF">
        <w:rPr>
          <w:rStyle w:val="StyleUnderline"/>
        </w:rPr>
        <w:t xml:space="preserve"> after another </w:t>
      </w:r>
      <w:r w:rsidRPr="005C2EC1">
        <w:rPr>
          <w:rStyle w:val="StyleUnderline"/>
          <w:highlight w:val="cyan"/>
        </w:rPr>
        <w:t>by the international community</w:t>
      </w:r>
      <w:r w:rsidRPr="008A21CF">
        <w:rPr>
          <w:rStyle w:val="StyleUnderline"/>
        </w:rPr>
        <w:t xml:space="preserve"> to constrain American power and reach into sovereign nations, including the U.S., </w:t>
      </w:r>
      <w:r w:rsidRPr="005C2EC1">
        <w:rPr>
          <w:rStyle w:val="StyleUnderline"/>
          <w:highlight w:val="cyan"/>
        </w:rPr>
        <w:t>to limit individual freedoms</w:t>
      </w:r>
      <w:r w:rsidRPr="008A21CF">
        <w:rPr>
          <w:rStyle w:val="StyleUnderline"/>
        </w:rPr>
        <w:t>.</w:t>
      </w:r>
    </w:p>
    <w:p w14:paraId="42916815" w14:textId="77777777" w:rsidR="00B30F7D" w:rsidRPr="008A21CF" w:rsidRDefault="00B30F7D" w:rsidP="00B30F7D"/>
    <w:p w14:paraId="5F52C0DF" w14:textId="77777777" w:rsidR="00B30F7D" w:rsidRDefault="00B30F7D" w:rsidP="00B30F7D"/>
    <w:p w14:paraId="7321DF92" w14:textId="5ADD3350" w:rsidR="00242CC6" w:rsidRDefault="00242CC6" w:rsidP="00242CC6">
      <w:pPr>
        <w:pStyle w:val="Heading4"/>
      </w:pPr>
      <w:r>
        <w:t>Even if the ATT doesn’t affect the 2</w:t>
      </w:r>
      <w:r w:rsidRPr="00242CC6">
        <w:rPr>
          <w:vertAlign w:val="superscript"/>
        </w:rPr>
        <w:t>nd</w:t>
      </w:r>
      <w:r>
        <w:t xml:space="preserve"> Amendment, Trump’s base </w:t>
      </w:r>
      <w:r w:rsidRPr="00242CC6">
        <w:rPr>
          <w:u w:val="single"/>
        </w:rPr>
        <w:t>thinks</w:t>
      </w:r>
      <w:r>
        <w:t xml:space="preserve"> it does---he’s pandering to them by unsigning it</w:t>
      </w:r>
    </w:p>
    <w:p w14:paraId="29B79895" w14:textId="3D56BEA1" w:rsidR="00242CC6" w:rsidRDefault="00242CC6" w:rsidP="00242CC6">
      <w:pPr>
        <w:rPr>
          <w:sz w:val="22"/>
          <w:szCs w:val="22"/>
        </w:rPr>
      </w:pPr>
      <w:r w:rsidRPr="00242CC6">
        <w:rPr>
          <w:sz w:val="22"/>
          <w:szCs w:val="22"/>
        </w:rPr>
        <w:t xml:space="preserve">Mark </w:t>
      </w:r>
      <w:r w:rsidRPr="00242CC6">
        <w:rPr>
          <w:b/>
          <w:sz w:val="26"/>
          <w:szCs w:val="26"/>
        </w:rPr>
        <w:t>Porubcansky 4/29</w:t>
      </w:r>
      <w:r w:rsidRPr="00242CC6">
        <w:rPr>
          <w:sz w:val="22"/>
          <w:szCs w:val="22"/>
        </w:rPr>
        <w:t xml:space="preserve">, 4-29-2019, "Trump’s decision to pull out of the Arms Trade Treaty: a cynic’s guide," MinnPost, </w:t>
      </w:r>
      <w:hyperlink r:id="rId18" w:history="1">
        <w:r w:rsidRPr="004E0F79">
          <w:rPr>
            <w:rStyle w:val="Hyperlink"/>
            <w:sz w:val="22"/>
            <w:szCs w:val="22"/>
          </w:rPr>
          <w:t>https://www.minnpost.com/foreign-concept/2019/04/trumps-decision-to-pull-out-of-the-arms-trade-treaty-a-cynics-guide/</w:t>
        </w:r>
      </w:hyperlink>
    </w:p>
    <w:p w14:paraId="70DE82E2" w14:textId="77777777" w:rsidR="00242CC6" w:rsidRPr="00242CC6" w:rsidRDefault="00242CC6" w:rsidP="00242CC6">
      <w:pPr>
        <w:rPr>
          <w:sz w:val="22"/>
          <w:szCs w:val="22"/>
        </w:rPr>
      </w:pPr>
    </w:p>
    <w:p w14:paraId="693C313D" w14:textId="77777777" w:rsidR="00242CC6" w:rsidRPr="00242CC6" w:rsidRDefault="00242CC6" w:rsidP="00242CC6">
      <w:pPr>
        <w:rPr>
          <w:sz w:val="16"/>
        </w:rPr>
      </w:pPr>
      <w:r w:rsidRPr="00242CC6">
        <w:rPr>
          <w:rStyle w:val="StyleUnderline"/>
        </w:rPr>
        <w:t>Trump announced the decision</w:t>
      </w:r>
      <w:r w:rsidRPr="00242CC6">
        <w:rPr>
          <w:sz w:val="16"/>
        </w:rPr>
        <w:t xml:space="preserve"> Friday </w:t>
      </w:r>
      <w:r w:rsidRPr="00242CC6">
        <w:rPr>
          <w:rStyle w:val="StyleUnderline"/>
        </w:rPr>
        <w:t>at the</w:t>
      </w:r>
      <w:r w:rsidRPr="00242CC6">
        <w:rPr>
          <w:sz w:val="16"/>
        </w:rPr>
        <w:t xml:space="preserve"> annual </w:t>
      </w:r>
      <w:r w:rsidRPr="00242CC6">
        <w:rPr>
          <w:rStyle w:val="StyleUnderline"/>
        </w:rPr>
        <w:t xml:space="preserve">convention of </w:t>
      </w:r>
      <w:r w:rsidRPr="00242CC6">
        <w:rPr>
          <w:rStyle w:val="StyleUnderline"/>
          <w:highlight w:val="cyan"/>
        </w:rPr>
        <w:t xml:space="preserve">the </w:t>
      </w:r>
      <w:r w:rsidRPr="00242CC6">
        <w:rPr>
          <w:rStyle w:val="Emphasis"/>
          <w:highlight w:val="cyan"/>
        </w:rPr>
        <w:t>National Rifle Association</w:t>
      </w:r>
      <w:r w:rsidRPr="00242CC6">
        <w:rPr>
          <w:rStyle w:val="StyleUnderline"/>
        </w:rPr>
        <w:t xml:space="preserve">, which long </w:t>
      </w:r>
      <w:r w:rsidRPr="00242CC6">
        <w:rPr>
          <w:rStyle w:val="StyleUnderline"/>
          <w:highlight w:val="cyan"/>
        </w:rPr>
        <w:t>has argued that the treaty</w:t>
      </w:r>
      <w:r w:rsidRPr="00242CC6">
        <w:rPr>
          <w:rStyle w:val="StyleUnderline"/>
        </w:rPr>
        <w:t xml:space="preserve"> signed by </w:t>
      </w:r>
      <w:r w:rsidRPr="00242CC6">
        <w:rPr>
          <w:sz w:val="16"/>
        </w:rPr>
        <w:t xml:space="preserve">President </w:t>
      </w:r>
      <w:r w:rsidRPr="00242CC6">
        <w:rPr>
          <w:rStyle w:val="StyleUnderline"/>
        </w:rPr>
        <w:t>Obama</w:t>
      </w:r>
      <w:r w:rsidRPr="00242CC6">
        <w:rPr>
          <w:sz w:val="16"/>
        </w:rPr>
        <w:t xml:space="preserve"> in 2013, </w:t>
      </w:r>
      <w:r w:rsidRPr="00242CC6">
        <w:rPr>
          <w:rStyle w:val="StyleUnderline"/>
        </w:rPr>
        <w:t xml:space="preserve">but not ratified by the Senate, </w:t>
      </w:r>
      <w:r w:rsidRPr="00242CC6">
        <w:rPr>
          <w:rStyle w:val="Emphasis"/>
          <w:highlight w:val="cyan"/>
        </w:rPr>
        <w:t>could affect Americans’ gun rights</w:t>
      </w:r>
      <w:r w:rsidRPr="00242CC6">
        <w:rPr>
          <w:rStyle w:val="StyleUnderline"/>
        </w:rPr>
        <w:t>. “</w:t>
      </w:r>
      <w:r w:rsidRPr="00242CC6">
        <w:rPr>
          <w:rStyle w:val="StyleUnderline"/>
          <w:highlight w:val="cyan"/>
        </w:rPr>
        <w:t xml:space="preserve">We will never </w:t>
      </w:r>
      <w:r w:rsidRPr="00242CC6">
        <w:rPr>
          <w:rStyle w:val="Emphasis"/>
          <w:highlight w:val="cyan"/>
        </w:rPr>
        <w:t>allow foreign bureaucrats to trample on your Second Amendment</w:t>
      </w:r>
      <w:r w:rsidRPr="00242CC6">
        <w:rPr>
          <w:rStyle w:val="Emphasis"/>
        </w:rPr>
        <w:t xml:space="preserve"> freedoms</w:t>
      </w:r>
      <w:r w:rsidRPr="00242CC6">
        <w:rPr>
          <w:rStyle w:val="StyleUnderline"/>
        </w:rPr>
        <w:t xml:space="preserve">,” </w:t>
      </w:r>
      <w:r w:rsidRPr="00242CC6">
        <w:rPr>
          <w:rStyle w:val="StyleUnderline"/>
          <w:highlight w:val="cyan"/>
        </w:rPr>
        <w:t>Trump declared</w:t>
      </w:r>
      <w:r w:rsidRPr="00242CC6">
        <w:rPr>
          <w:rStyle w:val="StyleUnderline"/>
        </w:rPr>
        <w:t>.</w:t>
      </w:r>
    </w:p>
    <w:p w14:paraId="5818EF0C" w14:textId="77777777" w:rsidR="00242CC6" w:rsidRPr="00242CC6" w:rsidRDefault="00242CC6" w:rsidP="00242CC6">
      <w:pPr>
        <w:rPr>
          <w:sz w:val="16"/>
        </w:rPr>
      </w:pPr>
      <w:r w:rsidRPr="00242CC6">
        <w:rPr>
          <w:rStyle w:val="Emphasis"/>
          <w:highlight w:val="cyan"/>
        </w:rPr>
        <w:t>The announcement was an easy win for the NRA</w:t>
      </w:r>
      <w:r w:rsidRPr="00242CC6">
        <w:rPr>
          <w:sz w:val="16"/>
        </w:rPr>
        <w:t>, and shifted some attention from its dire financial troubles. (The battle between Oliver North and Wayne LaPierre for control of the NRA that broke into the open at the convention is just the tip of a very large iceberg, and if you haven’t read Mike Spies’ eye-opening investigation into NRA finances in the New Yorker this month, it’s well worth your time.)</w:t>
      </w:r>
    </w:p>
    <w:p w14:paraId="0167A753" w14:textId="77777777" w:rsidR="00242CC6" w:rsidRPr="00242CC6" w:rsidRDefault="00242CC6" w:rsidP="00242CC6">
      <w:pPr>
        <w:rPr>
          <w:sz w:val="16"/>
        </w:rPr>
      </w:pPr>
      <w:r w:rsidRPr="00242CC6">
        <w:rPr>
          <w:sz w:val="16"/>
        </w:rPr>
        <w:t xml:space="preserve">Briefly, </w:t>
      </w:r>
      <w:r w:rsidRPr="00242CC6">
        <w:rPr>
          <w:rStyle w:val="StyleUnderline"/>
        </w:rPr>
        <w:t>the Arms Trade Treaty requires countries to monitor arms sales</w:t>
      </w:r>
      <w:r w:rsidRPr="00242CC6">
        <w:rPr>
          <w:sz w:val="16"/>
        </w:rPr>
        <w:t xml:space="preserve"> and prohibits them from selling arms in violation of U.N. embargoes, if it’s likely the weapons would be used to commit war crimes or fall in the hands of terrorists or organized crime groups. </w:t>
      </w:r>
      <w:r w:rsidRPr="00242CC6">
        <w:rPr>
          <w:rStyle w:val="StyleUnderline"/>
        </w:rPr>
        <w:t>Its effect has been fairly limited</w:t>
      </w:r>
      <w:r w:rsidRPr="00242CC6">
        <w:rPr>
          <w:sz w:val="16"/>
        </w:rPr>
        <w:t xml:space="preserve">. The Arms Control Association says the treaty “does not place restrictions on the types or quantities of arms that may be bought, sold, or possessed by states. </w:t>
      </w:r>
      <w:r w:rsidRPr="00242CC6">
        <w:rPr>
          <w:rStyle w:val="StyleUnderline"/>
        </w:rPr>
        <w:t>It also does not impact a state’s domestic gun control laws or other firearm ownership policies.</w:t>
      </w:r>
      <w:r w:rsidRPr="00242CC6">
        <w:rPr>
          <w:sz w:val="16"/>
        </w:rPr>
        <w:t>”</w:t>
      </w:r>
    </w:p>
    <w:p w14:paraId="758ADCBF" w14:textId="4F977B72" w:rsidR="00242CC6" w:rsidRPr="00242CC6" w:rsidRDefault="00242CC6" w:rsidP="00242CC6">
      <w:pPr>
        <w:rPr>
          <w:sz w:val="16"/>
        </w:rPr>
      </w:pPr>
      <w:r w:rsidRPr="00242CC6">
        <w:rPr>
          <w:sz w:val="16"/>
        </w:rPr>
        <w:t>In other words, it’s a Second Amendment issue only if you believe the Constitution gives Americans the right to sell virtually any weapon to anyone anywhere in the world at any time.</w:t>
      </w:r>
    </w:p>
    <w:p w14:paraId="13214F5D" w14:textId="56E2A9E8" w:rsidR="00242CC6" w:rsidRPr="00242CC6" w:rsidRDefault="00242CC6" w:rsidP="00242CC6">
      <w:pPr>
        <w:rPr>
          <w:sz w:val="16"/>
        </w:rPr>
      </w:pPr>
      <w:r w:rsidRPr="00242CC6">
        <w:rPr>
          <w:sz w:val="16"/>
        </w:rPr>
        <w:t xml:space="preserve">So perhaps </w:t>
      </w:r>
      <w:r w:rsidRPr="00242CC6">
        <w:rPr>
          <w:rStyle w:val="Emphasis"/>
        </w:rPr>
        <w:t xml:space="preserve">the whole point of </w:t>
      </w:r>
      <w:r w:rsidRPr="00242CC6">
        <w:rPr>
          <w:rStyle w:val="Emphasis"/>
          <w:highlight w:val="cyan"/>
        </w:rPr>
        <w:t>Trump’s announcement was to pander to his base</w:t>
      </w:r>
      <w:r w:rsidRPr="00242CC6">
        <w:rPr>
          <w:sz w:val="16"/>
        </w:rPr>
        <w:t xml:space="preserve">. </w:t>
      </w:r>
      <w:r w:rsidRPr="00242CC6">
        <w:rPr>
          <w:rStyle w:val="StyleUnderline"/>
        </w:rPr>
        <w:t>In a bit of political showmanship, he signed a request for the Senate to return the treaty to him while on the NRA stage and then tossed the pen into the crowd.</w:t>
      </w:r>
      <w:r w:rsidRPr="00242CC6">
        <w:rPr>
          <w:sz w:val="16"/>
        </w:rPr>
        <w:t xml:space="preserve"> Pandering probably is part of the explanation. But it’s not the only reason, and perhaps not the main one.</w:t>
      </w:r>
    </w:p>
    <w:p w14:paraId="509D0E5C" w14:textId="28021233" w:rsidR="00242CC6" w:rsidRPr="00242CC6" w:rsidRDefault="00242CC6" w:rsidP="00242CC6">
      <w:pPr>
        <w:rPr>
          <w:sz w:val="16"/>
        </w:rPr>
      </w:pPr>
      <w:r w:rsidRPr="00242CC6">
        <w:rPr>
          <w:rStyle w:val="StyleUnderline"/>
        </w:rPr>
        <w:t>It’s also about money</w:t>
      </w:r>
      <w:r w:rsidRPr="00242CC6">
        <w:rPr>
          <w:sz w:val="16"/>
        </w:rPr>
        <w:t xml:space="preserve"> — lots and lots of money — </w:t>
      </w:r>
      <w:r w:rsidRPr="00242CC6">
        <w:rPr>
          <w:rStyle w:val="StyleUnderline"/>
        </w:rPr>
        <w:t>expressed in terms of business for defense contractors and jobs</w:t>
      </w:r>
      <w:r w:rsidRPr="00242CC6">
        <w:rPr>
          <w:sz w:val="16"/>
        </w:rPr>
        <w:t xml:space="preserve">, accompanied by a misguided view of how much influence selling weapons provides. Plus, </w:t>
      </w:r>
      <w:r w:rsidRPr="00242CC6">
        <w:rPr>
          <w:rStyle w:val="StyleUnderline"/>
        </w:rPr>
        <w:t xml:space="preserve">Trump clearly wants the freedom to do deals </w:t>
      </w:r>
      <w:r w:rsidRPr="00242CC6">
        <w:rPr>
          <w:rStyle w:val="Emphasis"/>
        </w:rPr>
        <w:t>unconstrained</w:t>
      </w:r>
      <w:r w:rsidRPr="00242CC6">
        <w:rPr>
          <w:rStyle w:val="StyleUnderline"/>
        </w:rPr>
        <w:t xml:space="preserve"> by multinational agreements</w:t>
      </w:r>
      <w:r w:rsidRPr="00242CC6">
        <w:rPr>
          <w:sz w:val="16"/>
        </w:rPr>
        <w:t>, particularly those signed by Obama.</w:t>
      </w:r>
    </w:p>
    <w:p w14:paraId="402A1EA3" w14:textId="77777777" w:rsidR="00242CC6" w:rsidRDefault="00242CC6" w:rsidP="00242CC6"/>
    <w:p w14:paraId="55AC3FD5" w14:textId="77777777" w:rsidR="00242CC6" w:rsidRDefault="00242CC6" w:rsidP="00242CC6"/>
    <w:p w14:paraId="4C19A884" w14:textId="77777777" w:rsidR="00242CC6" w:rsidRDefault="00242CC6" w:rsidP="00242CC6"/>
    <w:p w14:paraId="068F10CB" w14:textId="1D6BA42E" w:rsidR="005C73E2" w:rsidRDefault="005C73E2" w:rsidP="005C73E2">
      <w:pPr>
        <w:pStyle w:val="Heading4"/>
      </w:pPr>
      <w:r>
        <w:t>The NRA has convinced Americans that the ATT affects gun rights---ratifying it makes Trump lose 2020</w:t>
      </w:r>
    </w:p>
    <w:p w14:paraId="34AE4A78" w14:textId="7587AB30" w:rsidR="005C73E2" w:rsidRDefault="005C73E2" w:rsidP="005C73E2">
      <w:pPr>
        <w:rPr>
          <w:sz w:val="22"/>
          <w:szCs w:val="22"/>
        </w:rPr>
      </w:pPr>
      <w:r w:rsidRPr="005C73E2">
        <w:rPr>
          <w:b/>
          <w:sz w:val="26"/>
          <w:szCs w:val="26"/>
        </w:rPr>
        <w:t>NRA 5/3</w:t>
      </w:r>
      <w:r w:rsidRPr="005C73E2">
        <w:rPr>
          <w:sz w:val="22"/>
          <w:szCs w:val="22"/>
        </w:rPr>
        <w:t>, gun rights advocacy group based in the United States</w:t>
      </w:r>
      <w:r>
        <w:rPr>
          <w:sz w:val="22"/>
          <w:szCs w:val="22"/>
        </w:rPr>
        <w:t xml:space="preserve">, </w:t>
      </w:r>
      <w:r w:rsidRPr="005C73E2">
        <w:rPr>
          <w:sz w:val="22"/>
          <w:szCs w:val="22"/>
        </w:rPr>
        <w:t xml:space="preserve">5-3-2019, "What “Unsigning” The Arms Trade Treaty Means For American Gun Owners," NRA-ILA, </w:t>
      </w:r>
      <w:hyperlink r:id="rId19" w:history="1">
        <w:r w:rsidRPr="004E0F79">
          <w:rPr>
            <w:rStyle w:val="Hyperlink"/>
            <w:sz w:val="22"/>
            <w:szCs w:val="22"/>
          </w:rPr>
          <w:t>https://www.nraila.org/articles/20190503/what-unsigning-the-arms-trade-treaty-means-for-american-gun-owners?NRARelatedContent=true</w:t>
        </w:r>
      </w:hyperlink>
    </w:p>
    <w:p w14:paraId="00D8EB19" w14:textId="77777777" w:rsidR="005C73E2" w:rsidRPr="005C73E2" w:rsidRDefault="005C73E2" w:rsidP="005C73E2">
      <w:pPr>
        <w:rPr>
          <w:sz w:val="22"/>
          <w:szCs w:val="22"/>
        </w:rPr>
      </w:pPr>
    </w:p>
    <w:p w14:paraId="39AFF4C2" w14:textId="77777777" w:rsidR="005C73E2" w:rsidRPr="00EB4B55" w:rsidRDefault="005C73E2" w:rsidP="005C73E2">
      <w:pPr>
        <w:rPr>
          <w:sz w:val="16"/>
        </w:rPr>
      </w:pPr>
      <w:r w:rsidRPr="00EB4B55">
        <w:rPr>
          <w:sz w:val="16"/>
        </w:rPr>
        <w:t xml:space="preserve">Last Friday, President </w:t>
      </w:r>
      <w:r w:rsidRPr="00EB4B55">
        <w:rPr>
          <w:rStyle w:val="StyleUnderline"/>
          <w:highlight w:val="cyan"/>
        </w:rPr>
        <w:t>Trump took the historic step</w:t>
      </w:r>
      <w:r w:rsidRPr="00EB4B55">
        <w:rPr>
          <w:rStyle w:val="StyleUnderline"/>
        </w:rPr>
        <w:t xml:space="preserve"> of ordering the “unsigning” of the United Nations Arms Trade Treaty</w:t>
      </w:r>
      <w:r w:rsidRPr="00EB4B55">
        <w:rPr>
          <w:sz w:val="16"/>
        </w:rPr>
        <w:t xml:space="preserve"> during his address to the NRA-ILA’s Leadership Forum. President </w:t>
      </w:r>
      <w:r w:rsidRPr="00EB4B55">
        <w:rPr>
          <w:rStyle w:val="StyleUnderline"/>
        </w:rPr>
        <w:t xml:space="preserve">Trump’s action effectively withdraws the United States from the most comprehensive effort </w:t>
      </w:r>
      <w:r w:rsidRPr="00EB4B55">
        <w:rPr>
          <w:rStyle w:val="StyleUnderline"/>
          <w:highlight w:val="cyan"/>
        </w:rPr>
        <w:t>towards international gun control</w:t>
      </w:r>
      <w:r w:rsidRPr="00EB4B55">
        <w:rPr>
          <w:rStyle w:val="StyleUnderline"/>
        </w:rPr>
        <w:t>.</w:t>
      </w:r>
    </w:p>
    <w:p w14:paraId="6EE5D945" w14:textId="4AB82A05" w:rsidR="005C73E2" w:rsidRPr="00EB4B55" w:rsidRDefault="005C73E2" w:rsidP="005C73E2">
      <w:pPr>
        <w:rPr>
          <w:sz w:val="16"/>
        </w:rPr>
      </w:pPr>
      <w:r w:rsidRPr="00EB4B55">
        <w:rPr>
          <w:sz w:val="16"/>
        </w:rPr>
        <w:t xml:space="preserve">Much of the intervening coverage on the ATT has focused on how the treaty did or did not constrain U.S. arms sales abroad, but </w:t>
      </w:r>
      <w:r w:rsidRPr="00EB4B55">
        <w:rPr>
          <w:rStyle w:val="Emphasis"/>
          <w:highlight w:val="cyan"/>
        </w:rPr>
        <w:t>many</w:t>
      </w:r>
      <w:r w:rsidRPr="00EB4B55">
        <w:rPr>
          <w:rStyle w:val="Emphasis"/>
        </w:rPr>
        <w:t xml:space="preserve"> average law-abiding </w:t>
      </w:r>
      <w:r w:rsidRPr="00EB4B55">
        <w:rPr>
          <w:rStyle w:val="Emphasis"/>
          <w:highlight w:val="cyan"/>
        </w:rPr>
        <w:t>gun owners may be questioning how the treaty could</w:t>
      </w:r>
      <w:r w:rsidRPr="00EB4B55">
        <w:rPr>
          <w:sz w:val="16"/>
        </w:rPr>
        <w:t xml:space="preserve"> or couldn’t </w:t>
      </w:r>
      <w:r w:rsidRPr="00EB4B55">
        <w:rPr>
          <w:rStyle w:val="Emphasis"/>
          <w:highlight w:val="cyan"/>
        </w:rPr>
        <w:t>have affected them</w:t>
      </w:r>
      <w:r w:rsidRPr="00EB4B55">
        <w:rPr>
          <w:sz w:val="16"/>
        </w:rPr>
        <w:t xml:space="preserve">. </w:t>
      </w:r>
    </w:p>
    <w:p w14:paraId="12B275A1" w14:textId="77777777" w:rsidR="005C73E2" w:rsidRPr="00EB4B55" w:rsidRDefault="005C73E2" w:rsidP="005C73E2">
      <w:pPr>
        <w:rPr>
          <w:rStyle w:val="StyleUnderline"/>
        </w:rPr>
      </w:pPr>
      <w:r w:rsidRPr="00EB4B55">
        <w:rPr>
          <w:rStyle w:val="StyleUnderline"/>
        </w:rPr>
        <w:t>NRA’s complaints regarding the treaty have always been based on its potential effect on law-abiding American gun owners. Those complaints have focused on the treaty’s requirements for end use verification, its sometimes-unintelligible vagueness, its ability to be amended without the consensus of all parties, and its proponents repeated refusals to clarify that it has no effect on the possession of small arms by civilians in the United States.</w:t>
      </w:r>
    </w:p>
    <w:p w14:paraId="3983E914" w14:textId="02CD2288" w:rsidR="005C73E2" w:rsidRPr="00EB4B55" w:rsidRDefault="005C73E2" w:rsidP="005C73E2">
      <w:pPr>
        <w:rPr>
          <w:rStyle w:val="StyleUnderline"/>
        </w:rPr>
      </w:pPr>
      <w:r w:rsidRPr="00EB4B55">
        <w:rPr>
          <w:sz w:val="16"/>
        </w:rPr>
        <w:t xml:space="preserve">The treaty urges record keeping of end users, directing importing countries to provide information to an exporting country regarding arms transfers, including “end use or end user documentation” for a “minimum of ten years.” Each country is to “take measures, pursuant to its national laws, to regulate brokering taking place under its jurisdiction for conventional arms.” Data kept on the end users of imported firearms is a de-facto registry of law-abiding firearms owners, which is a violation of federal law. Even worse, </w:t>
      </w:r>
      <w:r w:rsidRPr="00EB4B55">
        <w:rPr>
          <w:rStyle w:val="StyleUnderline"/>
        </w:rPr>
        <w:t>the ATT could be construed to require such a registry to be made available to foreign governments.</w:t>
      </w:r>
    </w:p>
    <w:p w14:paraId="2929C77C" w14:textId="77777777" w:rsidR="005C73E2" w:rsidRPr="00EB4B55" w:rsidRDefault="005C73E2" w:rsidP="005C73E2">
      <w:pPr>
        <w:rPr>
          <w:sz w:val="16"/>
        </w:rPr>
      </w:pPr>
      <w:r w:rsidRPr="00EB4B55">
        <w:rPr>
          <w:rStyle w:val="StyleUnderline"/>
        </w:rPr>
        <w:t>The vagueness of the treaty and its ease of being “amended” is best exemplified by actions that took place at a conference on the treaty last year</w:t>
      </w:r>
      <w:r w:rsidRPr="00EB4B55">
        <w:rPr>
          <w:sz w:val="16"/>
        </w:rPr>
        <w:t xml:space="preserve">. At that conference, </w:t>
      </w:r>
      <w:r w:rsidRPr="00EB4B55">
        <w:rPr>
          <w:rStyle w:val="StyleUnderline"/>
        </w:rPr>
        <w:t>proponents of the treaty “welcome[ed]” several living documents into the ATT.</w:t>
      </w:r>
      <w:r w:rsidRPr="00EB4B55">
        <w:rPr>
          <w:sz w:val="16"/>
        </w:rPr>
        <w:t xml:space="preserve"> While seemingly innocuous on its face, this change incorporated the International Small Arms Control Standards (ISACS) into the ATT.</w:t>
      </w:r>
    </w:p>
    <w:p w14:paraId="3EDA76D9" w14:textId="77777777" w:rsidR="005C73E2" w:rsidRPr="00EB4B55" w:rsidRDefault="005C73E2" w:rsidP="005C73E2">
      <w:pPr>
        <w:rPr>
          <w:sz w:val="16"/>
        </w:rPr>
      </w:pPr>
      <w:r w:rsidRPr="00EB4B55">
        <w:rPr>
          <w:rStyle w:val="StyleUnderline"/>
        </w:rPr>
        <w:t>Falsely described as established “international standards” or “international norms”</w:t>
      </w:r>
      <w:r w:rsidRPr="00EB4B55">
        <w:rPr>
          <w:sz w:val="16"/>
        </w:rPr>
        <w:t xml:space="preserve"> that “provide clear, practical and comprehensive guidance to practitioners and policymakers on fundamental aspects of small arms and light weapons control”, </w:t>
      </w:r>
      <w:r w:rsidRPr="00EB4B55">
        <w:rPr>
          <w:rStyle w:val="Emphasis"/>
          <w:highlight w:val="cyan"/>
        </w:rPr>
        <w:t>the ISACS are in reality</w:t>
      </w:r>
      <w:r w:rsidRPr="00EB4B55">
        <w:rPr>
          <w:rStyle w:val="StyleUnderline"/>
        </w:rPr>
        <w:t xml:space="preserve"> a series of six standards developed by the UN for states to use in </w:t>
      </w:r>
      <w:r w:rsidRPr="00EB4B55">
        <w:rPr>
          <w:rStyle w:val="Emphasis"/>
          <w:highlight w:val="cyan"/>
        </w:rPr>
        <w:t>implementing their global disarmament agenda</w:t>
      </w:r>
      <w:r w:rsidRPr="00EB4B55">
        <w:rPr>
          <w:rStyle w:val="StyleUnderline"/>
        </w:rPr>
        <w:t>.</w:t>
      </w:r>
      <w:r w:rsidRPr="00EB4B55">
        <w:rPr>
          <w:sz w:val="16"/>
        </w:rPr>
        <w:t xml:space="preserve"> Series 3 – Legislative and Regulatory – and its Module 3.30, “National Regulation of Civilian Access to Small Arms and Light Weapons,” is the most alarming of all the ISACS.</w:t>
      </w:r>
    </w:p>
    <w:p w14:paraId="716296B9" w14:textId="42D6A08F" w:rsidR="005C73E2" w:rsidRPr="00EB4B55" w:rsidRDefault="005C73E2" w:rsidP="005C73E2">
      <w:pPr>
        <w:rPr>
          <w:rStyle w:val="StyleUnderline"/>
        </w:rPr>
      </w:pPr>
      <w:r w:rsidRPr="00EB4B55">
        <w:rPr>
          <w:sz w:val="16"/>
        </w:rPr>
        <w:t xml:space="preserve">Purporting to set the standards for “National Regulation of Civilian Access to Small Arms and Light Weapons,” </w:t>
      </w:r>
      <w:r w:rsidRPr="00EB4B55">
        <w:rPr>
          <w:rStyle w:val="StyleUnderline"/>
        </w:rPr>
        <w:t xml:space="preserve">Module 3.30 creates a means to almost entirely limit civilian access to small arms under the guise of International Humanitarian Law, International Human Rights Law, and Gender Based Violence. </w:t>
      </w:r>
      <w:r w:rsidRPr="00EB4B55">
        <w:rPr>
          <w:rStyle w:val="StyleUnderline"/>
          <w:highlight w:val="cyan"/>
        </w:rPr>
        <w:t>Highlights include</w:t>
      </w:r>
      <w:r w:rsidRPr="00EB4B55">
        <w:rPr>
          <w:sz w:val="16"/>
        </w:rPr>
        <w:t xml:space="preserve">, but are not limited to; </w:t>
      </w:r>
      <w:r w:rsidRPr="00EB4B55">
        <w:rPr>
          <w:rStyle w:val="Emphasis"/>
          <w:highlight w:val="cyan"/>
        </w:rPr>
        <w:t>a ban on civilian possession of “military” style arms</w:t>
      </w:r>
      <w:r w:rsidRPr="00EB4B55">
        <w:rPr>
          <w:sz w:val="16"/>
        </w:rPr>
        <w:t xml:space="preserve"> – no automatic weapons or magazines with over a 10 round capacity, ballistic recordings, different risk classifications on types of firearms (i.e. calibers over .45 are an intolerable risk to public safety and semi-auto handguns and rifles are high risk), </w:t>
      </w:r>
      <w:r w:rsidRPr="00EB4B55">
        <w:rPr>
          <w:rStyle w:val="StyleUnderline"/>
        </w:rPr>
        <w:t xml:space="preserve">licensing and registration of all firearms, </w:t>
      </w:r>
      <w:r w:rsidRPr="00EB4B55">
        <w:rPr>
          <w:rStyle w:val="Emphasis"/>
          <w:highlight w:val="cyan"/>
        </w:rPr>
        <w:t>training and storage restrictions</w:t>
      </w:r>
      <w:r w:rsidRPr="00EB4B55">
        <w:rPr>
          <w:rStyle w:val="StyleUnderline"/>
        </w:rPr>
        <w:t>, waiting periods, 20-year record retention requirements of sellers, age limits and requiring a demonstrated need to possess a firearm, with self-defense not being one of them.</w:t>
      </w:r>
    </w:p>
    <w:p w14:paraId="64EF507F" w14:textId="6922E7D3" w:rsidR="005C73E2" w:rsidRPr="00EB4B55" w:rsidRDefault="005C73E2" w:rsidP="005C73E2">
      <w:pPr>
        <w:rPr>
          <w:sz w:val="16"/>
        </w:rPr>
      </w:pPr>
      <w:r w:rsidRPr="00EB4B55">
        <w:rPr>
          <w:sz w:val="16"/>
        </w:rPr>
        <w:t xml:space="preserve">While </w:t>
      </w:r>
      <w:r w:rsidRPr="00EB4B55">
        <w:rPr>
          <w:rStyle w:val="StyleUnderline"/>
        </w:rPr>
        <w:t>incorporation by reference of the ISACS into the ATT was</w:t>
      </w:r>
      <w:r w:rsidRPr="00EB4B55">
        <w:rPr>
          <w:sz w:val="16"/>
        </w:rPr>
        <w:t xml:space="preserve"> alarming, it was also </w:t>
      </w:r>
      <w:r w:rsidRPr="00EB4B55">
        <w:rPr>
          <w:rStyle w:val="StyleUnderline"/>
        </w:rPr>
        <w:t>not entirely unpredictable</w:t>
      </w:r>
      <w:r w:rsidRPr="00EB4B55">
        <w:rPr>
          <w:sz w:val="16"/>
        </w:rPr>
        <w:t xml:space="preserve">. As with every anti-firearm UN initiative, </w:t>
      </w:r>
      <w:r w:rsidRPr="00EB4B55">
        <w:rPr>
          <w:rStyle w:val="StyleUnderline"/>
          <w:highlight w:val="cyan"/>
        </w:rPr>
        <w:t>concern</w:t>
      </w:r>
      <w:r w:rsidRPr="00EB4B55">
        <w:rPr>
          <w:rStyle w:val="StyleUnderline"/>
        </w:rPr>
        <w:t xml:space="preserve"> must never </w:t>
      </w:r>
      <w:r w:rsidRPr="00EB4B55">
        <w:rPr>
          <w:rStyle w:val="StyleUnderline"/>
          <w:highlight w:val="cyan"/>
        </w:rPr>
        <w:t>lie</w:t>
      </w:r>
      <w:r w:rsidRPr="00EB4B55">
        <w:rPr>
          <w:rStyle w:val="StyleUnderline"/>
        </w:rPr>
        <w:t xml:space="preserve"> entirely with what is in it now, but </w:t>
      </w:r>
      <w:r w:rsidRPr="00EB4B55">
        <w:rPr>
          <w:rStyle w:val="StyleUnderline"/>
          <w:highlight w:val="cyan"/>
        </w:rPr>
        <w:t xml:space="preserve">with what it will become and </w:t>
      </w:r>
      <w:r w:rsidRPr="00EB4B55">
        <w:rPr>
          <w:rStyle w:val="Emphasis"/>
          <w:highlight w:val="cyan"/>
        </w:rPr>
        <w:t>how it will be used by a future U.S. administration</w:t>
      </w:r>
      <w:r w:rsidRPr="00EB4B55">
        <w:rPr>
          <w:rStyle w:val="StyleUnderline"/>
        </w:rPr>
        <w:t xml:space="preserve">, especially one seeking international justification </w:t>
      </w:r>
      <w:r w:rsidRPr="00EB4B55">
        <w:rPr>
          <w:rStyle w:val="Emphasis"/>
          <w:highlight w:val="cyan"/>
        </w:rPr>
        <w:t>for a gun control agenda</w:t>
      </w:r>
      <w:r w:rsidRPr="00EB4B55">
        <w:rPr>
          <w:rStyle w:val="StyleUnderline"/>
        </w:rPr>
        <w:t>.</w:t>
      </w:r>
      <w:r w:rsidRPr="00EB4B55">
        <w:rPr>
          <w:sz w:val="16"/>
        </w:rPr>
        <w:t xml:space="preserve"> </w:t>
      </w:r>
    </w:p>
    <w:p w14:paraId="52EE69C7" w14:textId="41FD7CEC" w:rsidR="005C73E2" w:rsidRPr="00EB4B55" w:rsidRDefault="005C73E2" w:rsidP="005C73E2">
      <w:pPr>
        <w:rPr>
          <w:rStyle w:val="StyleUnderline"/>
        </w:rPr>
      </w:pPr>
      <w:r w:rsidRPr="00EB4B55">
        <w:rPr>
          <w:rStyle w:val="StyleUnderline"/>
        </w:rPr>
        <w:t>Perhaps the easiest way to understand the future danger the ATT posed to U.S. gun owners is the complete refusal by proponents of the treaty to clarify that it would have no effect on the possession of small arms by law-abiding American gun owners. NRA and other opponents of the treaty repeatedly asked for a carve-out in the treaty, yet those requests were flatly denied. If the treaty’s proponents had no intention of limiting American gun ownership, why resist such a limitation to the text of the treaty?</w:t>
      </w:r>
    </w:p>
    <w:p w14:paraId="46201FBD" w14:textId="4BF00B4D" w:rsidR="005C73E2" w:rsidRPr="00EB4B55" w:rsidRDefault="005C73E2" w:rsidP="005C73E2">
      <w:pPr>
        <w:rPr>
          <w:rStyle w:val="StyleUnderline"/>
        </w:rPr>
      </w:pPr>
      <w:r w:rsidRPr="00EB4B55">
        <w:rPr>
          <w:sz w:val="16"/>
        </w:rPr>
        <w:t xml:space="preserve">Instead, </w:t>
      </w:r>
      <w:r w:rsidRPr="00EB4B55">
        <w:rPr>
          <w:rStyle w:val="StyleUnderline"/>
        </w:rPr>
        <w:t xml:space="preserve">the treaty included language in its preamble that treaty parties be “mindful of the legitimate trade and lawful ownership, and use of certain conventional arms for recreational, cultural, historical, and sporting activities, where such trade, ownership and use are permitted or protected by law.” A careful read will show that </w:t>
      </w:r>
      <w:r w:rsidRPr="00EB4B55">
        <w:rPr>
          <w:rStyle w:val="Emphasis"/>
        </w:rPr>
        <w:t>the use of arms for individual and collective defense is notably missing from this statement</w:t>
      </w:r>
      <w:r w:rsidRPr="00EB4B55">
        <w:rPr>
          <w:rStyle w:val="StyleUnderline"/>
        </w:rPr>
        <w:t>, and the statement creates no limitation and is really only an aspirational provision.</w:t>
      </w:r>
    </w:p>
    <w:p w14:paraId="0F62BD80" w14:textId="77777777" w:rsidR="00242CC6" w:rsidRDefault="00242CC6" w:rsidP="00242CC6"/>
    <w:p w14:paraId="04BE23A6" w14:textId="77777777" w:rsidR="00B30F7D" w:rsidRDefault="00B30F7D" w:rsidP="00B30F7D"/>
    <w:p w14:paraId="62C3C479" w14:textId="77777777" w:rsidR="00D70657" w:rsidRDefault="00D70657" w:rsidP="00B30F7D"/>
    <w:p w14:paraId="0D6A5BB8" w14:textId="6F73CC4D" w:rsidR="00B30F7D" w:rsidRDefault="00B30F7D" w:rsidP="00B30F7D">
      <w:pPr>
        <w:pStyle w:val="Heading3"/>
      </w:pPr>
      <w:r>
        <w:t>Persistence k2 Base</w:t>
      </w:r>
      <w:r w:rsidR="00E118CC">
        <w:t xml:space="preserve"> – 2NC</w:t>
      </w:r>
    </w:p>
    <w:p w14:paraId="444D4F1A" w14:textId="77777777" w:rsidR="00B30F7D" w:rsidRDefault="00B30F7D" w:rsidP="00B30F7D">
      <w:pPr>
        <w:pStyle w:val="Heading4"/>
      </w:pPr>
      <w:r>
        <w:t xml:space="preserve">Trump’s </w:t>
      </w:r>
      <w:r w:rsidRPr="00AC0842">
        <w:rPr>
          <w:u w:val="single"/>
        </w:rPr>
        <w:t>persistence</w:t>
      </w:r>
      <w:r>
        <w:t xml:space="preserve"> is key to his base for 2020---plan forces a flip-flop by having him ratify the ATT</w:t>
      </w:r>
    </w:p>
    <w:p w14:paraId="64E06731" w14:textId="77777777" w:rsidR="00B30F7D" w:rsidRPr="00AF5CF1" w:rsidRDefault="00B30F7D" w:rsidP="00B30F7D">
      <w:pPr>
        <w:rPr>
          <w:sz w:val="22"/>
          <w:szCs w:val="22"/>
        </w:rPr>
      </w:pPr>
      <w:r>
        <w:rPr>
          <w:sz w:val="22"/>
          <w:szCs w:val="22"/>
        </w:rPr>
        <w:t xml:space="preserve">Anita </w:t>
      </w:r>
      <w:r w:rsidRPr="00B117DB">
        <w:rPr>
          <w:b/>
          <w:sz w:val="26"/>
          <w:szCs w:val="26"/>
        </w:rPr>
        <w:t>Kumar 7/11</w:t>
      </w:r>
      <w:r>
        <w:rPr>
          <w:sz w:val="22"/>
          <w:szCs w:val="22"/>
        </w:rPr>
        <w:t xml:space="preserve">, </w:t>
      </w:r>
      <w:r w:rsidRPr="00AF5CF1">
        <w:rPr>
          <w:sz w:val="22"/>
          <w:szCs w:val="22"/>
        </w:rPr>
        <w:t>White House correspondent and associate editor</w:t>
      </w:r>
      <w:r>
        <w:rPr>
          <w:sz w:val="22"/>
          <w:szCs w:val="22"/>
        </w:rPr>
        <w:t>, July 11</w:t>
      </w:r>
      <w:r w:rsidRPr="00AF5CF1">
        <w:rPr>
          <w:sz w:val="22"/>
          <w:szCs w:val="22"/>
          <w:vertAlign w:val="superscript"/>
        </w:rPr>
        <w:t>th</w:t>
      </w:r>
      <w:r>
        <w:rPr>
          <w:sz w:val="22"/>
          <w:szCs w:val="22"/>
        </w:rPr>
        <w:t>, 2019, “</w:t>
      </w:r>
      <w:r w:rsidRPr="00AF5CF1">
        <w:rPr>
          <w:sz w:val="22"/>
          <w:szCs w:val="22"/>
        </w:rPr>
        <w:t>In a single day, Trump shows his 2020 cards</w:t>
      </w:r>
      <w:r>
        <w:rPr>
          <w:sz w:val="22"/>
          <w:szCs w:val="22"/>
        </w:rPr>
        <w:t xml:space="preserve">”, </w:t>
      </w:r>
      <w:r w:rsidRPr="0066509B">
        <w:rPr>
          <w:sz w:val="22"/>
          <w:szCs w:val="22"/>
        </w:rPr>
        <w:t>https://www.politico.com/story/2019/07/11/donald-trump-media-census-2020-1409401</w:t>
      </w:r>
    </w:p>
    <w:p w14:paraId="0FE3BF56" w14:textId="77777777" w:rsidR="00B30F7D" w:rsidRPr="00535837" w:rsidRDefault="00B30F7D" w:rsidP="00B30F7D">
      <w:pPr>
        <w:rPr>
          <w:sz w:val="16"/>
        </w:rPr>
      </w:pPr>
      <w:r w:rsidRPr="00535837">
        <w:rPr>
          <w:sz w:val="16"/>
        </w:rPr>
        <w:t xml:space="preserve">President Donald </w:t>
      </w:r>
      <w:r w:rsidRPr="005C2EC1">
        <w:rPr>
          <w:rStyle w:val="StyleUnderline"/>
          <w:highlight w:val="cyan"/>
        </w:rPr>
        <w:t xml:space="preserve">Trump is on a mission to show supporters he’s still the </w:t>
      </w:r>
      <w:r w:rsidRPr="005C2EC1">
        <w:rPr>
          <w:rStyle w:val="Emphasis"/>
          <w:highlight w:val="cyan"/>
        </w:rPr>
        <w:t>same fighter they elected</w:t>
      </w:r>
      <w:r w:rsidRPr="00535837">
        <w:rPr>
          <w:sz w:val="16"/>
        </w:rPr>
        <w:t>.</w:t>
      </w:r>
    </w:p>
    <w:p w14:paraId="2F2FF560" w14:textId="77777777" w:rsidR="00B30F7D" w:rsidRPr="00E850AC" w:rsidRDefault="00B30F7D" w:rsidP="00B30F7D">
      <w:pPr>
        <w:rPr>
          <w:rStyle w:val="StyleUnderline"/>
        </w:rPr>
      </w:pPr>
      <w:r w:rsidRPr="005C2EC1">
        <w:rPr>
          <w:rStyle w:val="StyleUnderline"/>
          <w:highlight w:val="cyan"/>
        </w:rPr>
        <w:t>He pushed back</w:t>
      </w:r>
      <w:r w:rsidRPr="00E850AC">
        <w:rPr>
          <w:rStyle w:val="StyleUnderline"/>
        </w:rPr>
        <w:t xml:space="preserve"> </w:t>
      </w:r>
      <w:r w:rsidRPr="00535837">
        <w:rPr>
          <w:sz w:val="16"/>
        </w:rPr>
        <w:t xml:space="preserve">against establishment Washington on Thursday with a one-two punch — </w:t>
      </w:r>
      <w:r w:rsidRPr="00E850AC">
        <w:rPr>
          <w:rStyle w:val="StyleUnderline"/>
        </w:rPr>
        <w:t>first by giving conservative bloggers a space to air their grievances about anti-conservative media bias, then by announcing an executive order to collect data about immigrants after the courts blocked him from adding a citizenship question to the census.</w:t>
      </w:r>
    </w:p>
    <w:p w14:paraId="5DE52104" w14:textId="77777777" w:rsidR="00B30F7D" w:rsidRPr="00E850AC" w:rsidRDefault="00B30F7D" w:rsidP="00B30F7D">
      <w:pPr>
        <w:rPr>
          <w:rStyle w:val="StyleUnderline"/>
        </w:rPr>
      </w:pPr>
      <w:r w:rsidRPr="00535837">
        <w:rPr>
          <w:sz w:val="16"/>
        </w:rPr>
        <w:t xml:space="preserve">The </w:t>
      </w:r>
      <w:r w:rsidRPr="00E850AC">
        <w:rPr>
          <w:rStyle w:val="StyleUnderline"/>
        </w:rPr>
        <w:t>actions</w:t>
      </w:r>
      <w:r w:rsidRPr="00535837">
        <w:rPr>
          <w:sz w:val="16"/>
        </w:rPr>
        <w:t xml:space="preserve"> — like so many other policies and events being organized by the Trump White House — </w:t>
      </w:r>
      <w:r w:rsidRPr="00E850AC">
        <w:rPr>
          <w:rStyle w:val="StyleUnderline"/>
        </w:rPr>
        <w:t xml:space="preserve">aren’t likely to yield substantive policy changes. But they’re designed </w:t>
      </w:r>
      <w:r w:rsidRPr="005C2EC1">
        <w:rPr>
          <w:rStyle w:val="StyleUnderline"/>
          <w:highlight w:val="cyan"/>
        </w:rPr>
        <w:t xml:space="preserve">to </w:t>
      </w:r>
      <w:r w:rsidRPr="005C2EC1">
        <w:rPr>
          <w:rStyle w:val="Emphasis"/>
          <w:highlight w:val="cyan"/>
        </w:rPr>
        <w:t>appeal to the</w:t>
      </w:r>
      <w:r w:rsidRPr="00E850AC">
        <w:rPr>
          <w:rStyle w:val="Emphasis"/>
        </w:rPr>
        <w:t xml:space="preserve"> president’s </w:t>
      </w:r>
      <w:r w:rsidRPr="005C2EC1">
        <w:rPr>
          <w:rStyle w:val="Emphasis"/>
          <w:highlight w:val="cyan"/>
        </w:rPr>
        <w:t>conservative base</w:t>
      </w:r>
      <w:r w:rsidRPr="005C2EC1">
        <w:rPr>
          <w:rStyle w:val="StyleUnderline"/>
          <w:highlight w:val="cyan"/>
        </w:rPr>
        <w:t xml:space="preserve"> as he heads into a </w:t>
      </w:r>
      <w:r w:rsidRPr="005C2EC1">
        <w:rPr>
          <w:rStyle w:val="Emphasis"/>
          <w:highlight w:val="cyan"/>
        </w:rPr>
        <w:t>tough reelection fight</w:t>
      </w:r>
      <w:r w:rsidRPr="00E850AC">
        <w:rPr>
          <w:rStyle w:val="StyleUnderline"/>
        </w:rPr>
        <w:t>.</w:t>
      </w:r>
    </w:p>
    <w:p w14:paraId="3A3078AF" w14:textId="77777777" w:rsidR="00B30F7D" w:rsidRPr="00535837" w:rsidRDefault="00B30F7D" w:rsidP="00B30F7D">
      <w:pPr>
        <w:rPr>
          <w:sz w:val="16"/>
        </w:rPr>
      </w:pPr>
      <w:r w:rsidRPr="00535837">
        <w:rPr>
          <w:sz w:val="16"/>
        </w:rPr>
        <w:t>“</w:t>
      </w:r>
      <w:r w:rsidRPr="00E850AC">
        <w:rPr>
          <w:rStyle w:val="StyleUnderline"/>
        </w:rPr>
        <w:t>That’s what the president does better than anyone: He fights</w:t>
      </w:r>
      <w:r w:rsidRPr="00535837">
        <w:rPr>
          <w:sz w:val="16"/>
        </w:rPr>
        <w:t xml:space="preserve">,” said longtime Republican operative Ben Marchi, a Trump delegate to the 2016 national convention. “His ability to never say die is one that doesn’t mesh with the Georgetown establishment. They view it as simple-minded and unintelligent, but the reality is that </w:t>
      </w:r>
      <w:r w:rsidRPr="00041892">
        <w:rPr>
          <w:rStyle w:val="Emphasis"/>
        </w:rPr>
        <w:t xml:space="preserve">regular </w:t>
      </w:r>
      <w:r w:rsidRPr="005C2EC1">
        <w:rPr>
          <w:rStyle w:val="Emphasis"/>
          <w:highlight w:val="cyan"/>
        </w:rPr>
        <w:t>Americans appreciate his dogged persistence</w:t>
      </w:r>
      <w:r w:rsidRPr="00535837">
        <w:rPr>
          <w:sz w:val="16"/>
        </w:rPr>
        <w:t>.”</w:t>
      </w:r>
    </w:p>
    <w:p w14:paraId="7092B06E" w14:textId="77777777" w:rsidR="00B30F7D" w:rsidRPr="00535837" w:rsidRDefault="00B30F7D" w:rsidP="00B30F7D">
      <w:pPr>
        <w:rPr>
          <w:sz w:val="16"/>
        </w:rPr>
      </w:pPr>
      <w:r w:rsidRPr="00535837">
        <w:rPr>
          <w:sz w:val="16"/>
        </w:rPr>
        <w:t>In 12 hours on Thursday, through speeches and on Twitter, Trump stepped directly onto some of the most volatile fault lines that could rev up his fiercest supporters: immigration, the Pledge of Allegiance, social media bias, unfair trade with China, big banks, Iran, special counsel Robert Mueller’s investigation into Russian election interference, impeachment and, of course, individual Democratic candidates for president.</w:t>
      </w:r>
    </w:p>
    <w:p w14:paraId="46876A84" w14:textId="77777777" w:rsidR="00B30F7D" w:rsidRPr="00535837" w:rsidRDefault="00B30F7D" w:rsidP="00B30F7D">
      <w:pPr>
        <w:rPr>
          <w:sz w:val="16"/>
        </w:rPr>
      </w:pPr>
      <w:r w:rsidRPr="00535837">
        <w:rPr>
          <w:sz w:val="16"/>
        </w:rPr>
        <w:t>It was a one-day sampling of what Trump hopes will give him a winning hand in 2020.</w:t>
      </w:r>
    </w:p>
    <w:p w14:paraId="540E1BD9" w14:textId="77777777" w:rsidR="00B30F7D" w:rsidRPr="00535837" w:rsidRDefault="00B30F7D" w:rsidP="00B30F7D">
      <w:pPr>
        <w:rPr>
          <w:sz w:val="16"/>
        </w:rPr>
      </w:pPr>
      <w:r w:rsidRPr="00535837">
        <w:rPr>
          <w:sz w:val="16"/>
        </w:rPr>
        <w:t>For two and a half years, Trump has railed against Democrats, the media and nearly all of Washington’s established institutions — caring little about perceptions by anyone but supporters who flocked to him in 2016 because they were frustrated by business as usual, people close to Trump say.</w:t>
      </w:r>
    </w:p>
    <w:p w14:paraId="3C4F4221" w14:textId="77777777" w:rsidR="00B30F7D" w:rsidRPr="00535837" w:rsidRDefault="00B30F7D" w:rsidP="00B30F7D">
      <w:pPr>
        <w:rPr>
          <w:sz w:val="16"/>
        </w:rPr>
      </w:pPr>
      <w:r w:rsidRPr="00535837">
        <w:rPr>
          <w:sz w:val="16"/>
        </w:rPr>
        <w:t xml:space="preserve">In many cases, </w:t>
      </w:r>
      <w:r w:rsidRPr="00B3319C">
        <w:rPr>
          <w:rStyle w:val="StyleUnderline"/>
        </w:rPr>
        <w:t>Trump only achieves incremental steps</w:t>
      </w:r>
      <w:r w:rsidRPr="00535837">
        <w:rPr>
          <w:sz w:val="16"/>
        </w:rPr>
        <w:t xml:space="preserve"> or none at all — far from what he promised Americans when he was on the campaign trail in 2016. But most </w:t>
      </w:r>
      <w:r w:rsidRPr="005C2EC1">
        <w:rPr>
          <w:rStyle w:val="StyleUnderline"/>
          <w:highlight w:val="cyan"/>
        </w:rPr>
        <w:t>supporters</w:t>
      </w:r>
      <w:r w:rsidRPr="00B3319C">
        <w:rPr>
          <w:rStyle w:val="StyleUnderline"/>
        </w:rPr>
        <w:t xml:space="preserve"> still don’t see it as a failure. Instead, they </w:t>
      </w:r>
      <w:r w:rsidRPr="005C2EC1">
        <w:rPr>
          <w:rStyle w:val="StyleUnderline"/>
          <w:highlight w:val="cyan"/>
        </w:rPr>
        <w:t xml:space="preserve">see </w:t>
      </w:r>
      <w:r w:rsidRPr="005C2EC1">
        <w:rPr>
          <w:rStyle w:val="Emphasis"/>
          <w:highlight w:val="cyan"/>
        </w:rPr>
        <w:t>a man who is doing what he said he would</w:t>
      </w:r>
      <w:r w:rsidRPr="00B3319C">
        <w:rPr>
          <w:rStyle w:val="Emphasis"/>
        </w:rPr>
        <w:t>.</w:t>
      </w:r>
    </w:p>
    <w:p w14:paraId="47A8ADDA" w14:textId="77777777" w:rsidR="00B30F7D" w:rsidRPr="00535837" w:rsidRDefault="00B30F7D" w:rsidP="00B30F7D">
      <w:pPr>
        <w:rPr>
          <w:sz w:val="16"/>
        </w:rPr>
      </w:pPr>
      <w:r w:rsidRPr="00535837">
        <w:rPr>
          <w:rStyle w:val="StyleUnderline"/>
        </w:rPr>
        <w:t>Steve Cortes</w:t>
      </w:r>
      <w:r w:rsidRPr="00535837">
        <w:rPr>
          <w:sz w:val="16"/>
        </w:rPr>
        <w:t xml:space="preserve">, a Trump ally who served on his Hispanic Advisory Council during the 2016 campaign and is serving on his 2020 reelection committee, </w:t>
      </w:r>
      <w:r w:rsidRPr="00535837">
        <w:rPr>
          <w:rStyle w:val="StyleUnderline"/>
        </w:rPr>
        <w:t>described it as</w:t>
      </w:r>
      <w:r w:rsidRPr="00535837">
        <w:rPr>
          <w:sz w:val="16"/>
        </w:rPr>
        <w:t xml:space="preserve"> part of </w:t>
      </w:r>
      <w:r w:rsidRPr="00535837">
        <w:rPr>
          <w:rStyle w:val="Emphasis"/>
        </w:rPr>
        <w:t>Trump’s “winning political formula for 2020.”</w:t>
      </w:r>
      <w:r w:rsidRPr="00535837">
        <w:rPr>
          <w:sz w:val="16"/>
        </w:rPr>
        <w:t xml:space="preserve"> </w:t>
      </w:r>
    </w:p>
    <w:p w14:paraId="2D225113" w14:textId="77777777" w:rsidR="00B30F7D" w:rsidRDefault="00B30F7D" w:rsidP="00B30F7D"/>
    <w:p w14:paraId="4428E6B3" w14:textId="77777777" w:rsidR="00B30F7D" w:rsidRDefault="00B30F7D" w:rsidP="00B30F7D"/>
    <w:p w14:paraId="70272848" w14:textId="77777777" w:rsidR="00B30F7D" w:rsidRPr="00553892" w:rsidRDefault="00B30F7D" w:rsidP="00B30F7D"/>
    <w:p w14:paraId="584EDC79" w14:textId="39420E0D" w:rsidR="00242CC6" w:rsidRDefault="00242CC6" w:rsidP="00B30F7D">
      <w:pPr>
        <w:pStyle w:val="Heading3"/>
      </w:pPr>
      <w:r>
        <w:t xml:space="preserve">Gun Base </w:t>
      </w:r>
      <w:r w:rsidR="00E118CC">
        <w:t>K2</w:t>
      </w:r>
      <w:r>
        <w:t xml:space="preserve"> 2020</w:t>
      </w:r>
      <w:r w:rsidR="00E118CC">
        <w:t xml:space="preserve"> – 2NC</w:t>
      </w:r>
    </w:p>
    <w:p w14:paraId="12C6678A" w14:textId="17A5EA82" w:rsidR="00B27EE8" w:rsidRDefault="00B27EE8" w:rsidP="00B27EE8">
      <w:pPr>
        <w:pStyle w:val="Heading4"/>
      </w:pPr>
      <w:r>
        <w:t>Gun rights are vital to the 2020 election</w:t>
      </w:r>
      <w:r w:rsidR="00661598">
        <w:t xml:space="preserve">---60% of voters say it’s </w:t>
      </w:r>
      <w:r w:rsidR="00661598" w:rsidRPr="00661598">
        <w:rPr>
          <w:u w:val="single"/>
        </w:rPr>
        <w:t>very important</w:t>
      </w:r>
    </w:p>
    <w:p w14:paraId="607ED227" w14:textId="77777777" w:rsidR="00B27EE8" w:rsidRPr="00430D2D" w:rsidRDefault="00B27EE8" w:rsidP="00B27EE8">
      <w:pPr>
        <w:rPr>
          <w:sz w:val="22"/>
          <w:szCs w:val="22"/>
        </w:rPr>
      </w:pPr>
      <w:r w:rsidRPr="00430D2D">
        <w:rPr>
          <w:sz w:val="22"/>
          <w:szCs w:val="22"/>
        </w:rPr>
        <w:t xml:space="preserve">RACHEL </w:t>
      </w:r>
      <w:r w:rsidRPr="00430D2D">
        <w:rPr>
          <w:b/>
          <w:sz w:val="26"/>
          <w:szCs w:val="26"/>
        </w:rPr>
        <w:t>SCOTT 4/26</w:t>
      </w:r>
      <w:r w:rsidRPr="00430D2D">
        <w:rPr>
          <w:sz w:val="22"/>
          <w:szCs w:val="22"/>
        </w:rPr>
        <w:t xml:space="preserve"> and CHEYENNE HASLETT, Reporter/Producer at ABC News, 4/26/19, “Trump withdraws from UN Arms Trade Treaty; vows foreign bureaucrats won't trample on Second Amendment”, </w:t>
      </w:r>
      <w:hyperlink r:id="rId20" w:history="1">
        <w:r w:rsidRPr="00430D2D">
          <w:rPr>
            <w:rStyle w:val="Hyperlink"/>
            <w:sz w:val="22"/>
            <w:szCs w:val="22"/>
          </w:rPr>
          <w:t>https://abcnews.go.com/Politics/nra-supporters-back-trump-bad-business/story?id=62615916</w:t>
        </w:r>
      </w:hyperlink>
    </w:p>
    <w:p w14:paraId="7C5104C5" w14:textId="77777777" w:rsidR="00B27EE8" w:rsidRPr="00430D2D" w:rsidRDefault="00B27EE8" w:rsidP="00B27EE8">
      <w:pPr>
        <w:rPr>
          <w:sz w:val="22"/>
          <w:szCs w:val="22"/>
        </w:rPr>
      </w:pPr>
    </w:p>
    <w:p w14:paraId="4B30FB44" w14:textId="77777777" w:rsidR="00B27EE8" w:rsidRPr="00661598" w:rsidRDefault="00B27EE8" w:rsidP="00B27EE8">
      <w:pPr>
        <w:rPr>
          <w:sz w:val="16"/>
        </w:rPr>
      </w:pPr>
      <w:r w:rsidRPr="00661598">
        <w:rPr>
          <w:sz w:val="16"/>
        </w:rPr>
        <w:t xml:space="preserve">"I heard the other day that another vice president actually said we are in a ‘battle for the soul of our nation,’ and for once I agree with him. But not for the reason he thinks. we are in a battle," Pence said. </w:t>
      </w:r>
      <w:r w:rsidRPr="00EB4B55">
        <w:rPr>
          <w:rStyle w:val="StyleUnderline"/>
        </w:rPr>
        <w:t>"We are in a battle for the soul of America but it is a battle between liberty and tyranny."</w:t>
      </w:r>
    </w:p>
    <w:p w14:paraId="312449BA" w14:textId="77777777" w:rsidR="00B27EE8" w:rsidRPr="00661598" w:rsidRDefault="00B27EE8" w:rsidP="00B27EE8">
      <w:pPr>
        <w:rPr>
          <w:sz w:val="16"/>
        </w:rPr>
      </w:pPr>
      <w:r w:rsidRPr="00EB4B55">
        <w:rPr>
          <w:rStyle w:val="StyleUnderline"/>
        </w:rPr>
        <w:t>Pence went on to criticize Democratic proposals</w:t>
      </w:r>
      <w:r w:rsidRPr="00661598">
        <w:rPr>
          <w:sz w:val="16"/>
        </w:rPr>
        <w:t xml:space="preserve"> such as the Green New Deal, a wide-reaching proposal that would address climate change co-sponsored by Rep. Alexandria Ocasio-Cortez, D-N.Y., and Medicare for all which 2020 presidential candidate Sen. Bernie Sanders reintroduced as his signature health care legislation earlier this month.</w:t>
      </w:r>
    </w:p>
    <w:p w14:paraId="582D3F3B" w14:textId="77777777" w:rsidR="00B27EE8" w:rsidRPr="00661598" w:rsidRDefault="00B27EE8" w:rsidP="00B27EE8">
      <w:pPr>
        <w:rPr>
          <w:sz w:val="16"/>
        </w:rPr>
      </w:pPr>
      <w:r w:rsidRPr="00661598">
        <w:rPr>
          <w:sz w:val="16"/>
        </w:rPr>
        <w:t>Pence depicted the proposals as socialist efforts that threaten liberty and declared to a standing ovation that "America will never be a socialist country."</w:t>
      </w:r>
    </w:p>
    <w:p w14:paraId="5ADFB264" w14:textId="77777777" w:rsidR="00B27EE8" w:rsidRPr="00661598" w:rsidRDefault="00B27EE8" w:rsidP="00B27EE8">
      <w:pPr>
        <w:rPr>
          <w:sz w:val="16"/>
        </w:rPr>
      </w:pPr>
      <w:r w:rsidRPr="00661598">
        <w:rPr>
          <w:sz w:val="16"/>
        </w:rPr>
        <w:t xml:space="preserve">"We are in a battle for the soul of America but it is a battle between liberty and tyranny," said Pence who spoke ahead of Trump. </w:t>
      </w:r>
      <w:r w:rsidRPr="00EB4B55">
        <w:rPr>
          <w:rStyle w:val="StyleUnderline"/>
        </w:rPr>
        <w:t>"Mr. President has said before it is a battle between Independence and government control and ultimately it’s a battle between freedom and socialism.</w:t>
      </w:r>
      <w:r w:rsidRPr="00661598">
        <w:rPr>
          <w:sz w:val="16"/>
        </w:rPr>
        <w:t xml:space="preserve"> Under the guise of the green new deal and Medicare for all, the same </w:t>
      </w:r>
      <w:r w:rsidRPr="00EB4B55">
        <w:rPr>
          <w:rStyle w:val="StyleUnderline"/>
        </w:rPr>
        <w:t>Democrats</w:t>
      </w:r>
      <w:r w:rsidRPr="00661598">
        <w:rPr>
          <w:sz w:val="16"/>
        </w:rPr>
        <w:t xml:space="preserve"> who want to take away your freedom </w:t>
      </w:r>
      <w:r w:rsidRPr="00EB4B55">
        <w:rPr>
          <w:rStyle w:val="StyleUnderline"/>
        </w:rPr>
        <w:t>openly advocate a failed economic system that has robbed the liberty and impoverished millions of people around the world."</w:t>
      </w:r>
    </w:p>
    <w:p w14:paraId="52CB9F1D" w14:textId="77777777" w:rsidR="00B27EE8" w:rsidRPr="00661598" w:rsidRDefault="00B27EE8" w:rsidP="00B27EE8">
      <w:pPr>
        <w:rPr>
          <w:sz w:val="16"/>
        </w:rPr>
      </w:pPr>
      <w:r w:rsidRPr="00661598">
        <w:rPr>
          <w:sz w:val="16"/>
        </w:rPr>
        <w:t>Pence ended by insisting that the best way to safeguard such freedoms is by re-electing Trump to the White House "for four more years."</w:t>
      </w:r>
    </w:p>
    <w:p w14:paraId="68A3EDE1" w14:textId="77777777" w:rsidR="00B27EE8" w:rsidRPr="00EB4B55" w:rsidRDefault="00B27EE8" w:rsidP="00B27EE8">
      <w:pPr>
        <w:rPr>
          <w:rStyle w:val="StyleUnderline"/>
        </w:rPr>
      </w:pPr>
      <w:r w:rsidRPr="00661598">
        <w:rPr>
          <w:rStyle w:val="StyleUnderline"/>
          <w:highlight w:val="cyan"/>
        </w:rPr>
        <w:t>The president</w:t>
      </w:r>
      <w:r w:rsidRPr="00EB4B55">
        <w:rPr>
          <w:rStyle w:val="StyleUnderline"/>
        </w:rPr>
        <w:t xml:space="preserve"> and the vice president’s comments </w:t>
      </w:r>
      <w:r w:rsidRPr="00661598">
        <w:rPr>
          <w:rStyle w:val="StyleUnderline"/>
          <w:highlight w:val="cyan"/>
        </w:rPr>
        <w:t>hit on</w:t>
      </w:r>
      <w:r w:rsidRPr="00EB4B55">
        <w:rPr>
          <w:rStyle w:val="StyleUnderline"/>
        </w:rPr>
        <w:t xml:space="preserve"> a range of issues far beyond </w:t>
      </w:r>
      <w:r w:rsidRPr="00661598">
        <w:rPr>
          <w:rStyle w:val="StyleUnderline"/>
          <w:highlight w:val="cyan"/>
        </w:rPr>
        <w:t xml:space="preserve">the </w:t>
      </w:r>
      <w:r w:rsidRPr="00661598">
        <w:rPr>
          <w:rStyle w:val="Emphasis"/>
          <w:highlight w:val="cyan"/>
        </w:rPr>
        <w:t>Second Amendment, further emphasizing the NRA’s push</w:t>
      </w:r>
      <w:r w:rsidRPr="00EB4B55">
        <w:rPr>
          <w:rStyle w:val="StyleUnderline"/>
        </w:rPr>
        <w:t xml:space="preserve"> to be a home for the broader conservative conversation.</w:t>
      </w:r>
    </w:p>
    <w:p w14:paraId="73E9C27A" w14:textId="77777777" w:rsidR="00B27EE8" w:rsidRPr="00661598" w:rsidRDefault="00B27EE8" w:rsidP="00B27EE8">
      <w:pPr>
        <w:rPr>
          <w:sz w:val="16"/>
        </w:rPr>
      </w:pPr>
      <w:r w:rsidRPr="00EB4B55">
        <w:rPr>
          <w:rStyle w:val="StyleUnderline"/>
        </w:rPr>
        <w:t>One example of that expansion is NRA TV</w:t>
      </w:r>
      <w:r w:rsidRPr="00661598">
        <w:rPr>
          <w:sz w:val="16"/>
        </w:rPr>
        <w:t>, where members can find shows on gun policy alongside criticism of the Green New Deal and Ocasio-Cortez.</w:t>
      </w:r>
    </w:p>
    <w:p w14:paraId="69D6B82E" w14:textId="77777777" w:rsidR="00B27EE8" w:rsidRPr="00661598" w:rsidRDefault="00B27EE8" w:rsidP="00B27EE8">
      <w:pPr>
        <w:rPr>
          <w:sz w:val="16"/>
        </w:rPr>
      </w:pPr>
      <w:r w:rsidRPr="00EB4B55">
        <w:rPr>
          <w:rStyle w:val="Emphasis"/>
        </w:rPr>
        <w:t>The president's speech in Indianapolis comes as the rhetoric around firearms has intensified</w:t>
      </w:r>
      <w:r w:rsidRPr="00661598">
        <w:rPr>
          <w:sz w:val="16"/>
        </w:rPr>
        <w:t xml:space="preserve"> after more recent mass shootings. But as </w:t>
      </w:r>
      <w:r w:rsidRPr="00661598">
        <w:rPr>
          <w:rStyle w:val="Emphasis"/>
          <w:highlight w:val="cyan"/>
        </w:rPr>
        <w:t>Republicans and gun enthusiasts prepare to defend gun rights ahead of the 2020 election</w:t>
      </w:r>
      <w:r w:rsidRPr="00661598">
        <w:rPr>
          <w:sz w:val="16"/>
        </w:rPr>
        <w:t>, some NRA members believe it shouldn't be all politics and are hoping the organization instead turns its focus to helping its own members.</w:t>
      </w:r>
    </w:p>
    <w:p w14:paraId="6D64B245" w14:textId="77777777" w:rsidR="00B27EE8" w:rsidRPr="00661598" w:rsidRDefault="00B27EE8" w:rsidP="00B27EE8">
      <w:pPr>
        <w:rPr>
          <w:sz w:val="16"/>
        </w:rPr>
      </w:pPr>
      <w:r w:rsidRPr="00661598">
        <w:rPr>
          <w:sz w:val="16"/>
        </w:rPr>
        <w:t>There's one thing on which both gun enthusiasts and gun control activists agree: The NRA isn't the same organization it was decades ago.</w:t>
      </w:r>
    </w:p>
    <w:p w14:paraId="4B18010B" w14:textId="77777777" w:rsidR="00B27EE8" w:rsidRPr="00661598" w:rsidRDefault="00B27EE8" w:rsidP="00B27EE8">
      <w:pPr>
        <w:rPr>
          <w:sz w:val="16"/>
        </w:rPr>
      </w:pPr>
      <w:r w:rsidRPr="00661598">
        <w:rPr>
          <w:sz w:val="16"/>
        </w:rPr>
        <w:t>The NRA spent $30.3 million to support Trump's campaign in 2016, according to Open Secrets, and doubled down on NRA-sponsored advertising in key states where the president claimed victory.</w:t>
      </w:r>
    </w:p>
    <w:p w14:paraId="72ECE620" w14:textId="77777777" w:rsidR="00B27EE8" w:rsidRPr="00661598" w:rsidRDefault="00B27EE8" w:rsidP="00B27EE8">
      <w:pPr>
        <w:rPr>
          <w:sz w:val="16"/>
        </w:rPr>
      </w:pPr>
      <w:r w:rsidRPr="00661598">
        <w:rPr>
          <w:sz w:val="16"/>
        </w:rPr>
        <w:t>But in the past year alone, the NRA has faced staggering opposition. After the Feb. 14, 2018, deadly mass shooting at Marjory Stoneman Douglas High School, students and supporters from Parkland, Florida, were among those asking other companies to sever their ties with the NRA.</w:t>
      </w:r>
    </w:p>
    <w:p w14:paraId="05453F62" w14:textId="77777777" w:rsidR="00B27EE8" w:rsidRPr="00661598" w:rsidRDefault="00B27EE8" w:rsidP="00B27EE8">
      <w:pPr>
        <w:rPr>
          <w:sz w:val="16"/>
        </w:rPr>
      </w:pPr>
      <w:r w:rsidRPr="00661598">
        <w:rPr>
          <w:sz w:val="16"/>
        </w:rPr>
        <w:t>In the 2018 midterm elections, the NRA was outspent by gun control activists, as Democratic candidates fed up with mass shootings campaigned on the issue. Gun control advocates Lucy McBath in Georgia and Jason Crow in Colorado were among a group of Democrats who beat out Republicans for congressional seats.</w:t>
      </w:r>
    </w:p>
    <w:p w14:paraId="4C9D397D" w14:textId="77777777" w:rsidR="00B27EE8" w:rsidRPr="00661598" w:rsidRDefault="00B27EE8" w:rsidP="00B27EE8">
      <w:pPr>
        <w:rPr>
          <w:sz w:val="16"/>
        </w:rPr>
      </w:pPr>
      <w:r w:rsidRPr="00661598">
        <w:rPr>
          <w:sz w:val="16"/>
        </w:rPr>
        <w:t xml:space="preserve">For many voters, </w:t>
      </w:r>
      <w:r w:rsidRPr="00661598">
        <w:rPr>
          <w:rStyle w:val="Emphasis"/>
          <w:highlight w:val="cyan"/>
        </w:rPr>
        <w:t>the debate over firearms likely will remain a key issue in 2020</w:t>
      </w:r>
      <w:r w:rsidRPr="00661598">
        <w:rPr>
          <w:sz w:val="16"/>
        </w:rPr>
        <w:t xml:space="preserve">, with voters on both sides gearing up to back candidates on both sides of the issue. Ahead of the 2018 midterms, </w:t>
      </w:r>
      <w:r w:rsidRPr="00661598">
        <w:rPr>
          <w:rStyle w:val="Emphasis"/>
          <w:highlight w:val="cyan"/>
        </w:rPr>
        <w:t>60% of voters listed gun policy as "very important" among voting choices</w:t>
      </w:r>
      <w:r w:rsidRPr="00661598">
        <w:rPr>
          <w:sz w:val="16"/>
        </w:rPr>
        <w:t>, according to the survey by the Kaiser Family Foundation.</w:t>
      </w:r>
    </w:p>
    <w:p w14:paraId="46B354AA" w14:textId="77777777" w:rsidR="00B27EE8" w:rsidRDefault="00B27EE8" w:rsidP="00B27EE8"/>
    <w:p w14:paraId="29414865" w14:textId="646CF655" w:rsidR="00B30F7D" w:rsidRDefault="00B30F7D" w:rsidP="00242CC6"/>
    <w:p w14:paraId="7AB35C89" w14:textId="1E63AD98" w:rsidR="00B27EE8" w:rsidRDefault="00B27EE8" w:rsidP="00B27EE8">
      <w:pPr>
        <w:pStyle w:val="Heading4"/>
      </w:pPr>
      <w:r>
        <w:t>NRA support is pivotal to Trump’s victory---ATT unsigning is key to get their votes</w:t>
      </w:r>
    </w:p>
    <w:p w14:paraId="4DF1E429" w14:textId="77777777" w:rsidR="00B27EE8" w:rsidRPr="00417B55" w:rsidRDefault="00B27EE8" w:rsidP="00B27EE8">
      <w:pPr>
        <w:rPr>
          <w:sz w:val="22"/>
          <w:szCs w:val="22"/>
        </w:rPr>
      </w:pPr>
      <w:r w:rsidRPr="00417B55">
        <w:rPr>
          <w:sz w:val="22"/>
          <w:szCs w:val="22"/>
        </w:rPr>
        <w:t xml:space="preserve">Jill </w:t>
      </w:r>
      <w:r w:rsidRPr="00417B55">
        <w:rPr>
          <w:b/>
          <w:sz w:val="26"/>
          <w:szCs w:val="26"/>
        </w:rPr>
        <w:t>Colvin 4/26</w:t>
      </w:r>
      <w:r w:rsidRPr="00417B55">
        <w:rPr>
          <w:sz w:val="22"/>
          <w:szCs w:val="22"/>
        </w:rPr>
        <w:t xml:space="preserve"> and Lisa Marie Pane, </w:t>
      </w:r>
      <w:r>
        <w:rPr>
          <w:sz w:val="22"/>
          <w:szCs w:val="22"/>
        </w:rPr>
        <w:t xml:space="preserve">reporter who </w:t>
      </w:r>
      <w:r w:rsidRPr="00B0700A">
        <w:rPr>
          <w:sz w:val="22"/>
          <w:szCs w:val="22"/>
        </w:rPr>
        <w:t>covers the White House</w:t>
      </w:r>
      <w:r>
        <w:rPr>
          <w:sz w:val="22"/>
          <w:szCs w:val="22"/>
        </w:rPr>
        <w:t xml:space="preserve">, </w:t>
      </w:r>
      <w:r w:rsidRPr="00417B55">
        <w:rPr>
          <w:sz w:val="22"/>
          <w:szCs w:val="22"/>
        </w:rPr>
        <w:t xml:space="preserve">4-26-2019, "Trump tells NRA he'll fight for gun rights: 'You better get out there and vote'," chicagotribune, </w:t>
      </w:r>
      <w:hyperlink r:id="rId21" w:history="1">
        <w:r w:rsidRPr="00417B55">
          <w:rPr>
            <w:rStyle w:val="Hyperlink"/>
            <w:sz w:val="22"/>
            <w:szCs w:val="22"/>
          </w:rPr>
          <w:t>https://www.chicagotribune.com/nation-world/ct-trump-pence-nra-indianapolis-20190426-story.html</w:t>
        </w:r>
      </w:hyperlink>
    </w:p>
    <w:p w14:paraId="53CAE46A" w14:textId="77777777" w:rsidR="00B27EE8" w:rsidRPr="00417B55" w:rsidRDefault="00B27EE8" w:rsidP="00B27EE8"/>
    <w:p w14:paraId="29A9A973" w14:textId="77777777" w:rsidR="00B27EE8" w:rsidRPr="00B0700A" w:rsidRDefault="00B27EE8" w:rsidP="00B27EE8">
      <w:pPr>
        <w:rPr>
          <w:rStyle w:val="StyleUnderline"/>
        </w:rPr>
      </w:pPr>
      <w:r w:rsidRPr="00B0700A">
        <w:rPr>
          <w:sz w:val="16"/>
        </w:rPr>
        <w:t xml:space="preserve">With pro-gun legislation largely stalled in Congress, President Donald </w:t>
      </w:r>
      <w:r w:rsidRPr="00B0700A">
        <w:rPr>
          <w:rStyle w:val="StyleUnderline"/>
          <w:highlight w:val="cyan"/>
        </w:rPr>
        <w:t>Trump said</w:t>
      </w:r>
      <w:r w:rsidRPr="00B0700A">
        <w:rPr>
          <w:sz w:val="16"/>
        </w:rPr>
        <w:t xml:space="preserve"> Friday </w:t>
      </w:r>
      <w:r w:rsidRPr="00B0700A">
        <w:rPr>
          <w:rStyle w:val="StyleUnderline"/>
        </w:rPr>
        <w:t xml:space="preserve">he is withdrawing the U.S. from an international agreement on the arms trade, telling the National Rifle Association </w:t>
      </w:r>
      <w:r w:rsidRPr="00B0700A">
        <w:rPr>
          <w:rStyle w:val="Emphasis"/>
          <w:highlight w:val="cyan"/>
        </w:rPr>
        <w:t>the treaty is "badly misguided."</w:t>
      </w:r>
    </w:p>
    <w:p w14:paraId="6CD66CAD" w14:textId="77777777" w:rsidR="00B27EE8" w:rsidRPr="00B0700A" w:rsidRDefault="00B27EE8" w:rsidP="00B27EE8">
      <w:pPr>
        <w:rPr>
          <w:rStyle w:val="Emphasis"/>
        </w:rPr>
      </w:pPr>
      <w:r w:rsidRPr="00B0700A">
        <w:rPr>
          <w:szCs w:val="28"/>
          <w:highlight w:val="cyan"/>
          <w:u w:val="single"/>
        </w:rPr>
        <w:t>Tru</w:t>
      </w:r>
      <w:r w:rsidRPr="00B0700A">
        <w:rPr>
          <w:rStyle w:val="StyleUnderline"/>
          <w:szCs w:val="28"/>
          <w:highlight w:val="cyan"/>
        </w:rPr>
        <w:t>mp</w:t>
      </w:r>
      <w:r w:rsidRPr="00B0700A">
        <w:rPr>
          <w:rStyle w:val="StyleUnderline"/>
          <w:szCs w:val="28"/>
        </w:rPr>
        <w:t xml:space="preserve"> </w:t>
      </w:r>
      <w:r w:rsidRPr="00B0700A">
        <w:rPr>
          <w:rStyle w:val="StyleUnderline"/>
        </w:rPr>
        <w:t xml:space="preserve">made the announcement as he </w:t>
      </w:r>
      <w:r w:rsidRPr="00B0700A">
        <w:rPr>
          <w:rStyle w:val="StyleUnderline"/>
          <w:highlight w:val="cyan"/>
        </w:rPr>
        <w:t xml:space="preserve">vowed to fight for gun rights and implored members of the </w:t>
      </w:r>
      <w:r w:rsidRPr="00B0700A">
        <w:rPr>
          <w:rStyle w:val="Emphasis"/>
          <w:highlight w:val="cyan"/>
        </w:rPr>
        <w:t>nation's largest pro-gun group</w:t>
      </w:r>
      <w:r w:rsidRPr="00B0700A">
        <w:rPr>
          <w:sz w:val="16"/>
        </w:rPr>
        <w:t xml:space="preserve"> — struggling to maintain its influence — </w:t>
      </w:r>
      <w:r w:rsidRPr="00B0700A">
        <w:rPr>
          <w:rStyle w:val="Emphasis"/>
          <w:highlight w:val="cyan"/>
        </w:rPr>
        <w:t>to rally behind his re-election bid.</w:t>
      </w:r>
    </w:p>
    <w:p w14:paraId="7914291F" w14:textId="77777777" w:rsidR="00B27EE8" w:rsidRPr="00B0700A" w:rsidRDefault="00B27EE8" w:rsidP="00B27EE8">
      <w:pPr>
        <w:rPr>
          <w:sz w:val="16"/>
        </w:rPr>
      </w:pPr>
      <w:r w:rsidRPr="00B0700A">
        <w:rPr>
          <w:sz w:val="16"/>
        </w:rPr>
        <w:t>"</w:t>
      </w:r>
      <w:r w:rsidRPr="00B0700A">
        <w:rPr>
          <w:rStyle w:val="StyleUnderline"/>
        </w:rPr>
        <w:t>It's under assault," he said of the constitutional right to bear arms. "But not while we're here."</w:t>
      </w:r>
    </w:p>
    <w:p w14:paraId="157A8945" w14:textId="77777777" w:rsidR="00B27EE8" w:rsidRPr="00B0700A" w:rsidRDefault="00B27EE8" w:rsidP="00B27EE8">
      <w:pPr>
        <w:rPr>
          <w:sz w:val="16"/>
        </w:rPr>
      </w:pPr>
      <w:r w:rsidRPr="00B0700A">
        <w:rPr>
          <w:sz w:val="16"/>
        </w:rPr>
        <w:t xml:space="preserve">Trump said </w:t>
      </w:r>
      <w:r w:rsidRPr="00B0700A">
        <w:rPr>
          <w:rStyle w:val="StyleUnderline"/>
        </w:rPr>
        <w:t xml:space="preserve">he would be revoking the United States' status as a signatory of the U.N. </w:t>
      </w:r>
      <w:r w:rsidRPr="00B0700A">
        <w:rPr>
          <w:rStyle w:val="StyleUnderline"/>
          <w:highlight w:val="cyan"/>
        </w:rPr>
        <w:t>Arms Trade Treaty</w:t>
      </w:r>
      <w:r w:rsidRPr="00B0700A">
        <w:rPr>
          <w:sz w:val="16"/>
        </w:rPr>
        <w:t>, which regulates international trade in conventional weapons, from small arms to battle tanks, combat aircraft and warships. President Barack Obama signed the pact in 2013 but it has never been ratified by U.S. lawmakers.</w:t>
      </w:r>
    </w:p>
    <w:p w14:paraId="18F0CB0D" w14:textId="77777777" w:rsidR="00B27EE8" w:rsidRPr="00B0700A" w:rsidRDefault="00B27EE8" w:rsidP="00B27EE8">
      <w:pPr>
        <w:rPr>
          <w:rStyle w:val="Emphasis"/>
        </w:rPr>
      </w:pPr>
      <w:r w:rsidRPr="00B0700A">
        <w:rPr>
          <w:rStyle w:val="Emphasis"/>
        </w:rPr>
        <w:t xml:space="preserve">It </w:t>
      </w:r>
      <w:r w:rsidRPr="00B0700A">
        <w:rPr>
          <w:rStyle w:val="Emphasis"/>
          <w:highlight w:val="cyan"/>
        </w:rPr>
        <w:t>has long been opposed by the NRA.</w:t>
      </w:r>
    </w:p>
    <w:p w14:paraId="68AA60ED" w14:textId="77777777" w:rsidR="00B27EE8" w:rsidRPr="00B0700A" w:rsidRDefault="00B27EE8" w:rsidP="00B27EE8">
      <w:pPr>
        <w:rPr>
          <w:sz w:val="16"/>
        </w:rPr>
      </w:pPr>
      <w:r w:rsidRPr="00B0700A">
        <w:rPr>
          <w:sz w:val="16"/>
        </w:rPr>
        <w:t xml:space="preserve">"Under my administration, </w:t>
      </w:r>
      <w:r w:rsidRPr="00B0700A">
        <w:rPr>
          <w:rStyle w:val="StyleUnderline"/>
        </w:rPr>
        <w:t>we will never surrender American sovereignty to anyone</w:t>
      </w:r>
      <w:r w:rsidRPr="00B0700A">
        <w:rPr>
          <w:sz w:val="16"/>
        </w:rPr>
        <w:t>," Trump said, before signing a document on stage asking the Senate to halt the ratification process. "</w:t>
      </w:r>
      <w:r w:rsidRPr="00B0700A">
        <w:rPr>
          <w:rStyle w:val="Emphasis"/>
        </w:rPr>
        <w:t>We will never allow foreign diplomats to trample on your Second Amendment freedom</w:t>
      </w:r>
      <w:r w:rsidRPr="00B0700A">
        <w:rPr>
          <w:sz w:val="16"/>
        </w:rPr>
        <w:t>."</w:t>
      </w:r>
    </w:p>
    <w:p w14:paraId="6B554E92" w14:textId="77777777" w:rsidR="00B27EE8" w:rsidRPr="00B0700A" w:rsidRDefault="00B27EE8" w:rsidP="00B27EE8">
      <w:pPr>
        <w:rPr>
          <w:sz w:val="16"/>
        </w:rPr>
      </w:pPr>
      <w:r w:rsidRPr="00B0700A">
        <w:rPr>
          <w:sz w:val="16"/>
        </w:rPr>
        <w:t>"I hope you're happy," he told the group, to cheers.</w:t>
      </w:r>
    </w:p>
    <w:p w14:paraId="42B41526" w14:textId="77777777" w:rsidR="00B27EE8" w:rsidRPr="00B0700A" w:rsidRDefault="00B27EE8" w:rsidP="00B27EE8">
      <w:pPr>
        <w:rPr>
          <w:sz w:val="16"/>
        </w:rPr>
      </w:pPr>
      <w:r w:rsidRPr="00B0700A">
        <w:rPr>
          <w:rStyle w:val="Emphasis"/>
        </w:rPr>
        <w:t xml:space="preserve">His move against the treaty came as </w:t>
      </w:r>
      <w:r w:rsidRPr="00B0700A">
        <w:rPr>
          <w:rStyle w:val="Emphasis"/>
          <w:highlight w:val="cyan"/>
        </w:rPr>
        <w:t>Trump sought to excite an organization that was pivotal to Trump's victory in 2016</w:t>
      </w:r>
      <w:r w:rsidRPr="00B0700A">
        <w:rPr>
          <w:sz w:val="16"/>
        </w:rPr>
        <w:t xml:space="preserve"> but, three years later, is limping toward the next election divided and diminished.</w:t>
      </w:r>
    </w:p>
    <w:p w14:paraId="119C320B" w14:textId="77777777" w:rsidR="00B27EE8" w:rsidRPr="00B0700A" w:rsidRDefault="00B27EE8" w:rsidP="00B27EE8">
      <w:pPr>
        <w:rPr>
          <w:szCs w:val="28"/>
          <w:u w:val="single"/>
        </w:rPr>
      </w:pPr>
      <w:r w:rsidRPr="00B0700A">
        <w:rPr>
          <w:sz w:val="16"/>
        </w:rPr>
        <w:t>"</w:t>
      </w:r>
      <w:r w:rsidRPr="00B0700A">
        <w:rPr>
          <w:rStyle w:val="Emphasis"/>
          <w:highlight w:val="cyan"/>
        </w:rPr>
        <w:t>You better get out there and vote</w:t>
      </w:r>
      <w:r w:rsidRPr="00B0700A">
        <w:rPr>
          <w:sz w:val="16"/>
        </w:rPr>
        <w:t xml:space="preserve">," he said, telling the crowd of thousands that </w:t>
      </w:r>
      <w:r w:rsidRPr="00B0700A">
        <w:rPr>
          <w:rStyle w:val="Emphasis"/>
          <w:szCs w:val="28"/>
          <w:highlight w:val="cyan"/>
        </w:rPr>
        <w:t>the 2020 election</w:t>
      </w:r>
      <w:r w:rsidRPr="00B0700A">
        <w:rPr>
          <w:szCs w:val="28"/>
          <w:highlight w:val="cyan"/>
          <w:u w:val="single"/>
        </w:rPr>
        <w:t xml:space="preserve"> "seems like it's a long ways away. It's not."</w:t>
      </w:r>
    </w:p>
    <w:p w14:paraId="30387E4E" w14:textId="77777777" w:rsidR="00B27EE8" w:rsidRPr="00B0700A" w:rsidRDefault="00B27EE8" w:rsidP="00B27EE8">
      <w:pPr>
        <w:rPr>
          <w:sz w:val="16"/>
        </w:rPr>
      </w:pPr>
      <w:r w:rsidRPr="00B0700A">
        <w:rPr>
          <w:rStyle w:val="Emphasis"/>
        </w:rPr>
        <w:t>Gun activists denounced the treaty</w:t>
      </w:r>
      <w:r w:rsidRPr="00B0700A">
        <w:rPr>
          <w:sz w:val="16"/>
        </w:rPr>
        <w:t xml:space="preserve"> when it was under negotiation </w:t>
      </w:r>
      <w:r w:rsidRPr="00B0700A">
        <w:rPr>
          <w:rStyle w:val="StyleUnderline"/>
        </w:rPr>
        <w:t>as an infringement of civilian firearm ownership</w:t>
      </w:r>
      <w:r w:rsidRPr="00B0700A">
        <w:rPr>
          <w:sz w:val="16"/>
        </w:rPr>
        <w:t>, despite the well-enshrined legal principle that says no treaty can override the Constitution or U.S. laws. The treaty is aimed at cracking down on illicit trading in small arms, thereby curbing violence in some of the most troubled corners of the world.</w:t>
      </w:r>
    </w:p>
    <w:p w14:paraId="0252338E" w14:textId="77777777" w:rsidR="00B27EE8" w:rsidRDefault="00B27EE8" w:rsidP="00B27EE8"/>
    <w:p w14:paraId="48831672" w14:textId="77777777" w:rsidR="00B30F7D" w:rsidRDefault="00B30F7D" w:rsidP="00B30F7D"/>
    <w:p w14:paraId="6800DF64" w14:textId="77777777" w:rsidR="00B30F7D" w:rsidRDefault="00B30F7D" w:rsidP="00B30F7D"/>
    <w:p w14:paraId="0486E037" w14:textId="60D12CA1" w:rsidR="00B30F7D" w:rsidRPr="0073425D" w:rsidRDefault="00B30F7D" w:rsidP="00B30F7D">
      <w:pPr>
        <w:pStyle w:val="Heading2"/>
      </w:pPr>
      <w:r>
        <w:t>Impacts</w:t>
      </w:r>
    </w:p>
    <w:p w14:paraId="45544C23" w14:textId="0EE646C0" w:rsidR="00B30F7D" w:rsidRDefault="00E118CC" w:rsidP="00B30F7D">
      <w:pPr>
        <w:pStyle w:val="Heading3"/>
      </w:pPr>
      <w:r>
        <w:t>Lash Out – 2NC</w:t>
      </w:r>
    </w:p>
    <w:p w14:paraId="4DF9B05B" w14:textId="77777777" w:rsidR="00B30F7D" w:rsidRPr="00BA4233" w:rsidRDefault="00B30F7D" w:rsidP="00B30F7D">
      <w:pPr>
        <w:pStyle w:val="Heading4"/>
        <w:rPr>
          <w:szCs w:val="28"/>
        </w:rPr>
      </w:pPr>
      <w:r w:rsidRPr="00BA4233">
        <w:rPr>
          <w:szCs w:val="28"/>
        </w:rPr>
        <w:t xml:space="preserve">Trump losing 2020 ensures </w:t>
      </w:r>
      <w:r w:rsidRPr="00AA2481">
        <w:rPr>
          <w:szCs w:val="28"/>
          <w:u w:val="single"/>
        </w:rPr>
        <w:t>violent conflict</w:t>
      </w:r>
      <w:r>
        <w:rPr>
          <w:szCs w:val="28"/>
        </w:rPr>
        <w:t xml:space="preserve"> and </w:t>
      </w:r>
      <w:r w:rsidRPr="00AA2481">
        <w:rPr>
          <w:szCs w:val="28"/>
          <w:u w:val="single"/>
        </w:rPr>
        <w:t>lash</w:t>
      </w:r>
      <w:r>
        <w:rPr>
          <w:szCs w:val="28"/>
          <w:u w:val="single"/>
        </w:rPr>
        <w:t xml:space="preserve"> </w:t>
      </w:r>
      <w:r w:rsidRPr="00AA2481">
        <w:rPr>
          <w:szCs w:val="28"/>
          <w:u w:val="single"/>
        </w:rPr>
        <w:t>out</w:t>
      </w:r>
      <w:r>
        <w:rPr>
          <w:szCs w:val="28"/>
        </w:rPr>
        <w:t>---he’ll cling to power</w:t>
      </w:r>
    </w:p>
    <w:p w14:paraId="7EEF847F" w14:textId="77777777" w:rsidR="00B30F7D" w:rsidRDefault="00B30F7D" w:rsidP="00B30F7D">
      <w:r>
        <w:t xml:space="preserve">Robert </w:t>
      </w:r>
      <w:r w:rsidRPr="00BA4233">
        <w:rPr>
          <w:b/>
          <w:sz w:val="26"/>
          <w:szCs w:val="26"/>
        </w:rPr>
        <w:t>Reich 19</w:t>
      </w:r>
      <w:r>
        <w:t xml:space="preserve">, </w:t>
      </w:r>
      <w:r w:rsidRPr="00BA4233">
        <w:t>former US secretary of labor, is professor of public policy at the University of California at Berkeley</w:t>
      </w:r>
      <w:r>
        <w:t>, March 3</w:t>
      </w:r>
      <w:r w:rsidRPr="00BA4233">
        <w:rPr>
          <w:vertAlign w:val="superscript"/>
        </w:rPr>
        <w:t>rd</w:t>
      </w:r>
      <w:r>
        <w:t>, 2019, “</w:t>
      </w:r>
      <w:r w:rsidRPr="00BA4233">
        <w:t>If Trump loses, we know what to expect: anger, fear and disruption</w:t>
      </w:r>
      <w:r>
        <w:t xml:space="preserve">”, </w:t>
      </w:r>
      <w:hyperlink r:id="rId22" w:history="1">
        <w:r w:rsidRPr="004E0F79">
          <w:rPr>
            <w:rStyle w:val="Hyperlink"/>
          </w:rPr>
          <w:t>https://www.theguardian.com/commentisfree/2019/mar/03/donald-trump-2020-defeat-michael-cohen</w:t>
        </w:r>
      </w:hyperlink>
    </w:p>
    <w:p w14:paraId="45BAFC7D" w14:textId="77777777" w:rsidR="00B30F7D" w:rsidRPr="00BA4233" w:rsidRDefault="00B30F7D" w:rsidP="00B30F7D">
      <w:pPr>
        <w:rPr>
          <w:sz w:val="8"/>
          <w:szCs w:val="8"/>
        </w:rPr>
      </w:pPr>
    </w:p>
    <w:p w14:paraId="31752718" w14:textId="77777777" w:rsidR="00B30F7D" w:rsidRPr="00BA4233" w:rsidRDefault="00B30F7D" w:rsidP="00B30F7D">
      <w:pPr>
        <w:rPr>
          <w:rStyle w:val="StyleUnderline"/>
        </w:rPr>
      </w:pPr>
      <w:r w:rsidRPr="00BA4233">
        <w:rPr>
          <w:rStyle w:val="StyleUnderline"/>
        </w:rPr>
        <w:t>The United States is now headed by someone pathologically incapable of admitting defeat. This doesn’t bode well for the 2020 presidential election.</w:t>
      </w:r>
    </w:p>
    <w:p w14:paraId="76699BD5" w14:textId="77777777" w:rsidR="00B30F7D" w:rsidRPr="00BA4233" w:rsidRDefault="00B30F7D" w:rsidP="00B30F7D">
      <w:pPr>
        <w:rPr>
          <w:sz w:val="16"/>
          <w:szCs w:val="28"/>
        </w:rPr>
      </w:pPr>
      <w:r w:rsidRPr="00BA4233">
        <w:rPr>
          <w:sz w:val="16"/>
          <w:szCs w:val="28"/>
        </w:rPr>
        <w:t>Among the most chilling words uttered this week by Michael Cohen, Donald Trump’s former personal lawyer and fixer, were “</w:t>
      </w:r>
      <w:r w:rsidRPr="00BA4233">
        <w:rPr>
          <w:rStyle w:val="StyleUnderline"/>
        </w:rPr>
        <w:t xml:space="preserve">given my experience working for Mr Trump I fear that if he loses the election in 2020 that </w:t>
      </w:r>
      <w:r w:rsidRPr="005C2EC1">
        <w:rPr>
          <w:rStyle w:val="Emphasis"/>
          <w:highlight w:val="cyan"/>
        </w:rPr>
        <w:t>there will never be a peaceful transition of power</w:t>
      </w:r>
      <w:r w:rsidRPr="00BA4233">
        <w:rPr>
          <w:sz w:val="16"/>
          <w:szCs w:val="28"/>
        </w:rPr>
        <w:t>, and this is why I agreed to appear before you today”.</w:t>
      </w:r>
    </w:p>
    <w:p w14:paraId="4C8C2B98" w14:textId="77777777" w:rsidR="00B30F7D" w:rsidRPr="00BA4233" w:rsidRDefault="00B30F7D" w:rsidP="00B30F7D">
      <w:pPr>
        <w:rPr>
          <w:rStyle w:val="StyleUnderline"/>
        </w:rPr>
      </w:pPr>
      <w:r w:rsidRPr="00BA4233">
        <w:rPr>
          <w:rStyle w:val="StyleUnderline"/>
        </w:rPr>
        <w:t xml:space="preserve">Cohen should know better than anyone, but we already had reason to worry. In 2016, when polls showed Hillary Clinton with a wide lead, </w:t>
      </w:r>
      <w:r w:rsidRPr="005C2EC1">
        <w:rPr>
          <w:rStyle w:val="Emphasis"/>
          <w:highlight w:val="cyan"/>
        </w:rPr>
        <w:t>Trump claimed the election was rigged</w:t>
      </w:r>
      <w:r w:rsidRPr="00BA4233">
        <w:rPr>
          <w:rStyle w:val="Emphasis"/>
        </w:rPr>
        <w:t xml:space="preserve"> against him.</w:t>
      </w:r>
    </w:p>
    <w:p w14:paraId="387151BE" w14:textId="77777777" w:rsidR="00B30F7D" w:rsidRPr="00BA4233" w:rsidRDefault="00B30F7D" w:rsidP="00B30F7D">
      <w:pPr>
        <w:rPr>
          <w:rStyle w:val="StyleUnderline"/>
        </w:rPr>
      </w:pPr>
      <w:r w:rsidRPr="00BA4233">
        <w:rPr>
          <w:rStyle w:val="StyleUnderline"/>
        </w:rPr>
        <w:t xml:space="preserve">He refused to commit to honoring the election results if he lost, warning </w:t>
      </w:r>
      <w:r w:rsidRPr="00AA2481">
        <w:rPr>
          <w:rStyle w:val="StyleUnderline"/>
        </w:rPr>
        <w:t>that he’d “reserve my right to contest or file a legal challenge in the case of a questionable result”. He added that he would accept the results of the</w:t>
      </w:r>
      <w:r w:rsidRPr="00BA4233">
        <w:rPr>
          <w:rStyle w:val="StyleUnderline"/>
        </w:rPr>
        <w:t xml:space="preserve"> election “if I win”.</w:t>
      </w:r>
    </w:p>
    <w:p w14:paraId="6E59B299" w14:textId="77777777" w:rsidR="00B30F7D" w:rsidRPr="00AA2481" w:rsidRDefault="00B30F7D" w:rsidP="00B30F7D">
      <w:pPr>
        <w:rPr>
          <w:rStyle w:val="StyleUnderline"/>
        </w:rPr>
      </w:pPr>
      <w:r w:rsidRPr="00BA4233">
        <w:rPr>
          <w:sz w:val="16"/>
          <w:szCs w:val="28"/>
        </w:rPr>
        <w:t xml:space="preserve">Throughout the summer of 2016, </w:t>
      </w:r>
      <w:r w:rsidRPr="005C2EC1">
        <w:rPr>
          <w:rStyle w:val="Emphasis"/>
          <w:highlight w:val="cyan"/>
        </w:rPr>
        <w:t>Trump</w:t>
      </w:r>
      <w:r w:rsidRPr="00BA4233">
        <w:rPr>
          <w:rStyle w:val="Emphasis"/>
        </w:rPr>
        <w:t xml:space="preserve">’s claim of election rigging </w:t>
      </w:r>
      <w:r w:rsidRPr="005C2EC1">
        <w:rPr>
          <w:rStyle w:val="Emphasis"/>
          <w:highlight w:val="cyan"/>
        </w:rPr>
        <w:t>was echoed on Fox News</w:t>
      </w:r>
      <w:r w:rsidRPr="00BA4233">
        <w:rPr>
          <w:sz w:val="16"/>
          <w:szCs w:val="28"/>
        </w:rPr>
        <w:t xml:space="preserve">. Newt </w:t>
      </w:r>
      <w:r w:rsidRPr="00AA2481">
        <w:rPr>
          <w:rStyle w:val="StyleUnderline"/>
        </w:rPr>
        <w:t>Gingrich spoke of “a long tradition on the part of Democratic machines of trying to steal elections”.</w:t>
      </w:r>
      <w:r w:rsidRPr="00AA2481">
        <w:rPr>
          <w:sz w:val="16"/>
          <w:szCs w:val="28"/>
        </w:rPr>
        <w:t xml:space="preserve"> Rudolph </w:t>
      </w:r>
      <w:r w:rsidRPr="00AA2481">
        <w:rPr>
          <w:rStyle w:val="StyleUnderline"/>
        </w:rPr>
        <w:t>Giuliani declared “Hillary and [Tim] Kaine are right in the middle of the Washington insider rigged system”.</w:t>
      </w:r>
    </w:p>
    <w:p w14:paraId="022589DA" w14:textId="77777777" w:rsidR="00B30F7D" w:rsidRPr="00BA4233" w:rsidRDefault="00B30F7D" w:rsidP="00B30F7D">
      <w:pPr>
        <w:rPr>
          <w:rStyle w:val="StyleUnderline"/>
        </w:rPr>
      </w:pPr>
      <w:r w:rsidRPr="00AA2481">
        <w:rPr>
          <w:sz w:val="16"/>
          <w:szCs w:val="28"/>
        </w:rPr>
        <w:t xml:space="preserve">Trump’s campaign manager at the time, Paul </w:t>
      </w:r>
      <w:r w:rsidRPr="00AA2481">
        <w:rPr>
          <w:rStyle w:val="StyleUnderline"/>
        </w:rPr>
        <w:t>Manafort, said federal officials couldn’t be trusted to prevent voter fraud, warning that “if you’re relying on the justice department to ensure the security of the elections, we have to be worried”.</w:t>
      </w:r>
    </w:p>
    <w:p w14:paraId="752623D1" w14:textId="77777777" w:rsidR="00B30F7D" w:rsidRPr="00BA4233" w:rsidRDefault="00B30F7D" w:rsidP="00B30F7D">
      <w:pPr>
        <w:rPr>
          <w:sz w:val="16"/>
          <w:szCs w:val="28"/>
        </w:rPr>
      </w:pPr>
      <w:r w:rsidRPr="00BA4233">
        <w:rPr>
          <w:sz w:val="16"/>
          <w:szCs w:val="28"/>
        </w:rPr>
        <w:t xml:space="preserve">By early August 2016, according to a Bloomberg poll, </w:t>
      </w:r>
      <w:r w:rsidRPr="00BA4233">
        <w:rPr>
          <w:rStyle w:val="Emphasis"/>
        </w:rPr>
        <w:t xml:space="preserve">56% of </w:t>
      </w:r>
      <w:r w:rsidRPr="005C2EC1">
        <w:rPr>
          <w:rStyle w:val="Emphasis"/>
          <w:highlight w:val="cyan"/>
        </w:rPr>
        <w:t>Trump supporters believed the election would be rigged</w:t>
      </w:r>
      <w:r w:rsidRPr="00BA4233">
        <w:rPr>
          <w:rStyle w:val="Emphasis"/>
        </w:rPr>
        <w:t>.</w:t>
      </w:r>
      <w:r w:rsidRPr="00BA4233">
        <w:rPr>
          <w:sz w:val="16"/>
          <w:szCs w:val="28"/>
        </w:rPr>
        <w:t xml:space="preserve"> (Among all voters, only 34% predicted a rigged election; 60% rejected the idea.)</w:t>
      </w:r>
    </w:p>
    <w:p w14:paraId="53390EE6" w14:textId="77777777" w:rsidR="00B30F7D" w:rsidRPr="00BA4233" w:rsidRDefault="00B30F7D" w:rsidP="00B30F7D">
      <w:pPr>
        <w:rPr>
          <w:sz w:val="16"/>
          <w:szCs w:val="28"/>
        </w:rPr>
      </w:pPr>
      <w:r w:rsidRPr="00BA4233">
        <w:rPr>
          <w:rStyle w:val="StyleUnderline"/>
        </w:rPr>
        <w:t xml:space="preserve">Even after the election, </w:t>
      </w:r>
      <w:r w:rsidRPr="005C2EC1">
        <w:rPr>
          <w:rStyle w:val="Emphasis"/>
          <w:highlight w:val="cyan"/>
        </w:rPr>
        <w:t>Trump refused to accept that he had lost the popular vote</w:t>
      </w:r>
      <w:r w:rsidRPr="00BA4233">
        <w:rPr>
          <w:rStyle w:val="StyleUnderline"/>
        </w:rPr>
        <w:t>. Still claiming election fraud, he established a presidential commission to find it. When the commission came back empty-handed, he abruptly dissolved it, saying</w:t>
      </w:r>
      <w:r w:rsidRPr="00BA4233">
        <w:rPr>
          <w:sz w:val="16"/>
          <w:szCs w:val="28"/>
        </w:rPr>
        <w:t xml:space="preserve"> – wrongly – </w:t>
      </w:r>
      <w:r w:rsidRPr="00BA4233">
        <w:rPr>
          <w:rStyle w:val="StyleUnderline"/>
        </w:rPr>
        <w:t>that it had uncovered “substantial evidence of voter fraud”.</w:t>
      </w:r>
      <w:r w:rsidRPr="00BA4233">
        <w:rPr>
          <w:sz w:val="16"/>
          <w:szCs w:val="28"/>
        </w:rPr>
        <w:t xml:space="preserve"> No such evidence emerged.</w:t>
      </w:r>
    </w:p>
    <w:p w14:paraId="4EFD75C8" w14:textId="77777777" w:rsidR="00B30F7D" w:rsidRPr="00BA4233" w:rsidRDefault="00B30F7D" w:rsidP="00B30F7D">
      <w:pPr>
        <w:rPr>
          <w:rStyle w:val="StyleUnderline"/>
        </w:rPr>
      </w:pPr>
      <w:r w:rsidRPr="00AA2481">
        <w:rPr>
          <w:rStyle w:val="StyleUnderline"/>
        </w:rPr>
        <w:t>For Trump, losing is the deepest form of humiliation, and humiliation is intolerable.</w:t>
      </w:r>
    </w:p>
    <w:p w14:paraId="6C9C4688" w14:textId="77777777" w:rsidR="00B30F7D" w:rsidRPr="00BA4233" w:rsidRDefault="00B30F7D" w:rsidP="00B30F7D">
      <w:pPr>
        <w:rPr>
          <w:rStyle w:val="StyleUnderline"/>
        </w:rPr>
      </w:pPr>
      <w:r w:rsidRPr="00BA4233">
        <w:rPr>
          <w:rStyle w:val="StyleUnderline"/>
        </w:rPr>
        <w:t>Every time he has lost a</w:t>
      </w:r>
      <w:r w:rsidRPr="00BA4233">
        <w:rPr>
          <w:sz w:val="16"/>
          <w:szCs w:val="28"/>
        </w:rPr>
        <w:t xml:space="preserve"> legislative or legal </w:t>
      </w:r>
      <w:r w:rsidRPr="00BA4233">
        <w:rPr>
          <w:rStyle w:val="StyleUnderline"/>
        </w:rPr>
        <w:t xml:space="preserve">battle during his presidency </w:t>
      </w:r>
      <w:r w:rsidRPr="005C2EC1">
        <w:rPr>
          <w:rStyle w:val="StyleUnderline"/>
          <w:highlight w:val="cyan"/>
        </w:rPr>
        <w:t>he has</w:t>
      </w:r>
      <w:r w:rsidRPr="00BA4233">
        <w:rPr>
          <w:rStyle w:val="StyleUnderline"/>
        </w:rPr>
        <w:t xml:space="preserve"> blamed the other side, and </w:t>
      </w:r>
      <w:r w:rsidRPr="005C2EC1">
        <w:rPr>
          <w:rStyle w:val="Emphasis"/>
          <w:highlight w:val="cyan"/>
        </w:rPr>
        <w:t>has lashed back</w:t>
      </w:r>
      <w:r w:rsidRPr="005C2EC1">
        <w:rPr>
          <w:rStyle w:val="StyleUnderline"/>
          <w:highlight w:val="cyan"/>
        </w:rPr>
        <w:t xml:space="preserve">: </w:t>
      </w:r>
      <w:r w:rsidRPr="005C2EC1">
        <w:rPr>
          <w:rStyle w:val="Emphasis"/>
          <w:highlight w:val="cyan"/>
        </w:rPr>
        <w:t>shuttering the government, declaring a national emergency, whipping up his followers</w:t>
      </w:r>
      <w:r w:rsidRPr="005C2EC1">
        <w:rPr>
          <w:rStyle w:val="StyleUnderline"/>
          <w:highlight w:val="cyan"/>
        </w:rPr>
        <w:t xml:space="preserve"> against</w:t>
      </w:r>
      <w:r w:rsidRPr="00BA4233">
        <w:rPr>
          <w:rStyle w:val="StyleUnderline"/>
        </w:rPr>
        <w:t xml:space="preserve"> recalcitrant </w:t>
      </w:r>
      <w:r w:rsidRPr="005C2EC1">
        <w:rPr>
          <w:rStyle w:val="StyleUnderline"/>
          <w:highlight w:val="cyan"/>
        </w:rPr>
        <w:t>judges</w:t>
      </w:r>
      <w:r w:rsidRPr="00BA4233">
        <w:rPr>
          <w:rStyle w:val="StyleUnderline"/>
        </w:rPr>
        <w:t>, Democrats, the media or whomever he holds responsible.</w:t>
      </w:r>
    </w:p>
    <w:p w14:paraId="424AB72F" w14:textId="77777777" w:rsidR="00B30F7D" w:rsidRPr="00BA4233" w:rsidRDefault="00B30F7D" w:rsidP="00B30F7D">
      <w:pPr>
        <w:rPr>
          <w:rStyle w:val="StyleUnderline"/>
        </w:rPr>
      </w:pPr>
      <w:r w:rsidRPr="00BA4233">
        <w:rPr>
          <w:rStyle w:val="StyleUnderline"/>
        </w:rPr>
        <w:t xml:space="preserve">Imagine it’s November 2020 and Trump has lost the election. </w:t>
      </w:r>
      <w:r w:rsidRPr="005C2EC1">
        <w:rPr>
          <w:rStyle w:val="StyleUnderline"/>
          <w:highlight w:val="cyan"/>
        </w:rPr>
        <w:t>He charges voter fraud, claiming that the “deep state” organized</w:t>
      </w:r>
      <w:r w:rsidRPr="00BA4233">
        <w:rPr>
          <w:rStyle w:val="StyleUnderline"/>
        </w:rPr>
        <w:t xml:space="preserve"> tens of millions of </w:t>
      </w:r>
      <w:r w:rsidRPr="005C2EC1">
        <w:rPr>
          <w:rStyle w:val="StyleUnderline"/>
          <w:highlight w:val="cyan"/>
        </w:rPr>
        <w:t>illegal immigrants to vote against him</w:t>
      </w:r>
      <w:r w:rsidRPr="00BA4233">
        <w:rPr>
          <w:rStyle w:val="StyleUnderline"/>
        </w:rPr>
        <w:t>, and says he has an obligation not to step down.</w:t>
      </w:r>
    </w:p>
    <w:p w14:paraId="47624F94" w14:textId="77777777" w:rsidR="00B30F7D" w:rsidRPr="00BA4233" w:rsidRDefault="00B30F7D" w:rsidP="00B30F7D">
      <w:pPr>
        <w:rPr>
          <w:rStyle w:val="StyleUnderline"/>
        </w:rPr>
      </w:pPr>
      <w:r w:rsidRPr="00BA4233">
        <w:rPr>
          <w:rStyle w:val="StyleUnderline"/>
        </w:rPr>
        <w:t xml:space="preserve">Only this time </w:t>
      </w:r>
      <w:r w:rsidRPr="005C2EC1">
        <w:rPr>
          <w:rStyle w:val="StyleUnderline"/>
          <w:highlight w:val="cyan"/>
        </w:rPr>
        <w:t xml:space="preserve">he’s already president, </w:t>
      </w:r>
      <w:r w:rsidRPr="005C2EC1">
        <w:rPr>
          <w:rStyle w:val="Emphasis"/>
          <w:highlight w:val="cyan"/>
        </w:rPr>
        <w:t>with all the powers a president commands</w:t>
      </w:r>
      <w:r w:rsidRPr="00BA4233">
        <w:rPr>
          <w:rStyle w:val="StyleUnderline"/>
        </w:rPr>
        <w:t>.</w:t>
      </w:r>
    </w:p>
    <w:p w14:paraId="2193C1E0" w14:textId="77777777" w:rsidR="00B30F7D" w:rsidRPr="00AA2481" w:rsidRDefault="00B30F7D" w:rsidP="00B30F7D">
      <w:pPr>
        <w:rPr>
          <w:rStyle w:val="StyleUnderline"/>
        </w:rPr>
      </w:pPr>
      <w:r w:rsidRPr="00BA4233">
        <w:rPr>
          <w:sz w:val="16"/>
          <w:szCs w:val="28"/>
        </w:rPr>
        <w:t xml:space="preserve">In years past, </w:t>
      </w:r>
      <w:r w:rsidRPr="00BA4233">
        <w:rPr>
          <w:rStyle w:val="StyleUnderline"/>
        </w:rPr>
        <w:t xml:space="preserve">Americans have trusted our system of government enough that we abide by its outcomes even though we may disagree with them. Only once in our history – in 1861 – did </w:t>
      </w:r>
      <w:r w:rsidRPr="00AA2481">
        <w:rPr>
          <w:rStyle w:val="StyleUnderline"/>
        </w:rPr>
        <w:t xml:space="preserve">enough of us distrust the system so much we succumbed to </w:t>
      </w:r>
      <w:r w:rsidRPr="00AA2481">
        <w:rPr>
          <w:rStyle w:val="Emphasis"/>
        </w:rPr>
        <w:t>civil war</w:t>
      </w:r>
      <w:r w:rsidRPr="00AA2481">
        <w:rPr>
          <w:rStyle w:val="StyleUnderline"/>
        </w:rPr>
        <w:t>.</w:t>
      </w:r>
    </w:p>
    <w:p w14:paraId="3C817170" w14:textId="77777777" w:rsidR="00B30F7D" w:rsidRPr="00AA2481" w:rsidRDefault="00B30F7D" w:rsidP="00B30F7D">
      <w:pPr>
        <w:rPr>
          <w:sz w:val="16"/>
          <w:szCs w:val="28"/>
        </w:rPr>
      </w:pPr>
      <w:r w:rsidRPr="00AA2481">
        <w:rPr>
          <w:sz w:val="16"/>
          <w:szCs w:val="28"/>
        </w:rPr>
        <w:t>Typically, when an election is over, the peaceful transition of power reminds the public that our allegiance is not toward a particular person but to our system of government.</w:t>
      </w:r>
    </w:p>
    <w:p w14:paraId="4CE99EF8" w14:textId="77777777" w:rsidR="00B30F7D" w:rsidRPr="00BA4233" w:rsidRDefault="00B30F7D" w:rsidP="00B30F7D">
      <w:pPr>
        <w:rPr>
          <w:rStyle w:val="StyleUnderline"/>
        </w:rPr>
      </w:pPr>
      <w:r w:rsidRPr="00AA2481">
        <w:rPr>
          <w:sz w:val="16"/>
          <w:szCs w:val="28"/>
        </w:rPr>
        <w:t>Five weeks after the bitterly contested election of 2000, and just one</w:t>
      </w:r>
      <w:r w:rsidRPr="00BA4233">
        <w:rPr>
          <w:sz w:val="16"/>
          <w:szCs w:val="28"/>
        </w:rPr>
        <w:t xml:space="preserve"> day after the supreme court ruled 5-4 in favor of George W Bush, </w:t>
      </w:r>
      <w:r w:rsidRPr="00BA4233">
        <w:rPr>
          <w:rStyle w:val="StyleUnderline"/>
        </w:rPr>
        <w:t>Al Gore graciously declared: “I say to president-elect Bush that what remains of partisan rancor must now be put aside, and may God bless his stewardship of this country.”</w:t>
      </w:r>
    </w:p>
    <w:p w14:paraId="39845C4C" w14:textId="77777777" w:rsidR="00B30F7D" w:rsidRPr="00BA4233" w:rsidRDefault="00B30F7D" w:rsidP="00B30F7D">
      <w:pPr>
        <w:rPr>
          <w:rStyle w:val="StyleUnderline"/>
        </w:rPr>
      </w:pPr>
      <w:r w:rsidRPr="00BA4233">
        <w:rPr>
          <w:rStyle w:val="StyleUnderline"/>
        </w:rPr>
        <w:t>But what happens if an incumbent president claims our system is no longer trustworthy?</w:t>
      </w:r>
    </w:p>
    <w:p w14:paraId="25D59F09" w14:textId="77777777" w:rsidR="00B30F7D" w:rsidRPr="00BA4233" w:rsidRDefault="00B30F7D" w:rsidP="00B30F7D">
      <w:pPr>
        <w:rPr>
          <w:sz w:val="16"/>
          <w:szCs w:val="28"/>
        </w:rPr>
      </w:pPr>
      <w:r w:rsidRPr="00BA4233">
        <w:rPr>
          <w:rStyle w:val="Emphasis"/>
        </w:rPr>
        <w:t>Trump’s emissaries have already seeded the battlefield</w:t>
      </w:r>
      <w:r w:rsidRPr="00BA4233">
        <w:rPr>
          <w:rStyle w:val="StyleUnderline"/>
        </w:rPr>
        <w:t xml:space="preserve">. </w:t>
      </w:r>
      <w:r w:rsidRPr="00BA4233">
        <w:rPr>
          <w:sz w:val="16"/>
          <w:szCs w:val="28"/>
        </w:rPr>
        <w:t xml:space="preserve">Last April, </w:t>
      </w:r>
      <w:r w:rsidRPr="00BA4233">
        <w:rPr>
          <w:rStyle w:val="StyleUnderline"/>
        </w:rPr>
        <w:t>Sean Hannity</w:t>
      </w:r>
      <w:r w:rsidRPr="00BA4233">
        <w:rPr>
          <w:sz w:val="16"/>
          <w:szCs w:val="28"/>
        </w:rPr>
        <w:t xml:space="preserve"> of Fox News </w:t>
      </w:r>
      <w:r w:rsidRPr="00BA4233">
        <w:rPr>
          <w:rStyle w:val="StyleUnderline"/>
        </w:rPr>
        <w:t xml:space="preserve">predicted that an attempt to impeach </w:t>
      </w:r>
      <w:r w:rsidRPr="005C2EC1">
        <w:rPr>
          <w:rStyle w:val="StyleUnderline"/>
          <w:highlight w:val="cyan"/>
        </w:rPr>
        <w:t>Trump</w:t>
      </w:r>
      <w:r w:rsidRPr="00BA4233">
        <w:rPr>
          <w:sz w:val="16"/>
          <w:szCs w:val="28"/>
        </w:rPr>
        <w:t xml:space="preserve"> (or presumably remove him from office any other way) </w:t>
      </w:r>
      <w:r w:rsidRPr="005C2EC1">
        <w:rPr>
          <w:rStyle w:val="StyleUnderline"/>
          <w:highlight w:val="cyan"/>
        </w:rPr>
        <w:t>would cause “</w:t>
      </w:r>
      <w:r w:rsidRPr="005C2EC1">
        <w:rPr>
          <w:rStyle w:val="Emphasis"/>
          <w:highlight w:val="cyan"/>
        </w:rPr>
        <w:t>fighting and dividing this country</w:t>
      </w:r>
      <w:r w:rsidRPr="00BA4233">
        <w:rPr>
          <w:rStyle w:val="Emphasis"/>
        </w:rPr>
        <w:t xml:space="preserve"> at a level we’ve never seen</w:t>
      </w:r>
      <w:r w:rsidRPr="00BA4233">
        <w:rPr>
          <w:rStyle w:val="StyleUnderline"/>
        </w:rPr>
        <w:t xml:space="preserve"> … those that stand for truth and those that literally buy into the corrupt deep state attacks against a duly elected president”.</w:t>
      </w:r>
    </w:p>
    <w:p w14:paraId="0F42E46E" w14:textId="77777777" w:rsidR="00B30F7D" w:rsidRPr="00BA4233" w:rsidRDefault="00B30F7D" w:rsidP="00B30F7D">
      <w:pPr>
        <w:rPr>
          <w:rStyle w:val="StyleUnderline"/>
        </w:rPr>
      </w:pPr>
      <w:r w:rsidRPr="00BA4233">
        <w:rPr>
          <w:sz w:val="16"/>
          <w:szCs w:val="28"/>
        </w:rPr>
        <w:t xml:space="preserve">Trump’s former consiglieri Roger </w:t>
      </w:r>
      <w:r w:rsidRPr="005C2EC1">
        <w:rPr>
          <w:rStyle w:val="StyleUnderline"/>
          <w:highlight w:val="cyan"/>
        </w:rPr>
        <w:t>Stone has warned of “</w:t>
      </w:r>
      <w:r w:rsidRPr="005C2EC1">
        <w:rPr>
          <w:rStyle w:val="Emphasis"/>
          <w:highlight w:val="cyan"/>
        </w:rPr>
        <w:t>an insurrection</w:t>
      </w:r>
      <w:r w:rsidRPr="00BA4233">
        <w:rPr>
          <w:rStyle w:val="StyleUnderline"/>
        </w:rPr>
        <w:t xml:space="preserve"> like you’ve never seen” and claimed that any politician who voted to oust Trump “would be endangering their own life”.</w:t>
      </w:r>
    </w:p>
    <w:p w14:paraId="1442005E" w14:textId="77777777" w:rsidR="00B30F7D" w:rsidRPr="00BA4233" w:rsidRDefault="00B30F7D" w:rsidP="00B30F7D">
      <w:pPr>
        <w:rPr>
          <w:sz w:val="16"/>
          <w:szCs w:val="28"/>
        </w:rPr>
      </w:pPr>
      <w:r w:rsidRPr="00BA4233">
        <w:rPr>
          <w:sz w:val="16"/>
          <w:szCs w:val="28"/>
        </w:rPr>
        <w:t xml:space="preserve">Just last week, </w:t>
      </w:r>
      <w:r w:rsidRPr="00BA4233">
        <w:rPr>
          <w:rStyle w:val="StyleUnderline"/>
        </w:rPr>
        <w:t xml:space="preserve">Steve </w:t>
      </w:r>
      <w:r w:rsidRPr="005C2EC1">
        <w:rPr>
          <w:rStyle w:val="StyleUnderline"/>
          <w:highlight w:val="cyan"/>
        </w:rPr>
        <w:t>Bannon</w:t>
      </w:r>
      <w:r w:rsidRPr="00BA4233">
        <w:rPr>
          <w:sz w:val="16"/>
          <w:szCs w:val="28"/>
        </w:rPr>
        <w:t xml:space="preserve">, another of Trump’s bottom-feeders, </w:t>
      </w:r>
      <w:r w:rsidRPr="005C2EC1">
        <w:rPr>
          <w:rStyle w:val="StyleUnderline"/>
          <w:highlight w:val="cyan"/>
        </w:rPr>
        <w:t>predicted</w:t>
      </w:r>
      <w:r w:rsidRPr="00BA4233">
        <w:rPr>
          <w:rStyle w:val="StyleUnderline"/>
        </w:rPr>
        <w:t xml:space="preserve"> that “2019 is going to be </w:t>
      </w:r>
      <w:r w:rsidRPr="005C2EC1">
        <w:rPr>
          <w:rStyle w:val="StyleUnderline"/>
          <w:highlight w:val="cyan"/>
        </w:rPr>
        <w:t xml:space="preserve">the </w:t>
      </w:r>
      <w:r w:rsidRPr="005C2EC1">
        <w:rPr>
          <w:rStyle w:val="Emphasis"/>
          <w:highlight w:val="cyan"/>
        </w:rPr>
        <w:t>most vitriolic year</w:t>
      </w:r>
      <w:r w:rsidRPr="00BA4233">
        <w:rPr>
          <w:rStyle w:val="StyleUnderline"/>
        </w:rPr>
        <w:t xml:space="preserve"> in American politics </w:t>
      </w:r>
      <w:r w:rsidRPr="005C2EC1">
        <w:rPr>
          <w:rStyle w:val="Emphasis"/>
          <w:highlight w:val="cyan"/>
        </w:rPr>
        <w:t>since the civil war</w:t>
      </w:r>
      <w:r w:rsidRPr="00BA4233">
        <w:rPr>
          <w:rStyle w:val="Emphasis"/>
        </w:rPr>
        <w:t>, and I include Vietnam</w:t>
      </w:r>
      <w:r w:rsidRPr="00BA4233">
        <w:rPr>
          <w:rStyle w:val="StyleUnderline"/>
        </w:rPr>
        <w:t xml:space="preserve"> in that”</w:t>
      </w:r>
      <w:r w:rsidRPr="00BA4233">
        <w:rPr>
          <w:sz w:val="16"/>
          <w:szCs w:val="28"/>
        </w:rPr>
        <w:t>. He didn’t make a prediction about 2020, but we can guess.</w:t>
      </w:r>
    </w:p>
    <w:p w14:paraId="4314D6A9" w14:textId="77777777" w:rsidR="00B30F7D" w:rsidRPr="00BA4233" w:rsidRDefault="00B30F7D" w:rsidP="00B30F7D">
      <w:pPr>
        <w:rPr>
          <w:sz w:val="16"/>
          <w:szCs w:val="28"/>
        </w:rPr>
      </w:pPr>
      <w:r w:rsidRPr="00BA4233">
        <w:rPr>
          <w:sz w:val="16"/>
          <w:szCs w:val="28"/>
        </w:rPr>
        <w:t xml:space="preserve">We should take seriously Michael Cohen’s admonition that </w:t>
      </w:r>
      <w:r w:rsidRPr="005C2EC1">
        <w:rPr>
          <w:rStyle w:val="Emphasis"/>
          <w:highlight w:val="cyan"/>
        </w:rPr>
        <w:t>if Trump is defeated in 2020, he will not leave office peacefully.</w:t>
      </w:r>
    </w:p>
    <w:p w14:paraId="117BFA4C" w14:textId="77777777" w:rsidR="00B30F7D" w:rsidRDefault="00B30F7D" w:rsidP="00B30F7D"/>
    <w:p w14:paraId="5C3DF479" w14:textId="77777777" w:rsidR="00B30F7D" w:rsidRDefault="00B30F7D" w:rsidP="00B30F7D"/>
    <w:p w14:paraId="4FD8AF01" w14:textId="77777777" w:rsidR="00B30F7D" w:rsidRDefault="00B30F7D" w:rsidP="00B30F7D">
      <w:pPr>
        <w:pStyle w:val="Heading4"/>
      </w:pPr>
      <w:r>
        <w:t xml:space="preserve">Trump lash out causes infinite scenarios for </w:t>
      </w:r>
      <w:r w:rsidRPr="00AD4A76">
        <w:rPr>
          <w:u w:val="single"/>
        </w:rPr>
        <w:t>nuclear war</w:t>
      </w:r>
      <w:r>
        <w:t>---Russia, NoKo, China, and proxy wars</w:t>
      </w:r>
    </w:p>
    <w:p w14:paraId="46BEAC87" w14:textId="77777777" w:rsidR="00B30F7D" w:rsidRDefault="00B30F7D" w:rsidP="00B30F7D">
      <w:pPr>
        <w:rPr>
          <w:sz w:val="22"/>
          <w:szCs w:val="22"/>
        </w:rPr>
      </w:pPr>
      <w:r>
        <w:rPr>
          <w:sz w:val="22"/>
          <w:szCs w:val="22"/>
        </w:rPr>
        <w:t xml:space="preserve">Bruce G. </w:t>
      </w:r>
      <w:r w:rsidRPr="00AD4A76">
        <w:rPr>
          <w:b/>
          <w:sz w:val="26"/>
          <w:szCs w:val="26"/>
        </w:rPr>
        <w:t>Blair 16</w:t>
      </w:r>
      <w:r>
        <w:rPr>
          <w:sz w:val="22"/>
          <w:szCs w:val="22"/>
        </w:rPr>
        <w:t xml:space="preserve">, </w:t>
      </w:r>
      <w:r w:rsidRPr="00AD4A76">
        <w:rPr>
          <w:sz w:val="22"/>
          <w:szCs w:val="22"/>
        </w:rPr>
        <w:t>nuclear security expert and a research scholar at the Program on Science and Global Security at Princeton and the co-founder of</w:t>
      </w:r>
      <w:r>
        <w:rPr>
          <w:sz w:val="22"/>
          <w:szCs w:val="22"/>
        </w:rPr>
        <w:t xml:space="preserve"> Global Zero, November 16</w:t>
      </w:r>
      <w:r w:rsidRPr="00AD4A76">
        <w:rPr>
          <w:sz w:val="22"/>
          <w:szCs w:val="22"/>
          <w:vertAlign w:val="superscript"/>
        </w:rPr>
        <w:t>th</w:t>
      </w:r>
      <w:r>
        <w:rPr>
          <w:sz w:val="22"/>
          <w:szCs w:val="22"/>
        </w:rPr>
        <w:t>, 2016, “</w:t>
      </w:r>
      <w:r w:rsidRPr="00AD4A76">
        <w:rPr>
          <w:sz w:val="22"/>
          <w:szCs w:val="22"/>
        </w:rPr>
        <w:t>Trump Could Face a Nuclear Decision Soon</w:t>
      </w:r>
      <w:r>
        <w:rPr>
          <w:sz w:val="22"/>
          <w:szCs w:val="22"/>
        </w:rPr>
        <w:t xml:space="preserve">”, </w:t>
      </w:r>
      <w:hyperlink r:id="rId23" w:history="1">
        <w:r w:rsidRPr="004E0F79">
          <w:rPr>
            <w:rStyle w:val="Hyperlink"/>
            <w:sz w:val="22"/>
            <w:szCs w:val="22"/>
          </w:rPr>
          <w:t>https://www.politico.com/magazine/story/2016/11/trump-north-korea-nuclear-crises-214457</w:t>
        </w:r>
      </w:hyperlink>
    </w:p>
    <w:p w14:paraId="1BED97DA" w14:textId="77777777" w:rsidR="00B30F7D" w:rsidRPr="00AD4A76" w:rsidRDefault="00B30F7D" w:rsidP="00B30F7D">
      <w:pPr>
        <w:rPr>
          <w:sz w:val="8"/>
          <w:szCs w:val="8"/>
        </w:rPr>
      </w:pPr>
    </w:p>
    <w:p w14:paraId="04E753C0" w14:textId="77777777" w:rsidR="00B30F7D" w:rsidRPr="004A44C9" w:rsidRDefault="00B30F7D" w:rsidP="00B30F7D">
      <w:pPr>
        <w:rPr>
          <w:sz w:val="16"/>
        </w:rPr>
      </w:pPr>
      <w:r w:rsidRPr="004A44C9">
        <w:rPr>
          <w:sz w:val="16"/>
        </w:rPr>
        <w:t xml:space="preserve">We will see all of our fears—and the new president-elect’s self-control—put to the test over the next four years. When Trump takes the oath of office on Jan. 20, 2017, there will be no shortage of combustible tensions around the globe. And </w:t>
      </w:r>
      <w:r w:rsidRPr="005C2EC1">
        <w:rPr>
          <w:rStyle w:val="StyleUnderline"/>
          <w:highlight w:val="cyan"/>
        </w:rPr>
        <w:t>Trump will</w:t>
      </w:r>
      <w:r w:rsidRPr="004A44C9">
        <w:rPr>
          <w:sz w:val="16"/>
        </w:rPr>
        <w:t xml:space="preserve"> need to </w:t>
      </w:r>
      <w:r w:rsidRPr="005C2EC1">
        <w:rPr>
          <w:rStyle w:val="StyleUnderline"/>
          <w:highlight w:val="cyan"/>
        </w:rPr>
        <w:t>make</w:t>
      </w:r>
      <w:r w:rsidRPr="00AD4A76">
        <w:rPr>
          <w:rStyle w:val="StyleUnderline"/>
        </w:rPr>
        <w:t xml:space="preserve"> some </w:t>
      </w:r>
      <w:r w:rsidRPr="005C2EC1">
        <w:rPr>
          <w:rStyle w:val="StyleUnderline"/>
          <w:highlight w:val="cyan"/>
        </w:rPr>
        <w:t>critical decisions</w:t>
      </w:r>
      <w:r w:rsidRPr="004A44C9">
        <w:rPr>
          <w:sz w:val="16"/>
        </w:rPr>
        <w:t xml:space="preserve"> quickly—</w:t>
      </w:r>
      <w:r w:rsidRPr="00AD4A76">
        <w:rPr>
          <w:rStyle w:val="StyleUnderline"/>
        </w:rPr>
        <w:t>including whether he truly wants</w:t>
      </w:r>
      <w:r w:rsidRPr="004A44C9">
        <w:rPr>
          <w:sz w:val="16"/>
        </w:rPr>
        <w:t xml:space="preserve">, as he suggested during the campaign, a world in which there are </w:t>
      </w:r>
      <w:r w:rsidRPr="00AD4A76">
        <w:rPr>
          <w:rStyle w:val="Emphasis"/>
        </w:rPr>
        <w:t>even more nuclear powers than we have today.</w:t>
      </w:r>
    </w:p>
    <w:p w14:paraId="3984A027" w14:textId="77777777" w:rsidR="00B30F7D" w:rsidRPr="00AD4A76" w:rsidRDefault="00B30F7D" w:rsidP="00B30F7D">
      <w:pPr>
        <w:rPr>
          <w:u w:val="single"/>
        </w:rPr>
      </w:pPr>
      <w:r w:rsidRPr="00AD4A76">
        <w:rPr>
          <w:rStyle w:val="StyleUnderline"/>
        </w:rPr>
        <w:t xml:space="preserve">These tensions are present even now and show no signs of easing. For starters, U.S.-led NATO and Russian military forces are shadow boxing with increasing intensity. </w:t>
      </w:r>
      <w:r w:rsidRPr="00D10A1B">
        <w:rPr>
          <w:rStyle w:val="StyleUnderline"/>
        </w:rPr>
        <w:t xml:space="preserve">The mutual </w:t>
      </w:r>
      <w:r w:rsidRPr="005C2EC1">
        <w:rPr>
          <w:rStyle w:val="StyleUnderline"/>
          <w:highlight w:val="cyan"/>
        </w:rPr>
        <w:t>intimidation is</w:t>
      </w:r>
      <w:r w:rsidRPr="00D10A1B">
        <w:rPr>
          <w:rStyle w:val="StyleUnderline"/>
        </w:rPr>
        <w:t xml:space="preserve"> steadily</w:t>
      </w:r>
      <w:r w:rsidRPr="00AD4A76">
        <w:rPr>
          <w:rStyle w:val="StyleUnderline"/>
        </w:rPr>
        <w:t xml:space="preserve"> </w:t>
      </w:r>
      <w:r w:rsidRPr="005C2EC1">
        <w:rPr>
          <w:rStyle w:val="StyleUnderline"/>
          <w:highlight w:val="cyan"/>
        </w:rPr>
        <w:t>escalating</w:t>
      </w:r>
      <w:r w:rsidRPr="00AD4A76">
        <w:rPr>
          <w:rStyle w:val="StyleUnderline"/>
        </w:rPr>
        <w:t xml:space="preserve">, and </w:t>
      </w:r>
      <w:r w:rsidRPr="005C2EC1">
        <w:rPr>
          <w:rStyle w:val="StyleUnderline"/>
          <w:highlight w:val="cyan"/>
        </w:rPr>
        <w:t>Trump</w:t>
      </w:r>
      <w:r w:rsidRPr="00AD4A76">
        <w:rPr>
          <w:rStyle w:val="StyleUnderline"/>
        </w:rPr>
        <w:t xml:space="preserve">’s soft commitment to NATO’s defense </w:t>
      </w:r>
      <w:r w:rsidRPr="005C2EC1">
        <w:rPr>
          <w:rStyle w:val="StyleUnderline"/>
          <w:highlight w:val="cyan"/>
        </w:rPr>
        <w:t>has</w:t>
      </w:r>
      <w:r w:rsidRPr="00AD4A76">
        <w:rPr>
          <w:rStyle w:val="StyleUnderline"/>
        </w:rPr>
        <w:t xml:space="preserve"> not helped. Rather than assuaging the Russians, it has only stoked insecurity in Europe and perhaps </w:t>
      </w:r>
      <w:r w:rsidRPr="005C2EC1">
        <w:rPr>
          <w:rStyle w:val="Emphasis"/>
          <w:highlight w:val="cyan"/>
        </w:rPr>
        <w:t>tempted Russia to intervene in the Baltic states</w:t>
      </w:r>
      <w:r w:rsidRPr="00AD4A76">
        <w:rPr>
          <w:rStyle w:val="StyleUnderline"/>
        </w:rPr>
        <w:t xml:space="preserve">. </w:t>
      </w:r>
      <w:r w:rsidRPr="004A44C9">
        <w:rPr>
          <w:rStyle w:val="StyleUnderline"/>
          <w:sz w:val="16"/>
          <w:u w:val="none"/>
        </w:rPr>
        <w:t>In other words, appeasement only makes matters more unstable.</w:t>
      </w:r>
    </w:p>
    <w:p w14:paraId="3000C2DF" w14:textId="77777777" w:rsidR="00B30F7D" w:rsidRPr="004A44C9" w:rsidRDefault="00B30F7D" w:rsidP="00B30F7D">
      <w:pPr>
        <w:rPr>
          <w:sz w:val="16"/>
        </w:rPr>
      </w:pPr>
      <w:r w:rsidRPr="00AD4A76">
        <w:rPr>
          <w:rStyle w:val="StyleUnderline"/>
        </w:rPr>
        <w:t>In East Asia</w:t>
      </w:r>
      <w:r w:rsidRPr="004A44C9">
        <w:rPr>
          <w:sz w:val="16"/>
        </w:rPr>
        <w:t xml:space="preserve">, meanwhile, a mercurial and belligerent </w:t>
      </w:r>
      <w:r w:rsidRPr="00AD4A76">
        <w:rPr>
          <w:rStyle w:val="StyleUnderline"/>
        </w:rPr>
        <w:t xml:space="preserve">leader of </w:t>
      </w:r>
      <w:r w:rsidRPr="005C2EC1">
        <w:rPr>
          <w:rStyle w:val="Emphasis"/>
          <w:highlight w:val="cyan"/>
        </w:rPr>
        <w:t>North Korea</w:t>
      </w:r>
      <w:r w:rsidRPr="005C2EC1">
        <w:rPr>
          <w:rStyle w:val="StyleUnderline"/>
          <w:highlight w:val="cyan"/>
        </w:rPr>
        <w:t xml:space="preserve"> will</w:t>
      </w:r>
      <w:r w:rsidRPr="00AD4A76">
        <w:rPr>
          <w:rStyle w:val="StyleUnderline"/>
        </w:rPr>
        <w:t xml:space="preserve"> soon be able to brandish nuclear-armed missiles to credibly </w:t>
      </w:r>
      <w:r w:rsidRPr="005C2EC1">
        <w:rPr>
          <w:rStyle w:val="StyleUnderline"/>
          <w:highlight w:val="cyan"/>
        </w:rPr>
        <w:t>threaten South Korea, Japan and the U.S.</w:t>
      </w:r>
      <w:r w:rsidRPr="00AD4A76">
        <w:rPr>
          <w:rStyle w:val="StyleUnderline"/>
        </w:rPr>
        <w:t xml:space="preserve"> homeland </w:t>
      </w:r>
      <w:r w:rsidRPr="005C2EC1">
        <w:rPr>
          <w:rStyle w:val="StyleUnderline"/>
          <w:highlight w:val="cyan"/>
        </w:rPr>
        <w:t xml:space="preserve">with </w:t>
      </w:r>
      <w:r w:rsidRPr="005C2EC1">
        <w:rPr>
          <w:rStyle w:val="Emphasis"/>
          <w:highlight w:val="cyan"/>
        </w:rPr>
        <w:t>nuclear devastation.</w:t>
      </w:r>
      <w:r w:rsidRPr="005C2EC1">
        <w:rPr>
          <w:rStyle w:val="StyleUnderline"/>
          <w:highlight w:val="cyan"/>
        </w:rPr>
        <w:t xml:space="preserve"> </w:t>
      </w:r>
      <w:r w:rsidRPr="005C2EC1">
        <w:rPr>
          <w:rStyle w:val="Emphasis"/>
          <w:highlight w:val="cyan"/>
        </w:rPr>
        <w:t>The timeline for this threat</w:t>
      </w:r>
      <w:r w:rsidRPr="00AD4A76">
        <w:rPr>
          <w:rStyle w:val="Emphasis"/>
        </w:rPr>
        <w:t xml:space="preserve"> to materialize </w:t>
      </w:r>
      <w:r w:rsidRPr="005C2EC1">
        <w:rPr>
          <w:rStyle w:val="Emphasis"/>
          <w:highlight w:val="cyan"/>
        </w:rPr>
        <w:t>is</w:t>
      </w:r>
      <w:r w:rsidRPr="00AD4A76">
        <w:rPr>
          <w:rStyle w:val="Emphasis"/>
        </w:rPr>
        <w:t xml:space="preserve"> very short</w:t>
      </w:r>
      <w:r w:rsidRPr="004A44C9">
        <w:rPr>
          <w:sz w:val="16"/>
        </w:rPr>
        <w:t xml:space="preserve">—months or </w:t>
      </w:r>
      <w:r w:rsidRPr="005C2EC1">
        <w:rPr>
          <w:rStyle w:val="Emphasis"/>
          <w:highlight w:val="cyan"/>
        </w:rPr>
        <w:t>a low number of years</w:t>
      </w:r>
      <w:r w:rsidRPr="004A44C9">
        <w:rPr>
          <w:sz w:val="16"/>
        </w:rPr>
        <w:t>. (</w:t>
      </w:r>
      <w:r w:rsidRPr="004A44C9">
        <w:rPr>
          <w:rStyle w:val="Emphasis"/>
        </w:rPr>
        <w:t>Trump himself mentioned the threat</w:t>
      </w:r>
      <w:r w:rsidRPr="004A44C9">
        <w:rPr>
          <w:sz w:val="16"/>
        </w:rPr>
        <w:t xml:space="preserve"> in his “60 Minutes” interview on Sunday.) Kim Jong Un’s provocations combined with Trump’s soft-pedaling of the U.S. defense commitment in Asia have put the entire region on edge and provoked South Korea to consider acquiring a nuclear arsenal in self defense.</w:t>
      </w:r>
    </w:p>
    <w:p w14:paraId="2840C286" w14:textId="77777777" w:rsidR="00B30F7D" w:rsidRPr="004A44C9" w:rsidRDefault="00B30F7D" w:rsidP="00B30F7D">
      <w:pPr>
        <w:rPr>
          <w:sz w:val="16"/>
        </w:rPr>
      </w:pPr>
      <w:r w:rsidRPr="005C2EC1">
        <w:rPr>
          <w:rStyle w:val="StyleUnderline"/>
          <w:highlight w:val="cyan"/>
        </w:rPr>
        <w:t>There are</w:t>
      </w:r>
      <w:r w:rsidRPr="004A44C9">
        <w:rPr>
          <w:rStyle w:val="StyleUnderline"/>
        </w:rPr>
        <w:t xml:space="preserve"> other </w:t>
      </w:r>
      <w:r w:rsidRPr="005C2EC1">
        <w:rPr>
          <w:rStyle w:val="StyleUnderline"/>
          <w:highlight w:val="cyan"/>
        </w:rPr>
        <w:t>crises brewing</w:t>
      </w:r>
      <w:r w:rsidRPr="004A44C9">
        <w:rPr>
          <w:rStyle w:val="StyleUnderline"/>
        </w:rPr>
        <w:t xml:space="preserve"> as well, including </w:t>
      </w:r>
      <w:r w:rsidRPr="005C2EC1">
        <w:rPr>
          <w:rStyle w:val="StyleUnderline"/>
          <w:highlight w:val="cyan"/>
        </w:rPr>
        <w:t xml:space="preserve">in the </w:t>
      </w:r>
      <w:r w:rsidRPr="005C2EC1">
        <w:rPr>
          <w:rStyle w:val="Emphasis"/>
          <w:highlight w:val="cyan"/>
        </w:rPr>
        <w:t>South China Sea</w:t>
      </w:r>
      <w:r w:rsidRPr="005C2EC1">
        <w:rPr>
          <w:rStyle w:val="StyleUnderline"/>
          <w:highlight w:val="cyan"/>
        </w:rPr>
        <w:t xml:space="preserve"> and the </w:t>
      </w:r>
      <w:r w:rsidRPr="005C2EC1">
        <w:rPr>
          <w:rStyle w:val="Emphasis"/>
          <w:highlight w:val="cyan"/>
        </w:rPr>
        <w:t>Middle East</w:t>
      </w:r>
      <w:r w:rsidRPr="004A44C9">
        <w:rPr>
          <w:rStyle w:val="StyleUnderline"/>
        </w:rPr>
        <w:t>.</w:t>
      </w:r>
      <w:r w:rsidRPr="004A44C9">
        <w:rPr>
          <w:sz w:val="16"/>
        </w:rPr>
        <w:t xml:space="preserve"> As </w:t>
      </w:r>
      <w:r w:rsidRPr="004A44C9">
        <w:rPr>
          <w:rStyle w:val="StyleUnderline"/>
        </w:rPr>
        <w:t>China lays claim to nearly all of this sea</w:t>
      </w:r>
      <w:r w:rsidRPr="004A44C9">
        <w:rPr>
          <w:sz w:val="16"/>
        </w:rPr>
        <w:t xml:space="preserve"> in part to create safe bastions for its new fleet of ballistic missile submarines, </w:t>
      </w:r>
      <w:r w:rsidRPr="005C2EC1">
        <w:rPr>
          <w:rStyle w:val="StyleUnderline"/>
          <w:highlight w:val="cyan"/>
        </w:rPr>
        <w:t>the U.S. has intensified</w:t>
      </w:r>
      <w:r w:rsidRPr="004A44C9">
        <w:rPr>
          <w:rStyle w:val="StyleUnderline"/>
        </w:rPr>
        <w:t xml:space="preserve"> its air, sea, and undersea </w:t>
      </w:r>
      <w:r w:rsidRPr="005C2EC1">
        <w:rPr>
          <w:rStyle w:val="StyleUnderline"/>
          <w:highlight w:val="cyan"/>
        </w:rPr>
        <w:t>surveillance</w:t>
      </w:r>
      <w:r w:rsidRPr="004A44C9">
        <w:rPr>
          <w:rStyle w:val="StyleUnderline"/>
        </w:rPr>
        <w:t xml:space="preserve"> and anti-submarine warfare operations, </w:t>
      </w:r>
      <w:r w:rsidRPr="005C2EC1">
        <w:rPr>
          <w:rStyle w:val="Emphasis"/>
          <w:highlight w:val="cyan"/>
        </w:rPr>
        <w:t>increasing the chances of hostile encounters</w:t>
      </w:r>
      <w:r w:rsidRPr="005C2EC1">
        <w:rPr>
          <w:rStyle w:val="StyleUnderline"/>
          <w:highlight w:val="cyan"/>
        </w:rPr>
        <w:t>. In the Middle East</w:t>
      </w:r>
      <w:r w:rsidRPr="00D10A1B">
        <w:rPr>
          <w:rStyle w:val="StyleUnderline"/>
        </w:rPr>
        <w:t>, U.S. and Russian forces are operating</w:t>
      </w:r>
      <w:r w:rsidRPr="004A44C9">
        <w:rPr>
          <w:rStyle w:val="StyleUnderline"/>
        </w:rPr>
        <w:t xml:space="preserve"> in very close and not-so-friendly quarters in the Syrian theater, and </w:t>
      </w:r>
      <w:r w:rsidRPr="005C2EC1">
        <w:rPr>
          <w:rStyle w:val="StyleUnderline"/>
          <w:highlight w:val="cyan"/>
        </w:rPr>
        <w:t xml:space="preserve">the specter of a </w:t>
      </w:r>
      <w:r w:rsidRPr="005C2EC1">
        <w:rPr>
          <w:rStyle w:val="Emphasis"/>
          <w:highlight w:val="cyan"/>
        </w:rPr>
        <w:t>region going nuclear</w:t>
      </w:r>
      <w:r w:rsidRPr="005C2EC1">
        <w:rPr>
          <w:rStyle w:val="StyleUnderline"/>
          <w:highlight w:val="cyan"/>
        </w:rPr>
        <w:t xml:space="preserve"> looms larger</w:t>
      </w:r>
      <w:r w:rsidRPr="004A44C9">
        <w:rPr>
          <w:sz w:val="16"/>
        </w:rPr>
        <w:t xml:space="preserve"> than ever as Trump warns he will tear up and re-negotiate the hard-won Iranian nuclear deal. This ill-advised move would set Iran free to resume its nuclear program, while spurring Iran’s enemies to follow suit, as well as re-opening the debate over U.S.-Israeli pre-emptive strikes against Iranian nuclear facilities.</w:t>
      </w:r>
    </w:p>
    <w:p w14:paraId="57735C87" w14:textId="77777777" w:rsidR="00B30F7D" w:rsidRPr="004A44C9" w:rsidRDefault="00B30F7D" w:rsidP="00B30F7D">
      <w:pPr>
        <w:rPr>
          <w:rStyle w:val="StyleUnderline"/>
        </w:rPr>
      </w:pPr>
      <w:r w:rsidRPr="004A44C9">
        <w:rPr>
          <w:sz w:val="16"/>
        </w:rPr>
        <w:t xml:space="preserve">All of these crises are percolating at once. They threaten to overwhelm even the savviest of presidents and advisers. </w:t>
      </w:r>
      <w:r w:rsidRPr="004A44C9">
        <w:rPr>
          <w:rStyle w:val="StyleUnderline"/>
        </w:rPr>
        <w:t xml:space="preserve">Can we rely on Trump to act with diligence, competence, diplomatic skill, reason and restraint? </w:t>
      </w:r>
      <w:r w:rsidRPr="004A44C9">
        <w:rPr>
          <w:sz w:val="16"/>
        </w:rPr>
        <w:t xml:space="preserve">The verdict of a plurality of the electorate who voted for Clinton and of the vast majority of foreign policy experts is one of profound doubt that he can handle the pressure. </w:t>
      </w:r>
      <w:r w:rsidRPr="005C2EC1">
        <w:rPr>
          <w:rStyle w:val="StyleUnderline"/>
          <w:highlight w:val="cyan"/>
        </w:rPr>
        <w:t>He has proved himself</w:t>
      </w:r>
      <w:r w:rsidRPr="004A44C9">
        <w:rPr>
          <w:rStyle w:val="StyleUnderline"/>
        </w:rPr>
        <w:t xml:space="preserve"> over and over again to be quick-tempered, defensive, </w:t>
      </w:r>
      <w:r w:rsidRPr="005C2EC1">
        <w:rPr>
          <w:rStyle w:val="Emphasis"/>
          <w:highlight w:val="cyan"/>
        </w:rPr>
        <w:t>prone to lash out</w:t>
      </w:r>
      <w:r w:rsidRPr="004A44C9">
        <w:rPr>
          <w:sz w:val="16"/>
        </w:rPr>
        <w:t xml:space="preserve">, adamant in dividing the world into winners and losers, and quick to invoke either the use of force or the backing away from U.S. defense commitments. He is ill-informed about nuclear weapons and the policies that govern their role and use. </w:t>
      </w:r>
      <w:r w:rsidRPr="004A44C9">
        <w:rPr>
          <w:rStyle w:val="StyleUnderline"/>
        </w:rPr>
        <w:t xml:space="preserve">He offhandedly entertains their use, raising doubts whether he can be trusted with the nuclear codes. The danger exists that the Trump national security team headed by an inexperienced and </w:t>
      </w:r>
      <w:r w:rsidRPr="005C2EC1">
        <w:rPr>
          <w:rStyle w:val="StyleUnderline"/>
          <w:highlight w:val="cyan"/>
        </w:rPr>
        <w:t>hot-headed commander in chief will</w:t>
      </w:r>
      <w:r w:rsidRPr="004A44C9">
        <w:rPr>
          <w:rStyle w:val="StyleUnderline"/>
        </w:rPr>
        <w:t xml:space="preserve"> prove too inept to defuse a crisis, and that </w:t>
      </w:r>
      <w:r w:rsidRPr="004A44C9">
        <w:rPr>
          <w:rStyle w:val="Emphasis"/>
        </w:rPr>
        <w:t xml:space="preserve">it will </w:t>
      </w:r>
      <w:r w:rsidRPr="005C2EC1">
        <w:rPr>
          <w:rStyle w:val="Emphasis"/>
          <w:highlight w:val="cyan"/>
        </w:rPr>
        <w:t>escalate to nuclear conflict with devastating consequences</w:t>
      </w:r>
      <w:r w:rsidRPr="004A44C9">
        <w:rPr>
          <w:rStyle w:val="StyleUnderline"/>
        </w:rPr>
        <w:t xml:space="preserve"> for the country, our allies and the world.</w:t>
      </w:r>
    </w:p>
    <w:p w14:paraId="7FB19CAD" w14:textId="77777777" w:rsidR="00B30F7D" w:rsidRDefault="00B30F7D" w:rsidP="00B30F7D"/>
    <w:p w14:paraId="5BD49FCB" w14:textId="77777777" w:rsidR="00B30F7D" w:rsidRDefault="00B30F7D" w:rsidP="00B30F7D"/>
    <w:p w14:paraId="07030DD5" w14:textId="77777777" w:rsidR="00B30F7D" w:rsidRDefault="00B30F7D" w:rsidP="00B30F7D"/>
    <w:p w14:paraId="01F90483" w14:textId="07FB6816" w:rsidR="00B212F5" w:rsidRDefault="00B212F5" w:rsidP="00B30F7D">
      <w:pPr>
        <w:pStyle w:val="Heading3"/>
      </w:pPr>
      <w:r>
        <w:t>NoKo I/L</w:t>
      </w:r>
      <w:r w:rsidR="00E118CC">
        <w:t xml:space="preserve"> – 2NC</w:t>
      </w:r>
    </w:p>
    <w:p w14:paraId="44569CCE" w14:textId="209593EB" w:rsidR="00B212F5" w:rsidRPr="00B212F5" w:rsidRDefault="00B212F5" w:rsidP="00B212F5">
      <w:pPr>
        <w:pStyle w:val="Heading4"/>
      </w:pPr>
      <w:r>
        <w:t xml:space="preserve">Trump and Kim are </w:t>
      </w:r>
      <w:r w:rsidRPr="00B212F5">
        <w:rPr>
          <w:u w:val="single"/>
        </w:rPr>
        <w:t>friends</w:t>
      </w:r>
      <w:r>
        <w:t>---</w:t>
      </w:r>
      <w:r w:rsidR="008107DE">
        <w:t xml:space="preserve">even if they win he can’t denuclearize, </w:t>
      </w:r>
      <w:r>
        <w:t xml:space="preserve">he’s the only president who can avoid </w:t>
      </w:r>
      <w:r w:rsidRPr="00B212F5">
        <w:rPr>
          <w:u w:val="single"/>
        </w:rPr>
        <w:t>US-NoKo nuclear war</w:t>
      </w:r>
    </w:p>
    <w:p w14:paraId="6A2E0F47" w14:textId="5C2EECF0" w:rsidR="00B212F5" w:rsidRDefault="00B212F5" w:rsidP="00B212F5">
      <w:pPr>
        <w:rPr>
          <w:sz w:val="22"/>
          <w:szCs w:val="22"/>
        </w:rPr>
      </w:pPr>
      <w:r w:rsidRPr="00B212F5">
        <w:rPr>
          <w:sz w:val="22"/>
          <w:szCs w:val="22"/>
        </w:rPr>
        <w:t xml:space="preserve">Alex </w:t>
      </w:r>
      <w:r w:rsidRPr="00B212F5">
        <w:rPr>
          <w:b/>
          <w:sz w:val="26"/>
          <w:szCs w:val="26"/>
        </w:rPr>
        <w:t>Ward 19</w:t>
      </w:r>
      <w:r w:rsidRPr="00B212F5">
        <w:rPr>
          <w:sz w:val="22"/>
          <w:szCs w:val="22"/>
        </w:rPr>
        <w:t>, staff writer covering international security and defense issues</w:t>
      </w:r>
      <w:r>
        <w:rPr>
          <w:sz w:val="22"/>
          <w:szCs w:val="22"/>
        </w:rPr>
        <w:t xml:space="preserve">, </w:t>
      </w:r>
      <w:r w:rsidRPr="00B212F5">
        <w:rPr>
          <w:sz w:val="22"/>
          <w:szCs w:val="22"/>
        </w:rPr>
        <w:t xml:space="preserve">7-1-2019, "The huge benefit to Trump-Kim Jong Un meetings," Vox, </w:t>
      </w:r>
      <w:hyperlink r:id="rId24" w:history="1">
        <w:r w:rsidRPr="004E0F79">
          <w:rPr>
            <w:rStyle w:val="Hyperlink"/>
            <w:sz w:val="22"/>
            <w:szCs w:val="22"/>
          </w:rPr>
          <w:t>https://www.vox.com/2019/7/1/20659074/north-korea-trump-kim-jong-un-dmz</w:t>
        </w:r>
      </w:hyperlink>
    </w:p>
    <w:p w14:paraId="4C5298B0" w14:textId="77777777" w:rsidR="00B212F5" w:rsidRPr="00B212F5" w:rsidRDefault="00B212F5" w:rsidP="00B212F5">
      <w:pPr>
        <w:rPr>
          <w:sz w:val="22"/>
          <w:szCs w:val="22"/>
        </w:rPr>
      </w:pPr>
    </w:p>
    <w:p w14:paraId="21580A0E" w14:textId="3FECC60E" w:rsidR="00B212F5" w:rsidRPr="00B212F5" w:rsidRDefault="00B212F5" w:rsidP="00B212F5">
      <w:pPr>
        <w:rPr>
          <w:rStyle w:val="StyleUnderline"/>
        </w:rPr>
      </w:pPr>
      <w:r w:rsidRPr="008107DE">
        <w:rPr>
          <w:sz w:val="16"/>
        </w:rPr>
        <w:t xml:space="preserve">Shortly before becoming president, Donald </w:t>
      </w:r>
      <w:r w:rsidRPr="00B212F5">
        <w:rPr>
          <w:rStyle w:val="StyleUnderline"/>
        </w:rPr>
        <w:t>Trump received a stark message from</w:t>
      </w:r>
      <w:r w:rsidRPr="008107DE">
        <w:rPr>
          <w:sz w:val="16"/>
        </w:rPr>
        <w:t xml:space="preserve"> the man he would soon replace, Barack </w:t>
      </w:r>
      <w:r w:rsidRPr="00B212F5">
        <w:rPr>
          <w:rStyle w:val="StyleUnderline"/>
        </w:rPr>
        <w:t xml:space="preserve">Obama: </w:t>
      </w:r>
      <w:hyperlink r:id="rId25" w:history="1">
        <w:r w:rsidRPr="00B212F5">
          <w:rPr>
            <w:rStyle w:val="StyleUnderline"/>
          </w:rPr>
          <w:t>North Korea</w:t>
        </w:r>
      </w:hyperlink>
      <w:r w:rsidRPr="00B212F5">
        <w:rPr>
          <w:rStyle w:val="StyleUnderline"/>
        </w:rPr>
        <w:t xml:space="preserve"> would be the biggest foreign policy challenge facing the new administration. Its growing nuclear and missile arsenals </w:t>
      </w:r>
      <w:r w:rsidRPr="00B212F5">
        <w:rPr>
          <w:rStyle w:val="Emphasis"/>
        </w:rPr>
        <w:t>vexed the Democrat’s administration</w:t>
      </w:r>
      <w:r w:rsidRPr="00B212F5">
        <w:rPr>
          <w:rStyle w:val="StyleUnderline"/>
        </w:rPr>
        <w:t xml:space="preserve">, and they were </w:t>
      </w:r>
      <w:r w:rsidRPr="00B212F5">
        <w:rPr>
          <w:rStyle w:val="Emphasis"/>
        </w:rPr>
        <w:t>only likely to improve while the Republican was in office.</w:t>
      </w:r>
    </w:p>
    <w:p w14:paraId="49867BE6" w14:textId="77777777" w:rsidR="00B212F5" w:rsidRPr="00B212F5" w:rsidRDefault="00B212F5" w:rsidP="00B212F5">
      <w:pPr>
        <w:rPr>
          <w:rStyle w:val="Emphasis"/>
          <w:sz w:val="40"/>
          <w:szCs w:val="40"/>
        </w:rPr>
      </w:pPr>
      <w:r w:rsidRPr="008107DE">
        <w:rPr>
          <w:sz w:val="16"/>
        </w:rPr>
        <w:t xml:space="preserve">But two and a half years into Trump’s tenure, it appears that </w:t>
      </w:r>
      <w:r w:rsidRPr="008107DE">
        <w:rPr>
          <w:rStyle w:val="Emphasis"/>
          <w:sz w:val="40"/>
          <w:szCs w:val="40"/>
          <w:highlight w:val="cyan"/>
        </w:rPr>
        <w:t>Pyongyang is no longer as big a problem as it was just a few years ago — because Trump and</w:t>
      </w:r>
      <w:r w:rsidRPr="00B212F5">
        <w:rPr>
          <w:rStyle w:val="Emphasis"/>
          <w:sz w:val="40"/>
          <w:szCs w:val="40"/>
        </w:rPr>
        <w:t xml:space="preserve"> North Korean leader </w:t>
      </w:r>
      <w:r w:rsidRPr="008107DE">
        <w:rPr>
          <w:rStyle w:val="Emphasis"/>
          <w:sz w:val="40"/>
          <w:szCs w:val="40"/>
          <w:highlight w:val="cyan"/>
        </w:rPr>
        <w:t>Kim</w:t>
      </w:r>
      <w:r w:rsidRPr="00B212F5">
        <w:rPr>
          <w:rStyle w:val="Emphasis"/>
          <w:sz w:val="40"/>
          <w:szCs w:val="40"/>
        </w:rPr>
        <w:t xml:space="preserve"> Jong Un’s </w:t>
      </w:r>
      <w:r w:rsidRPr="008107DE">
        <w:rPr>
          <w:rStyle w:val="Emphasis"/>
          <w:sz w:val="40"/>
          <w:szCs w:val="40"/>
          <w:highlight w:val="cyan"/>
        </w:rPr>
        <w:t>relationship seems</w:t>
      </w:r>
      <w:r w:rsidRPr="00B212F5">
        <w:rPr>
          <w:rStyle w:val="Emphasis"/>
          <w:sz w:val="40"/>
          <w:szCs w:val="40"/>
        </w:rPr>
        <w:t xml:space="preserve"> surprisingly </w:t>
      </w:r>
      <w:r w:rsidRPr="008107DE">
        <w:rPr>
          <w:rStyle w:val="Emphasis"/>
          <w:sz w:val="40"/>
          <w:szCs w:val="40"/>
          <w:highlight w:val="cyan"/>
        </w:rPr>
        <w:t>strong</w:t>
      </w:r>
      <w:r w:rsidRPr="00B212F5">
        <w:rPr>
          <w:rStyle w:val="Emphasis"/>
          <w:sz w:val="40"/>
          <w:szCs w:val="40"/>
        </w:rPr>
        <w:t>.</w:t>
      </w:r>
    </w:p>
    <w:p w14:paraId="474C04F7" w14:textId="4EC72018" w:rsidR="00B212F5" w:rsidRPr="008107DE" w:rsidRDefault="00A717E1" w:rsidP="00B212F5">
      <w:pPr>
        <w:rPr>
          <w:sz w:val="16"/>
        </w:rPr>
      </w:pPr>
      <w:hyperlink r:id="rId26" w:history="1">
        <w:r w:rsidR="00B212F5" w:rsidRPr="008107DE">
          <w:rPr>
            <w:sz w:val="16"/>
          </w:rPr>
          <w:t>Two</w:t>
        </w:r>
      </w:hyperlink>
      <w:r w:rsidR="00B212F5" w:rsidRPr="008107DE">
        <w:rPr>
          <w:sz w:val="16"/>
        </w:rPr>
        <w:t xml:space="preserve"> </w:t>
      </w:r>
      <w:hyperlink r:id="rId27" w:history="1">
        <w:r w:rsidR="00B212F5" w:rsidRPr="008107DE">
          <w:rPr>
            <w:sz w:val="16"/>
          </w:rPr>
          <w:t>summits</w:t>
        </w:r>
      </w:hyperlink>
      <w:r w:rsidR="00B212F5" w:rsidRPr="008107DE">
        <w:rPr>
          <w:sz w:val="16"/>
        </w:rPr>
        <w:t xml:space="preserve"> and an impromptu </w:t>
      </w:r>
      <w:hyperlink r:id="rId28" w:history="1">
        <w:r w:rsidR="00B212F5" w:rsidRPr="008107DE">
          <w:rPr>
            <w:sz w:val="16"/>
          </w:rPr>
          <w:t>one-hour meeting</w:t>
        </w:r>
      </w:hyperlink>
      <w:r w:rsidR="00B212F5" w:rsidRPr="008107DE">
        <w:rPr>
          <w:sz w:val="16"/>
        </w:rPr>
        <w:t xml:space="preserve"> on Sunday — in which </w:t>
      </w:r>
      <w:r w:rsidR="00B212F5" w:rsidRPr="008107DE">
        <w:rPr>
          <w:rStyle w:val="StyleUnderline"/>
          <w:highlight w:val="cyan"/>
        </w:rPr>
        <w:t>Trump became the first</w:t>
      </w:r>
      <w:r w:rsidR="00B212F5" w:rsidRPr="00B212F5">
        <w:rPr>
          <w:rStyle w:val="StyleUnderline"/>
        </w:rPr>
        <w:t xml:space="preserve"> sitting president </w:t>
      </w:r>
      <w:r w:rsidR="00B212F5" w:rsidRPr="008107DE">
        <w:rPr>
          <w:rStyle w:val="Emphasis"/>
          <w:highlight w:val="cyan"/>
        </w:rPr>
        <w:t>to set foot in North Korea</w:t>
      </w:r>
      <w:r w:rsidR="00B212F5" w:rsidRPr="00B212F5">
        <w:rPr>
          <w:rStyle w:val="StyleUnderline"/>
        </w:rPr>
        <w:t xml:space="preserve"> after he requested a chat over Twitter</w:t>
      </w:r>
      <w:r w:rsidR="00B212F5" w:rsidRPr="008107DE">
        <w:rPr>
          <w:sz w:val="16"/>
        </w:rPr>
        <w:t xml:space="preserve"> — show </w:t>
      </w:r>
      <w:r w:rsidR="00B212F5" w:rsidRPr="00B212F5">
        <w:rPr>
          <w:rStyle w:val="StyleUnderline"/>
        </w:rPr>
        <w:t xml:space="preserve">their relationship may be enough to keep their countries from conflict. </w:t>
      </w:r>
      <w:r w:rsidR="00B212F5" w:rsidRPr="008107DE">
        <w:rPr>
          <w:rStyle w:val="StyleUnderline"/>
          <w:highlight w:val="cyan"/>
        </w:rPr>
        <w:t>While Kim still has nuclear bombs</w:t>
      </w:r>
      <w:r w:rsidR="00B212F5" w:rsidRPr="00B212F5">
        <w:rPr>
          <w:rStyle w:val="StyleUnderline"/>
        </w:rPr>
        <w:t xml:space="preserve"> and missiles, and has </w:t>
      </w:r>
      <w:hyperlink r:id="rId29" w:history="1">
        <w:r w:rsidR="00B212F5" w:rsidRPr="00B212F5">
          <w:rPr>
            <w:rStyle w:val="StyleUnderline"/>
          </w:rPr>
          <w:t>surely added to both arsenals</w:t>
        </w:r>
      </w:hyperlink>
      <w:r w:rsidR="00B212F5" w:rsidRPr="00B212F5">
        <w:rPr>
          <w:rStyle w:val="StyleUnderline"/>
        </w:rPr>
        <w:t xml:space="preserve"> since Trump took over, </w:t>
      </w:r>
      <w:r w:rsidR="00B212F5" w:rsidRPr="008107DE">
        <w:rPr>
          <w:rStyle w:val="StyleUnderline"/>
          <w:highlight w:val="cyan"/>
        </w:rPr>
        <w:t xml:space="preserve">it’s </w:t>
      </w:r>
      <w:r w:rsidR="00B212F5" w:rsidRPr="008107DE">
        <w:rPr>
          <w:rStyle w:val="Emphasis"/>
          <w:highlight w:val="cyan"/>
        </w:rPr>
        <w:t>much less likely now that he would use them</w:t>
      </w:r>
      <w:r w:rsidR="00B212F5" w:rsidRPr="008107DE">
        <w:rPr>
          <w:rStyle w:val="StyleUnderline"/>
          <w:highlight w:val="cyan"/>
        </w:rPr>
        <w:t xml:space="preserve"> against the United States</w:t>
      </w:r>
      <w:r w:rsidR="00B212F5" w:rsidRPr="00B212F5">
        <w:rPr>
          <w:rStyle w:val="StyleUnderline"/>
        </w:rPr>
        <w:t xml:space="preserve"> or its Asian allies</w:t>
      </w:r>
      <w:r w:rsidR="00B212F5" w:rsidRPr="008107DE">
        <w:rPr>
          <w:sz w:val="16"/>
        </w:rPr>
        <w:t>, some experts say.</w:t>
      </w:r>
    </w:p>
    <w:p w14:paraId="4A674C79" w14:textId="757A1AA0" w:rsidR="00B212F5" w:rsidRPr="008107DE" w:rsidRDefault="00B212F5" w:rsidP="00B212F5">
      <w:pPr>
        <w:rPr>
          <w:sz w:val="16"/>
        </w:rPr>
      </w:pPr>
      <w:r w:rsidRPr="008107DE">
        <w:rPr>
          <w:sz w:val="16"/>
        </w:rPr>
        <w:t xml:space="preserve">Which means that </w:t>
      </w:r>
      <w:r w:rsidRPr="008107DE">
        <w:rPr>
          <w:rStyle w:val="StyleUnderline"/>
        </w:rPr>
        <w:t xml:space="preserve">while Trump may not meet his </w:t>
      </w:r>
      <w:hyperlink r:id="rId30" w:history="1">
        <w:r w:rsidRPr="008107DE">
          <w:rPr>
            <w:rStyle w:val="StyleUnderline"/>
          </w:rPr>
          <w:t>stated goal</w:t>
        </w:r>
      </w:hyperlink>
      <w:r w:rsidRPr="008107DE">
        <w:rPr>
          <w:rStyle w:val="StyleUnderline"/>
        </w:rPr>
        <w:t xml:space="preserve"> of getting Pyongyang to denuclearize, his bonhomie with the brutal dictator has calmed tensions to the point that North Korea should no longer be a major concern for the US — </w:t>
      </w:r>
      <w:r w:rsidRPr="008107DE">
        <w:rPr>
          <w:rStyle w:val="Emphasis"/>
        </w:rPr>
        <w:t>at least for now</w:t>
      </w:r>
      <w:r w:rsidRPr="008107DE">
        <w:rPr>
          <w:rStyle w:val="StyleUnderline"/>
        </w:rPr>
        <w:t>.</w:t>
      </w:r>
      <w:r w:rsidRPr="008107DE">
        <w:rPr>
          <w:sz w:val="16"/>
        </w:rPr>
        <w:t xml:space="preserve"> What’s more, </w:t>
      </w:r>
      <w:r w:rsidRPr="008107DE">
        <w:rPr>
          <w:rStyle w:val="StyleUnderline"/>
        </w:rPr>
        <w:t xml:space="preserve">the administration reportedly is considering a plan where it accepts a </w:t>
      </w:r>
      <w:hyperlink r:id="rId31" w:history="1">
        <w:r w:rsidRPr="008107DE">
          <w:rPr>
            <w:rStyle w:val="StyleUnderline"/>
          </w:rPr>
          <w:t>temporary freeze</w:t>
        </w:r>
      </w:hyperlink>
      <w:r w:rsidRPr="008107DE">
        <w:rPr>
          <w:rStyle w:val="StyleUnderline"/>
        </w:rPr>
        <w:t xml:space="preserve"> of North Korea’s programs before pushing for their dismantling.</w:t>
      </w:r>
      <w:r w:rsidRPr="008107DE">
        <w:rPr>
          <w:sz w:val="16"/>
        </w:rPr>
        <w:t xml:space="preserve"> National Security Adviser </w:t>
      </w:r>
      <w:hyperlink r:id="rId32" w:history="1">
        <w:r w:rsidRPr="008107DE">
          <w:rPr>
            <w:sz w:val="16"/>
          </w:rPr>
          <w:t>John Bolton</w:t>
        </w:r>
      </w:hyperlink>
      <w:r w:rsidRPr="008107DE">
        <w:rPr>
          <w:sz w:val="16"/>
        </w:rPr>
        <w:t>, however, denies that this is true.</w:t>
      </w:r>
    </w:p>
    <w:p w14:paraId="77EDA881" w14:textId="04BF2EF0" w:rsidR="00B212F5" w:rsidRPr="008107DE" w:rsidRDefault="00B212F5" w:rsidP="00B212F5">
      <w:pPr>
        <w:rPr>
          <w:rStyle w:val="StyleUnderline"/>
        </w:rPr>
      </w:pPr>
      <w:r w:rsidRPr="008107DE">
        <w:rPr>
          <w:sz w:val="16"/>
        </w:rPr>
        <w:t xml:space="preserve">It’s unclear if </w:t>
      </w:r>
      <w:r w:rsidRPr="008107DE">
        <w:rPr>
          <w:rStyle w:val="Emphasis"/>
        </w:rPr>
        <w:t>Trump purposely calculated that befriending Kim</w:t>
      </w:r>
      <w:r w:rsidRPr="008107DE">
        <w:rPr>
          <w:sz w:val="16"/>
        </w:rPr>
        <w:t xml:space="preserve">, including sending him </w:t>
      </w:r>
      <w:hyperlink r:id="rId33" w:history="1">
        <w:r w:rsidRPr="008107DE">
          <w:rPr>
            <w:sz w:val="16"/>
          </w:rPr>
          <w:t>love letters</w:t>
        </w:r>
      </w:hyperlink>
      <w:r w:rsidRPr="008107DE">
        <w:rPr>
          <w:sz w:val="16"/>
        </w:rPr>
        <w:t xml:space="preserve">, </w:t>
      </w:r>
      <w:r w:rsidRPr="008107DE">
        <w:rPr>
          <w:rStyle w:val="Emphasis"/>
        </w:rPr>
        <w:t>would make the danger subside</w:t>
      </w:r>
      <w:r w:rsidRPr="008107DE">
        <w:rPr>
          <w:sz w:val="16"/>
        </w:rPr>
        <w:t xml:space="preserve">. After all, Trump in 2017 vowed to unleash </w:t>
      </w:r>
      <w:hyperlink r:id="rId34" w:history="1">
        <w:r w:rsidRPr="008107DE">
          <w:rPr>
            <w:sz w:val="16"/>
          </w:rPr>
          <w:t>“fire and fury”</w:t>
        </w:r>
      </w:hyperlink>
      <w:r w:rsidRPr="008107DE">
        <w:rPr>
          <w:sz w:val="16"/>
        </w:rPr>
        <w:t xml:space="preserve"> on and </w:t>
      </w:r>
      <w:hyperlink r:id="rId35" w:history="1">
        <w:r w:rsidRPr="008107DE">
          <w:rPr>
            <w:sz w:val="16"/>
          </w:rPr>
          <w:t>“totally destroy”</w:t>
        </w:r>
      </w:hyperlink>
      <w:r w:rsidRPr="008107DE">
        <w:rPr>
          <w:sz w:val="16"/>
        </w:rPr>
        <w:t xml:space="preserve"> North Korea. But even if he didn’t, </w:t>
      </w:r>
      <w:r w:rsidRPr="008107DE">
        <w:rPr>
          <w:rStyle w:val="Emphasis"/>
        </w:rPr>
        <w:t>improving US-North Korea ties</w:t>
      </w:r>
      <w:r w:rsidRPr="008107DE">
        <w:rPr>
          <w:sz w:val="16"/>
        </w:rPr>
        <w:t xml:space="preserve">, however superficial, </w:t>
      </w:r>
      <w:r w:rsidRPr="008107DE">
        <w:rPr>
          <w:rStyle w:val="StyleUnderline"/>
        </w:rPr>
        <w:t xml:space="preserve">has proven a fairly elegant solution to a problem that plagued </w:t>
      </w:r>
      <w:hyperlink r:id="rId36" w:history="1">
        <w:r w:rsidRPr="008107DE">
          <w:rPr>
            <w:rStyle w:val="StyleUnderline"/>
          </w:rPr>
          <w:t>three presidents</w:t>
        </w:r>
      </w:hyperlink>
      <w:r w:rsidRPr="008107DE">
        <w:rPr>
          <w:rStyle w:val="StyleUnderline"/>
        </w:rPr>
        <w:t xml:space="preserve"> before him.</w:t>
      </w:r>
    </w:p>
    <w:p w14:paraId="014433D6" w14:textId="34FC95BD" w:rsidR="00B212F5" w:rsidRPr="008107DE" w:rsidRDefault="00B212F5" w:rsidP="00B212F5">
      <w:pPr>
        <w:rPr>
          <w:sz w:val="16"/>
        </w:rPr>
      </w:pPr>
      <w:r w:rsidRPr="008107DE">
        <w:rPr>
          <w:sz w:val="16"/>
        </w:rPr>
        <w:t>“</w:t>
      </w:r>
      <w:r w:rsidRPr="008107DE">
        <w:rPr>
          <w:rStyle w:val="StyleUnderline"/>
        </w:rPr>
        <w:t>Keeping tensions with North Korea low and predictable allows us to be more strategic in the region</w:t>
      </w:r>
      <w:r w:rsidRPr="008107DE">
        <w:rPr>
          <w:sz w:val="16"/>
        </w:rPr>
        <w:t>,” Mintaro Oba, a former Obama State Department official who worked on North Korean affairs, told me.</w:t>
      </w:r>
    </w:p>
    <w:p w14:paraId="65E1EE46" w14:textId="77777777" w:rsidR="00B212F5" w:rsidRPr="008107DE" w:rsidRDefault="00B212F5" w:rsidP="00B212F5">
      <w:pPr>
        <w:rPr>
          <w:sz w:val="16"/>
        </w:rPr>
      </w:pPr>
      <w:r w:rsidRPr="008107DE">
        <w:rPr>
          <w:sz w:val="16"/>
        </w:rPr>
        <w:t xml:space="preserve">In effect, there may be a case to make that </w:t>
      </w:r>
      <w:r w:rsidRPr="008107DE">
        <w:rPr>
          <w:rStyle w:val="Emphasis"/>
          <w:highlight w:val="cyan"/>
        </w:rPr>
        <w:t>Trump and Kim should have more meetings</w:t>
      </w:r>
      <w:r w:rsidRPr="008107DE">
        <w:rPr>
          <w:sz w:val="16"/>
        </w:rPr>
        <w:t>, even if they don’t produce tangible results on the nuclear front.</w:t>
      </w:r>
    </w:p>
    <w:p w14:paraId="3021D7E5" w14:textId="35785F04" w:rsidR="00B212F5" w:rsidRPr="008107DE" w:rsidRDefault="00B212F5" w:rsidP="00B212F5">
      <w:pPr>
        <w:rPr>
          <w:sz w:val="16"/>
        </w:rPr>
      </w:pPr>
      <w:r w:rsidRPr="008107DE">
        <w:rPr>
          <w:sz w:val="16"/>
        </w:rPr>
        <w:t>Relationship First</w:t>
      </w:r>
    </w:p>
    <w:p w14:paraId="489B0A76" w14:textId="77777777" w:rsidR="00B212F5" w:rsidRPr="008107DE" w:rsidRDefault="00B212F5" w:rsidP="00B212F5">
      <w:pPr>
        <w:rPr>
          <w:sz w:val="16"/>
        </w:rPr>
      </w:pPr>
      <w:r w:rsidRPr="008107DE">
        <w:rPr>
          <w:sz w:val="16"/>
        </w:rPr>
        <w:t xml:space="preserve">Experts say </w:t>
      </w:r>
      <w:r w:rsidRPr="008107DE">
        <w:rPr>
          <w:rStyle w:val="StyleUnderline"/>
        </w:rPr>
        <w:t>Kim believes that having a credible nuclear program will help his regime survive, mainly by deterring an invasion from the United States. He therefore has no incentive to give up his arsenal and open himself up to attack, especially now that his country developed a huge nuclear weapon and a missile perhaps able to hit any part of the US with it</w:t>
      </w:r>
      <w:r w:rsidRPr="008107DE">
        <w:rPr>
          <w:sz w:val="16"/>
        </w:rPr>
        <w:t xml:space="preserve">. It’s why many say </w:t>
      </w:r>
      <w:r w:rsidRPr="008107DE">
        <w:rPr>
          <w:rStyle w:val="Emphasis"/>
        </w:rPr>
        <w:t>it’s way too late to compel North Korea to give up weapons</w:t>
      </w:r>
      <w:r w:rsidRPr="008107DE">
        <w:rPr>
          <w:sz w:val="16"/>
        </w:rPr>
        <w:t xml:space="preserve"> it’s spent decades working to acquire.</w:t>
      </w:r>
    </w:p>
    <w:p w14:paraId="698C8A72" w14:textId="77777777" w:rsidR="00B212F5" w:rsidRPr="008107DE" w:rsidRDefault="00B212F5" w:rsidP="00B212F5">
      <w:pPr>
        <w:rPr>
          <w:sz w:val="16"/>
        </w:rPr>
      </w:pPr>
      <w:r w:rsidRPr="008107DE">
        <w:rPr>
          <w:sz w:val="16"/>
        </w:rPr>
        <w:t xml:space="preserve">Still, </w:t>
      </w:r>
      <w:r w:rsidRPr="008107DE">
        <w:rPr>
          <w:rStyle w:val="StyleUnderline"/>
        </w:rPr>
        <w:t>Kim and Trump agreed in Singapore last year to</w:t>
      </w:r>
      <w:r w:rsidRPr="008107DE">
        <w:rPr>
          <w:sz w:val="16"/>
        </w:rPr>
        <w:t xml:space="preserve"> first </w:t>
      </w:r>
      <w:r w:rsidRPr="008107DE">
        <w:rPr>
          <w:rStyle w:val="StyleUnderline"/>
        </w:rPr>
        <w:t>work on improving relations</w:t>
      </w:r>
      <w:r w:rsidRPr="008107DE">
        <w:rPr>
          <w:sz w:val="16"/>
        </w:rPr>
        <w:t xml:space="preserve"> as a means before seriously discussing denuclearization. </w:t>
      </w:r>
      <w:r w:rsidRPr="008107DE">
        <w:rPr>
          <w:rStyle w:val="StyleUnderline"/>
        </w:rPr>
        <w:t>That</w:t>
      </w:r>
      <w:r w:rsidRPr="008107DE">
        <w:rPr>
          <w:sz w:val="16"/>
        </w:rPr>
        <w:t xml:space="preserve"> partly </w:t>
      </w:r>
      <w:r w:rsidRPr="008107DE">
        <w:rPr>
          <w:rStyle w:val="StyleUnderline"/>
        </w:rPr>
        <w:t>explains why Trump has put so much effort into wooing the dictator</w:t>
      </w:r>
      <w:r w:rsidRPr="008107DE">
        <w:rPr>
          <w:sz w:val="16"/>
        </w:rPr>
        <w:t xml:space="preserve"> (although a major reason, surely, is because the president loves a spectacle).</w:t>
      </w:r>
    </w:p>
    <w:p w14:paraId="7E4BB50A" w14:textId="77777777" w:rsidR="00B212F5" w:rsidRPr="008107DE" w:rsidRDefault="00B212F5" w:rsidP="00B212F5">
      <w:pPr>
        <w:rPr>
          <w:rStyle w:val="StyleUnderline"/>
        </w:rPr>
      </w:pPr>
      <w:r w:rsidRPr="008107DE">
        <w:rPr>
          <w:rStyle w:val="StyleUnderline"/>
        </w:rPr>
        <w:t>The Singapore and Hanoi summits, as well as the brief gathering at the inter-Korean border this week, were chances for Trump and Kim to make progress on how to dismantle North Korea’s nuclear program.</w:t>
      </w:r>
      <w:r w:rsidRPr="008107DE">
        <w:rPr>
          <w:sz w:val="16"/>
        </w:rPr>
        <w:t xml:space="preserve"> None of those meetings advanced on that front, meaning Kim’s arsenal remains wholly intact and as dangerous as ever. But </w:t>
      </w:r>
      <w:r w:rsidRPr="008107DE">
        <w:rPr>
          <w:rStyle w:val="StyleUnderline"/>
        </w:rPr>
        <w:t xml:space="preserve">those </w:t>
      </w:r>
      <w:r w:rsidRPr="008107DE">
        <w:rPr>
          <w:rStyle w:val="StyleUnderline"/>
          <w:highlight w:val="cyan"/>
        </w:rPr>
        <w:t>gatherings kept</w:t>
      </w:r>
      <w:r w:rsidRPr="008107DE">
        <w:rPr>
          <w:rStyle w:val="StyleUnderline"/>
        </w:rPr>
        <w:t xml:space="preserve"> both leaders </w:t>
      </w:r>
      <w:r w:rsidRPr="008107DE">
        <w:rPr>
          <w:rStyle w:val="StyleUnderline"/>
          <w:highlight w:val="cyan"/>
        </w:rPr>
        <w:t xml:space="preserve">engaged in </w:t>
      </w:r>
      <w:r w:rsidRPr="008107DE">
        <w:rPr>
          <w:rStyle w:val="Emphasis"/>
          <w:highlight w:val="cyan"/>
        </w:rPr>
        <w:t>diplomacy instead of pushing for war</w:t>
      </w:r>
      <w:r w:rsidRPr="008107DE">
        <w:rPr>
          <w:rStyle w:val="StyleUnderline"/>
        </w:rPr>
        <w:t xml:space="preserve"> — and that may be a victory in and of itself.</w:t>
      </w:r>
    </w:p>
    <w:p w14:paraId="2F34E54D" w14:textId="77777777" w:rsidR="00B212F5" w:rsidRPr="008107DE" w:rsidRDefault="00B212F5" w:rsidP="00B212F5">
      <w:pPr>
        <w:rPr>
          <w:sz w:val="16"/>
        </w:rPr>
      </w:pPr>
      <w:r w:rsidRPr="008107DE">
        <w:rPr>
          <w:rStyle w:val="StyleUnderline"/>
          <w:highlight w:val="cyan"/>
        </w:rPr>
        <w:t>As long as Trump and Kim continue to interact</w:t>
      </w:r>
      <w:r w:rsidRPr="008107DE">
        <w:rPr>
          <w:sz w:val="16"/>
        </w:rPr>
        <w:t xml:space="preserve">, or at least want to interact, </w:t>
      </w:r>
      <w:r w:rsidRPr="008107DE">
        <w:rPr>
          <w:rStyle w:val="StyleUnderline"/>
          <w:highlight w:val="cyan"/>
        </w:rPr>
        <w:t>the</w:t>
      </w:r>
      <w:r w:rsidRPr="008107DE">
        <w:rPr>
          <w:rStyle w:val="StyleUnderline"/>
        </w:rPr>
        <w:t xml:space="preserve"> North Korea </w:t>
      </w:r>
      <w:r w:rsidRPr="008107DE">
        <w:rPr>
          <w:rStyle w:val="StyleUnderline"/>
          <w:highlight w:val="cyan"/>
        </w:rPr>
        <w:t>problem doesn’t seem to loom as large</w:t>
      </w:r>
      <w:r w:rsidRPr="008107DE">
        <w:rPr>
          <w:sz w:val="16"/>
        </w:rPr>
        <w:t>.</w:t>
      </w:r>
    </w:p>
    <w:p w14:paraId="0872B6D6" w14:textId="77777777" w:rsidR="00B212F5" w:rsidRPr="008107DE" w:rsidRDefault="00B212F5" w:rsidP="00B212F5">
      <w:pPr>
        <w:rPr>
          <w:sz w:val="16"/>
        </w:rPr>
      </w:pPr>
      <w:r w:rsidRPr="008107DE">
        <w:rPr>
          <w:sz w:val="16"/>
        </w:rPr>
        <w:t>“They have enough fissile material for as many as 65 warheads. It sucks, but that’s life,” says Harry Kazianis, a North Korea expert at the Center for the National Interest think tank in Washington. “We can deter them all day.”</w:t>
      </w:r>
    </w:p>
    <w:p w14:paraId="3B9B51CD" w14:textId="77777777" w:rsidR="00B212F5" w:rsidRPr="008107DE" w:rsidRDefault="00B212F5" w:rsidP="00B212F5">
      <w:pPr>
        <w:rPr>
          <w:sz w:val="16"/>
        </w:rPr>
      </w:pPr>
      <w:r w:rsidRPr="008107DE">
        <w:rPr>
          <w:sz w:val="16"/>
        </w:rPr>
        <w:t>And playing nice with North Korea, which keeps it from wanting to bomb the US (for now), allows the Trump administration and possibly future presidents to focus on other pressing matters.</w:t>
      </w:r>
    </w:p>
    <w:p w14:paraId="5821D431" w14:textId="77777777" w:rsidR="00B212F5" w:rsidRPr="008107DE" w:rsidRDefault="00B212F5" w:rsidP="00B212F5">
      <w:pPr>
        <w:rPr>
          <w:sz w:val="16"/>
        </w:rPr>
      </w:pPr>
      <w:r w:rsidRPr="008107DE">
        <w:rPr>
          <w:sz w:val="16"/>
        </w:rPr>
        <w:t>“I think we often let North Korea consume our Asia policy and forget the most critical strategic priority: countering China,” Oba told me. A more docile Pyongyang lets the White House “direct resources and attention to other things that matter for US power and security.”</w:t>
      </w:r>
    </w:p>
    <w:p w14:paraId="48FFC44F" w14:textId="77777777" w:rsidR="00B212F5" w:rsidRPr="008107DE" w:rsidRDefault="00B212F5" w:rsidP="00B212F5">
      <w:pPr>
        <w:rPr>
          <w:sz w:val="16"/>
        </w:rPr>
      </w:pPr>
      <w:r w:rsidRPr="008107DE">
        <w:rPr>
          <w:sz w:val="16"/>
        </w:rPr>
        <w:t xml:space="preserve">But </w:t>
      </w:r>
      <w:r w:rsidRPr="008107DE">
        <w:rPr>
          <w:rStyle w:val="StyleUnderline"/>
        </w:rPr>
        <w:t>Trump’s “make friends” approach has plenty of critics</w:t>
      </w:r>
      <w:r w:rsidRPr="008107DE">
        <w:rPr>
          <w:sz w:val="16"/>
        </w:rPr>
        <w:t>, many of whom are worried that his emphasis on the relationship comes at the expense of the reason he started chatting with Kim in the first place: dealing with North Korea’s nuclear weapons.</w:t>
      </w:r>
    </w:p>
    <w:p w14:paraId="2C0E7795" w14:textId="24D636C4" w:rsidR="00B212F5" w:rsidRPr="008107DE" w:rsidRDefault="00B212F5" w:rsidP="00B212F5">
      <w:pPr>
        <w:rPr>
          <w:sz w:val="16"/>
        </w:rPr>
      </w:pPr>
      <w:r w:rsidRPr="008107DE">
        <w:rPr>
          <w:sz w:val="16"/>
        </w:rPr>
        <w:t>“</w:t>
      </w:r>
      <w:r w:rsidRPr="008107DE">
        <w:rPr>
          <w:rStyle w:val="Emphasis"/>
          <w:sz w:val="40"/>
          <w:szCs w:val="40"/>
          <w:highlight w:val="cyan"/>
        </w:rPr>
        <w:t>Relationships can always go sour</w:t>
      </w:r>
      <w:r w:rsidRPr="008107DE">
        <w:rPr>
          <w:sz w:val="16"/>
        </w:rPr>
        <w:t>”</w:t>
      </w:r>
    </w:p>
    <w:p w14:paraId="7FE91AD7" w14:textId="77777777" w:rsidR="00B212F5" w:rsidRPr="008107DE" w:rsidRDefault="00B212F5" w:rsidP="00B212F5">
      <w:pPr>
        <w:rPr>
          <w:sz w:val="16"/>
        </w:rPr>
      </w:pPr>
      <w:r w:rsidRPr="008107DE">
        <w:rPr>
          <w:sz w:val="16"/>
        </w:rPr>
        <w:t xml:space="preserve">Joseph Yun, who served as the US special envoy for North Korea under Obama and Trump, told me that </w:t>
      </w:r>
      <w:r w:rsidRPr="008107DE">
        <w:rPr>
          <w:rStyle w:val="StyleUnderline"/>
        </w:rPr>
        <w:t>improving Washington-Pyongyang ties certainly has value</w:t>
      </w:r>
      <w:r w:rsidRPr="008107DE">
        <w:rPr>
          <w:sz w:val="16"/>
        </w:rPr>
        <w:t>, especially since those capitals spent decades in opposition. Yet the problem, as he sees it, is that “</w:t>
      </w:r>
      <w:r w:rsidRPr="008107DE">
        <w:rPr>
          <w:rStyle w:val="Emphasis"/>
          <w:sz w:val="40"/>
          <w:szCs w:val="40"/>
        </w:rPr>
        <w:t xml:space="preserve">leaving </w:t>
      </w:r>
      <w:r w:rsidRPr="008107DE">
        <w:rPr>
          <w:rStyle w:val="Emphasis"/>
          <w:sz w:val="40"/>
          <w:szCs w:val="40"/>
          <w:highlight w:val="cyan"/>
        </w:rPr>
        <w:t>the next president</w:t>
      </w:r>
      <w:r w:rsidRPr="008107DE">
        <w:rPr>
          <w:rStyle w:val="Emphasis"/>
          <w:sz w:val="40"/>
          <w:szCs w:val="40"/>
        </w:rPr>
        <w:t xml:space="preserve"> with just the process </w:t>
      </w:r>
      <w:r w:rsidRPr="008107DE">
        <w:rPr>
          <w:rStyle w:val="Emphasis"/>
          <w:sz w:val="40"/>
          <w:szCs w:val="40"/>
          <w:highlight w:val="cyan"/>
        </w:rPr>
        <w:t>is not enough.</w:t>
      </w:r>
      <w:r w:rsidRPr="008107DE">
        <w:rPr>
          <w:sz w:val="16"/>
        </w:rPr>
        <w:t>”</w:t>
      </w:r>
    </w:p>
    <w:p w14:paraId="1E85F995" w14:textId="77777777" w:rsidR="00B212F5" w:rsidRPr="008107DE" w:rsidRDefault="00B212F5" w:rsidP="00B212F5">
      <w:pPr>
        <w:rPr>
          <w:sz w:val="16"/>
        </w:rPr>
      </w:pPr>
      <w:r w:rsidRPr="008107DE">
        <w:rPr>
          <w:sz w:val="16"/>
        </w:rPr>
        <w:t>“</w:t>
      </w:r>
      <w:r w:rsidRPr="008107DE">
        <w:rPr>
          <w:rStyle w:val="Emphasis"/>
          <w:sz w:val="40"/>
          <w:szCs w:val="40"/>
          <w:highlight w:val="cyan"/>
        </w:rPr>
        <w:t>If the Trump administration ended</w:t>
      </w:r>
      <w:r w:rsidRPr="008107DE">
        <w:rPr>
          <w:rStyle w:val="Emphasis"/>
          <w:sz w:val="40"/>
          <w:szCs w:val="40"/>
        </w:rPr>
        <w:t xml:space="preserve"> right now, we wouldn’t be better off because </w:t>
      </w:r>
      <w:r w:rsidRPr="008107DE">
        <w:rPr>
          <w:rStyle w:val="Emphasis"/>
          <w:sz w:val="40"/>
          <w:szCs w:val="40"/>
          <w:highlight w:val="cyan"/>
        </w:rPr>
        <w:t>whoever comes in next could do something different,”</w:t>
      </w:r>
      <w:r w:rsidRPr="008107DE">
        <w:rPr>
          <w:sz w:val="16"/>
        </w:rPr>
        <w:t xml:space="preserve"> he continued. “That’s why we have to leave with real normalization and some progress on denuclearization.”</w:t>
      </w:r>
    </w:p>
    <w:p w14:paraId="30854494" w14:textId="77777777" w:rsidR="00B212F5" w:rsidRDefault="00B212F5" w:rsidP="00B212F5"/>
    <w:p w14:paraId="5A7184B9" w14:textId="77777777" w:rsidR="00B30F7D" w:rsidRDefault="00B30F7D" w:rsidP="00B30F7D">
      <w:pPr>
        <w:pStyle w:val="Heading4"/>
      </w:pPr>
      <w:r>
        <w:t xml:space="preserve">Trump winning 2020 is key to solve </w:t>
      </w:r>
      <w:r w:rsidRPr="009D0227">
        <w:rPr>
          <w:rStyle w:val="StyleUnderline"/>
        </w:rPr>
        <w:t>NoKo war</w:t>
      </w:r>
      <w:r>
        <w:t xml:space="preserve"> and </w:t>
      </w:r>
      <w:r w:rsidRPr="009D0227">
        <w:rPr>
          <w:rStyle w:val="StyleUnderline"/>
        </w:rPr>
        <w:t>Middle Eastern instability</w:t>
      </w:r>
    </w:p>
    <w:p w14:paraId="4FFD8EFD" w14:textId="77777777" w:rsidR="00B30F7D" w:rsidRDefault="00B30F7D" w:rsidP="00B30F7D">
      <w:pPr>
        <w:rPr>
          <w:sz w:val="22"/>
          <w:szCs w:val="22"/>
        </w:rPr>
      </w:pPr>
      <w:r w:rsidRPr="005E22AB">
        <w:rPr>
          <w:sz w:val="22"/>
          <w:szCs w:val="22"/>
        </w:rPr>
        <w:t xml:space="preserve">Markos </w:t>
      </w:r>
      <w:r w:rsidRPr="005E22AB">
        <w:rPr>
          <w:b/>
          <w:sz w:val="26"/>
          <w:szCs w:val="26"/>
        </w:rPr>
        <w:t>Kounalakis 19</w:t>
      </w:r>
      <w:r w:rsidRPr="005E22AB">
        <w:rPr>
          <w:sz w:val="22"/>
          <w:szCs w:val="22"/>
        </w:rPr>
        <w:t xml:space="preserve">, visiting fellow at the Hoover Institution, 2-28-2019, "President Donald Trump, global peacemaker. Really.," miamiherald, </w:t>
      </w:r>
      <w:hyperlink r:id="rId37" w:history="1">
        <w:r w:rsidRPr="004E0F79">
          <w:rPr>
            <w:rStyle w:val="Hyperlink"/>
            <w:sz w:val="22"/>
            <w:szCs w:val="22"/>
          </w:rPr>
          <w:t>https://www.miamiherald.com/opinion/op-ed/article226928784.html</w:t>
        </w:r>
      </w:hyperlink>
    </w:p>
    <w:p w14:paraId="4D635B52" w14:textId="77777777" w:rsidR="00B30F7D" w:rsidRPr="00320558" w:rsidRDefault="00B30F7D" w:rsidP="00B30F7D">
      <w:pPr>
        <w:rPr>
          <w:sz w:val="8"/>
          <w:szCs w:val="8"/>
        </w:rPr>
      </w:pPr>
    </w:p>
    <w:p w14:paraId="77B349B4" w14:textId="77777777" w:rsidR="00B30F7D" w:rsidRPr="00320558" w:rsidRDefault="00B30F7D" w:rsidP="00B30F7D">
      <w:pPr>
        <w:rPr>
          <w:sz w:val="16"/>
        </w:rPr>
      </w:pPr>
      <w:r w:rsidRPr="00320558">
        <w:rPr>
          <w:rStyle w:val="StyleUnderline"/>
        </w:rPr>
        <w:t>War is the ultimate test for nations and their leaders</w:t>
      </w:r>
      <w:r w:rsidRPr="00320558">
        <w:rPr>
          <w:sz w:val="16"/>
        </w:rPr>
        <w:t>. History is full of great leaders who fought and won military victories, from Revolutionary War hero George Washington to Abraham Lincoln’s civil war and World War II’s FDR.</w:t>
      </w:r>
    </w:p>
    <w:p w14:paraId="341F7454" w14:textId="77777777" w:rsidR="00B30F7D" w:rsidRPr="00320558" w:rsidRDefault="00B30F7D" w:rsidP="00B30F7D">
      <w:pPr>
        <w:rPr>
          <w:sz w:val="16"/>
        </w:rPr>
      </w:pPr>
      <w:r w:rsidRPr="00320558">
        <w:rPr>
          <w:sz w:val="16"/>
        </w:rPr>
        <w:t>Victory is the key to greatness.</w:t>
      </w:r>
    </w:p>
    <w:p w14:paraId="35BE90C2" w14:textId="77777777" w:rsidR="00B30F7D" w:rsidRPr="00320558" w:rsidRDefault="00B30F7D" w:rsidP="00B30F7D">
      <w:pPr>
        <w:rPr>
          <w:sz w:val="16"/>
        </w:rPr>
      </w:pPr>
      <w:r w:rsidRPr="00320558">
        <w:rPr>
          <w:sz w:val="16"/>
        </w:rPr>
        <w:t xml:space="preserve">President </w:t>
      </w:r>
      <w:r w:rsidRPr="00320558">
        <w:rPr>
          <w:rStyle w:val="StyleUnderline"/>
        </w:rPr>
        <w:t>Trump is different.</w:t>
      </w:r>
      <w:r w:rsidRPr="00320558">
        <w:rPr>
          <w:sz w:val="16"/>
        </w:rPr>
        <w:t xml:space="preserve"> If George W. Bush went into his successful 2004 re-election campaign embracing his role as a “war president,” </w:t>
      </w:r>
      <w:r w:rsidRPr="005C2EC1">
        <w:rPr>
          <w:rStyle w:val="StyleUnderline"/>
          <w:highlight w:val="cyan"/>
        </w:rPr>
        <w:t xml:space="preserve">Trump may angle to </w:t>
      </w:r>
      <w:r w:rsidRPr="005C2EC1">
        <w:rPr>
          <w:rStyle w:val="Emphasis"/>
          <w:highlight w:val="cyan"/>
        </w:rPr>
        <w:t>win a 2020 re-election</w:t>
      </w:r>
      <w:r w:rsidRPr="005C2EC1">
        <w:rPr>
          <w:rStyle w:val="StyleUnderline"/>
          <w:highlight w:val="cyan"/>
        </w:rPr>
        <w:t xml:space="preserve"> as the nation’s “peace president</w:t>
      </w:r>
      <w:r w:rsidRPr="00320558">
        <w:rPr>
          <w:rStyle w:val="StyleUnderline"/>
        </w:rPr>
        <w:t>.</w:t>
      </w:r>
      <w:r w:rsidRPr="00320558">
        <w:rPr>
          <w:sz w:val="16"/>
        </w:rPr>
        <w:t xml:space="preserve">” Remarkably, </w:t>
      </w:r>
      <w:r w:rsidRPr="00320558">
        <w:rPr>
          <w:rStyle w:val="StyleUnderline"/>
        </w:rPr>
        <w:t xml:space="preserve">if things go well, he could be </w:t>
      </w:r>
      <w:r w:rsidRPr="00320558">
        <w:rPr>
          <w:rStyle w:val="Emphasis"/>
        </w:rPr>
        <w:t>Donald Trump, peacemaker</w:t>
      </w:r>
      <w:r w:rsidRPr="00320558">
        <w:rPr>
          <w:sz w:val="16"/>
        </w:rPr>
        <w:t>.</w:t>
      </w:r>
    </w:p>
    <w:p w14:paraId="6AC43EF0" w14:textId="77777777" w:rsidR="00B30F7D" w:rsidRPr="00320558" w:rsidRDefault="00B30F7D" w:rsidP="00B30F7D">
      <w:pPr>
        <w:rPr>
          <w:sz w:val="16"/>
        </w:rPr>
      </w:pPr>
      <w:r w:rsidRPr="00320558">
        <w:rPr>
          <w:sz w:val="16"/>
        </w:rPr>
        <w:t xml:space="preserve">Disquieting as it may be for those who see him as morally bankrupt, as well as a threat to democratic norms and human decency, there has to be a reckoning that </w:t>
      </w:r>
      <w:r w:rsidRPr="005C2EC1">
        <w:rPr>
          <w:rStyle w:val="StyleUnderline"/>
          <w:highlight w:val="cyan"/>
        </w:rPr>
        <w:t>he</w:t>
      </w:r>
      <w:r w:rsidRPr="00320558">
        <w:rPr>
          <w:rStyle w:val="StyleUnderline"/>
        </w:rPr>
        <w:t xml:space="preserve"> just </w:t>
      </w:r>
      <w:r w:rsidRPr="005C2EC1">
        <w:rPr>
          <w:rStyle w:val="StyleUnderline"/>
          <w:highlight w:val="cyan"/>
        </w:rPr>
        <w:t>might</w:t>
      </w:r>
      <w:r w:rsidRPr="00320558">
        <w:rPr>
          <w:rStyle w:val="StyleUnderline"/>
        </w:rPr>
        <w:t xml:space="preserve"> actually </w:t>
      </w:r>
      <w:r w:rsidRPr="005C2EC1">
        <w:rPr>
          <w:rStyle w:val="StyleUnderline"/>
          <w:highlight w:val="cyan"/>
        </w:rPr>
        <w:t xml:space="preserve">succeed in </w:t>
      </w:r>
      <w:r w:rsidRPr="005C2EC1">
        <w:rPr>
          <w:rStyle w:val="Emphasis"/>
          <w:highlight w:val="cyan"/>
        </w:rPr>
        <w:t>pursuing peace on multiple fronts</w:t>
      </w:r>
      <w:r w:rsidRPr="00320558">
        <w:rPr>
          <w:rStyle w:val="StyleUnderline"/>
        </w:rPr>
        <w:t xml:space="preserve">. </w:t>
      </w:r>
      <w:r w:rsidRPr="00320558">
        <w:rPr>
          <w:rStyle w:val="Emphasis"/>
        </w:rPr>
        <w:t>Trump’s</w:t>
      </w:r>
      <w:r w:rsidRPr="00320558">
        <w:rPr>
          <w:rStyle w:val="StyleUnderline"/>
        </w:rPr>
        <w:t xml:space="preserve"> campaign promises, </w:t>
      </w:r>
      <w:r w:rsidRPr="005C2EC1">
        <w:rPr>
          <w:rStyle w:val="StyleUnderline"/>
          <w:highlight w:val="cyan"/>
        </w:rPr>
        <w:t>unorthodox methods and his limitless ego are leading him to seek an end to American military engagements and</w:t>
      </w:r>
      <w:r w:rsidRPr="00320558">
        <w:rPr>
          <w:sz w:val="16"/>
        </w:rPr>
        <w:t xml:space="preserve"> — with a couple of notable exceptions — </w:t>
      </w:r>
      <w:r w:rsidRPr="00320558">
        <w:rPr>
          <w:rStyle w:val="StyleUnderline"/>
        </w:rPr>
        <w:t xml:space="preserve">even </w:t>
      </w:r>
      <w:r w:rsidRPr="005C2EC1">
        <w:rPr>
          <w:rStyle w:val="StyleUnderline"/>
          <w:highlight w:val="cyan"/>
        </w:rPr>
        <w:t>lower the temperature</w:t>
      </w:r>
      <w:r w:rsidRPr="00320558">
        <w:rPr>
          <w:rStyle w:val="StyleUnderline"/>
        </w:rPr>
        <w:t xml:space="preserve"> elsewhere.</w:t>
      </w:r>
    </w:p>
    <w:p w14:paraId="05AF5C93" w14:textId="77777777" w:rsidR="00B30F7D" w:rsidRPr="00320558" w:rsidRDefault="00B30F7D" w:rsidP="00B30F7D">
      <w:pPr>
        <w:rPr>
          <w:rStyle w:val="StyleUnderline"/>
        </w:rPr>
      </w:pPr>
      <w:r w:rsidRPr="00320558">
        <w:rPr>
          <w:sz w:val="16"/>
        </w:rPr>
        <w:t xml:space="preserve">The cost of the current Trump-initiated peace plans may be high, and the potential concessions previously unthinkable, but </w:t>
      </w:r>
      <w:r w:rsidRPr="005C2EC1">
        <w:rPr>
          <w:rStyle w:val="Emphasis"/>
          <w:highlight w:val="cyan"/>
        </w:rPr>
        <w:t xml:space="preserve">the outcomes may </w:t>
      </w:r>
      <w:r w:rsidRPr="00320558">
        <w:rPr>
          <w:rStyle w:val="Emphasis"/>
        </w:rPr>
        <w:t xml:space="preserve">very well </w:t>
      </w:r>
      <w:r w:rsidRPr="005C2EC1">
        <w:rPr>
          <w:rStyle w:val="Emphasis"/>
          <w:highlight w:val="cyan"/>
        </w:rPr>
        <w:t>be desirable</w:t>
      </w:r>
      <w:r w:rsidRPr="005C2EC1">
        <w:rPr>
          <w:rStyle w:val="StyleUnderline"/>
          <w:highlight w:val="cyan"/>
        </w:rPr>
        <w:t xml:space="preserve">. North Korea is the </w:t>
      </w:r>
      <w:r w:rsidRPr="005C2EC1">
        <w:rPr>
          <w:rStyle w:val="Emphasis"/>
          <w:highlight w:val="cyan"/>
        </w:rPr>
        <w:t>most obvious success</w:t>
      </w:r>
      <w:r w:rsidRPr="00320558">
        <w:rPr>
          <w:rStyle w:val="StyleUnderline"/>
        </w:rPr>
        <w:t xml:space="preserve"> he has recently chased.</w:t>
      </w:r>
      <w:r w:rsidRPr="00320558">
        <w:rPr>
          <w:sz w:val="16"/>
        </w:rPr>
        <w:t xml:space="preserve"> Even though he walked away from a bad deal this week, </w:t>
      </w:r>
      <w:r w:rsidRPr="00320558">
        <w:rPr>
          <w:rStyle w:val="StyleUnderline"/>
        </w:rPr>
        <w:t xml:space="preserve">the bilateral dialogue and international sanctions continue. North Korea denuclearization is not a done deal, but a more normalized and </w:t>
      </w:r>
      <w:r w:rsidRPr="005C2EC1">
        <w:rPr>
          <w:rStyle w:val="Emphasis"/>
          <w:highlight w:val="cyan"/>
        </w:rPr>
        <w:t>peaceful exchange with Pyongyang now exists</w:t>
      </w:r>
      <w:r w:rsidRPr="005C2EC1">
        <w:rPr>
          <w:rStyle w:val="StyleUnderline"/>
          <w:highlight w:val="cyan"/>
        </w:rPr>
        <w:t xml:space="preserve"> and a missile testing moratorium is </w:t>
      </w:r>
      <w:r w:rsidRPr="00320558">
        <w:rPr>
          <w:rStyle w:val="StyleUnderline"/>
        </w:rPr>
        <w:t xml:space="preserve">still </w:t>
      </w:r>
      <w:r w:rsidRPr="005C2EC1">
        <w:rPr>
          <w:rStyle w:val="StyleUnderline"/>
          <w:highlight w:val="cyan"/>
        </w:rPr>
        <w:t>in place</w:t>
      </w:r>
      <w:r w:rsidRPr="00320558">
        <w:rPr>
          <w:rStyle w:val="StyleUnderline"/>
        </w:rPr>
        <w:t>. That’s a good thing.</w:t>
      </w:r>
    </w:p>
    <w:p w14:paraId="337F2FB9" w14:textId="77777777" w:rsidR="00B30F7D" w:rsidRPr="00320558" w:rsidRDefault="00B30F7D" w:rsidP="00B30F7D">
      <w:pPr>
        <w:rPr>
          <w:sz w:val="16"/>
        </w:rPr>
      </w:pPr>
      <w:r w:rsidRPr="00320558">
        <w:rPr>
          <w:sz w:val="16"/>
        </w:rPr>
        <w:t xml:space="preserve">A man of huge appetites, </w:t>
      </w:r>
      <w:r w:rsidRPr="005C2EC1">
        <w:rPr>
          <w:rStyle w:val="StyleUnderline"/>
          <w:highlight w:val="cyan"/>
        </w:rPr>
        <w:t>Trump is</w:t>
      </w:r>
      <w:r w:rsidRPr="00320558">
        <w:rPr>
          <w:rStyle w:val="StyleUnderline"/>
        </w:rPr>
        <w:t xml:space="preserve"> not only eventually </w:t>
      </w:r>
      <w:r w:rsidRPr="005C2EC1">
        <w:rPr>
          <w:rStyle w:val="StyleUnderline"/>
          <w:highlight w:val="cyan"/>
        </w:rPr>
        <w:t>seeking</w:t>
      </w:r>
      <w:r w:rsidRPr="00320558">
        <w:rPr>
          <w:rStyle w:val="StyleUnderline"/>
        </w:rPr>
        <w:t xml:space="preserve"> a real historic success, but also the </w:t>
      </w:r>
      <w:r w:rsidRPr="005C2EC1">
        <w:rPr>
          <w:rStyle w:val="StyleUnderline"/>
          <w:highlight w:val="cyan"/>
        </w:rPr>
        <w:t>international adulation</w:t>
      </w:r>
      <w:r w:rsidRPr="00320558">
        <w:rPr>
          <w:rStyle w:val="StyleUnderline"/>
        </w:rPr>
        <w:t xml:space="preserve"> he craves.</w:t>
      </w:r>
      <w:r w:rsidRPr="00320558">
        <w:rPr>
          <w:sz w:val="16"/>
        </w:rPr>
        <w:t xml:space="preserve"> In anticipation, </w:t>
      </w:r>
      <w:r w:rsidRPr="00320558">
        <w:rPr>
          <w:rStyle w:val="StyleUnderline"/>
        </w:rPr>
        <w:t>he has likely already picked out where</w:t>
      </w:r>
      <w:r w:rsidRPr="00320558">
        <w:rPr>
          <w:sz w:val="16"/>
        </w:rPr>
        <w:t xml:space="preserve"> on his Mar-a-Lago retirement villa mantlepiece </w:t>
      </w:r>
      <w:r w:rsidRPr="00320558">
        <w:rPr>
          <w:rStyle w:val="StyleUnderline"/>
        </w:rPr>
        <w:t xml:space="preserve">he will place his </w:t>
      </w:r>
      <w:r w:rsidRPr="00320558">
        <w:rPr>
          <w:rStyle w:val="Emphasis"/>
        </w:rPr>
        <w:t>Nobel Peace Prize</w:t>
      </w:r>
      <w:r w:rsidRPr="00320558">
        <w:rPr>
          <w:sz w:val="16"/>
        </w:rPr>
        <w:t xml:space="preserve">. Early in his presidency, </w:t>
      </w:r>
      <w:r w:rsidRPr="00320558">
        <w:rPr>
          <w:rStyle w:val="StyleUnderline"/>
        </w:rPr>
        <w:t>he made no secret of his interest in the award</w:t>
      </w:r>
      <w:r w:rsidRPr="00320558">
        <w:rPr>
          <w:sz w:val="16"/>
        </w:rPr>
        <w:t>, musing publicly and with affected humility that everyone thinks he should receive it. More recently, he received the most beautiful copy of a letter from Japanese Prime Minister Shinzo Abe telling him about his 2018 Nobel nomination.</w:t>
      </w:r>
    </w:p>
    <w:p w14:paraId="31568827" w14:textId="77777777" w:rsidR="00B30F7D" w:rsidRPr="00320558" w:rsidRDefault="00B30F7D" w:rsidP="00B30F7D">
      <w:pPr>
        <w:rPr>
          <w:sz w:val="16"/>
        </w:rPr>
      </w:pPr>
      <w:r w:rsidRPr="00320558">
        <w:rPr>
          <w:sz w:val="16"/>
        </w:rPr>
        <w:t xml:space="preserve">Trump may be ready to fire up Air Force One for a flight to Oslo this winter, but he would be wise to hold off celebrating his multiple peace initiatives until the ink is dry. </w:t>
      </w:r>
      <w:r w:rsidRPr="00320558">
        <w:rPr>
          <w:rStyle w:val="StyleUnderline"/>
        </w:rPr>
        <w:t>Summiting in Vietnam</w:t>
      </w:r>
      <w:r w:rsidRPr="00320558">
        <w:rPr>
          <w:sz w:val="16"/>
        </w:rPr>
        <w:t xml:space="preserve"> did not bring about a Sharpie-signed denuclearization accord, peace treaty or diplomatic normalization. But it again </w:t>
      </w:r>
      <w:r w:rsidRPr="00320558">
        <w:rPr>
          <w:rStyle w:val="StyleUnderline"/>
        </w:rPr>
        <w:t xml:space="preserve">showed a personally engaged interest in pursuing peace deals. What else is in the works? </w:t>
      </w:r>
      <w:r w:rsidRPr="005C2EC1">
        <w:rPr>
          <w:rStyle w:val="StyleUnderline"/>
          <w:highlight w:val="cyan"/>
        </w:rPr>
        <w:t xml:space="preserve">A grand-bargain </w:t>
      </w:r>
      <w:r w:rsidRPr="005C2EC1">
        <w:rPr>
          <w:rStyle w:val="Emphasis"/>
          <w:highlight w:val="cyan"/>
        </w:rPr>
        <w:t>Middle East peace plan</w:t>
      </w:r>
      <w:r w:rsidRPr="00320558">
        <w:rPr>
          <w:sz w:val="16"/>
        </w:rPr>
        <w:t xml:space="preserve"> being developed by White House Senior Adviser Jared Kushner.</w:t>
      </w:r>
    </w:p>
    <w:p w14:paraId="5FB1FFA1" w14:textId="77777777" w:rsidR="00B30F7D" w:rsidRPr="00320558" w:rsidRDefault="00B30F7D" w:rsidP="00B30F7D">
      <w:pPr>
        <w:rPr>
          <w:rStyle w:val="StyleUnderline"/>
        </w:rPr>
      </w:pPr>
      <w:r w:rsidRPr="00320558">
        <w:rPr>
          <w:sz w:val="16"/>
        </w:rPr>
        <w:t xml:space="preserve">Timed to be publicly launched sometime after the April 9 Israeli elections, Kushner’s regional peace plan is currently short on details and long on ambition. </w:t>
      </w:r>
      <w:r w:rsidRPr="00320558">
        <w:rPr>
          <w:rStyle w:val="StyleUnderline"/>
        </w:rPr>
        <w:t xml:space="preserve">If Trump can pull off what has eluded so many previous presidents, </w:t>
      </w:r>
      <w:r w:rsidRPr="00320558">
        <w:rPr>
          <w:rStyle w:val="Emphasis"/>
        </w:rPr>
        <w:t>his Nobel could be his for the asking</w:t>
      </w:r>
      <w:r w:rsidRPr="00320558">
        <w:rPr>
          <w:rStyle w:val="StyleUnderline"/>
        </w:rPr>
        <w:t>.</w:t>
      </w:r>
      <w:r w:rsidRPr="00320558">
        <w:rPr>
          <w:sz w:val="16"/>
        </w:rPr>
        <w:t xml:space="preserve"> The cost of that peace may be high — Trump has already given Saudi Arabia a pass for Jamal Khashoggi’s gruesome murder as part of the deal — and the terms are onerous. But peace is not justice. </w:t>
      </w:r>
      <w:r w:rsidRPr="00320558">
        <w:rPr>
          <w:rStyle w:val="StyleUnderline"/>
        </w:rPr>
        <w:t xml:space="preserve">Peace, in fact, is rarely justice. Peace treaties are mostly agreements to cease overt violent hostilities. A Middle East peace accord </w:t>
      </w:r>
      <w:r w:rsidRPr="005C2EC1">
        <w:rPr>
          <w:rStyle w:val="StyleUnderline"/>
          <w:highlight w:val="cyan"/>
        </w:rPr>
        <w:t>needs only to convince</w:t>
      </w:r>
      <w:r w:rsidRPr="00320558">
        <w:rPr>
          <w:rStyle w:val="StyleUnderline"/>
        </w:rPr>
        <w:t xml:space="preserve">, coerce or co-opt multiple </w:t>
      </w:r>
      <w:r w:rsidRPr="005C2EC1">
        <w:rPr>
          <w:rStyle w:val="StyleUnderline"/>
          <w:highlight w:val="cyan"/>
        </w:rPr>
        <w:t>parties to</w:t>
      </w:r>
      <w:r w:rsidRPr="00320558">
        <w:rPr>
          <w:rStyle w:val="StyleUnderline"/>
        </w:rPr>
        <w:t xml:space="preserve"> hold their noses and learn to </w:t>
      </w:r>
      <w:r w:rsidRPr="005C2EC1">
        <w:rPr>
          <w:rStyle w:val="StyleUnderline"/>
          <w:highlight w:val="cyan"/>
        </w:rPr>
        <w:t>live with each other</w:t>
      </w:r>
      <w:r w:rsidRPr="00320558">
        <w:rPr>
          <w:rStyle w:val="StyleUnderline"/>
        </w:rPr>
        <w:t>. There will be losers in the process.</w:t>
      </w:r>
    </w:p>
    <w:p w14:paraId="4AA8BDEC" w14:textId="77777777" w:rsidR="00B30F7D" w:rsidRPr="00320558" w:rsidRDefault="00B30F7D" w:rsidP="00B30F7D">
      <w:pPr>
        <w:rPr>
          <w:sz w:val="16"/>
        </w:rPr>
      </w:pPr>
      <w:r w:rsidRPr="00320558">
        <w:rPr>
          <w:sz w:val="16"/>
        </w:rPr>
        <w:t>America’s retreat from Syria, for example, is a tough call and, effectively, an abandonment of America’s Kurdish allies. It’s an invitation for ISIS to regroup, Iran and Russia to flex their regional muscles, and an acknowledgment that Bashar al-Assad won his brutal battle against civility. Afghanistan’s current peace process cuts out the Kabul government and is an accommodation with a Taliban that simply promises to play nice once American troops have left town. If you are a schoolgirl or working woman in places like Helmand or Jalalabad, however, you should expect life to become much, much more difficult.</w:t>
      </w:r>
    </w:p>
    <w:p w14:paraId="468AD8EE" w14:textId="77777777" w:rsidR="00B30F7D" w:rsidRPr="00320558" w:rsidRDefault="00B30F7D" w:rsidP="00B30F7D">
      <w:pPr>
        <w:rPr>
          <w:rStyle w:val="StyleUnderline"/>
        </w:rPr>
      </w:pPr>
      <w:r w:rsidRPr="00320558">
        <w:rPr>
          <w:rStyle w:val="StyleUnderline"/>
        </w:rPr>
        <w:t>Peace is often elusive and always comes at a cost, one that Trump seems ever ready and willing to have others pay.</w:t>
      </w:r>
    </w:p>
    <w:p w14:paraId="57B10644" w14:textId="77777777" w:rsidR="00B30F7D" w:rsidRDefault="00B30F7D" w:rsidP="00B30F7D"/>
    <w:p w14:paraId="3D4A3672" w14:textId="77777777" w:rsidR="00B30F7D" w:rsidRDefault="00B30F7D" w:rsidP="00B30F7D"/>
    <w:p w14:paraId="631781CA" w14:textId="77777777" w:rsidR="00B30F7D" w:rsidRDefault="00B30F7D" w:rsidP="00B30F7D"/>
    <w:p w14:paraId="63ED20B0" w14:textId="5C4586E5" w:rsidR="00B24721" w:rsidRDefault="00E118CC" w:rsidP="00B24721">
      <w:pPr>
        <w:pStyle w:val="Heading3"/>
      </w:pPr>
      <w:r>
        <w:t>North Korea Impact – 2NC</w:t>
      </w:r>
    </w:p>
    <w:p w14:paraId="7254F7D3" w14:textId="77777777" w:rsidR="00E118CC" w:rsidRPr="0079671E" w:rsidRDefault="00E118CC" w:rsidP="00E118CC">
      <w:pPr>
        <w:pStyle w:val="Heading4"/>
        <w:rPr>
          <w:rFonts w:cs="Arial"/>
        </w:rPr>
      </w:pPr>
      <w:r>
        <w:rPr>
          <w:rFonts w:cs="Arial"/>
        </w:rPr>
        <w:t xml:space="preserve">NoKo diplomacy’s key to prevent nuclear war. </w:t>
      </w:r>
    </w:p>
    <w:p w14:paraId="40B4446D" w14:textId="77777777" w:rsidR="00E118CC" w:rsidRPr="0079671E" w:rsidRDefault="00E118CC" w:rsidP="00E118CC">
      <w:r w:rsidRPr="0079671E">
        <w:t>Oren</w:t>
      </w:r>
      <w:r>
        <w:t xml:space="preserve"> </w:t>
      </w:r>
      <w:r w:rsidRPr="004666DC">
        <w:rPr>
          <w:b/>
        </w:rPr>
        <w:t>Jacobson 18</w:t>
      </w:r>
      <w:r w:rsidRPr="0079671E">
        <w:t>. Masters in IR @ University of Chicago, Masters in Economics @ DePaul. 10/</w:t>
      </w:r>
      <w:r>
        <w:t>08/2018</w:t>
      </w:r>
      <w:r w:rsidRPr="0079671E">
        <w:t>. "Diplomacy, not military, is key to solution in North Korea." https://www.dailyherald.com/discuss/20181008/diplomacy-not-military-is-key-to-solution-in-north-korea</w:t>
      </w:r>
    </w:p>
    <w:p w14:paraId="5EB1DD4A" w14:textId="77777777" w:rsidR="00E118CC" w:rsidRPr="004666DC" w:rsidRDefault="00E118CC" w:rsidP="00E118CC">
      <w:pPr>
        <w:rPr>
          <w:u w:val="single"/>
        </w:rPr>
      </w:pPr>
      <w:r w:rsidRPr="00806DEB">
        <w:rPr>
          <w:rStyle w:val="StyleUnderline"/>
          <w:highlight w:val="cyan"/>
        </w:rPr>
        <w:t>Negotiations</w:t>
      </w:r>
      <w:r w:rsidRPr="0079671E">
        <w:rPr>
          <w:rStyle w:val="StyleUnderline"/>
        </w:rPr>
        <w:t xml:space="preserve"> between Pyongyang and Washington have</w:t>
      </w:r>
      <w:r w:rsidRPr="00F3152A">
        <w:rPr>
          <w:sz w:val="16"/>
        </w:rPr>
        <w:t xml:space="preserve"> </w:t>
      </w:r>
      <w:r w:rsidRPr="00806DEB">
        <w:rPr>
          <w:rStyle w:val="Emphasis"/>
          <w:highlight w:val="cyan"/>
        </w:rPr>
        <w:t>struggled for months</w:t>
      </w:r>
      <w:r w:rsidRPr="00F3152A">
        <w:rPr>
          <w:sz w:val="16"/>
        </w:rPr>
        <w:t xml:space="preserve">, including over points such as the exact definition of denuclearization. While </w:t>
      </w:r>
      <w:r w:rsidRPr="00806DEB">
        <w:rPr>
          <w:rStyle w:val="StyleUnderline"/>
          <w:highlight w:val="cyan"/>
        </w:rPr>
        <w:t>Pyongyang wants to see</w:t>
      </w:r>
      <w:r w:rsidRPr="00F3152A">
        <w:rPr>
          <w:sz w:val="16"/>
        </w:rPr>
        <w:t xml:space="preserve"> these </w:t>
      </w:r>
      <w:r w:rsidRPr="00806DEB">
        <w:rPr>
          <w:rStyle w:val="Emphasis"/>
          <w:highlight w:val="cyan"/>
        </w:rPr>
        <w:t>confidence building measures</w:t>
      </w:r>
      <w:r w:rsidRPr="00F3152A">
        <w:rPr>
          <w:sz w:val="16"/>
        </w:rPr>
        <w:t xml:space="preserve"> first, </w:t>
      </w:r>
      <w:r w:rsidRPr="0079671E">
        <w:rPr>
          <w:rStyle w:val="StyleUnderline"/>
        </w:rPr>
        <w:t>the</w:t>
      </w:r>
      <w:r w:rsidRPr="00F3152A">
        <w:rPr>
          <w:sz w:val="16"/>
        </w:rPr>
        <w:t xml:space="preserve"> </w:t>
      </w:r>
      <w:r w:rsidRPr="0079671E">
        <w:rPr>
          <w:rStyle w:val="Emphasis"/>
        </w:rPr>
        <w:t>U</w:t>
      </w:r>
      <w:r w:rsidRPr="00F3152A">
        <w:rPr>
          <w:sz w:val="16"/>
        </w:rPr>
        <w:t xml:space="preserve">nited </w:t>
      </w:r>
      <w:r w:rsidRPr="0079671E">
        <w:rPr>
          <w:rStyle w:val="Emphasis"/>
        </w:rPr>
        <w:t>S</w:t>
      </w:r>
      <w:r w:rsidRPr="00F3152A">
        <w:rPr>
          <w:sz w:val="16"/>
        </w:rPr>
        <w:t xml:space="preserve">tates </w:t>
      </w:r>
      <w:r w:rsidRPr="0079671E">
        <w:rPr>
          <w:rStyle w:val="StyleUnderline"/>
        </w:rPr>
        <w:t>insists that</w:t>
      </w:r>
      <w:r w:rsidRPr="00F3152A">
        <w:rPr>
          <w:sz w:val="16"/>
        </w:rPr>
        <w:t xml:space="preserve"> </w:t>
      </w:r>
      <w:r w:rsidRPr="0079671E">
        <w:rPr>
          <w:rStyle w:val="Emphasis"/>
        </w:rPr>
        <w:t>No</w:t>
      </w:r>
      <w:r w:rsidRPr="00F3152A">
        <w:rPr>
          <w:sz w:val="16"/>
        </w:rPr>
        <w:t xml:space="preserve">rth </w:t>
      </w:r>
      <w:r w:rsidRPr="0079671E">
        <w:rPr>
          <w:rStyle w:val="Emphasis"/>
        </w:rPr>
        <w:t>Ko</w:t>
      </w:r>
      <w:r w:rsidRPr="00F3152A">
        <w:rPr>
          <w:sz w:val="16"/>
        </w:rPr>
        <w:t xml:space="preserve">rea </w:t>
      </w:r>
      <w:r w:rsidRPr="0079671E">
        <w:rPr>
          <w:rStyle w:val="StyleUnderline"/>
        </w:rPr>
        <w:t>must surrender all of its nuclear weapons</w:t>
      </w:r>
      <w:r w:rsidRPr="00F3152A">
        <w:rPr>
          <w:sz w:val="16"/>
        </w:rPr>
        <w:t xml:space="preserve"> before further steps can be taken; a breakthrough on who goes first has yet to be seen. </w:t>
      </w:r>
      <w:r w:rsidRPr="0079671E">
        <w:rPr>
          <w:rStyle w:val="StyleUnderline"/>
        </w:rPr>
        <w:t xml:space="preserve">As these negotiations continue to </w:t>
      </w:r>
      <w:r w:rsidRPr="0079671E">
        <w:rPr>
          <w:rStyle w:val="Emphasis"/>
        </w:rPr>
        <w:t>limp forward</w:t>
      </w:r>
      <w:r w:rsidRPr="00F3152A">
        <w:rPr>
          <w:sz w:val="16"/>
        </w:rPr>
        <w:t xml:space="preserve"> -- largely thanks to the hard work of South Korean diplomats </w:t>
      </w:r>
      <w:r w:rsidRPr="00806DEB">
        <w:rPr>
          <w:sz w:val="16"/>
          <w:highlight w:val="cyan"/>
        </w:rPr>
        <w:t xml:space="preserve">-- </w:t>
      </w:r>
      <w:r w:rsidRPr="00806DEB">
        <w:rPr>
          <w:rStyle w:val="StyleUnderline"/>
          <w:highlight w:val="cyan"/>
        </w:rPr>
        <w:t xml:space="preserve">it is </w:t>
      </w:r>
      <w:r w:rsidRPr="00806DEB">
        <w:rPr>
          <w:rStyle w:val="Emphasis"/>
          <w:highlight w:val="cyan"/>
        </w:rPr>
        <w:t>crucial</w:t>
      </w:r>
      <w:r w:rsidRPr="00F3152A">
        <w:rPr>
          <w:sz w:val="16"/>
        </w:rPr>
        <w:t xml:space="preserve"> </w:t>
      </w:r>
      <w:r w:rsidRPr="0079671E">
        <w:rPr>
          <w:rStyle w:val="StyleUnderline"/>
        </w:rPr>
        <w:t xml:space="preserve">that </w:t>
      </w:r>
      <w:r w:rsidRPr="00806DEB">
        <w:rPr>
          <w:rStyle w:val="StyleUnderline"/>
          <w:highlight w:val="cyan"/>
        </w:rPr>
        <w:t>diplomacy stays the course</w:t>
      </w:r>
      <w:r w:rsidRPr="00F3152A">
        <w:rPr>
          <w:sz w:val="16"/>
        </w:rPr>
        <w:t xml:space="preserve">. After all, </w:t>
      </w:r>
      <w:r w:rsidRPr="00806DEB">
        <w:rPr>
          <w:rStyle w:val="StyleUnderline"/>
          <w:highlight w:val="cyan"/>
        </w:rPr>
        <w:t xml:space="preserve">the </w:t>
      </w:r>
      <w:r w:rsidRPr="00806DEB">
        <w:rPr>
          <w:rStyle w:val="Emphasis"/>
          <w:highlight w:val="cyan"/>
        </w:rPr>
        <w:t>costs of war</w:t>
      </w:r>
      <w:r w:rsidRPr="00F3152A">
        <w:rPr>
          <w:sz w:val="16"/>
        </w:rPr>
        <w:t xml:space="preserve"> </w:t>
      </w:r>
      <w:r w:rsidRPr="0079671E">
        <w:rPr>
          <w:rStyle w:val="StyleUnderline"/>
        </w:rPr>
        <w:t xml:space="preserve">with North Korea will </w:t>
      </w:r>
      <w:r w:rsidRPr="00806DEB">
        <w:rPr>
          <w:rStyle w:val="StyleUnderline"/>
          <w:highlight w:val="cyan"/>
        </w:rPr>
        <w:t xml:space="preserve">be </w:t>
      </w:r>
      <w:r w:rsidRPr="00806DEB">
        <w:rPr>
          <w:rStyle w:val="Emphasis"/>
          <w:highlight w:val="cyan"/>
        </w:rPr>
        <w:t>staggeringly high</w:t>
      </w:r>
      <w:r w:rsidRPr="0079671E">
        <w:rPr>
          <w:rStyle w:val="StyleUnderline"/>
        </w:rPr>
        <w:t>.</w:t>
      </w:r>
      <w:r>
        <w:rPr>
          <w:rStyle w:val="StyleUnderline"/>
        </w:rPr>
        <w:t xml:space="preserve"> </w:t>
      </w:r>
      <w:r w:rsidRPr="00F3152A">
        <w:rPr>
          <w:sz w:val="16"/>
        </w:rPr>
        <w:t xml:space="preserve">For one, there is the risk of a truly catastrophic number of casualties from any conflict. </w:t>
      </w:r>
      <w:r w:rsidRPr="0079671E">
        <w:rPr>
          <w:rStyle w:val="StyleUnderline"/>
        </w:rPr>
        <w:t>The</w:t>
      </w:r>
      <w:r w:rsidRPr="00F3152A">
        <w:rPr>
          <w:sz w:val="16"/>
        </w:rPr>
        <w:t xml:space="preserve"> </w:t>
      </w:r>
      <w:r w:rsidRPr="0079671E">
        <w:rPr>
          <w:rStyle w:val="Emphasis"/>
        </w:rPr>
        <w:t>C</w:t>
      </w:r>
      <w:r w:rsidRPr="00F3152A">
        <w:rPr>
          <w:sz w:val="16"/>
        </w:rPr>
        <w:t xml:space="preserve">ongressional </w:t>
      </w:r>
      <w:r w:rsidRPr="0079671E">
        <w:rPr>
          <w:rStyle w:val="Emphasis"/>
        </w:rPr>
        <w:t>R</w:t>
      </w:r>
      <w:r w:rsidRPr="00F3152A">
        <w:rPr>
          <w:sz w:val="16"/>
        </w:rPr>
        <w:t xml:space="preserve">esearch </w:t>
      </w:r>
      <w:r w:rsidRPr="0079671E">
        <w:rPr>
          <w:rStyle w:val="Emphasis"/>
        </w:rPr>
        <w:t>S</w:t>
      </w:r>
      <w:r w:rsidRPr="00F3152A">
        <w:rPr>
          <w:sz w:val="16"/>
        </w:rPr>
        <w:t xml:space="preserve">ervice, a nonpartisan bureau that provides hard data to members of the House and Senate, </w:t>
      </w:r>
      <w:r w:rsidRPr="0079671E">
        <w:rPr>
          <w:rStyle w:val="StyleUnderline"/>
        </w:rPr>
        <w:t xml:space="preserve">estimates that within the first few days of a conflict, between 30,000 and </w:t>
      </w:r>
      <w:r w:rsidRPr="00806DEB">
        <w:rPr>
          <w:rStyle w:val="Emphasis"/>
          <w:highlight w:val="cyan"/>
        </w:rPr>
        <w:t>300,000 people</w:t>
      </w:r>
      <w:r w:rsidRPr="00806DEB">
        <w:rPr>
          <w:rStyle w:val="StyleUnderline"/>
          <w:highlight w:val="cyan"/>
        </w:rPr>
        <w:t xml:space="preserve"> could die</w:t>
      </w:r>
      <w:r w:rsidRPr="00F3152A">
        <w:rPr>
          <w:sz w:val="16"/>
        </w:rPr>
        <w:t xml:space="preserve"> -- and that is with only conventional weaponry, </w:t>
      </w:r>
      <w:r w:rsidRPr="00806DEB">
        <w:rPr>
          <w:rStyle w:val="Emphasis"/>
          <w:highlight w:val="cyan"/>
        </w:rPr>
        <w:t>before nuclear weapons come into play</w:t>
      </w:r>
      <w:r w:rsidRPr="0079671E">
        <w:rPr>
          <w:rStyle w:val="Emphasis"/>
        </w:rPr>
        <w:t>.</w:t>
      </w:r>
      <w:r w:rsidRPr="00F3152A">
        <w:rPr>
          <w:sz w:val="16"/>
        </w:rPr>
        <w:t xml:space="preserve"> Plus, some 35,000 U.S. troops are stationed in South Korea alone, with another 40,000 in Japan; in other words, our men and women in uniform would be on the front lines of this war.</w:t>
      </w:r>
      <w:r>
        <w:rPr>
          <w:sz w:val="16"/>
        </w:rPr>
        <w:t xml:space="preserve"> </w:t>
      </w:r>
      <w:r w:rsidRPr="0079671E">
        <w:rPr>
          <w:rStyle w:val="StyleUnderline"/>
        </w:rPr>
        <w:t xml:space="preserve">There is also the possible effect on our </w:t>
      </w:r>
      <w:r w:rsidRPr="0079671E">
        <w:rPr>
          <w:rStyle w:val="Emphasis"/>
        </w:rPr>
        <w:t>economy</w:t>
      </w:r>
      <w:r w:rsidRPr="00F3152A">
        <w:rPr>
          <w:sz w:val="16"/>
        </w:rPr>
        <w:t xml:space="preserve">. A new report out from the Economist's Intelligence Unit estimates that </w:t>
      </w:r>
      <w:r w:rsidRPr="0079671E">
        <w:rPr>
          <w:rStyle w:val="StyleUnderline"/>
        </w:rPr>
        <w:t xml:space="preserve">an outbreak of </w:t>
      </w:r>
      <w:r w:rsidRPr="00806DEB">
        <w:rPr>
          <w:rStyle w:val="StyleUnderline"/>
          <w:highlight w:val="cyan"/>
        </w:rPr>
        <w:t>conflict</w:t>
      </w:r>
      <w:r w:rsidRPr="0079671E">
        <w:rPr>
          <w:rStyle w:val="StyleUnderline"/>
        </w:rPr>
        <w:t xml:space="preserve"> on the Korean Peninsula </w:t>
      </w:r>
      <w:r w:rsidRPr="00806DEB">
        <w:rPr>
          <w:rStyle w:val="StyleUnderline"/>
          <w:highlight w:val="cyan"/>
        </w:rPr>
        <w:t>would slash</w:t>
      </w:r>
      <w:r w:rsidRPr="0079671E">
        <w:rPr>
          <w:rStyle w:val="StyleUnderline"/>
        </w:rPr>
        <w:t xml:space="preserve"> U.S. economic </w:t>
      </w:r>
      <w:r w:rsidRPr="00806DEB">
        <w:rPr>
          <w:rStyle w:val="StyleUnderline"/>
          <w:highlight w:val="cyan"/>
        </w:rPr>
        <w:t>growth</w:t>
      </w:r>
      <w:r w:rsidRPr="0079671E">
        <w:rPr>
          <w:rStyle w:val="StyleUnderline"/>
        </w:rPr>
        <w:t xml:space="preserve"> down </w:t>
      </w:r>
      <w:r w:rsidRPr="00806DEB">
        <w:rPr>
          <w:rStyle w:val="StyleUnderline"/>
          <w:highlight w:val="cyan"/>
        </w:rPr>
        <w:t xml:space="preserve">to </w:t>
      </w:r>
      <w:r w:rsidRPr="00806DEB">
        <w:rPr>
          <w:rStyle w:val="Emphasis"/>
          <w:highlight w:val="cyan"/>
        </w:rPr>
        <w:t>one percent</w:t>
      </w:r>
      <w:r w:rsidRPr="00F3152A">
        <w:rPr>
          <w:sz w:val="16"/>
        </w:rPr>
        <w:t xml:space="preserve"> -- </w:t>
      </w:r>
      <w:r w:rsidRPr="0079671E">
        <w:rPr>
          <w:rStyle w:val="StyleUnderline"/>
        </w:rPr>
        <w:t xml:space="preserve">roughly </w:t>
      </w:r>
      <w:r w:rsidRPr="00806DEB">
        <w:rPr>
          <w:rStyle w:val="StyleUnderline"/>
          <w:highlight w:val="cyan"/>
        </w:rPr>
        <w:t>as bad as</w:t>
      </w:r>
      <w:r w:rsidRPr="0079671E">
        <w:rPr>
          <w:rStyle w:val="StyleUnderline"/>
        </w:rPr>
        <w:t xml:space="preserve"> things were at the onset of the</w:t>
      </w:r>
      <w:r w:rsidRPr="00F3152A">
        <w:rPr>
          <w:sz w:val="16"/>
        </w:rPr>
        <w:t xml:space="preserve"> </w:t>
      </w:r>
      <w:r w:rsidRPr="00806DEB">
        <w:rPr>
          <w:rStyle w:val="Emphasis"/>
          <w:highlight w:val="cyan"/>
        </w:rPr>
        <w:t>2008</w:t>
      </w:r>
      <w:r w:rsidRPr="00F3152A">
        <w:rPr>
          <w:sz w:val="16"/>
        </w:rPr>
        <w:t xml:space="preserve">-2009 financial </w:t>
      </w:r>
      <w:r w:rsidRPr="0079671E">
        <w:rPr>
          <w:rStyle w:val="StyleUnderline"/>
        </w:rPr>
        <w:t>crisis</w:t>
      </w:r>
      <w:r w:rsidRPr="00F3152A">
        <w:rPr>
          <w:sz w:val="16"/>
        </w:rPr>
        <w:t xml:space="preserve">. Specific </w:t>
      </w:r>
      <w:r w:rsidRPr="0079671E">
        <w:rPr>
          <w:rStyle w:val="StyleUnderline"/>
        </w:rPr>
        <w:t xml:space="preserve">American </w:t>
      </w:r>
      <w:r w:rsidRPr="00806DEB">
        <w:rPr>
          <w:rStyle w:val="Emphasis"/>
          <w:highlight w:val="cyan"/>
        </w:rPr>
        <w:t>industries</w:t>
      </w:r>
      <w:r w:rsidRPr="00806DEB">
        <w:rPr>
          <w:rStyle w:val="StyleUnderline"/>
          <w:highlight w:val="cyan"/>
        </w:rPr>
        <w:t xml:space="preserve"> would be put at risk</w:t>
      </w:r>
      <w:r w:rsidRPr="0079671E">
        <w:rPr>
          <w:rStyle w:val="StyleUnderline"/>
        </w:rPr>
        <w:t xml:space="preserve">, including the </w:t>
      </w:r>
      <w:r w:rsidRPr="0079671E">
        <w:rPr>
          <w:rStyle w:val="Emphasis"/>
        </w:rPr>
        <w:t>automotive</w:t>
      </w:r>
      <w:r w:rsidRPr="0079671E">
        <w:rPr>
          <w:rStyle w:val="StyleUnderline"/>
        </w:rPr>
        <w:t xml:space="preserve"> and </w:t>
      </w:r>
      <w:r w:rsidRPr="0079671E">
        <w:rPr>
          <w:rStyle w:val="Emphasis"/>
        </w:rPr>
        <w:t>agricultural sectors</w:t>
      </w:r>
      <w:r w:rsidRPr="00F3152A">
        <w:rPr>
          <w:sz w:val="16"/>
        </w:rPr>
        <w:t>, which have already suffered as a result of the uncertainty of other economic policy upheavals during this administration.</w:t>
      </w:r>
      <w:r>
        <w:rPr>
          <w:sz w:val="16"/>
        </w:rPr>
        <w:t xml:space="preserve"> </w:t>
      </w:r>
      <w:r w:rsidRPr="00F3152A">
        <w:rPr>
          <w:sz w:val="16"/>
        </w:rPr>
        <w:t xml:space="preserve">And </w:t>
      </w:r>
      <w:r w:rsidRPr="0079671E">
        <w:rPr>
          <w:rStyle w:val="StyleUnderline"/>
        </w:rPr>
        <w:t>finally, the</w:t>
      </w:r>
      <w:r w:rsidRPr="00F3152A">
        <w:rPr>
          <w:sz w:val="16"/>
        </w:rPr>
        <w:t xml:space="preserve"> </w:t>
      </w:r>
      <w:r w:rsidRPr="0079671E">
        <w:rPr>
          <w:rStyle w:val="Emphasis"/>
        </w:rPr>
        <w:t>U</w:t>
      </w:r>
      <w:r w:rsidRPr="00F3152A">
        <w:rPr>
          <w:sz w:val="16"/>
        </w:rPr>
        <w:t xml:space="preserve">nited </w:t>
      </w:r>
      <w:r w:rsidRPr="0079671E">
        <w:rPr>
          <w:rStyle w:val="Emphasis"/>
        </w:rPr>
        <w:t>S</w:t>
      </w:r>
      <w:r w:rsidRPr="00F3152A">
        <w:rPr>
          <w:sz w:val="16"/>
        </w:rPr>
        <w:t xml:space="preserve">tates </w:t>
      </w:r>
      <w:r w:rsidRPr="0079671E">
        <w:rPr>
          <w:rStyle w:val="StyleUnderline"/>
        </w:rPr>
        <w:t>has multiple treaty-obligated</w:t>
      </w:r>
      <w:r w:rsidRPr="00F3152A">
        <w:rPr>
          <w:sz w:val="16"/>
        </w:rPr>
        <w:t xml:space="preserve"> </w:t>
      </w:r>
      <w:r w:rsidRPr="00806DEB">
        <w:rPr>
          <w:rStyle w:val="Emphasis"/>
          <w:highlight w:val="cyan"/>
        </w:rPr>
        <w:t>allies</w:t>
      </w:r>
      <w:r w:rsidRPr="00F3152A">
        <w:rPr>
          <w:sz w:val="16"/>
        </w:rPr>
        <w:t xml:space="preserve"> in the immediate neighborhood, such as South Korea and Japan, that </w:t>
      </w:r>
      <w:r w:rsidRPr="00806DEB">
        <w:rPr>
          <w:rStyle w:val="StyleUnderline"/>
          <w:highlight w:val="cyan"/>
        </w:rPr>
        <w:t>would</w:t>
      </w:r>
      <w:r w:rsidRPr="0079671E">
        <w:rPr>
          <w:rStyle w:val="StyleUnderline"/>
        </w:rPr>
        <w:t xml:space="preserve"> very likely </w:t>
      </w:r>
      <w:r w:rsidRPr="00806DEB">
        <w:rPr>
          <w:rStyle w:val="StyleUnderline"/>
          <w:highlight w:val="cyan"/>
        </w:rPr>
        <w:t>get involved in the conflict and</w:t>
      </w:r>
      <w:r w:rsidRPr="0079671E">
        <w:rPr>
          <w:rStyle w:val="StyleUnderline"/>
        </w:rPr>
        <w:t xml:space="preserve"> consequently </w:t>
      </w:r>
      <w:r w:rsidRPr="00806DEB">
        <w:rPr>
          <w:rStyle w:val="Emphasis"/>
          <w:highlight w:val="cyan"/>
        </w:rPr>
        <w:t>escalate the war very quickly.</w:t>
      </w:r>
      <w:r w:rsidRPr="0079671E">
        <w:rPr>
          <w:rStyle w:val="Emphasis"/>
        </w:rPr>
        <w:t xml:space="preserve"> </w:t>
      </w:r>
      <w:r w:rsidRPr="00F3152A">
        <w:rPr>
          <w:sz w:val="16"/>
        </w:rPr>
        <w:t xml:space="preserve">Within North Korea's missile range is also our territory, the island of Guam, where more than 150,000 U.S. troops and citizens live. And lastly, </w:t>
      </w:r>
      <w:r w:rsidRPr="00806DEB">
        <w:rPr>
          <w:rStyle w:val="Emphasis"/>
          <w:highlight w:val="cyan"/>
        </w:rPr>
        <w:t>nuclear</w:t>
      </w:r>
      <w:r w:rsidRPr="0079671E">
        <w:rPr>
          <w:rStyle w:val="Emphasis"/>
        </w:rPr>
        <w:t xml:space="preserve">-armed </w:t>
      </w:r>
      <w:r w:rsidRPr="00806DEB">
        <w:rPr>
          <w:rStyle w:val="Emphasis"/>
          <w:highlight w:val="cyan"/>
        </w:rPr>
        <w:t>China</w:t>
      </w:r>
      <w:r w:rsidRPr="00806DEB">
        <w:rPr>
          <w:sz w:val="16"/>
          <w:highlight w:val="cyan"/>
        </w:rPr>
        <w:t xml:space="preserve"> </w:t>
      </w:r>
      <w:r w:rsidRPr="00806DEB">
        <w:rPr>
          <w:rStyle w:val="StyleUnderline"/>
          <w:highlight w:val="cyan"/>
        </w:rPr>
        <w:t xml:space="preserve">would obviously step into any </w:t>
      </w:r>
      <w:r w:rsidRPr="00806DEB">
        <w:rPr>
          <w:rStyle w:val="Emphasis"/>
          <w:highlight w:val="cyan"/>
        </w:rPr>
        <w:t>fighting</w:t>
      </w:r>
      <w:r w:rsidRPr="0079671E">
        <w:rPr>
          <w:rStyle w:val="Emphasis"/>
        </w:rPr>
        <w:t xml:space="preserve"> on their border</w:t>
      </w:r>
      <w:r w:rsidRPr="00F3152A">
        <w:rPr>
          <w:sz w:val="16"/>
        </w:rPr>
        <w:t xml:space="preserve">, </w:t>
      </w:r>
      <w:r w:rsidRPr="0079671E">
        <w:rPr>
          <w:rStyle w:val="StyleUnderline"/>
        </w:rPr>
        <w:t>and</w:t>
      </w:r>
      <w:r w:rsidRPr="00F3152A">
        <w:rPr>
          <w:sz w:val="16"/>
        </w:rPr>
        <w:t xml:space="preserve"> </w:t>
      </w:r>
      <w:r w:rsidRPr="00806DEB">
        <w:rPr>
          <w:rStyle w:val="Emphasis"/>
          <w:highlight w:val="cyan"/>
        </w:rPr>
        <w:t>Russia might be right behind</w:t>
      </w:r>
      <w:r w:rsidRPr="0079671E">
        <w:rPr>
          <w:rStyle w:val="Emphasis"/>
        </w:rPr>
        <w:t xml:space="preserve"> them as well</w:t>
      </w:r>
      <w:r w:rsidRPr="00F3152A">
        <w:rPr>
          <w:sz w:val="16"/>
        </w:rPr>
        <w:t xml:space="preserve">. In short, </w:t>
      </w:r>
      <w:r w:rsidRPr="00806DEB">
        <w:rPr>
          <w:rStyle w:val="StyleUnderline"/>
          <w:highlight w:val="cyan"/>
        </w:rPr>
        <w:t>there is no</w:t>
      </w:r>
      <w:r w:rsidRPr="0079671E">
        <w:rPr>
          <w:rStyle w:val="StyleUnderline"/>
        </w:rPr>
        <w:t xml:space="preserve"> way that any "</w:t>
      </w:r>
      <w:r w:rsidRPr="00806DEB">
        <w:rPr>
          <w:rStyle w:val="Emphasis"/>
          <w:highlight w:val="cyan"/>
        </w:rPr>
        <w:t>pre-emptive</w:t>
      </w:r>
      <w:r w:rsidRPr="00806DEB">
        <w:rPr>
          <w:rStyle w:val="StyleUnderline"/>
          <w:highlight w:val="cyan"/>
        </w:rPr>
        <w:t>" or "</w:t>
      </w:r>
      <w:r w:rsidRPr="00806DEB">
        <w:rPr>
          <w:rStyle w:val="Emphasis"/>
          <w:highlight w:val="cyan"/>
        </w:rPr>
        <w:t>limited" strike</w:t>
      </w:r>
      <w:r w:rsidRPr="0079671E">
        <w:rPr>
          <w:rStyle w:val="StyleUnderline"/>
        </w:rPr>
        <w:t xml:space="preserve"> on Pyongyang</w:t>
      </w:r>
      <w:r w:rsidRPr="00F3152A">
        <w:rPr>
          <w:sz w:val="16"/>
        </w:rPr>
        <w:t xml:space="preserve">, as advocated by National Security Advisor John Bolton, </w:t>
      </w:r>
      <w:r w:rsidRPr="0079671E">
        <w:rPr>
          <w:rStyle w:val="StyleUnderline"/>
        </w:rPr>
        <w:t xml:space="preserve">would not result in a much </w:t>
      </w:r>
      <w:r w:rsidRPr="0079671E">
        <w:rPr>
          <w:rStyle w:val="Emphasis"/>
        </w:rPr>
        <w:t>larger-scale battle</w:t>
      </w:r>
      <w:r w:rsidRPr="00F3152A">
        <w:rPr>
          <w:sz w:val="16"/>
        </w:rPr>
        <w:t xml:space="preserve"> in the region.</w:t>
      </w:r>
      <w:r>
        <w:rPr>
          <w:sz w:val="16"/>
        </w:rPr>
        <w:t xml:space="preserve"> </w:t>
      </w:r>
      <w:r w:rsidRPr="00F3152A">
        <w:rPr>
          <w:sz w:val="16"/>
        </w:rPr>
        <w:t xml:space="preserve">Overall, these facts establish that </w:t>
      </w:r>
      <w:r w:rsidRPr="00806DEB">
        <w:rPr>
          <w:rStyle w:val="StyleUnderline"/>
          <w:highlight w:val="cyan"/>
        </w:rPr>
        <w:t>diplomacy is</w:t>
      </w:r>
      <w:r w:rsidRPr="0079671E">
        <w:rPr>
          <w:rStyle w:val="StyleUnderline"/>
        </w:rPr>
        <w:t xml:space="preserve"> to be </w:t>
      </w:r>
      <w:r w:rsidRPr="00806DEB">
        <w:rPr>
          <w:rStyle w:val="StyleUnderline"/>
          <w:highlight w:val="cyan"/>
        </w:rPr>
        <w:t xml:space="preserve">our </w:t>
      </w:r>
      <w:r w:rsidRPr="00806DEB">
        <w:rPr>
          <w:rStyle w:val="Emphasis"/>
          <w:highlight w:val="cyan"/>
        </w:rPr>
        <w:t>first, best option</w:t>
      </w:r>
      <w:r w:rsidRPr="00F3152A">
        <w:rPr>
          <w:sz w:val="16"/>
        </w:rPr>
        <w:t xml:space="preserve"> for resolving the North Korean nuclear problem. </w:t>
      </w:r>
      <w:r w:rsidRPr="0079671E">
        <w:rPr>
          <w:rStyle w:val="StyleUnderline"/>
        </w:rPr>
        <w:t xml:space="preserve">We know that tough, principled, and American-led diplomacy is what really gets us </w:t>
      </w:r>
      <w:r w:rsidRPr="0079671E">
        <w:rPr>
          <w:rStyle w:val="Emphasis"/>
        </w:rPr>
        <w:t>lasting results.</w:t>
      </w:r>
      <w:r w:rsidRPr="00F3152A">
        <w:rPr>
          <w:sz w:val="16"/>
        </w:rPr>
        <w:t xml:space="preserve"> Though the process will be long, </w:t>
      </w:r>
      <w:r w:rsidRPr="00806DEB">
        <w:rPr>
          <w:rStyle w:val="StyleUnderline"/>
          <w:highlight w:val="cyan"/>
        </w:rPr>
        <w:t>negotiations must persist</w:t>
      </w:r>
      <w:r w:rsidRPr="0079671E">
        <w:rPr>
          <w:rStyle w:val="StyleUnderline"/>
        </w:rPr>
        <w:t xml:space="preserve"> and cannot be </w:t>
      </w:r>
      <w:r w:rsidRPr="0079671E">
        <w:rPr>
          <w:rStyle w:val="Emphasis"/>
        </w:rPr>
        <w:t>rushed</w:t>
      </w:r>
      <w:r w:rsidRPr="0079671E">
        <w:rPr>
          <w:rStyle w:val="StyleUnderline"/>
        </w:rPr>
        <w:t xml:space="preserve"> or left </w:t>
      </w:r>
      <w:r w:rsidRPr="0079671E">
        <w:rPr>
          <w:rStyle w:val="Emphasis"/>
        </w:rPr>
        <w:t xml:space="preserve">half-complete </w:t>
      </w:r>
      <w:r w:rsidRPr="0079671E">
        <w:rPr>
          <w:rStyle w:val="StyleUnderline"/>
        </w:rPr>
        <w:t>for the sake of a purely cosmetic and political victory.</w:t>
      </w:r>
      <w:r w:rsidRPr="00F3152A">
        <w:rPr>
          <w:sz w:val="16"/>
        </w:rPr>
        <w:t xml:space="preserve"> Ultimately, </w:t>
      </w:r>
      <w:r w:rsidRPr="0079671E">
        <w:rPr>
          <w:rStyle w:val="StyleUnderline"/>
        </w:rPr>
        <w:t xml:space="preserve">the agreement with North Korea must include verifiable steps toward </w:t>
      </w:r>
      <w:r w:rsidRPr="0079671E">
        <w:rPr>
          <w:rStyle w:val="Emphasis"/>
        </w:rPr>
        <w:t>denuclearization</w:t>
      </w:r>
      <w:r w:rsidRPr="00F3152A">
        <w:rPr>
          <w:sz w:val="16"/>
        </w:rPr>
        <w:t xml:space="preserve">, so we can see that it is working along the way -- </w:t>
      </w:r>
      <w:r w:rsidRPr="0079671E">
        <w:rPr>
          <w:rStyle w:val="StyleUnderline"/>
        </w:rPr>
        <w:t xml:space="preserve">and this can only be truly accomplished via </w:t>
      </w:r>
      <w:r w:rsidRPr="0079671E">
        <w:rPr>
          <w:rStyle w:val="Emphasis"/>
        </w:rPr>
        <w:t>diplomatic channels</w:t>
      </w:r>
      <w:r w:rsidRPr="0079671E">
        <w:rPr>
          <w:rStyle w:val="StyleUnderline"/>
        </w:rPr>
        <w:t>.</w:t>
      </w:r>
      <w:r>
        <w:rPr>
          <w:rStyle w:val="StyleUnderline"/>
        </w:rPr>
        <w:t xml:space="preserve"> </w:t>
      </w:r>
      <w:r w:rsidRPr="00806DEB">
        <w:rPr>
          <w:rStyle w:val="StyleUnderline"/>
          <w:highlight w:val="cyan"/>
        </w:rPr>
        <w:t>The</w:t>
      </w:r>
      <w:r w:rsidRPr="00806DEB">
        <w:rPr>
          <w:sz w:val="16"/>
          <w:highlight w:val="cyan"/>
        </w:rPr>
        <w:t xml:space="preserve"> </w:t>
      </w:r>
      <w:r w:rsidRPr="00806DEB">
        <w:rPr>
          <w:rStyle w:val="Emphasis"/>
          <w:highlight w:val="cyan"/>
        </w:rPr>
        <w:t>catastrophic risks of a conflict</w:t>
      </w:r>
      <w:r w:rsidRPr="00F3152A">
        <w:rPr>
          <w:sz w:val="16"/>
        </w:rPr>
        <w:t xml:space="preserve"> on the Korean Peninsula </w:t>
      </w:r>
      <w:r w:rsidRPr="00806DEB">
        <w:rPr>
          <w:rStyle w:val="StyleUnderline"/>
          <w:highlight w:val="cyan"/>
        </w:rPr>
        <w:t>are undeniable</w:t>
      </w:r>
      <w:r w:rsidRPr="00F3152A">
        <w:rPr>
          <w:sz w:val="16"/>
        </w:rPr>
        <w:t xml:space="preserve"> </w:t>
      </w:r>
      <w:r w:rsidRPr="0079671E">
        <w:rPr>
          <w:rStyle w:val="StyleUnderline"/>
        </w:rPr>
        <w:t>-- which is more reason than ever to stay engaged on the issue and push the Trump Administration to maintain diplomatic efforts, rather than militaristic ones.</w:t>
      </w:r>
    </w:p>
    <w:p w14:paraId="68835BF6" w14:textId="77777777" w:rsidR="00E118CC" w:rsidRPr="004345C5" w:rsidRDefault="00E118CC" w:rsidP="00E118CC">
      <w:pPr>
        <w:pStyle w:val="Heading4"/>
      </w:pPr>
      <w:r w:rsidRPr="004345C5">
        <w:t>Triggers WMD use and US-China nuclear war through miscalc</w:t>
      </w:r>
    </w:p>
    <w:p w14:paraId="126BE4C8" w14:textId="77777777" w:rsidR="00E118CC" w:rsidRPr="00733EC7" w:rsidRDefault="00E118CC" w:rsidP="00E118CC">
      <w:r w:rsidRPr="00733EC7">
        <w:t xml:space="preserve">Phil W. </w:t>
      </w:r>
      <w:r w:rsidRPr="00733EC7">
        <w:rPr>
          <w:b/>
        </w:rPr>
        <w:t>Reynolds 16</w:t>
      </w:r>
      <w:r w:rsidRPr="00733EC7">
        <w:t>. PhD Candidate at the University of Hawaii, specializes in Security Studies and Global Politics. 09-03-2016. "What Happens If North Korea Collapses?" The Diplomat. http://thediplomat.com/2016/09/what-happens-if-north-korea-collapses/</w:t>
      </w:r>
    </w:p>
    <w:p w14:paraId="50347C29" w14:textId="77777777" w:rsidR="00E118CC" w:rsidRPr="00733EC7" w:rsidRDefault="00E118CC" w:rsidP="00E118CC">
      <w:r w:rsidRPr="004345C5">
        <w:rPr>
          <w:rStyle w:val="StyleUnderline"/>
        </w:rPr>
        <w:t>Kim Jong-un is not planning on giving up his rule of North Korea</w:t>
      </w:r>
      <w:r w:rsidRPr="004345C5">
        <w:rPr>
          <w:sz w:val="14"/>
        </w:rPr>
        <w:t xml:space="preserve"> anytime soon. </w:t>
      </w:r>
      <w:r w:rsidRPr="004345C5">
        <w:rPr>
          <w:rStyle w:val="StyleUnderline"/>
        </w:rPr>
        <w:t>Having achieved a</w:t>
      </w:r>
      <w:r w:rsidRPr="004345C5">
        <w:rPr>
          <w:sz w:val="14"/>
        </w:rPr>
        <w:t xml:space="preserve">nother </w:t>
      </w:r>
      <w:r w:rsidRPr="004345C5">
        <w:rPr>
          <w:rStyle w:val="StyleUnderline"/>
        </w:rPr>
        <w:t>successful nuclear test</w:t>
      </w:r>
      <w:r w:rsidRPr="004345C5">
        <w:rPr>
          <w:sz w:val="14"/>
        </w:rPr>
        <w:t xml:space="preserve">, and successfully launching a theater ballistic missile from a submarine, </w:t>
      </w:r>
      <w:r w:rsidRPr="004345C5">
        <w:rPr>
          <w:rStyle w:val="StyleUnderline"/>
        </w:rPr>
        <w:t>Kim capped his summer by</w:t>
      </w:r>
      <w:r w:rsidRPr="004345C5">
        <w:rPr>
          <w:sz w:val="14"/>
        </w:rPr>
        <w:t xml:space="preserve"> reportedly </w:t>
      </w:r>
      <w:r w:rsidRPr="004345C5">
        <w:rPr>
          <w:rStyle w:val="StyleUnderline"/>
        </w:rPr>
        <w:t>executing his Vice Premier</w:t>
      </w:r>
      <w:r w:rsidRPr="004345C5">
        <w:rPr>
          <w:sz w:val="14"/>
        </w:rPr>
        <w:t xml:space="preserve"> Kim Yong-jin </w:t>
      </w:r>
      <w:r w:rsidRPr="004345C5">
        <w:rPr>
          <w:rStyle w:val="StyleUnderline"/>
        </w:rPr>
        <w:t>for slouching</w:t>
      </w:r>
      <w:r w:rsidRPr="004345C5">
        <w:rPr>
          <w:sz w:val="14"/>
        </w:rPr>
        <w:t xml:space="preserve"> during Kim’s speech at 13th Supreme People’s Assembly this past June. The annual summer military exercises between the United States and South Korea elicited the usual rhetoric from the Pyongyang regime, including the threat to attack Seoul with nuclear weapons. Described in defense terms as a response to a North Korean attack, the war games usually end with the reunification of the peninsula. But a growing chorus of voices think that </w:t>
      </w:r>
      <w:r w:rsidRPr="00806DEB">
        <w:rPr>
          <w:rStyle w:val="Emphasis"/>
          <w:highlight w:val="cyan"/>
        </w:rPr>
        <w:t>internal collapse</w:t>
      </w:r>
      <w:r w:rsidRPr="00806DEB">
        <w:rPr>
          <w:sz w:val="14"/>
          <w:highlight w:val="cyan"/>
        </w:rPr>
        <w:t xml:space="preserve"> </w:t>
      </w:r>
      <w:r w:rsidRPr="00806DEB">
        <w:rPr>
          <w:rStyle w:val="StyleUnderline"/>
          <w:highlight w:val="cyan"/>
        </w:rPr>
        <w:t>is</w:t>
      </w:r>
      <w:r w:rsidRPr="004345C5">
        <w:rPr>
          <w:sz w:val="14"/>
        </w:rPr>
        <w:t xml:space="preserve"> more </w:t>
      </w:r>
      <w:r w:rsidRPr="00806DEB">
        <w:rPr>
          <w:rStyle w:val="Emphasis"/>
          <w:highlight w:val="cyan"/>
        </w:rPr>
        <w:t>likely</w:t>
      </w:r>
      <w:r w:rsidRPr="004345C5">
        <w:rPr>
          <w:sz w:val="14"/>
        </w:rPr>
        <w:t xml:space="preserve">. </w:t>
      </w:r>
      <w:r w:rsidRPr="004345C5">
        <w:rPr>
          <w:rStyle w:val="StyleUnderline"/>
        </w:rPr>
        <w:t>In the event of collapse, there are several issues</w:t>
      </w:r>
      <w:r w:rsidRPr="004345C5">
        <w:rPr>
          <w:sz w:val="14"/>
        </w:rPr>
        <w:t xml:space="preserve"> that </w:t>
      </w:r>
      <w:r w:rsidRPr="004345C5">
        <w:rPr>
          <w:rStyle w:val="StyleUnderline"/>
        </w:rPr>
        <w:t>will have to be thought through,</w:t>
      </w:r>
      <w:r w:rsidRPr="004345C5">
        <w:rPr>
          <w:sz w:val="14"/>
        </w:rPr>
        <w:t xml:space="preserve"> none of which are simple. </w:t>
      </w:r>
      <w:r w:rsidRPr="004345C5">
        <w:rPr>
          <w:rStyle w:val="StyleUnderline"/>
        </w:rPr>
        <w:t xml:space="preserve">First and foremost is the </w:t>
      </w:r>
      <w:r w:rsidRPr="004345C5">
        <w:rPr>
          <w:rStyle w:val="Emphasis"/>
        </w:rPr>
        <w:t>Chinese reaction</w:t>
      </w:r>
      <w:r w:rsidRPr="004345C5">
        <w:rPr>
          <w:sz w:val="14"/>
        </w:rPr>
        <w:t xml:space="preserve">. </w:t>
      </w:r>
      <w:r w:rsidRPr="00806DEB">
        <w:rPr>
          <w:rStyle w:val="StyleUnderline"/>
          <w:highlight w:val="cyan"/>
        </w:rPr>
        <w:t>In any scenario</w:t>
      </w:r>
      <w:r w:rsidRPr="004345C5">
        <w:rPr>
          <w:rStyle w:val="StyleUnderline"/>
        </w:rPr>
        <w:t xml:space="preserve"> in which the </w:t>
      </w:r>
      <w:r w:rsidRPr="00806DEB">
        <w:rPr>
          <w:rStyle w:val="Emphasis"/>
          <w:highlight w:val="cyan"/>
        </w:rPr>
        <w:t>North Korean</w:t>
      </w:r>
      <w:r w:rsidRPr="004345C5">
        <w:rPr>
          <w:rStyle w:val="Emphasis"/>
        </w:rPr>
        <w:t xml:space="preserve"> regime falls</w:t>
      </w:r>
      <w:r w:rsidRPr="004345C5">
        <w:rPr>
          <w:sz w:val="14"/>
        </w:rPr>
        <w:t xml:space="preserve">, </w:t>
      </w:r>
      <w:r w:rsidRPr="004345C5">
        <w:rPr>
          <w:rStyle w:val="StyleUnderline"/>
        </w:rPr>
        <w:t>many of its</w:t>
      </w:r>
      <w:r w:rsidRPr="004345C5">
        <w:rPr>
          <w:sz w:val="14"/>
        </w:rPr>
        <w:t xml:space="preserve"> former </w:t>
      </w:r>
      <w:r w:rsidRPr="00806DEB">
        <w:rPr>
          <w:rStyle w:val="StyleUnderline"/>
          <w:highlight w:val="cyan"/>
        </w:rPr>
        <w:t xml:space="preserve">subjects will head </w:t>
      </w:r>
      <w:r w:rsidRPr="00806DEB">
        <w:rPr>
          <w:rStyle w:val="Emphasis"/>
          <w:highlight w:val="cyan"/>
        </w:rPr>
        <w:t>across the Yalu</w:t>
      </w:r>
      <w:r w:rsidRPr="004345C5">
        <w:rPr>
          <w:rStyle w:val="Emphasis"/>
        </w:rPr>
        <w:t xml:space="preserve"> River</w:t>
      </w:r>
      <w:r w:rsidRPr="004345C5">
        <w:rPr>
          <w:sz w:val="14"/>
        </w:rPr>
        <w:t xml:space="preserve">. </w:t>
      </w:r>
      <w:r w:rsidRPr="004345C5">
        <w:rPr>
          <w:rStyle w:val="StyleUnderline"/>
        </w:rPr>
        <w:t xml:space="preserve">Beijing already sits uneasily on its relationship with its western minorities; with several million ethnic Koreans already living in China, </w:t>
      </w:r>
      <w:r w:rsidRPr="00806DEB">
        <w:rPr>
          <w:rStyle w:val="StyleUnderline"/>
          <w:highlight w:val="cyan"/>
        </w:rPr>
        <w:t xml:space="preserve">Beijing </w:t>
      </w:r>
      <w:r w:rsidRPr="00806DEB">
        <w:rPr>
          <w:rStyle w:val="Emphasis"/>
          <w:highlight w:val="cyan"/>
        </w:rPr>
        <w:t>fears a</w:t>
      </w:r>
      <w:r w:rsidRPr="004345C5">
        <w:rPr>
          <w:sz w:val="14"/>
        </w:rPr>
        <w:t xml:space="preserve">nother </w:t>
      </w:r>
      <w:r w:rsidRPr="00806DEB">
        <w:rPr>
          <w:rStyle w:val="Emphasis"/>
          <w:highlight w:val="cyan"/>
        </w:rPr>
        <w:t>problem in borderlands</w:t>
      </w:r>
      <w:r w:rsidRPr="004345C5">
        <w:rPr>
          <w:sz w:val="14"/>
        </w:rPr>
        <w:t xml:space="preserve">, this time in its northeast. </w:t>
      </w:r>
      <w:r w:rsidRPr="004345C5">
        <w:rPr>
          <w:rStyle w:val="StyleUnderline"/>
        </w:rPr>
        <w:t xml:space="preserve">This potential trouble spot is </w:t>
      </w:r>
      <w:r w:rsidRPr="004345C5">
        <w:rPr>
          <w:sz w:val="14"/>
        </w:rPr>
        <w:t xml:space="preserve">much </w:t>
      </w:r>
      <w:r w:rsidRPr="004345C5">
        <w:rPr>
          <w:rStyle w:val="Emphasis"/>
        </w:rPr>
        <w:t>close to the growing middle class in Beijing</w:t>
      </w:r>
      <w:r w:rsidRPr="004345C5">
        <w:rPr>
          <w:sz w:val="14"/>
        </w:rPr>
        <w:t xml:space="preserve">, </w:t>
      </w:r>
      <w:r w:rsidRPr="004345C5">
        <w:rPr>
          <w:rStyle w:val="StyleUnderline"/>
        </w:rPr>
        <w:t xml:space="preserve">and it would be </w:t>
      </w:r>
      <w:r w:rsidRPr="004345C5">
        <w:rPr>
          <w:rStyle w:val="Emphasis"/>
        </w:rPr>
        <w:t>much harder to contain reports of repression</w:t>
      </w:r>
      <w:r w:rsidRPr="004345C5">
        <w:rPr>
          <w:sz w:val="14"/>
        </w:rPr>
        <w:t xml:space="preserve">. Chinese Koreans would also have a powerful voice across the Yellow Sea in the new, larger Korea. In a gambit aimed at preserving the status quo, China has even backed peace talks between the United States and North Korea, a significant step toward normalization. The North rejected the deal since the United States insisted on addressing denuclearization at the same time, a key goal if South Korea were to go along. Any normalization of the relationship between North Korea and its allies could have long term consequences for Beijing. Economic liberalization would certainly bring much more goods, bought from China, into North Korea, but rising consumer lifestyles also bring aspirations of political freedom, aspirations that are certain to rock the North Korean regime, and by association, Beijing itself. On the other hand, permanent peace on the peninsula would surely bring about a change in the military alliance between the United States and South Korea and Japan. The South Korean and Japanese militaries are the eleventh and seventh most powerful in the world, and are backed up by the United States’ cutting edge anti-missile, air, and logistics capabilities. The recent announcement that the U.S. will deploy THAAD to South Korea is seen as a threat to China. With South Koreans already protesting its deployment, it would be difficult for Seoul to sell the system after peace, and certainly Washington would look for a peace dividend, reducing its own forces on the peninsula and in Japan by a considerable amount. Geopolitically, peace on the peninsula is a win worth the long term problem of a liberalizing North. The next issue is peace between a unified Korea and China, with more than a possibility of the tension along the 38th parallel simply moving north to the new international boarder. China would have to be convinced that Korea would pose no threat and the departure of U.S. troops might be the price to secure Beijing’s acceptance of a unified Korea. </w:t>
      </w:r>
      <w:r w:rsidRPr="00806DEB">
        <w:rPr>
          <w:rStyle w:val="StyleUnderline"/>
          <w:highlight w:val="cyan"/>
        </w:rPr>
        <w:t>Any belligerence</w:t>
      </w:r>
      <w:r w:rsidRPr="004345C5">
        <w:rPr>
          <w:rStyle w:val="StyleUnderline"/>
        </w:rPr>
        <w:t xml:space="preserve"> on the part of Seoul during</w:t>
      </w:r>
      <w:r w:rsidRPr="004345C5">
        <w:rPr>
          <w:sz w:val="14"/>
        </w:rPr>
        <w:t xml:space="preserve"> an imminent </w:t>
      </w:r>
      <w:r w:rsidRPr="004345C5">
        <w:rPr>
          <w:rStyle w:val="StyleUnderline"/>
        </w:rPr>
        <w:t>collapse</w:t>
      </w:r>
      <w:r w:rsidRPr="004345C5">
        <w:rPr>
          <w:sz w:val="14"/>
        </w:rPr>
        <w:t xml:space="preserve"> of Pyongyang </w:t>
      </w:r>
      <w:r w:rsidRPr="00806DEB">
        <w:rPr>
          <w:rStyle w:val="StyleUnderline"/>
          <w:highlight w:val="cyan"/>
        </w:rPr>
        <w:t xml:space="preserve">could be interpreted by China as a </w:t>
      </w:r>
      <w:r w:rsidRPr="00806DEB">
        <w:rPr>
          <w:rStyle w:val="Emphasis"/>
          <w:highlight w:val="cyan"/>
        </w:rPr>
        <w:t>need to cross the Yalu</w:t>
      </w:r>
      <w:r w:rsidRPr="004345C5">
        <w:rPr>
          <w:rStyle w:val="Emphasis"/>
        </w:rPr>
        <w:t xml:space="preserve"> River</w:t>
      </w:r>
      <w:r w:rsidRPr="004345C5">
        <w:rPr>
          <w:sz w:val="14"/>
        </w:rPr>
        <w:t xml:space="preserve">, where Beijing already claims the inter-river islands. A new partition is a possibility, with China occupying the northern half of North Korea, down to Pyongyang, saving the elites who occupy “Pyonghatten.” In the case of a what would be a rather brotherly occupation, the probable Chinese zone would simultaneously accomplish two goals for China: It would be able to install a pliant regime that would no longer threaten the South or Japan, driving a wedge into the 70-year-old alliance between Beijing and Pyongyang. Establishing China’s international border with Korea a hundred miles or so south of the Yalu River would retain a buffer between China and a strong Western adversary. The last issue, and in many ways, the </w:t>
      </w:r>
      <w:r w:rsidRPr="00806DEB">
        <w:rPr>
          <w:rStyle w:val="StyleUnderline"/>
          <w:highlight w:val="cyan"/>
        </w:rPr>
        <w:t>most pressing is the</w:t>
      </w:r>
      <w:r w:rsidRPr="004345C5">
        <w:rPr>
          <w:sz w:val="14"/>
        </w:rPr>
        <w:t xml:space="preserve"> case of the </w:t>
      </w:r>
      <w:r w:rsidRPr="00806DEB">
        <w:rPr>
          <w:rStyle w:val="Emphasis"/>
          <w:highlight w:val="cyan"/>
        </w:rPr>
        <w:t>North’s w</w:t>
      </w:r>
      <w:r w:rsidRPr="004345C5">
        <w:rPr>
          <w:rStyle w:val="Emphasis"/>
        </w:rPr>
        <w:t xml:space="preserve">eapons of </w:t>
      </w:r>
      <w:r w:rsidRPr="00806DEB">
        <w:rPr>
          <w:rStyle w:val="Emphasis"/>
          <w:highlight w:val="cyan"/>
        </w:rPr>
        <w:t>m</w:t>
      </w:r>
      <w:r w:rsidRPr="004345C5">
        <w:rPr>
          <w:rStyle w:val="Emphasis"/>
        </w:rPr>
        <w:t xml:space="preserve">ass </w:t>
      </w:r>
      <w:r w:rsidRPr="00806DEB">
        <w:rPr>
          <w:rStyle w:val="Emphasis"/>
          <w:highlight w:val="cyan"/>
        </w:rPr>
        <w:t>d</w:t>
      </w:r>
      <w:r w:rsidRPr="004345C5">
        <w:rPr>
          <w:rStyle w:val="Emphasis"/>
        </w:rPr>
        <w:t>estruction</w:t>
      </w:r>
      <w:r w:rsidRPr="004345C5">
        <w:rPr>
          <w:sz w:val="14"/>
        </w:rPr>
        <w:t xml:space="preserve">. </w:t>
      </w:r>
      <w:r w:rsidRPr="00806DEB">
        <w:rPr>
          <w:rStyle w:val="StyleUnderline"/>
          <w:highlight w:val="cyan"/>
        </w:rPr>
        <w:t>Hardliners may</w:t>
      </w:r>
      <w:r w:rsidRPr="004345C5">
        <w:rPr>
          <w:rStyle w:val="StyleUnderline"/>
        </w:rPr>
        <w:t xml:space="preserve"> be tempted to </w:t>
      </w:r>
      <w:r w:rsidRPr="00806DEB">
        <w:rPr>
          <w:rStyle w:val="Emphasis"/>
          <w:highlight w:val="cyan"/>
        </w:rPr>
        <w:t>use them</w:t>
      </w:r>
      <w:r w:rsidRPr="004345C5">
        <w:rPr>
          <w:sz w:val="14"/>
        </w:rPr>
        <w:t xml:space="preserve">, </w:t>
      </w:r>
      <w:r w:rsidRPr="004345C5">
        <w:rPr>
          <w:rStyle w:val="StyleUnderline"/>
        </w:rPr>
        <w:t xml:space="preserve">fulfilling their purpose of </w:t>
      </w:r>
      <w:r w:rsidRPr="004345C5">
        <w:rPr>
          <w:rStyle w:val="Emphasis"/>
        </w:rPr>
        <w:t>regime survival</w:t>
      </w:r>
      <w:r w:rsidRPr="004345C5">
        <w:rPr>
          <w:sz w:val="14"/>
        </w:rPr>
        <w:t xml:space="preserve">, </w:t>
      </w:r>
      <w:r w:rsidRPr="00806DEB">
        <w:rPr>
          <w:rStyle w:val="StyleUnderline"/>
          <w:highlight w:val="cyan"/>
        </w:rPr>
        <w:t xml:space="preserve">or </w:t>
      </w:r>
      <w:r w:rsidRPr="00806DEB">
        <w:rPr>
          <w:rStyle w:val="Emphasis"/>
          <w:highlight w:val="cyan"/>
        </w:rPr>
        <w:t>warlord minded generals</w:t>
      </w:r>
      <w:r w:rsidRPr="00806DEB">
        <w:rPr>
          <w:rStyle w:val="StyleUnderline"/>
          <w:highlight w:val="cyan"/>
        </w:rPr>
        <w:t xml:space="preserve"> may use them</w:t>
      </w:r>
      <w:r w:rsidRPr="00806DEB">
        <w:rPr>
          <w:sz w:val="14"/>
          <w:highlight w:val="cyan"/>
        </w:rPr>
        <w:t xml:space="preserve"> </w:t>
      </w:r>
      <w:r w:rsidRPr="00806DEB">
        <w:rPr>
          <w:rStyle w:val="StyleUnderline"/>
          <w:highlight w:val="cyan"/>
        </w:rPr>
        <w:t>to</w:t>
      </w:r>
      <w:r w:rsidRPr="00806DEB">
        <w:rPr>
          <w:sz w:val="14"/>
          <w:highlight w:val="cyan"/>
        </w:rPr>
        <w:t xml:space="preserve"> </w:t>
      </w:r>
      <w:r w:rsidRPr="00806DEB">
        <w:rPr>
          <w:rStyle w:val="Emphasis"/>
          <w:highlight w:val="cyan"/>
        </w:rPr>
        <w:t>set up their</w:t>
      </w:r>
      <w:r w:rsidRPr="004345C5">
        <w:rPr>
          <w:rStyle w:val="Emphasis"/>
        </w:rPr>
        <w:t xml:space="preserve"> own </w:t>
      </w:r>
      <w:r w:rsidRPr="00806DEB">
        <w:rPr>
          <w:rStyle w:val="Emphasis"/>
          <w:highlight w:val="cyan"/>
        </w:rPr>
        <w:t>quasi-kingdoms</w:t>
      </w:r>
      <w:r w:rsidRPr="004345C5">
        <w:rPr>
          <w:sz w:val="14"/>
        </w:rPr>
        <w:t xml:space="preserve">. In the event that Western intelligence in can predict a collapse, </w:t>
      </w:r>
      <w:r w:rsidRPr="004345C5">
        <w:rPr>
          <w:rStyle w:val="StyleUnderline"/>
        </w:rPr>
        <w:t xml:space="preserve">military forces in the south will go to </w:t>
      </w:r>
      <w:r w:rsidRPr="004345C5">
        <w:rPr>
          <w:rStyle w:val="Emphasis"/>
        </w:rPr>
        <w:t>high alert</w:t>
      </w:r>
      <w:r w:rsidRPr="004345C5">
        <w:rPr>
          <w:sz w:val="14"/>
        </w:rPr>
        <w:t xml:space="preserve">, and any provocation could invoke an artillery duel that quickly escalates to an air campaign. </w:t>
      </w:r>
      <w:r w:rsidRPr="00806DEB">
        <w:rPr>
          <w:rStyle w:val="StyleUnderline"/>
          <w:highlight w:val="cyan"/>
        </w:rPr>
        <w:t xml:space="preserve">In the </w:t>
      </w:r>
      <w:r w:rsidRPr="00806DEB">
        <w:rPr>
          <w:rStyle w:val="Emphasis"/>
          <w:highlight w:val="cyan"/>
        </w:rPr>
        <w:t>chaos that follows</w:t>
      </w:r>
      <w:r w:rsidRPr="00806DEB">
        <w:rPr>
          <w:rStyle w:val="StyleUnderline"/>
          <w:highlight w:val="cyan"/>
        </w:rPr>
        <w:t>,</w:t>
      </w:r>
      <w:r w:rsidRPr="00806DEB">
        <w:rPr>
          <w:sz w:val="14"/>
          <w:highlight w:val="cyan"/>
        </w:rPr>
        <w:t xml:space="preserve"> </w:t>
      </w:r>
      <w:r w:rsidRPr="00806DEB">
        <w:rPr>
          <w:rStyle w:val="StyleUnderline"/>
          <w:highlight w:val="cyan"/>
        </w:rPr>
        <w:t>So</w:t>
      </w:r>
      <w:r w:rsidRPr="004345C5">
        <w:rPr>
          <w:rStyle w:val="StyleUnderline"/>
        </w:rPr>
        <w:t xml:space="preserve">uth </w:t>
      </w:r>
      <w:r w:rsidRPr="00806DEB">
        <w:rPr>
          <w:rStyle w:val="StyleUnderline"/>
          <w:highlight w:val="cyan"/>
        </w:rPr>
        <w:t>Ko</w:t>
      </w:r>
      <w:r w:rsidRPr="004345C5">
        <w:rPr>
          <w:rStyle w:val="StyleUnderline"/>
        </w:rPr>
        <w:t xml:space="preserve">rean </w:t>
      </w:r>
      <w:r w:rsidRPr="00806DEB">
        <w:rPr>
          <w:rStyle w:val="StyleUnderline"/>
          <w:highlight w:val="cyan"/>
        </w:rPr>
        <w:t>and American forces would</w:t>
      </w:r>
      <w:r w:rsidRPr="004345C5">
        <w:rPr>
          <w:rStyle w:val="StyleUnderline"/>
        </w:rPr>
        <w:t xml:space="preserve"> most likely </w:t>
      </w:r>
      <w:r w:rsidRPr="00806DEB">
        <w:rPr>
          <w:rStyle w:val="StyleUnderline"/>
          <w:highlight w:val="cyan"/>
        </w:rPr>
        <w:t xml:space="preserve">attempt to </w:t>
      </w:r>
      <w:r w:rsidRPr="00806DEB">
        <w:rPr>
          <w:rStyle w:val="Emphasis"/>
          <w:highlight w:val="cyan"/>
        </w:rPr>
        <w:t>capture WMD</w:t>
      </w:r>
      <w:r w:rsidRPr="004345C5">
        <w:rPr>
          <w:rStyle w:val="Emphasis"/>
        </w:rPr>
        <w:t xml:space="preserve"> sites </w:t>
      </w:r>
      <w:r w:rsidRPr="00806DEB">
        <w:rPr>
          <w:rStyle w:val="Emphasis"/>
          <w:highlight w:val="cyan"/>
        </w:rPr>
        <w:t>quickly</w:t>
      </w:r>
      <w:r w:rsidRPr="004345C5">
        <w:rPr>
          <w:sz w:val="14"/>
        </w:rPr>
        <w:t xml:space="preserve">. </w:t>
      </w:r>
      <w:r w:rsidRPr="00806DEB">
        <w:rPr>
          <w:rStyle w:val="StyleUnderline"/>
          <w:highlight w:val="cyan"/>
        </w:rPr>
        <w:t>If the Chinese are coming</w:t>
      </w:r>
      <w:r w:rsidRPr="004345C5">
        <w:rPr>
          <w:rStyle w:val="StyleUnderline"/>
        </w:rPr>
        <w:t xml:space="preserve"> south, this creates a dangerous situation where </w:t>
      </w:r>
      <w:r w:rsidRPr="00806DEB">
        <w:rPr>
          <w:rStyle w:val="Emphasis"/>
          <w:highlight w:val="cyan"/>
        </w:rPr>
        <w:t>Allied forces could bomb Chinese forces</w:t>
      </w:r>
      <w:r w:rsidRPr="00806DEB">
        <w:rPr>
          <w:sz w:val="14"/>
          <w:highlight w:val="cyan"/>
        </w:rPr>
        <w:t xml:space="preserve">, </w:t>
      </w:r>
      <w:r w:rsidRPr="00806DEB">
        <w:rPr>
          <w:rStyle w:val="StyleUnderline"/>
          <w:highlight w:val="cyan"/>
        </w:rPr>
        <w:t>turning</w:t>
      </w:r>
      <w:r w:rsidRPr="004345C5">
        <w:rPr>
          <w:rStyle w:val="StyleUnderline"/>
        </w:rPr>
        <w:t xml:space="preserve"> a </w:t>
      </w:r>
      <w:r w:rsidRPr="00806DEB">
        <w:rPr>
          <w:rStyle w:val="StyleUnderline"/>
          <w:highlight w:val="cyan"/>
        </w:rPr>
        <w:t>housekeeping</w:t>
      </w:r>
      <w:r w:rsidRPr="004345C5">
        <w:rPr>
          <w:rStyle w:val="StyleUnderline"/>
        </w:rPr>
        <w:t xml:space="preserve"> operation </w:t>
      </w:r>
      <w:r w:rsidRPr="00806DEB">
        <w:rPr>
          <w:rStyle w:val="StyleUnderline"/>
          <w:highlight w:val="cyan"/>
        </w:rPr>
        <w:t xml:space="preserve">into a </w:t>
      </w:r>
      <w:r w:rsidRPr="00806DEB">
        <w:rPr>
          <w:rStyle w:val="Emphasis"/>
          <w:highlight w:val="cyan"/>
        </w:rPr>
        <w:t>superpower confrontation</w:t>
      </w:r>
      <w:r w:rsidRPr="004345C5">
        <w:rPr>
          <w:sz w:val="14"/>
        </w:rPr>
        <w:t>. In some cases, South Korean or U.S. ground forces in far northern areas could be captured by Chinese forces, creating a very public bargaining piece that plays toward China’s goals.</w:t>
      </w:r>
    </w:p>
    <w:p w14:paraId="28D2403D" w14:textId="4FBC028A" w:rsidR="00E118CC" w:rsidRDefault="00E118CC" w:rsidP="00E118CC">
      <w:pPr>
        <w:pStyle w:val="Heading3"/>
      </w:pPr>
      <w:r>
        <w:t>AT: NK Defense---AT: Second Strike Deterrence</w:t>
      </w:r>
    </w:p>
    <w:p w14:paraId="24F726B3" w14:textId="77777777" w:rsidR="00E118CC" w:rsidRDefault="00E118CC" w:rsidP="00E118CC">
      <w:pPr>
        <w:pStyle w:val="Heading4"/>
      </w:pPr>
      <w:r>
        <w:t xml:space="preserve">Retal deterrence insufficient---Kim thinks he can deter the deterrent. </w:t>
      </w:r>
    </w:p>
    <w:p w14:paraId="38945FE5" w14:textId="77777777" w:rsidR="00E118CC" w:rsidRDefault="00E118CC" w:rsidP="00E118CC">
      <w:r>
        <w:t xml:space="preserve">Vince A. </w:t>
      </w:r>
      <w:r w:rsidRPr="00DF3F90">
        <w:rPr>
          <w:b/>
        </w:rPr>
        <w:t>Manzo &amp;</w:t>
      </w:r>
      <w:r>
        <w:t xml:space="preserve"> John K. </w:t>
      </w:r>
      <w:r w:rsidRPr="00DF3F90">
        <w:rPr>
          <w:b/>
        </w:rPr>
        <w:t>Warden 18</w:t>
      </w:r>
      <w:r>
        <w:t>. Manzo is a Research Analyst at the Center for Naval Analysis; Warden is a Senior Policy Analyst on the Strategic Analysis &amp; Assessments team at Science Applications International Corporation. 02-07-18. “6. The Least Bad Option: Damage Limitation and U.S. Deterrence Strategy toward North Korea.” in Policy Roundtable: Are There any Good Choices When it Comes to North Korea?. Texas National Security Review. https://tnsr.org/roundtable/policy-roundtable-good-choices-comes-north-korea/</w:t>
      </w:r>
    </w:p>
    <w:p w14:paraId="2F2F96E1" w14:textId="77777777" w:rsidR="00E118CC" w:rsidRPr="00451358" w:rsidRDefault="00E118CC" w:rsidP="00E118CC">
      <w:pPr>
        <w:rPr>
          <w:b/>
          <w:iCs/>
          <w:u w:val="single"/>
          <w:bdr w:val="single" w:sz="8" w:space="0" w:color="auto"/>
        </w:rPr>
      </w:pPr>
      <w:r w:rsidRPr="00833758">
        <w:rPr>
          <w:sz w:val="16"/>
        </w:rPr>
        <w:t xml:space="preserve">Moreover, </w:t>
      </w:r>
      <w:r w:rsidRPr="00833758">
        <w:rPr>
          <w:rStyle w:val="StyleUnderline"/>
        </w:rPr>
        <w:t xml:space="preserve">threats of an overwhelming </w:t>
      </w:r>
      <w:r w:rsidRPr="00833758">
        <w:rPr>
          <w:rStyle w:val="Emphasis"/>
        </w:rPr>
        <w:t>response</w:t>
      </w:r>
      <w:r w:rsidRPr="00833758">
        <w:rPr>
          <w:rStyle w:val="StyleUnderline"/>
        </w:rPr>
        <w:t xml:space="preserve"> may </w:t>
      </w:r>
      <w:r w:rsidRPr="00833758">
        <w:rPr>
          <w:rStyle w:val="Emphasis"/>
        </w:rPr>
        <w:t>not be sufficient to deter North Korean nuclear use</w:t>
      </w:r>
      <w:r w:rsidRPr="00833758">
        <w:rPr>
          <w:sz w:val="16"/>
        </w:rPr>
        <w:t xml:space="preserve"> </w:t>
      </w:r>
      <w:r w:rsidRPr="00833758">
        <w:rPr>
          <w:rStyle w:val="StyleUnderline"/>
        </w:rPr>
        <w:t xml:space="preserve">absent </w:t>
      </w:r>
      <w:r w:rsidRPr="00833758">
        <w:rPr>
          <w:rStyle w:val="Emphasis"/>
        </w:rPr>
        <w:t>significant damage-limitation capabilities</w:t>
      </w:r>
      <w:r w:rsidRPr="00833758">
        <w:rPr>
          <w:rStyle w:val="StyleUnderline"/>
        </w:rPr>
        <w:t xml:space="preserve">. In an escalating conventional conflict, the Kim regime might be tempted to try to </w:t>
      </w:r>
      <w:r w:rsidRPr="00833758">
        <w:rPr>
          <w:rStyle w:val="Emphasis"/>
        </w:rPr>
        <w:t>coerce Washington</w:t>
      </w:r>
      <w:r w:rsidRPr="00833758">
        <w:rPr>
          <w:sz w:val="16"/>
        </w:rPr>
        <w:t xml:space="preserve">, Seoul, and Tokyo </w:t>
      </w:r>
      <w:r w:rsidRPr="00833758">
        <w:rPr>
          <w:rStyle w:val="StyleUnderline"/>
        </w:rPr>
        <w:t xml:space="preserve">to accommodate its demands through limited nuclear strikes. If Pyongyang believes that it can reliably threaten several major U.S. cities, it may </w:t>
      </w:r>
      <w:r w:rsidRPr="00833758">
        <w:rPr>
          <w:rStyle w:val="Emphasis"/>
        </w:rPr>
        <w:t>doubt that Washington will follow through on its threat of overwhelming retaliation</w:t>
      </w:r>
      <w:r w:rsidRPr="00833758">
        <w:rPr>
          <w:sz w:val="16"/>
        </w:rPr>
        <w:t xml:space="preserve">, instead expecting accommodation. </w:t>
      </w:r>
      <w:r w:rsidRPr="00833758">
        <w:rPr>
          <w:rStyle w:val="StyleUnderline"/>
        </w:rPr>
        <w:t xml:space="preserve">With robust damage-limitation capabilities, the United States can </w:t>
      </w:r>
      <w:r w:rsidRPr="00833758">
        <w:rPr>
          <w:rStyle w:val="Emphasis"/>
        </w:rPr>
        <w:t>credibly threaten</w:t>
      </w:r>
      <w:r w:rsidRPr="00833758">
        <w:rPr>
          <w:sz w:val="16"/>
        </w:rPr>
        <w:t xml:space="preserve"> </w:t>
      </w:r>
      <w:r w:rsidRPr="00833758">
        <w:rPr>
          <w:rStyle w:val="StyleUnderline"/>
        </w:rPr>
        <w:t>to</w:t>
      </w:r>
      <w:r w:rsidRPr="00833758">
        <w:rPr>
          <w:sz w:val="16"/>
        </w:rPr>
        <w:t xml:space="preserve"> </w:t>
      </w:r>
      <w:r w:rsidRPr="00833758">
        <w:rPr>
          <w:rStyle w:val="Emphasis"/>
        </w:rPr>
        <w:t>preempt</w:t>
      </w:r>
      <w:r w:rsidRPr="00833758">
        <w:rPr>
          <w:sz w:val="16"/>
        </w:rPr>
        <w:t xml:space="preserve"> North Korea’s </w:t>
      </w:r>
      <w:r w:rsidRPr="00833758">
        <w:rPr>
          <w:rStyle w:val="StyleUnderline"/>
        </w:rPr>
        <w:t>nuclear missiles and intercept most of those that survive, thus reducing</w:t>
      </w:r>
      <w:r w:rsidRPr="00833758">
        <w:rPr>
          <w:sz w:val="16"/>
        </w:rPr>
        <w:t xml:space="preserve"> the </w:t>
      </w:r>
      <w:r w:rsidRPr="00833758">
        <w:rPr>
          <w:rStyle w:val="Emphasis"/>
        </w:rPr>
        <w:t>vulnerability</w:t>
      </w:r>
      <w:r w:rsidRPr="00833758">
        <w:rPr>
          <w:sz w:val="16"/>
        </w:rPr>
        <w:t xml:space="preserve"> of the United States. </w:t>
      </w:r>
      <w:r w:rsidRPr="00833758">
        <w:rPr>
          <w:rStyle w:val="StyleUnderline"/>
        </w:rPr>
        <w:t xml:space="preserve">As a result, North Korea would be </w:t>
      </w:r>
      <w:r w:rsidRPr="00833758">
        <w:rPr>
          <w:rStyle w:val="Emphasis"/>
        </w:rPr>
        <w:t>less confident that it can coerce capitulation.</w:t>
      </w:r>
    </w:p>
    <w:p w14:paraId="692219D2" w14:textId="77777777" w:rsidR="00E118CC" w:rsidRPr="00E118CC" w:rsidRDefault="00E118CC" w:rsidP="00E118CC"/>
    <w:p w14:paraId="1B0BE086" w14:textId="77777777" w:rsidR="00B24721" w:rsidRDefault="00B24721" w:rsidP="00B24721"/>
    <w:p w14:paraId="7524AF47" w14:textId="77777777" w:rsidR="00B24721" w:rsidRDefault="00B24721" w:rsidP="00B24721"/>
    <w:p w14:paraId="1B6526BD" w14:textId="77777777" w:rsidR="00B24721" w:rsidRPr="00B24721" w:rsidRDefault="00B24721" w:rsidP="00B24721"/>
    <w:p w14:paraId="1B42CC0A" w14:textId="79882E2A" w:rsidR="00B30F7D" w:rsidRDefault="00B24721" w:rsidP="00B24721">
      <w:pPr>
        <w:pStyle w:val="Heading3"/>
      </w:pPr>
      <w:r>
        <w:t>ME Instab Impact</w:t>
      </w:r>
      <w:r w:rsidR="00E118CC">
        <w:t xml:space="preserve"> – 2NC</w:t>
      </w:r>
    </w:p>
    <w:p w14:paraId="07E0C3A8" w14:textId="77777777" w:rsidR="00E118CC" w:rsidRDefault="00E118CC" w:rsidP="00E118CC">
      <w:pPr>
        <w:pStyle w:val="Heading4"/>
      </w:pPr>
      <w:r>
        <w:t xml:space="preserve">Trump winning 2020 is key to solve </w:t>
      </w:r>
      <w:r w:rsidRPr="009D0227">
        <w:rPr>
          <w:rStyle w:val="StyleUnderline"/>
        </w:rPr>
        <w:t>NoKo war</w:t>
      </w:r>
      <w:r>
        <w:t xml:space="preserve"> and </w:t>
      </w:r>
      <w:r w:rsidRPr="009D0227">
        <w:rPr>
          <w:rStyle w:val="StyleUnderline"/>
        </w:rPr>
        <w:t>Middle Eastern instability</w:t>
      </w:r>
    </w:p>
    <w:p w14:paraId="54BEB6D5" w14:textId="77777777" w:rsidR="00E118CC" w:rsidRDefault="00E118CC" w:rsidP="00E118CC">
      <w:pPr>
        <w:rPr>
          <w:sz w:val="22"/>
          <w:szCs w:val="22"/>
        </w:rPr>
      </w:pPr>
      <w:r w:rsidRPr="005E22AB">
        <w:rPr>
          <w:sz w:val="22"/>
          <w:szCs w:val="22"/>
        </w:rPr>
        <w:t xml:space="preserve">Markos </w:t>
      </w:r>
      <w:r w:rsidRPr="005E22AB">
        <w:rPr>
          <w:b/>
          <w:sz w:val="26"/>
          <w:szCs w:val="26"/>
        </w:rPr>
        <w:t>Kounalakis 19</w:t>
      </w:r>
      <w:r w:rsidRPr="005E22AB">
        <w:rPr>
          <w:sz w:val="22"/>
          <w:szCs w:val="22"/>
        </w:rPr>
        <w:t xml:space="preserve">, visiting fellow at the Hoover Institution, 2-28-2019, "President Donald Trump, global peacemaker. Really.," miamiherald, </w:t>
      </w:r>
      <w:hyperlink r:id="rId38" w:history="1">
        <w:r w:rsidRPr="004E0F79">
          <w:rPr>
            <w:rStyle w:val="Hyperlink"/>
            <w:sz w:val="22"/>
            <w:szCs w:val="22"/>
          </w:rPr>
          <w:t>https://www.miamiherald.com/opinion/op-ed/article226928784.html</w:t>
        </w:r>
      </w:hyperlink>
    </w:p>
    <w:p w14:paraId="3378E910" w14:textId="77777777" w:rsidR="00E118CC" w:rsidRPr="00320558" w:rsidRDefault="00E118CC" w:rsidP="00E118CC">
      <w:pPr>
        <w:rPr>
          <w:sz w:val="8"/>
          <w:szCs w:val="8"/>
        </w:rPr>
      </w:pPr>
    </w:p>
    <w:p w14:paraId="4091E2EE" w14:textId="77777777" w:rsidR="00E118CC" w:rsidRPr="00320558" w:rsidRDefault="00E118CC" w:rsidP="00E118CC">
      <w:pPr>
        <w:rPr>
          <w:sz w:val="16"/>
        </w:rPr>
      </w:pPr>
      <w:r w:rsidRPr="00320558">
        <w:rPr>
          <w:rStyle w:val="StyleUnderline"/>
        </w:rPr>
        <w:t>War is the ultimate test for nations and their leaders</w:t>
      </w:r>
      <w:r w:rsidRPr="00320558">
        <w:rPr>
          <w:sz w:val="16"/>
        </w:rPr>
        <w:t>. History is full of great leaders who fought and won military victories, from Revolutionary War hero George Washington to Abraham Lincoln’s civil war and World War II’s FDR.</w:t>
      </w:r>
    </w:p>
    <w:p w14:paraId="37BB8F51" w14:textId="77777777" w:rsidR="00E118CC" w:rsidRPr="00320558" w:rsidRDefault="00E118CC" w:rsidP="00E118CC">
      <w:pPr>
        <w:rPr>
          <w:sz w:val="16"/>
        </w:rPr>
      </w:pPr>
      <w:r w:rsidRPr="00320558">
        <w:rPr>
          <w:sz w:val="16"/>
        </w:rPr>
        <w:t>Victory is the key to greatness.</w:t>
      </w:r>
    </w:p>
    <w:p w14:paraId="3175DB83" w14:textId="77777777" w:rsidR="00E118CC" w:rsidRPr="00320558" w:rsidRDefault="00E118CC" w:rsidP="00E118CC">
      <w:pPr>
        <w:rPr>
          <w:sz w:val="16"/>
        </w:rPr>
      </w:pPr>
      <w:r w:rsidRPr="00320558">
        <w:rPr>
          <w:sz w:val="16"/>
        </w:rPr>
        <w:t xml:space="preserve">President </w:t>
      </w:r>
      <w:r w:rsidRPr="00320558">
        <w:rPr>
          <w:rStyle w:val="StyleUnderline"/>
        </w:rPr>
        <w:t>Trump is different.</w:t>
      </w:r>
      <w:r w:rsidRPr="00320558">
        <w:rPr>
          <w:sz w:val="16"/>
        </w:rPr>
        <w:t xml:space="preserve"> If George W. Bush went into his successful 2004 re-election campaign embracing his role as a “war president,” </w:t>
      </w:r>
      <w:r w:rsidRPr="005C2EC1">
        <w:rPr>
          <w:rStyle w:val="StyleUnderline"/>
          <w:highlight w:val="cyan"/>
        </w:rPr>
        <w:t xml:space="preserve">Trump may angle to </w:t>
      </w:r>
      <w:r w:rsidRPr="005C2EC1">
        <w:rPr>
          <w:rStyle w:val="Emphasis"/>
          <w:highlight w:val="cyan"/>
        </w:rPr>
        <w:t>win a 2020 re-election</w:t>
      </w:r>
      <w:r w:rsidRPr="005C2EC1">
        <w:rPr>
          <w:rStyle w:val="StyleUnderline"/>
          <w:highlight w:val="cyan"/>
        </w:rPr>
        <w:t xml:space="preserve"> as the nation’s “peace president</w:t>
      </w:r>
      <w:r w:rsidRPr="00320558">
        <w:rPr>
          <w:rStyle w:val="StyleUnderline"/>
        </w:rPr>
        <w:t>.</w:t>
      </w:r>
      <w:r w:rsidRPr="00320558">
        <w:rPr>
          <w:sz w:val="16"/>
        </w:rPr>
        <w:t xml:space="preserve">” Remarkably, </w:t>
      </w:r>
      <w:r w:rsidRPr="00320558">
        <w:rPr>
          <w:rStyle w:val="StyleUnderline"/>
        </w:rPr>
        <w:t xml:space="preserve">if things go well, he could be </w:t>
      </w:r>
      <w:r w:rsidRPr="00320558">
        <w:rPr>
          <w:rStyle w:val="Emphasis"/>
        </w:rPr>
        <w:t>Donald Trump, peacemaker</w:t>
      </w:r>
      <w:r w:rsidRPr="00320558">
        <w:rPr>
          <w:sz w:val="16"/>
        </w:rPr>
        <w:t>.</w:t>
      </w:r>
    </w:p>
    <w:p w14:paraId="1172F634" w14:textId="77777777" w:rsidR="00E118CC" w:rsidRPr="00320558" w:rsidRDefault="00E118CC" w:rsidP="00E118CC">
      <w:pPr>
        <w:rPr>
          <w:sz w:val="16"/>
        </w:rPr>
      </w:pPr>
      <w:r w:rsidRPr="00320558">
        <w:rPr>
          <w:sz w:val="16"/>
        </w:rPr>
        <w:t xml:space="preserve">Disquieting as it may be for those who see him as morally bankrupt, as well as a threat to democratic norms and human decency, there has to be a reckoning that </w:t>
      </w:r>
      <w:r w:rsidRPr="005C2EC1">
        <w:rPr>
          <w:rStyle w:val="StyleUnderline"/>
          <w:highlight w:val="cyan"/>
        </w:rPr>
        <w:t>he</w:t>
      </w:r>
      <w:r w:rsidRPr="00320558">
        <w:rPr>
          <w:rStyle w:val="StyleUnderline"/>
        </w:rPr>
        <w:t xml:space="preserve"> just </w:t>
      </w:r>
      <w:r w:rsidRPr="005C2EC1">
        <w:rPr>
          <w:rStyle w:val="StyleUnderline"/>
          <w:highlight w:val="cyan"/>
        </w:rPr>
        <w:t>might</w:t>
      </w:r>
      <w:r w:rsidRPr="00320558">
        <w:rPr>
          <w:rStyle w:val="StyleUnderline"/>
        </w:rPr>
        <w:t xml:space="preserve"> actually </w:t>
      </w:r>
      <w:r w:rsidRPr="005C2EC1">
        <w:rPr>
          <w:rStyle w:val="StyleUnderline"/>
          <w:highlight w:val="cyan"/>
        </w:rPr>
        <w:t xml:space="preserve">succeed in </w:t>
      </w:r>
      <w:r w:rsidRPr="005C2EC1">
        <w:rPr>
          <w:rStyle w:val="Emphasis"/>
          <w:highlight w:val="cyan"/>
        </w:rPr>
        <w:t>pursuing peace on multiple fronts</w:t>
      </w:r>
      <w:r w:rsidRPr="00320558">
        <w:rPr>
          <w:rStyle w:val="StyleUnderline"/>
        </w:rPr>
        <w:t xml:space="preserve">. </w:t>
      </w:r>
      <w:r w:rsidRPr="00320558">
        <w:rPr>
          <w:rStyle w:val="Emphasis"/>
        </w:rPr>
        <w:t>Trump’s</w:t>
      </w:r>
      <w:r w:rsidRPr="00320558">
        <w:rPr>
          <w:rStyle w:val="StyleUnderline"/>
        </w:rPr>
        <w:t xml:space="preserve"> campaign promises, </w:t>
      </w:r>
      <w:r w:rsidRPr="005C2EC1">
        <w:rPr>
          <w:rStyle w:val="StyleUnderline"/>
          <w:highlight w:val="cyan"/>
        </w:rPr>
        <w:t>unorthodox methods and his limitless ego are leading him to seek an end to American military engagements and</w:t>
      </w:r>
      <w:r w:rsidRPr="00320558">
        <w:rPr>
          <w:sz w:val="16"/>
        </w:rPr>
        <w:t xml:space="preserve"> — with a couple of notable exceptions — </w:t>
      </w:r>
      <w:r w:rsidRPr="00320558">
        <w:rPr>
          <w:rStyle w:val="StyleUnderline"/>
        </w:rPr>
        <w:t xml:space="preserve">even </w:t>
      </w:r>
      <w:r w:rsidRPr="005C2EC1">
        <w:rPr>
          <w:rStyle w:val="StyleUnderline"/>
          <w:highlight w:val="cyan"/>
        </w:rPr>
        <w:t>lower the temperature</w:t>
      </w:r>
      <w:r w:rsidRPr="00320558">
        <w:rPr>
          <w:rStyle w:val="StyleUnderline"/>
        </w:rPr>
        <w:t xml:space="preserve"> elsewhere.</w:t>
      </w:r>
    </w:p>
    <w:p w14:paraId="025BD28E" w14:textId="77777777" w:rsidR="00E118CC" w:rsidRPr="00320558" w:rsidRDefault="00E118CC" w:rsidP="00E118CC">
      <w:pPr>
        <w:rPr>
          <w:rStyle w:val="StyleUnderline"/>
        </w:rPr>
      </w:pPr>
      <w:r w:rsidRPr="00320558">
        <w:rPr>
          <w:sz w:val="16"/>
        </w:rPr>
        <w:t xml:space="preserve">The cost of the current Trump-initiated peace plans may be high, and the potential concessions previously unthinkable, but </w:t>
      </w:r>
      <w:r w:rsidRPr="005C2EC1">
        <w:rPr>
          <w:rStyle w:val="Emphasis"/>
          <w:highlight w:val="cyan"/>
        </w:rPr>
        <w:t xml:space="preserve">the outcomes may </w:t>
      </w:r>
      <w:r w:rsidRPr="00320558">
        <w:rPr>
          <w:rStyle w:val="Emphasis"/>
        </w:rPr>
        <w:t xml:space="preserve">very well </w:t>
      </w:r>
      <w:r w:rsidRPr="005C2EC1">
        <w:rPr>
          <w:rStyle w:val="Emphasis"/>
          <w:highlight w:val="cyan"/>
        </w:rPr>
        <w:t>be desirable</w:t>
      </w:r>
      <w:r w:rsidRPr="005C2EC1">
        <w:rPr>
          <w:rStyle w:val="StyleUnderline"/>
          <w:highlight w:val="cyan"/>
        </w:rPr>
        <w:t xml:space="preserve">. North Korea is the </w:t>
      </w:r>
      <w:r w:rsidRPr="005C2EC1">
        <w:rPr>
          <w:rStyle w:val="Emphasis"/>
          <w:highlight w:val="cyan"/>
        </w:rPr>
        <w:t>most obvious success</w:t>
      </w:r>
      <w:r w:rsidRPr="00320558">
        <w:rPr>
          <w:rStyle w:val="StyleUnderline"/>
        </w:rPr>
        <w:t xml:space="preserve"> he has recently chased.</w:t>
      </w:r>
      <w:r w:rsidRPr="00320558">
        <w:rPr>
          <w:sz w:val="16"/>
        </w:rPr>
        <w:t xml:space="preserve"> Even though he walked away from a bad deal this week, </w:t>
      </w:r>
      <w:r w:rsidRPr="00320558">
        <w:rPr>
          <w:rStyle w:val="StyleUnderline"/>
        </w:rPr>
        <w:t xml:space="preserve">the bilateral dialogue and international sanctions continue. North Korea denuclearization is not a done deal, but a more normalized and </w:t>
      </w:r>
      <w:r w:rsidRPr="005C2EC1">
        <w:rPr>
          <w:rStyle w:val="Emphasis"/>
          <w:highlight w:val="cyan"/>
        </w:rPr>
        <w:t>peaceful exchange with Pyongyang now exists</w:t>
      </w:r>
      <w:r w:rsidRPr="005C2EC1">
        <w:rPr>
          <w:rStyle w:val="StyleUnderline"/>
          <w:highlight w:val="cyan"/>
        </w:rPr>
        <w:t xml:space="preserve"> and a missile testing moratorium is </w:t>
      </w:r>
      <w:r w:rsidRPr="00320558">
        <w:rPr>
          <w:rStyle w:val="StyleUnderline"/>
        </w:rPr>
        <w:t xml:space="preserve">still </w:t>
      </w:r>
      <w:r w:rsidRPr="005C2EC1">
        <w:rPr>
          <w:rStyle w:val="StyleUnderline"/>
          <w:highlight w:val="cyan"/>
        </w:rPr>
        <w:t>in place</w:t>
      </w:r>
      <w:r w:rsidRPr="00320558">
        <w:rPr>
          <w:rStyle w:val="StyleUnderline"/>
        </w:rPr>
        <w:t>. That’s a good thing.</w:t>
      </w:r>
    </w:p>
    <w:p w14:paraId="17A944C4" w14:textId="77777777" w:rsidR="00E118CC" w:rsidRPr="00320558" w:rsidRDefault="00E118CC" w:rsidP="00E118CC">
      <w:pPr>
        <w:rPr>
          <w:sz w:val="16"/>
        </w:rPr>
      </w:pPr>
      <w:r w:rsidRPr="00320558">
        <w:rPr>
          <w:sz w:val="16"/>
        </w:rPr>
        <w:t xml:space="preserve">A man of huge appetites, </w:t>
      </w:r>
      <w:r w:rsidRPr="005C2EC1">
        <w:rPr>
          <w:rStyle w:val="StyleUnderline"/>
          <w:highlight w:val="cyan"/>
        </w:rPr>
        <w:t>Trump is</w:t>
      </w:r>
      <w:r w:rsidRPr="00320558">
        <w:rPr>
          <w:rStyle w:val="StyleUnderline"/>
        </w:rPr>
        <w:t xml:space="preserve"> not only eventually </w:t>
      </w:r>
      <w:r w:rsidRPr="005C2EC1">
        <w:rPr>
          <w:rStyle w:val="StyleUnderline"/>
          <w:highlight w:val="cyan"/>
        </w:rPr>
        <w:t>seeking</w:t>
      </w:r>
      <w:r w:rsidRPr="00320558">
        <w:rPr>
          <w:rStyle w:val="StyleUnderline"/>
        </w:rPr>
        <w:t xml:space="preserve"> a real historic success, but also the </w:t>
      </w:r>
      <w:r w:rsidRPr="005C2EC1">
        <w:rPr>
          <w:rStyle w:val="StyleUnderline"/>
          <w:highlight w:val="cyan"/>
        </w:rPr>
        <w:t>international adulation</w:t>
      </w:r>
      <w:r w:rsidRPr="00320558">
        <w:rPr>
          <w:rStyle w:val="StyleUnderline"/>
        </w:rPr>
        <w:t xml:space="preserve"> he craves.</w:t>
      </w:r>
      <w:r w:rsidRPr="00320558">
        <w:rPr>
          <w:sz w:val="16"/>
        </w:rPr>
        <w:t xml:space="preserve"> In anticipation, </w:t>
      </w:r>
      <w:r w:rsidRPr="00320558">
        <w:rPr>
          <w:rStyle w:val="StyleUnderline"/>
        </w:rPr>
        <w:t>he has likely already picked out where</w:t>
      </w:r>
      <w:r w:rsidRPr="00320558">
        <w:rPr>
          <w:sz w:val="16"/>
        </w:rPr>
        <w:t xml:space="preserve"> on his Mar-a-Lago retirement villa mantlepiece </w:t>
      </w:r>
      <w:r w:rsidRPr="00320558">
        <w:rPr>
          <w:rStyle w:val="StyleUnderline"/>
        </w:rPr>
        <w:t xml:space="preserve">he will place his </w:t>
      </w:r>
      <w:r w:rsidRPr="00320558">
        <w:rPr>
          <w:rStyle w:val="Emphasis"/>
        </w:rPr>
        <w:t>Nobel Peace Prize</w:t>
      </w:r>
      <w:r w:rsidRPr="00320558">
        <w:rPr>
          <w:sz w:val="16"/>
        </w:rPr>
        <w:t xml:space="preserve">. Early in his presidency, </w:t>
      </w:r>
      <w:r w:rsidRPr="00320558">
        <w:rPr>
          <w:rStyle w:val="StyleUnderline"/>
        </w:rPr>
        <w:t>he made no secret of his interest in the award</w:t>
      </w:r>
      <w:r w:rsidRPr="00320558">
        <w:rPr>
          <w:sz w:val="16"/>
        </w:rPr>
        <w:t>, musing publicly and with affected humility that everyone thinks he should receive it. More recently, he received the most beautiful copy of a letter from Japanese Prime Minister Shinzo Abe telling him about his 2018 Nobel nomination.</w:t>
      </w:r>
    </w:p>
    <w:p w14:paraId="53BFC901" w14:textId="77777777" w:rsidR="00E118CC" w:rsidRPr="00320558" w:rsidRDefault="00E118CC" w:rsidP="00E118CC">
      <w:pPr>
        <w:rPr>
          <w:sz w:val="16"/>
        </w:rPr>
      </w:pPr>
      <w:r w:rsidRPr="00320558">
        <w:rPr>
          <w:sz w:val="16"/>
        </w:rPr>
        <w:t xml:space="preserve">Trump may be ready to fire up Air Force One for a flight to Oslo this winter, but he would be wise to hold off celebrating his multiple peace initiatives until the ink is dry. </w:t>
      </w:r>
      <w:r w:rsidRPr="00320558">
        <w:rPr>
          <w:rStyle w:val="StyleUnderline"/>
        </w:rPr>
        <w:t>Summiting in Vietnam</w:t>
      </w:r>
      <w:r w:rsidRPr="00320558">
        <w:rPr>
          <w:sz w:val="16"/>
        </w:rPr>
        <w:t xml:space="preserve"> did not bring about a Sharpie-signed denuclearization accord, peace treaty or diplomatic normalization. But it again </w:t>
      </w:r>
      <w:r w:rsidRPr="00320558">
        <w:rPr>
          <w:rStyle w:val="StyleUnderline"/>
        </w:rPr>
        <w:t xml:space="preserve">showed a personally engaged interest in pursuing peace deals. What else is in the works? </w:t>
      </w:r>
      <w:r w:rsidRPr="005C2EC1">
        <w:rPr>
          <w:rStyle w:val="StyleUnderline"/>
          <w:highlight w:val="cyan"/>
        </w:rPr>
        <w:t xml:space="preserve">A grand-bargain </w:t>
      </w:r>
      <w:r w:rsidRPr="005C2EC1">
        <w:rPr>
          <w:rStyle w:val="Emphasis"/>
          <w:highlight w:val="cyan"/>
        </w:rPr>
        <w:t>Middle East peace plan</w:t>
      </w:r>
      <w:r w:rsidRPr="00320558">
        <w:rPr>
          <w:sz w:val="16"/>
        </w:rPr>
        <w:t xml:space="preserve"> being developed by White House Senior Adviser Jared Kushner.</w:t>
      </w:r>
    </w:p>
    <w:p w14:paraId="7F8F05E0" w14:textId="77777777" w:rsidR="00E118CC" w:rsidRPr="00320558" w:rsidRDefault="00E118CC" w:rsidP="00E118CC">
      <w:pPr>
        <w:rPr>
          <w:rStyle w:val="StyleUnderline"/>
        </w:rPr>
      </w:pPr>
      <w:r w:rsidRPr="00320558">
        <w:rPr>
          <w:sz w:val="16"/>
        </w:rPr>
        <w:t xml:space="preserve">Timed to be publicly launched sometime after the April 9 Israeli elections, Kushner’s regional peace plan is currently short on details and long on ambition. </w:t>
      </w:r>
      <w:r w:rsidRPr="00320558">
        <w:rPr>
          <w:rStyle w:val="StyleUnderline"/>
        </w:rPr>
        <w:t xml:space="preserve">If Trump can pull off what has eluded so many previous presidents, </w:t>
      </w:r>
      <w:r w:rsidRPr="00320558">
        <w:rPr>
          <w:rStyle w:val="Emphasis"/>
        </w:rPr>
        <w:t>his Nobel could be his for the asking</w:t>
      </w:r>
      <w:r w:rsidRPr="00320558">
        <w:rPr>
          <w:rStyle w:val="StyleUnderline"/>
        </w:rPr>
        <w:t>.</w:t>
      </w:r>
      <w:r w:rsidRPr="00320558">
        <w:rPr>
          <w:sz w:val="16"/>
        </w:rPr>
        <w:t xml:space="preserve"> The cost of that peace may be high — Trump has already given Saudi Arabia a pass for Jamal Khashoggi’s gruesome murder as part of the deal — and the terms are onerous. But peace is not justice. </w:t>
      </w:r>
      <w:r w:rsidRPr="00320558">
        <w:rPr>
          <w:rStyle w:val="StyleUnderline"/>
        </w:rPr>
        <w:t xml:space="preserve">Peace, in fact, is rarely justice. Peace treaties are mostly agreements to cease overt violent hostilities. A Middle East peace accord </w:t>
      </w:r>
      <w:r w:rsidRPr="005C2EC1">
        <w:rPr>
          <w:rStyle w:val="StyleUnderline"/>
          <w:highlight w:val="cyan"/>
        </w:rPr>
        <w:t>needs only to convince</w:t>
      </w:r>
      <w:r w:rsidRPr="00320558">
        <w:rPr>
          <w:rStyle w:val="StyleUnderline"/>
        </w:rPr>
        <w:t xml:space="preserve">, coerce or co-opt multiple </w:t>
      </w:r>
      <w:r w:rsidRPr="005C2EC1">
        <w:rPr>
          <w:rStyle w:val="StyleUnderline"/>
          <w:highlight w:val="cyan"/>
        </w:rPr>
        <w:t>parties to</w:t>
      </w:r>
      <w:r w:rsidRPr="00320558">
        <w:rPr>
          <w:rStyle w:val="StyleUnderline"/>
        </w:rPr>
        <w:t xml:space="preserve"> hold their noses and learn to </w:t>
      </w:r>
      <w:r w:rsidRPr="005C2EC1">
        <w:rPr>
          <w:rStyle w:val="StyleUnderline"/>
          <w:highlight w:val="cyan"/>
        </w:rPr>
        <w:t>live with each other</w:t>
      </w:r>
      <w:r w:rsidRPr="00320558">
        <w:rPr>
          <w:rStyle w:val="StyleUnderline"/>
        </w:rPr>
        <w:t>. There will be losers in the process.</w:t>
      </w:r>
    </w:p>
    <w:p w14:paraId="2CE14C66" w14:textId="77777777" w:rsidR="00E118CC" w:rsidRPr="00320558" w:rsidRDefault="00E118CC" w:rsidP="00E118CC">
      <w:pPr>
        <w:rPr>
          <w:sz w:val="16"/>
        </w:rPr>
      </w:pPr>
      <w:r w:rsidRPr="00320558">
        <w:rPr>
          <w:sz w:val="16"/>
        </w:rPr>
        <w:t>America’s retreat from Syria, for example, is a tough call and, effectively, an abandonment of America’s Kurdish allies. It’s an invitation for ISIS to regroup, Iran and Russia to flex their regional muscles, and an acknowledgment that Bashar al-Assad won his brutal battle against civility. Afghanistan’s current peace process cuts out the Kabul government and is an accommodation with a Taliban that simply promises to play nice once American troops have left town. If you are a schoolgirl or working woman in places like Helmand or Jalalabad, however, you should expect life to become much, much more difficult.</w:t>
      </w:r>
    </w:p>
    <w:p w14:paraId="5A3CBFCB" w14:textId="77777777" w:rsidR="00E118CC" w:rsidRPr="00320558" w:rsidRDefault="00E118CC" w:rsidP="00E118CC">
      <w:pPr>
        <w:rPr>
          <w:rStyle w:val="StyleUnderline"/>
        </w:rPr>
      </w:pPr>
      <w:r w:rsidRPr="00320558">
        <w:rPr>
          <w:rStyle w:val="StyleUnderline"/>
        </w:rPr>
        <w:t>Peace is often elusive and always comes at a cost, one that Trump seems ever ready and willing to have others pay.</w:t>
      </w:r>
    </w:p>
    <w:p w14:paraId="6796A74F" w14:textId="77777777" w:rsidR="00E118CC" w:rsidRDefault="00E118CC" w:rsidP="00E118CC"/>
    <w:p w14:paraId="199D765E" w14:textId="77777777" w:rsidR="00E118CC" w:rsidRDefault="00E118CC" w:rsidP="00E118CC"/>
    <w:p w14:paraId="48D2A081" w14:textId="77777777" w:rsidR="00E118CC" w:rsidRDefault="00E118CC" w:rsidP="00E118CC"/>
    <w:p w14:paraId="3FC87296" w14:textId="77777777" w:rsidR="00E118CC" w:rsidRPr="00E118CC" w:rsidRDefault="00E118CC" w:rsidP="00E118CC"/>
    <w:p w14:paraId="713E6C50" w14:textId="77777777" w:rsidR="00A53D45" w:rsidRPr="00B51D8A" w:rsidRDefault="00A53D45" w:rsidP="00A53D45">
      <w:pPr>
        <w:pStyle w:val="Heading4"/>
      </w:pPr>
      <w:r w:rsidRPr="00B51D8A">
        <w:t>Middle Eastern instability causes </w:t>
      </w:r>
      <w:r>
        <w:t>great power war</w:t>
      </w:r>
    </w:p>
    <w:p w14:paraId="02CE20D8" w14:textId="77777777" w:rsidR="00A53D45" w:rsidRPr="00B1157A" w:rsidRDefault="00A53D45" w:rsidP="00A53D45">
      <w:r>
        <w:t>Stephen D. </w:t>
      </w:r>
      <w:r w:rsidRPr="00B51D8A">
        <w:rPr>
          <w:rStyle w:val="Style13ptBold"/>
        </w:rPr>
        <w:t>Krasner 18</w:t>
      </w:r>
      <w:r>
        <w:t>, Fellow of the American Academy, Senior Fellow at the Freeman Spogli Institute for International Studies, Graham H. Stuart Professor of International Relations, and Senior Fellow at the Hoover Institution at Stanford University, Karl Eikenberry, Fellow of the American Academy, Oksenberg-Rohlen Fellow and Director of the U.S.-Asia Security Initiative at Stanford University’s Asia-Pacific Research Center, Conclusion, Daedalus, Journal of the American Academy of Arts &amp; Sciences, Volume 147, Issue 1, Winter 2018 Pages 197-211, MIT Press Journals</w:t>
      </w:r>
    </w:p>
    <w:p w14:paraId="38CEA19C" w14:textId="77777777" w:rsidR="00A53D45" w:rsidRDefault="00A53D45" w:rsidP="00A53D45">
      <w:pPr>
        <w:rPr>
          <w:sz w:val="16"/>
        </w:rPr>
      </w:pPr>
      <w:r>
        <w:rPr>
          <w:sz w:val="16"/>
        </w:rPr>
        <w:t>Migration, </w:t>
      </w:r>
      <w:r w:rsidRPr="005C2EC1">
        <w:rPr>
          <w:rStyle w:val="Emphasis"/>
          <w:highlight w:val="cyan"/>
        </w:rPr>
        <w:t>regional instability</w:t>
      </w:r>
      <w:r>
        <w:rPr>
          <w:sz w:val="16"/>
        </w:rPr>
        <w:t>, and great-power conflict. Civil wars </w:t>
      </w:r>
      <w:r>
        <w:rPr>
          <w:rStyle w:val="m8998500066486699605gmail-styleunderline"/>
          <w:rFonts w:ascii="Arial" w:hAnsi="Arial" w:cs="Arial"/>
          <w:color w:val="222222"/>
          <w:szCs w:val="20"/>
        </w:rPr>
        <w:t>are</w:t>
      </w:r>
      <w:r>
        <w:rPr>
          <w:sz w:val="16"/>
        </w:rPr>
        <w:t> also </w:t>
      </w:r>
      <w:r w:rsidRPr="00675386">
        <w:rPr>
          <w:rStyle w:val="m8998500066486699605gmail-styleunderline"/>
          <w:rFonts w:ascii="Arial" w:hAnsi="Arial" w:cs="Arial"/>
          <w:color w:val="222222"/>
          <w:szCs w:val="20"/>
          <w:u w:val="single"/>
        </w:rPr>
        <w:t>dangerous because they </w:t>
      </w:r>
      <w:r w:rsidRPr="005C2EC1">
        <w:rPr>
          <w:rStyle w:val="m8998500066486699605gmail-styleunderline"/>
          <w:rFonts w:ascii="Arial" w:hAnsi="Arial" w:cs="Arial"/>
          <w:color w:val="222222"/>
          <w:szCs w:val="20"/>
          <w:highlight w:val="cyan"/>
          <w:u w:val="single"/>
          <w:shd w:val="clear" w:color="auto" w:fill="00FFFF"/>
        </w:rPr>
        <w:t>could lead to</w:t>
      </w:r>
      <w:r>
        <w:rPr>
          <w:sz w:val="16"/>
        </w:rPr>
        <w:t> greater refugee flows, regional destabilization, and </w:t>
      </w:r>
      <w:r w:rsidRPr="005C2EC1">
        <w:rPr>
          <w:rStyle w:val="Emphasis"/>
          <w:highlight w:val="cyan"/>
        </w:rPr>
        <w:t>great-power conflict</w:t>
      </w:r>
      <w:r>
        <w:rPr>
          <w:rStyle w:val="m8998500066486699605gmail-styleunderline"/>
          <w:rFonts w:ascii="Arial" w:hAnsi="Arial" w:cs="Arial"/>
          <w:color w:val="222222"/>
          <w:szCs w:val="20"/>
        </w:rPr>
        <w:t>.</w:t>
      </w:r>
      <w:r>
        <w:rPr>
          <w:sz w:val="16"/>
        </w:rPr>
        <w:t> Not </w:t>
      </w:r>
      <w:r w:rsidRPr="00675386">
        <w:rPr>
          <w:rStyle w:val="m8998500066486699605gmail-styleunderline"/>
          <w:rFonts w:ascii="Arial" w:hAnsi="Arial" w:cs="Arial"/>
          <w:color w:val="222222"/>
          <w:szCs w:val="20"/>
          <w:u w:val="single"/>
        </w:rPr>
        <w:t>every civil war has the potential for </w:t>
      </w:r>
      <w:r w:rsidRPr="00675386">
        <w:rPr>
          <w:b/>
          <w:bCs/>
          <w:szCs w:val="20"/>
          <w:bdr w:val="single" w:sz="8" w:space="0" w:color="auto" w:frame="1"/>
        </w:rPr>
        <w:t>generating these global crises</w:t>
      </w:r>
      <w:r w:rsidRPr="00675386">
        <w:rPr>
          <w:rStyle w:val="m8998500066486699605gmail-styleunderline"/>
          <w:rFonts w:ascii="Arial" w:hAnsi="Arial" w:cs="Arial"/>
          <w:color w:val="222222"/>
          <w:szCs w:val="20"/>
          <w:u w:val="single"/>
        </w:rPr>
        <w:t>, but if </w:t>
      </w:r>
      <w:r w:rsidRPr="00675386">
        <w:rPr>
          <w:b/>
          <w:bCs/>
          <w:szCs w:val="20"/>
          <w:bdr w:val="single" w:sz="8" w:space="0" w:color="auto" w:frame="1"/>
        </w:rPr>
        <w:t>generated</w:t>
      </w:r>
      <w:r>
        <w:rPr>
          <w:sz w:val="16"/>
        </w:rPr>
        <w:t>, they would be a product not just of civil strife but also of policy choices that were made by advanced industrialized countries. In this regard, they should be contrasted with possible pandemics and transnational terrorism that, arguably, would occur regardless of the policies adopted by wealthy democratic states. As Sarah Lischer's essay shows, the number of migrants–especially people displaced by civil wars–has increased dramatically in recent years.4 Most of these migrants have been generated by three conflicts, those in Afghanistan, Syria, and Somalia. The wave of migrants entering Western Europe has destabilized traditional politics and contributed to the success of Brexit in the UK, the increased share of votes secured by right-wing parties in a number of Western European countries, and the electoral gains of a number of right-wing parties in Eastern Europe. Anxiety about immigration contributed to Donald Trump's victory in the United States. European countries, even those on the left like Sweden, have responded to rising numbers of refugees by tightening the rules for potential migrants. The European Union reached a deal with Turkey in 2016 to provide financial resources in exchange–among other things–for an increase in acceptance of refugees. At the same time, the </w:t>
      </w:r>
      <w:r w:rsidRPr="00675386">
        <w:rPr>
          <w:sz w:val="16"/>
        </w:rPr>
        <w:t>sheer number of refugees in Jordan andLebanon can potentially undermine government control in those countries.</w:t>
      </w:r>
      <w:r>
        <w:rPr>
          <w:rStyle w:val="m8998500066486699605gmail-styleunderline"/>
          <w:rFonts w:ascii="Arial" w:hAnsi="Arial" w:cs="Arial"/>
          <w:color w:val="222222"/>
          <w:szCs w:val="20"/>
        </w:rPr>
        <w:t> </w:t>
      </w:r>
      <w:r w:rsidRPr="00675386">
        <w:t>The impact of </w:t>
      </w:r>
      <w:r w:rsidRPr="005C2EC1">
        <w:rPr>
          <w:rStyle w:val="Emphasis"/>
          <w:highlight w:val="cyan"/>
        </w:rPr>
        <w:t>civil wars</w:t>
      </w:r>
      <w:r>
        <w:rPr>
          <w:rStyle w:val="m8998500066486699605gmail-styleunderline"/>
          <w:rFonts w:ascii="Arial" w:hAnsi="Arial" w:cs="Arial"/>
          <w:color w:val="222222"/>
          <w:szCs w:val="20"/>
        </w:rPr>
        <w:t xml:space="preserve"> in </w:t>
      </w:r>
      <w:r w:rsidRPr="00675386">
        <w:t xml:space="preserve">one country can </w:t>
      </w:r>
      <w:r w:rsidRPr="005C2EC1">
        <w:rPr>
          <w:highlight w:val="cyan"/>
        </w:rPr>
        <w:t>spread</w:t>
      </w:r>
      <w:r w:rsidRPr="00675386">
        <w:t xml:space="preserve"> to surrounding areas</w:t>
      </w:r>
      <w:r>
        <w:rPr>
          <w:rStyle w:val="m8998500066486699605gmail-styleunderline"/>
          <w:rFonts w:ascii="Arial" w:hAnsi="Arial" w:cs="Arial"/>
          <w:color w:val="222222"/>
          <w:szCs w:val="20"/>
        </w:rPr>
        <w:t>.</w:t>
      </w:r>
      <w:r>
        <w:rPr>
          <w:sz w:val="16"/>
        </w:rPr>
        <w:t> ISIL's ambitious campaigns have afflicted Syria and Iraq. Civil strife in Somalia has, as Seyoum Mesfin and Abdeta Beyene write, influenced the policies of Ethiopia.5 The FARC insurgency in Colombia impacted Venezuela and Ecuador. Conflict in the Democratic Republic of the Congo (DRC) drew in several neighboring states. Some regional conflicts have resulted in millions of deaths, most notably the war in the DRC, with limited impact on and attention from wealthy industrialized countries. </w:t>
      </w:r>
      <w:r w:rsidRPr="005C2EC1">
        <w:rPr>
          <w:rStyle w:val="m8998500066486699605gmail-styleunderline"/>
          <w:rFonts w:ascii="Arial" w:hAnsi="Arial" w:cs="Arial"/>
          <w:color w:val="222222"/>
          <w:szCs w:val="20"/>
          <w:highlight w:val="cyan"/>
          <w:u w:val="single"/>
          <w:shd w:val="clear" w:color="auto" w:fill="00FFFF"/>
        </w:rPr>
        <w:t>Wars in the </w:t>
      </w:r>
      <w:r w:rsidRPr="005C2EC1">
        <w:rPr>
          <w:rStyle w:val="Emphasis"/>
          <w:highlight w:val="cyan"/>
        </w:rPr>
        <w:t>Middle East</w:t>
      </w:r>
      <w:r>
        <w:rPr>
          <w:sz w:val="16"/>
        </w:rPr>
        <w:t>, however, </w:t>
      </w:r>
      <w:r>
        <w:rPr>
          <w:rStyle w:val="m8998500066486699605gmail-styleunderline"/>
          <w:rFonts w:ascii="Arial" w:hAnsi="Arial" w:cs="Arial"/>
          <w:color w:val="222222"/>
          <w:szCs w:val="20"/>
        </w:rPr>
        <w:t>have been </w:t>
      </w:r>
      <w:r>
        <w:rPr>
          <w:b/>
          <w:bCs/>
          <w:szCs w:val="20"/>
          <w:bdr w:val="single" w:sz="8" w:space="0" w:color="auto" w:frame="1"/>
        </w:rPr>
        <w:t>more consequential</w:t>
      </w:r>
      <w:r>
        <w:rPr>
          <w:sz w:val="16"/>
        </w:rPr>
        <w:t> because </w:t>
      </w:r>
      <w:r>
        <w:rPr>
          <w:rStyle w:val="m8998500066486699605gmail-styleunderline"/>
          <w:rFonts w:ascii="Arial" w:hAnsi="Arial" w:cs="Arial"/>
          <w:color w:val="222222"/>
          <w:szCs w:val="20"/>
        </w:rPr>
        <w:t>they </w:t>
      </w:r>
      <w:r w:rsidRPr="00675386">
        <w:t xml:space="preserve">have </w:t>
      </w:r>
      <w:r w:rsidRPr="005C2EC1">
        <w:rPr>
          <w:rStyle w:val="Emphasis"/>
          <w:highlight w:val="cyan"/>
        </w:rPr>
        <w:t>led to the involvement of Russia</w:t>
      </w:r>
      <w:r>
        <w:rPr>
          <w:sz w:val="16"/>
        </w:rPr>
        <w:t> and the United States, they are closer to Europe and have therefore generated more refugees, and </w:t>
      </w:r>
      <w:r w:rsidRPr="005C2EC1">
        <w:rPr>
          <w:highlight w:val="cyan"/>
        </w:rPr>
        <w:t>Middle Eastern oil is</w:t>
      </w:r>
      <w:r w:rsidRPr="00675386">
        <w:t xml:space="preserve"> </w:t>
      </w:r>
      <w:r w:rsidRPr="005C2EC1">
        <w:rPr>
          <w:highlight w:val="cyan"/>
        </w:rPr>
        <w:t>a </w:t>
      </w:r>
      <w:r w:rsidRPr="005C2EC1">
        <w:rPr>
          <w:rStyle w:val="Emphasis"/>
          <w:highlight w:val="cyan"/>
        </w:rPr>
        <w:t>global commodity</w:t>
      </w:r>
      <w:r w:rsidRPr="00675386">
        <w:t> on which much of the world depends. Regional destabilization in the Middle East</w:t>
      </w:r>
      <w:r w:rsidRPr="00675386">
        <w:rPr>
          <w:sz w:val="16"/>
        </w:rPr>
        <w:t> does matter for the West; regional destabilization in Central Africa may only </w:t>
      </w:r>
      <w:r w:rsidRPr="00675386">
        <w:t>matter for</w:t>
      </w:r>
      <w:r>
        <w:rPr>
          <w:sz w:val="16"/>
        </w:rPr>
        <w:t> those who live in the neighborhood. </w:t>
      </w:r>
      <w:r w:rsidRPr="005C2EC1">
        <w:rPr>
          <w:rStyle w:val="Emphasis"/>
          <w:highlight w:val="cyan"/>
        </w:rPr>
        <w:t>Direct confrontation</w:t>
      </w:r>
      <w:r w:rsidRPr="005C2EC1">
        <w:rPr>
          <w:highlight w:val="cyan"/>
        </w:rPr>
        <w:t> between </w:t>
      </w:r>
      <w:r w:rsidRPr="005C2EC1">
        <w:rPr>
          <w:rStyle w:val="Emphasis"/>
          <w:highlight w:val="cyan"/>
        </w:rPr>
        <w:t>major powers</w:t>
      </w:r>
      <w:r>
        <w:rPr>
          <w:rStyle w:val="m8998500066486699605gmail-styleunderline"/>
          <w:rFonts w:ascii="Arial" w:hAnsi="Arial" w:cs="Arial"/>
          <w:color w:val="222222"/>
          <w:szCs w:val="20"/>
        </w:rPr>
        <w:t> </w:t>
      </w:r>
      <w:r w:rsidRPr="005C2EC1">
        <w:rPr>
          <w:rStyle w:val="m8998500066486699605gmail-styleunderline"/>
          <w:rFonts w:ascii="Arial" w:hAnsi="Arial" w:cs="Arial"/>
          <w:color w:val="222222"/>
          <w:szCs w:val="20"/>
          <w:highlight w:val="cyan"/>
          <w:u w:val="single"/>
        </w:rPr>
        <w:t>has not occurred since</w:t>
      </w:r>
      <w:r>
        <w:rPr>
          <w:sz w:val="16"/>
        </w:rPr>
        <w:t> the end of </w:t>
      </w:r>
      <w:r w:rsidRPr="005C2EC1">
        <w:rPr>
          <w:rStyle w:val="Emphasis"/>
          <w:highlight w:val="cyan"/>
        </w:rPr>
        <w:t>World War II</w:t>
      </w:r>
      <w:r>
        <w:rPr>
          <w:rStyle w:val="m8998500066486699605gmail-styleunderline"/>
          <w:rFonts w:ascii="Arial" w:hAnsi="Arial" w:cs="Arial"/>
          <w:color w:val="222222"/>
          <w:szCs w:val="20"/>
        </w:rPr>
        <w:t>. </w:t>
      </w:r>
      <w:r>
        <w:rPr>
          <w:sz w:val="16"/>
        </w:rPr>
        <w:t>In well-governed areas, </w:t>
      </w:r>
      <w:r w:rsidRPr="00675386">
        <w:rPr>
          <w:rStyle w:val="m8998500066486699605gmail-styleunderline"/>
          <w:rFonts w:ascii="Arial" w:hAnsi="Arial" w:cs="Arial"/>
          <w:color w:val="222222"/>
          <w:szCs w:val="20"/>
          <w:u w:val="single"/>
        </w:rPr>
        <w:t>where </w:t>
      </w:r>
      <w:r w:rsidRPr="00675386">
        <w:rPr>
          <w:b/>
          <w:bCs/>
          <w:szCs w:val="20"/>
          <w:bdr w:val="single" w:sz="8" w:space="0" w:color="auto" w:frame="1"/>
        </w:rPr>
        <w:t>civil wars</w:t>
      </w:r>
      <w:r w:rsidRPr="00675386">
        <w:rPr>
          <w:rStyle w:val="m8998500066486699605gmail-styleunderline"/>
          <w:rFonts w:ascii="Arial" w:hAnsi="Arial" w:cs="Arial"/>
          <w:color w:val="222222"/>
          <w:szCs w:val="20"/>
          <w:u w:val="single"/>
        </w:rPr>
        <w:t> are absent</w:t>
      </w:r>
      <w:r>
        <w:rPr>
          <w:sz w:val="16"/>
        </w:rPr>
        <w:t xml:space="preserve">, </w:t>
      </w:r>
      <w:r w:rsidRPr="00675386">
        <w:t>the likelihood of great-power conflict is small.</w:t>
      </w:r>
      <w:r>
        <w:rPr>
          <w:sz w:val="16"/>
        </w:rPr>
        <w:t> Territorial conquest has been delegitimized (though Russia's annexation of Crimea stands as a recent exception to this norm). The existence of nuclear weapons has removed uncertainty about the costs of a confrontation between nuclear-armed states with assured second-strike capability.</w:t>
      </w:r>
      <w:r>
        <w:rPr>
          <w:rStyle w:val="m8998500066486699605gmail-styleunderline"/>
          <w:rFonts w:ascii="Arial" w:hAnsi="Arial" w:cs="Arial"/>
          <w:color w:val="222222"/>
          <w:szCs w:val="20"/>
        </w:rPr>
        <w:t> </w:t>
      </w:r>
      <w:r w:rsidRPr="005C2EC1">
        <w:rPr>
          <w:highlight w:val="cyan"/>
        </w:rPr>
        <w:t>Great-power confrontations are</w:t>
      </w:r>
      <w:r>
        <w:rPr>
          <w:sz w:val="16"/>
        </w:rPr>
        <w:t>, however, </w:t>
      </w:r>
      <w:r w:rsidRPr="005C2EC1">
        <w:rPr>
          <w:rStyle w:val="Emphasis"/>
          <w:highlight w:val="cyan"/>
        </w:rPr>
        <w:t>more likely</w:t>
      </w:r>
      <w:r w:rsidRPr="005C2EC1">
        <w:rPr>
          <w:rStyle w:val="m8998500066486699605gmail-styleunderline"/>
          <w:rFonts w:ascii="Arial" w:hAnsi="Arial" w:cs="Arial"/>
          <w:color w:val="222222"/>
          <w:szCs w:val="20"/>
          <w:highlight w:val="cyan"/>
          <w:u w:val="single"/>
          <w:shd w:val="clear" w:color="auto" w:fill="00FFFF"/>
        </w:rPr>
        <w:t> in areas</w:t>
      </w:r>
      <w:r w:rsidRPr="00675386">
        <w:rPr>
          <w:rStyle w:val="m8998500066486699605gmail-styleunderline"/>
          <w:rFonts w:ascii="Arial" w:hAnsi="Arial" w:cs="Arial"/>
          <w:color w:val="222222"/>
          <w:szCs w:val="20"/>
          <w:u w:val="single"/>
        </w:rPr>
        <w:t> that are </w:t>
      </w:r>
      <w:r w:rsidRPr="005C2EC1">
        <w:rPr>
          <w:rStyle w:val="Emphasis"/>
          <w:highlight w:val="cyan"/>
        </w:rPr>
        <w:t>afflicted by civil strife</w:t>
      </w:r>
      <w:r w:rsidRPr="005C2EC1">
        <w:rPr>
          <w:rStyle w:val="m8998500066486699605gmail-styleunderline"/>
          <w:rFonts w:ascii="Arial" w:hAnsi="Arial" w:cs="Arial"/>
          <w:color w:val="222222"/>
          <w:szCs w:val="20"/>
          <w:highlight w:val="cyan"/>
          <w:u w:val="single"/>
          <w:shd w:val="clear" w:color="auto" w:fill="00FFFF"/>
        </w:rPr>
        <w:t>, because instability and appeals</w:t>
      </w:r>
      <w:r>
        <w:rPr>
          <w:sz w:val="16"/>
        </w:rPr>
        <w:t> from local actors </w:t>
      </w:r>
      <w:r w:rsidRPr="005C2EC1">
        <w:rPr>
          <w:rStyle w:val="m8998500066486699605gmail-styleunderline"/>
          <w:rFonts w:ascii="Arial" w:hAnsi="Arial" w:cs="Arial"/>
          <w:color w:val="222222"/>
          <w:szCs w:val="20"/>
          <w:highlight w:val="cyan"/>
          <w:u w:val="single"/>
          <w:shd w:val="clear" w:color="auto" w:fill="00FFFF"/>
        </w:rPr>
        <w:t>could draw in major</w:t>
      </w:r>
      <w:r w:rsidRPr="00675386">
        <w:rPr>
          <w:rStyle w:val="m8998500066486699605gmail-styleunderline"/>
          <w:rFonts w:ascii="Arial" w:hAnsi="Arial" w:cs="Arial"/>
          <w:color w:val="222222"/>
          <w:szCs w:val="20"/>
          <w:u w:val="single"/>
        </w:rPr>
        <w:t> state </w:t>
      </w:r>
      <w:r w:rsidRPr="005C2EC1">
        <w:rPr>
          <w:rStyle w:val="m8998500066486699605gmail-styleunderline"/>
          <w:rFonts w:ascii="Arial" w:hAnsi="Arial" w:cs="Arial"/>
          <w:color w:val="222222"/>
          <w:szCs w:val="20"/>
          <w:highlight w:val="cyan"/>
          <w:u w:val="single"/>
          <w:shd w:val="clear" w:color="auto" w:fill="00FFFF"/>
        </w:rPr>
        <w:t>actors with </w:t>
      </w:r>
      <w:r w:rsidRPr="005C2EC1">
        <w:rPr>
          <w:rStyle w:val="Emphasis"/>
          <w:highlight w:val="cyan"/>
        </w:rPr>
        <w:t>vested interests</w:t>
      </w:r>
      <w:r>
        <w:rPr>
          <w:rStyle w:val="m8998500066486699605gmail-styleunderline"/>
          <w:rFonts w:ascii="Arial" w:hAnsi="Arial" w:cs="Arial"/>
          <w:color w:val="222222"/>
          <w:szCs w:val="20"/>
        </w:rPr>
        <w:t>.</w:t>
      </w:r>
      <w:r>
        <w:rPr>
          <w:sz w:val="16"/>
        </w:rPr>
        <w:t> This is especially true for the Middle East. Moreover, in countries on the periphery of Russia that were formerly part of the Soviet Union, especially those with sizeable Russian ethnic populations, the government in Moscow has demonstrated that it can increase the level of internal unrest. There is no guarantee of stability, even in countries that might have been stable absent external support for dissident groups that would otherwise have remained quiescent.</w:t>
      </w:r>
    </w:p>
    <w:p w14:paraId="6A1ABEC7" w14:textId="77777777" w:rsidR="00A53D45" w:rsidRDefault="00A53D45" w:rsidP="00A53D45">
      <w:pPr>
        <w:rPr>
          <w:sz w:val="16"/>
        </w:rPr>
      </w:pPr>
    </w:p>
    <w:p w14:paraId="7863851F" w14:textId="77777777" w:rsidR="00B30F7D" w:rsidRPr="009D0227" w:rsidRDefault="00B30F7D" w:rsidP="00B30F7D"/>
    <w:p w14:paraId="1CF700F5" w14:textId="77777777" w:rsidR="00B30F7D" w:rsidRPr="00320558" w:rsidRDefault="00B30F7D" w:rsidP="00B30F7D"/>
    <w:p w14:paraId="4AEC72DF" w14:textId="77777777" w:rsidR="00B30F7D" w:rsidRDefault="00B30F7D" w:rsidP="00B30F7D"/>
    <w:p w14:paraId="6BFFB3DE" w14:textId="2C47D005" w:rsidR="00B30F7D" w:rsidRDefault="00E118CC" w:rsidP="00B30F7D">
      <w:pPr>
        <w:pStyle w:val="Heading3"/>
      </w:pPr>
      <w:r>
        <w:t xml:space="preserve">Trump Solves the </w:t>
      </w:r>
      <w:r w:rsidR="00B30F7D">
        <w:t>Econ</w:t>
      </w:r>
      <w:r>
        <w:t>omy – 2NC</w:t>
      </w:r>
    </w:p>
    <w:p w14:paraId="4BA44A34" w14:textId="77777777" w:rsidR="00B30F7D" w:rsidRDefault="00B30F7D" w:rsidP="00B30F7D"/>
    <w:p w14:paraId="78BF7EC9" w14:textId="77777777" w:rsidR="00B30F7D" w:rsidRPr="008847DD" w:rsidRDefault="00B30F7D" w:rsidP="00B30F7D">
      <w:pPr>
        <w:pStyle w:val="Heading4"/>
      </w:pPr>
      <w:r>
        <w:t>Trump 2020 win is key to economic growth</w:t>
      </w:r>
    </w:p>
    <w:p w14:paraId="0E0A8C4B" w14:textId="4B56DC93" w:rsidR="00B30F7D" w:rsidRPr="002E7071" w:rsidRDefault="002E7071" w:rsidP="00B30F7D">
      <w:pPr>
        <w:rPr>
          <w:rFonts w:eastAsia="Times New Roman"/>
          <w:sz w:val="22"/>
          <w:szCs w:val="22"/>
        </w:rPr>
      </w:pPr>
      <w:r w:rsidRPr="002E7071">
        <w:rPr>
          <w:rFonts w:eastAsia="Times New Roman"/>
          <w:sz w:val="22"/>
          <w:szCs w:val="22"/>
        </w:rPr>
        <w:t xml:space="preserve">Zachary B. </w:t>
      </w:r>
      <w:r w:rsidRPr="002E7071">
        <w:rPr>
          <w:rFonts w:eastAsia="Times New Roman"/>
          <w:b/>
          <w:sz w:val="26"/>
          <w:szCs w:val="26"/>
        </w:rPr>
        <w:t>Wolf 7/5</w:t>
      </w:r>
      <w:r w:rsidRPr="002E7071">
        <w:rPr>
          <w:rFonts w:eastAsia="Times New Roman"/>
          <w:sz w:val="22"/>
          <w:szCs w:val="22"/>
        </w:rPr>
        <w:t xml:space="preserve">, Digital Director, CNN Politics, 7-5-2019, "The strong US economy is Trump's safety blanket," CNN, </w:t>
      </w:r>
      <w:hyperlink r:id="rId39" w:history="1">
        <w:r w:rsidRPr="002E7071">
          <w:rPr>
            <w:rStyle w:val="Hyperlink"/>
            <w:rFonts w:eastAsia="Times New Roman"/>
            <w:sz w:val="22"/>
            <w:szCs w:val="22"/>
          </w:rPr>
          <w:t>https://www.cnn.com/2019/06/01/politics/trump-economy-inequality-2020/index.html</w:t>
        </w:r>
      </w:hyperlink>
    </w:p>
    <w:p w14:paraId="053DD3CC" w14:textId="77777777" w:rsidR="002E7071" w:rsidRDefault="002E7071" w:rsidP="00B30F7D"/>
    <w:p w14:paraId="72E206E9" w14:textId="28F5E006" w:rsidR="002E7071" w:rsidRPr="002E7071" w:rsidRDefault="002E7071" w:rsidP="002E7071">
      <w:pPr>
        <w:rPr>
          <w:rStyle w:val="StyleUnderline"/>
        </w:rPr>
      </w:pPr>
      <w:r w:rsidRPr="005C2EC1">
        <w:rPr>
          <w:rStyle w:val="StyleUnderline"/>
          <w:highlight w:val="cyan"/>
        </w:rPr>
        <w:t>The economy has been</w:t>
      </w:r>
      <w:r w:rsidRPr="002E7071">
        <w:rPr>
          <w:rStyle w:val="StyleUnderline"/>
        </w:rPr>
        <w:t xml:space="preserve"> like President Donald </w:t>
      </w:r>
      <w:r w:rsidRPr="005C2EC1">
        <w:rPr>
          <w:rStyle w:val="StyleUnderline"/>
          <w:highlight w:val="cyan"/>
        </w:rPr>
        <w:t>Trump's safety blanket</w:t>
      </w:r>
      <w:r w:rsidRPr="002E7071">
        <w:rPr>
          <w:rStyle w:val="StyleUnderline"/>
        </w:rPr>
        <w:t>.</w:t>
      </w:r>
    </w:p>
    <w:p w14:paraId="642FFFB5" w14:textId="77777777" w:rsidR="002E7071" w:rsidRPr="002E7071" w:rsidRDefault="002E7071" w:rsidP="002E7071">
      <w:pPr>
        <w:rPr>
          <w:rStyle w:val="StyleUnderline"/>
        </w:rPr>
      </w:pPr>
      <w:r w:rsidRPr="005C2EC1">
        <w:rPr>
          <w:rStyle w:val="Emphasis"/>
          <w:highlight w:val="cyan"/>
        </w:rPr>
        <w:t>Regardless of his trade wars</w:t>
      </w:r>
      <w:r w:rsidRPr="002E7071">
        <w:rPr>
          <w:rStyle w:val="StyleUnderline"/>
        </w:rPr>
        <w:t xml:space="preserve"> with top US trading partners, the Mueller investigation or his threats to Iran and North Korea, the markets have performed for him. </w:t>
      </w:r>
      <w:r w:rsidRPr="005C2EC1">
        <w:rPr>
          <w:rStyle w:val="StyleUnderline"/>
          <w:highlight w:val="cyan"/>
        </w:rPr>
        <w:t xml:space="preserve">The </w:t>
      </w:r>
      <w:r w:rsidRPr="005C2EC1">
        <w:rPr>
          <w:rStyle w:val="Emphasis"/>
          <w:highlight w:val="cyan"/>
        </w:rPr>
        <w:t>unemployment rate has remained impressively low</w:t>
      </w:r>
      <w:r w:rsidRPr="005C2EC1">
        <w:rPr>
          <w:rStyle w:val="StyleUnderline"/>
          <w:highlight w:val="cyan"/>
        </w:rPr>
        <w:t xml:space="preserve"> and the country's economic expansion has kept chugging </w:t>
      </w:r>
      <w:r w:rsidRPr="005C2EC1">
        <w:rPr>
          <w:rStyle w:val="Emphasis"/>
          <w:highlight w:val="cyan"/>
        </w:rPr>
        <w:t>toward a new record</w:t>
      </w:r>
      <w:r w:rsidRPr="002E7071">
        <w:rPr>
          <w:rStyle w:val="StyleUnderline"/>
        </w:rPr>
        <w:t>.</w:t>
      </w:r>
    </w:p>
    <w:p w14:paraId="45B4BFC2" w14:textId="2071A9EF" w:rsidR="00B30F7D" w:rsidRPr="002E7071" w:rsidRDefault="002E7071" w:rsidP="002E7071">
      <w:pPr>
        <w:rPr>
          <w:sz w:val="16"/>
        </w:rPr>
      </w:pPr>
      <w:r w:rsidRPr="005C2EC1">
        <w:rPr>
          <w:rStyle w:val="StyleUnderline"/>
          <w:highlight w:val="cyan"/>
        </w:rPr>
        <w:t>The US employment market made a</w:t>
      </w:r>
      <w:r w:rsidRPr="002E7071">
        <w:rPr>
          <w:rStyle w:val="StyleUnderline"/>
        </w:rPr>
        <w:t xml:space="preserve"> surprisingly </w:t>
      </w:r>
      <w:r w:rsidRPr="005C2EC1">
        <w:rPr>
          <w:rStyle w:val="StyleUnderline"/>
          <w:highlight w:val="cyan"/>
        </w:rPr>
        <w:t>strong comeback</w:t>
      </w:r>
      <w:r w:rsidRPr="002E7071">
        <w:rPr>
          <w:sz w:val="16"/>
        </w:rPr>
        <w:t xml:space="preserve"> in June after a weak May report, </w:t>
      </w:r>
      <w:r w:rsidRPr="005C2EC1">
        <w:rPr>
          <w:rStyle w:val="Emphasis"/>
          <w:highlight w:val="cyan"/>
        </w:rPr>
        <w:t>adding</w:t>
      </w:r>
      <w:r w:rsidRPr="002E7071">
        <w:rPr>
          <w:rStyle w:val="Emphasis"/>
        </w:rPr>
        <w:t xml:space="preserve"> 224,000 </w:t>
      </w:r>
      <w:r w:rsidRPr="005C2EC1">
        <w:rPr>
          <w:rStyle w:val="Emphasis"/>
          <w:highlight w:val="cyan"/>
        </w:rPr>
        <w:t>jobs</w:t>
      </w:r>
      <w:r w:rsidRPr="002E7071">
        <w:rPr>
          <w:sz w:val="16"/>
        </w:rPr>
        <w:t xml:space="preserve"> -- </w:t>
      </w:r>
      <w:r w:rsidRPr="002E7071">
        <w:rPr>
          <w:rStyle w:val="StyleUnderline"/>
        </w:rPr>
        <w:t>far more than analysts had predicted</w:t>
      </w:r>
      <w:r w:rsidRPr="002E7071">
        <w:rPr>
          <w:sz w:val="16"/>
        </w:rPr>
        <w:t xml:space="preserve">. If the gross domestic product keeps expanding through July, </w:t>
      </w:r>
      <w:r w:rsidRPr="005C2EC1">
        <w:rPr>
          <w:rStyle w:val="StyleUnderline"/>
          <w:highlight w:val="cyan"/>
        </w:rPr>
        <w:t>that will be more than 10 years</w:t>
      </w:r>
      <w:r w:rsidRPr="002E7071">
        <w:rPr>
          <w:sz w:val="16"/>
        </w:rPr>
        <w:t xml:space="preserve"> -- 120 months -- </w:t>
      </w:r>
      <w:r w:rsidRPr="005C2EC1">
        <w:rPr>
          <w:rStyle w:val="Emphasis"/>
          <w:highlight w:val="cyan"/>
        </w:rPr>
        <w:t>of constant growth</w:t>
      </w:r>
      <w:r w:rsidRPr="002E7071">
        <w:rPr>
          <w:sz w:val="16"/>
        </w:rPr>
        <w:t>.</w:t>
      </w:r>
    </w:p>
    <w:p w14:paraId="5ECFDBED" w14:textId="7BA017A0" w:rsidR="002E7071" w:rsidRPr="002E7071" w:rsidRDefault="002E7071" w:rsidP="002E7071">
      <w:pPr>
        <w:rPr>
          <w:rStyle w:val="StyleUnderline"/>
        </w:rPr>
      </w:pPr>
      <w:r w:rsidRPr="002E7071">
        <w:rPr>
          <w:rStyle w:val="StyleUnderline"/>
        </w:rPr>
        <w:t xml:space="preserve">That steadiness was on full display this week, </w:t>
      </w:r>
      <w:r w:rsidRPr="005C2EC1">
        <w:rPr>
          <w:rStyle w:val="StyleUnderline"/>
          <w:highlight w:val="cyan"/>
        </w:rPr>
        <w:t>after Trump</w:t>
      </w:r>
      <w:r w:rsidRPr="002E7071">
        <w:rPr>
          <w:sz w:val="16"/>
        </w:rPr>
        <w:t xml:space="preserve"> overruled his top economic advisers and </w:t>
      </w:r>
      <w:r w:rsidRPr="005C2EC1">
        <w:rPr>
          <w:rStyle w:val="StyleUnderline"/>
          <w:highlight w:val="cyan"/>
        </w:rPr>
        <w:t>threatened to impose tariffs on</w:t>
      </w:r>
      <w:r w:rsidRPr="002E7071">
        <w:rPr>
          <w:rStyle w:val="StyleUnderline"/>
        </w:rPr>
        <w:t xml:space="preserve"> every single good coming in from </w:t>
      </w:r>
      <w:r w:rsidRPr="005C2EC1">
        <w:rPr>
          <w:rStyle w:val="StyleUnderline"/>
          <w:highlight w:val="cyan"/>
        </w:rPr>
        <w:t xml:space="preserve">Mexico. </w:t>
      </w:r>
      <w:r w:rsidRPr="005C2EC1">
        <w:rPr>
          <w:rStyle w:val="Emphasis"/>
          <w:highlight w:val="cyan"/>
        </w:rPr>
        <w:t>The stock market basically said meh.</w:t>
      </w:r>
    </w:p>
    <w:p w14:paraId="422D5D41" w14:textId="77777777" w:rsidR="00B30F7D" w:rsidRDefault="00B30F7D" w:rsidP="00B30F7D"/>
    <w:p w14:paraId="5E58BF27" w14:textId="77777777" w:rsidR="002E7071" w:rsidRDefault="002E7071" w:rsidP="00B30F7D"/>
    <w:p w14:paraId="4C284782" w14:textId="77777777" w:rsidR="00140C6C" w:rsidRPr="00CC43B0" w:rsidRDefault="00140C6C" w:rsidP="00140C6C">
      <w:pPr>
        <w:pStyle w:val="Heading4"/>
      </w:pPr>
      <w:r w:rsidRPr="00CC43B0">
        <w:t xml:space="preserve">Economic decline causes global nuclear war </w:t>
      </w:r>
    </w:p>
    <w:p w14:paraId="404C1B32" w14:textId="77777777" w:rsidR="00140C6C" w:rsidRDefault="00140C6C" w:rsidP="00140C6C">
      <w:r>
        <w:t xml:space="preserve">Stein </w:t>
      </w:r>
      <w:r>
        <w:rPr>
          <w:rStyle w:val="Style13ptBold"/>
        </w:rPr>
        <w:t>Tønnesson 15</w:t>
      </w:r>
      <w:r>
        <w:t>, Research Professor, Peace Research Institute Oslo; Leader of East Asia Peace program, Uppsala University, 2015, “Deterrence, interdependence and Sino–US peace,” International Area Studies Review, Vol. 18, No. 3, p. 297-311</w:t>
      </w:r>
    </w:p>
    <w:p w14:paraId="42BC2641" w14:textId="77777777" w:rsidR="00140C6C" w:rsidRPr="009F0611" w:rsidRDefault="00140C6C" w:rsidP="00140C6C">
      <w:pPr>
        <w:rPr>
          <w:sz w:val="16"/>
        </w:rPr>
      </w:pPr>
      <w:r>
        <w:rPr>
          <w:sz w:val="16"/>
        </w:rPr>
        <w:t xml:space="preserve">Several </w:t>
      </w:r>
      <w:r>
        <w:rPr>
          <w:rStyle w:val="StyleUnderline"/>
        </w:rPr>
        <w:t>recent works</w:t>
      </w:r>
      <w:r>
        <w:rPr>
          <w:sz w:val="16"/>
        </w:rPr>
        <w:t xml:space="preserve"> on China and Sino–US relations </w:t>
      </w:r>
      <w:r>
        <w:rPr>
          <w:rStyle w:val="StyleUnderline"/>
        </w:rPr>
        <w:t>have made</w:t>
      </w:r>
      <w:r>
        <w:rPr>
          <w:sz w:val="16"/>
        </w:rPr>
        <w:t xml:space="preserve"> substantial </w:t>
      </w:r>
      <w:r>
        <w:rPr>
          <w:rStyle w:val="StyleUnderline"/>
        </w:rPr>
        <w:t>contributions to the current understanding of how and under what circumstances</w:t>
      </w:r>
      <w:r>
        <w:rPr>
          <w:sz w:val="16"/>
        </w:rPr>
        <w:t xml:space="preserve"> a combination of </w:t>
      </w:r>
      <w:r>
        <w:rPr>
          <w:rStyle w:val="StyleUnderline"/>
        </w:rPr>
        <w:t>nuclear deterrence and economic interdependence may reduce the risk of war between major powers</w:t>
      </w:r>
      <w:r>
        <w:rPr>
          <w:sz w:val="16"/>
        </w:rPr>
        <w:t xml:space="preserve">. At least four conclusions can be drawn from the review above: first, those who say that </w:t>
      </w:r>
      <w:r>
        <w:rPr>
          <w:rStyle w:val="StyleUnderline"/>
        </w:rPr>
        <w:t xml:space="preserve">interdependence may </w:t>
      </w:r>
      <w:r>
        <w:rPr>
          <w:rStyle w:val="Emphasis"/>
        </w:rPr>
        <w:t>both inhibit and drive conflict</w:t>
      </w:r>
      <w:r>
        <w:rPr>
          <w:sz w:val="16"/>
        </w:rPr>
        <w:t xml:space="preserve"> are right. </w:t>
      </w:r>
      <w:r w:rsidRPr="005C2EC1">
        <w:rPr>
          <w:rStyle w:val="StyleUnderline"/>
          <w:highlight w:val="cyan"/>
        </w:rPr>
        <w:t>Interdependence raises the cost of conflict</w:t>
      </w:r>
      <w:r>
        <w:rPr>
          <w:sz w:val="16"/>
        </w:rPr>
        <w:t xml:space="preserve"> for all sides </w:t>
      </w:r>
      <w:r w:rsidRPr="005C2EC1">
        <w:rPr>
          <w:rStyle w:val="StyleUnderline"/>
          <w:highlight w:val="cyan"/>
        </w:rPr>
        <w:t>but</w:t>
      </w:r>
      <w:r>
        <w:rPr>
          <w:sz w:val="16"/>
        </w:rPr>
        <w:t xml:space="preserve"> </w:t>
      </w:r>
      <w:r>
        <w:rPr>
          <w:rStyle w:val="StyleUnderline"/>
        </w:rPr>
        <w:t xml:space="preserve">asymmetrical or </w:t>
      </w:r>
      <w:r w:rsidRPr="005C2EC1">
        <w:rPr>
          <w:rStyle w:val="StyleUnderline"/>
          <w:highlight w:val="cyan"/>
        </w:rPr>
        <w:t xml:space="preserve">unbalanced dependencies and </w:t>
      </w:r>
      <w:r w:rsidRPr="005C2EC1">
        <w:rPr>
          <w:rStyle w:val="Emphasis"/>
          <w:highlight w:val="cyan"/>
        </w:rPr>
        <w:t>negative trade expectations</w:t>
      </w:r>
      <w:r>
        <w:rPr>
          <w:sz w:val="16"/>
        </w:rPr>
        <w:t xml:space="preserve"> may </w:t>
      </w:r>
      <w:r w:rsidRPr="005C2EC1">
        <w:rPr>
          <w:rStyle w:val="StyleUnderline"/>
          <w:highlight w:val="cyan"/>
        </w:rPr>
        <w:t>generate</w:t>
      </w:r>
      <w:r>
        <w:rPr>
          <w:rStyle w:val="StyleUnderline"/>
        </w:rPr>
        <w:t xml:space="preserve"> tensions leading to </w:t>
      </w:r>
      <w:r w:rsidRPr="005C2EC1">
        <w:rPr>
          <w:rStyle w:val="StyleUnderline"/>
          <w:highlight w:val="cyan"/>
        </w:rPr>
        <w:t>trade wars</w:t>
      </w:r>
      <w:r>
        <w:rPr>
          <w:rStyle w:val="StyleUnderline"/>
        </w:rPr>
        <w:t xml:space="preserve"> among inter-dependent states </w:t>
      </w:r>
      <w:r w:rsidRPr="005C2EC1">
        <w:rPr>
          <w:rStyle w:val="StyleUnderline"/>
          <w:highlight w:val="cyan"/>
        </w:rPr>
        <w:t>that</w:t>
      </w:r>
      <w:r>
        <w:rPr>
          <w:sz w:val="16"/>
        </w:rPr>
        <w:t xml:space="preserve"> in turn </w:t>
      </w:r>
      <w:r w:rsidRPr="005C2EC1">
        <w:rPr>
          <w:rStyle w:val="StyleUnderline"/>
          <w:highlight w:val="cyan"/>
        </w:rPr>
        <w:t>increase</w:t>
      </w:r>
      <w:r>
        <w:rPr>
          <w:rStyle w:val="StyleUnderline"/>
        </w:rPr>
        <w:t xml:space="preserve"> the </w:t>
      </w:r>
      <w:r w:rsidRPr="005C2EC1">
        <w:rPr>
          <w:rStyle w:val="StyleUnderline"/>
          <w:highlight w:val="cyan"/>
        </w:rPr>
        <w:t>risk of</w:t>
      </w:r>
      <w:r>
        <w:rPr>
          <w:rStyle w:val="StyleUnderline"/>
        </w:rPr>
        <w:t xml:space="preserve"> military </w:t>
      </w:r>
      <w:r w:rsidRPr="005C2EC1">
        <w:rPr>
          <w:rStyle w:val="StyleUnderline"/>
          <w:highlight w:val="cyan"/>
        </w:rPr>
        <w:t>conflict</w:t>
      </w:r>
      <w:r>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Pr>
          <w:rStyle w:val="StyleUnderline"/>
        </w:rPr>
        <w:t>decisions for war</w:t>
      </w:r>
      <w:r>
        <w:rPr>
          <w:sz w:val="16"/>
        </w:rPr>
        <w:t xml:space="preserve"> and peace </w:t>
      </w:r>
      <w:r>
        <w:rPr>
          <w:rStyle w:val="StyleUnderline"/>
        </w:rPr>
        <w:t>are taken by very few people, who act on the basis of their future expectations</w:t>
      </w:r>
      <w:r>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5C2EC1">
        <w:rPr>
          <w:rStyle w:val="StyleUnderline"/>
          <w:highlight w:val="cyan"/>
        </w:rPr>
        <w:t>If leaders</w:t>
      </w:r>
      <w:r>
        <w:rPr>
          <w:sz w:val="16"/>
        </w:rPr>
        <w:t xml:space="preserve"> on either side of the Atlantic </w:t>
      </w:r>
      <w:r>
        <w:rPr>
          <w:rStyle w:val="StyleUnderline"/>
        </w:rPr>
        <w:t xml:space="preserve">begin to </w:t>
      </w:r>
      <w:r w:rsidRPr="005C2EC1">
        <w:rPr>
          <w:rStyle w:val="StyleUnderline"/>
          <w:highlight w:val="cyan"/>
        </w:rPr>
        <w:t>seriously</w:t>
      </w:r>
      <w:r>
        <w:rPr>
          <w:rStyle w:val="StyleUnderline"/>
        </w:rPr>
        <w:t xml:space="preserve"> </w:t>
      </w:r>
      <w:r>
        <w:rPr>
          <w:rStyle w:val="Emphasis"/>
        </w:rPr>
        <w:t xml:space="preserve">fear or </w:t>
      </w:r>
      <w:r w:rsidRPr="005C2EC1">
        <w:rPr>
          <w:rStyle w:val="Emphasis"/>
          <w:highlight w:val="cyan"/>
        </w:rPr>
        <w:t>anticipate their</w:t>
      </w:r>
      <w:r>
        <w:rPr>
          <w:rStyle w:val="Emphasis"/>
        </w:rPr>
        <w:t xml:space="preserve"> own </w:t>
      </w:r>
      <w:r w:rsidRPr="005C2EC1">
        <w:rPr>
          <w:rStyle w:val="Emphasis"/>
          <w:highlight w:val="cyan"/>
        </w:rPr>
        <w:t>nation’s decline</w:t>
      </w:r>
      <w:r>
        <w:rPr>
          <w:sz w:val="16"/>
        </w:rPr>
        <w:t xml:space="preserve"> then </w:t>
      </w:r>
      <w:r w:rsidRPr="005C2EC1">
        <w:rPr>
          <w:rStyle w:val="StyleUnderline"/>
          <w:highlight w:val="cyan"/>
        </w:rPr>
        <w:t>they may blame</w:t>
      </w:r>
      <w:r>
        <w:rPr>
          <w:sz w:val="16"/>
        </w:rPr>
        <w:t xml:space="preserve"> this on </w:t>
      </w:r>
      <w:r w:rsidRPr="005C2EC1">
        <w:rPr>
          <w:rStyle w:val="StyleUnderline"/>
          <w:highlight w:val="cyan"/>
        </w:rPr>
        <w:t xml:space="preserve">external dependence, appeal </w:t>
      </w:r>
      <w:r>
        <w:rPr>
          <w:rStyle w:val="StyleUnderline"/>
        </w:rPr>
        <w:t>to anti-foreign sentiments, contemplate the use of force to gain</w:t>
      </w:r>
      <w:r>
        <w:rPr>
          <w:sz w:val="16"/>
        </w:rPr>
        <w:t xml:space="preserve"> respect or </w:t>
      </w:r>
      <w:r>
        <w:rPr>
          <w:rStyle w:val="StyleUnderline"/>
        </w:rPr>
        <w:t xml:space="preserve">credibility, </w:t>
      </w:r>
      <w:r w:rsidRPr="005C2EC1">
        <w:rPr>
          <w:rStyle w:val="StyleUnderline"/>
          <w:highlight w:val="cyan"/>
        </w:rPr>
        <w:t>adopt protectionist policies, and</w:t>
      </w:r>
      <w:r>
        <w:rPr>
          <w:sz w:val="16"/>
        </w:rPr>
        <w:t xml:space="preserve"> ultimately </w:t>
      </w:r>
      <w:r w:rsidRPr="005C2EC1">
        <w:rPr>
          <w:rStyle w:val="Emphasis"/>
          <w:highlight w:val="cyan"/>
        </w:rPr>
        <w:t>refuse to be deterred by</w:t>
      </w:r>
      <w:r>
        <w:rPr>
          <w:sz w:val="16"/>
        </w:rPr>
        <w:t xml:space="preserve"> either </w:t>
      </w:r>
      <w:r w:rsidRPr="005C2EC1">
        <w:rPr>
          <w:rStyle w:val="Emphasis"/>
          <w:highlight w:val="cyan"/>
        </w:rPr>
        <w:t>nuclear arms</w:t>
      </w:r>
      <w:r>
        <w:rPr>
          <w:rStyle w:val="StyleUnderline"/>
        </w:rPr>
        <w:t xml:space="preserve"> or prospects of socioeconomic calamities. Such a dangerous shift could happen </w:t>
      </w:r>
      <w:r>
        <w:rPr>
          <w:rStyle w:val="Emphasis"/>
        </w:rPr>
        <w:t>abruptly</w:t>
      </w:r>
      <w:r>
        <w:rPr>
          <w:sz w:val="16"/>
        </w:rPr>
        <w:t xml:space="preserve">, i.e. under the instigation of actions by a third party – or against a third party. Yet as long as there is both nuclear deterrence and interdependence, the tensions </w:t>
      </w:r>
      <w:r>
        <w:rPr>
          <w:rStyle w:val="StyleUnderline"/>
        </w:rPr>
        <w:t>in East Asia</w:t>
      </w:r>
      <w:r>
        <w:rPr>
          <w:sz w:val="16"/>
        </w:rPr>
        <w:t xml:space="preserve"> are unlikely to escalate to war. As Chan (2013) says, all states in the region are aware that they cannot count on support from either China or the US if they make provocative moves. </w:t>
      </w:r>
      <w:r>
        <w:rPr>
          <w:rStyle w:val="StyleUnderline"/>
        </w:rPr>
        <w:t xml:space="preserve">The greatest risk is </w:t>
      </w:r>
      <w:r>
        <w:rPr>
          <w:rStyle w:val="Emphasis"/>
        </w:rPr>
        <w:t>not</w:t>
      </w:r>
      <w:r>
        <w:rPr>
          <w:sz w:val="16"/>
        </w:rPr>
        <w:t xml:space="preserve"> that </w:t>
      </w:r>
      <w:r>
        <w:rPr>
          <w:rStyle w:val="Emphasis"/>
        </w:rPr>
        <w:t>a territorial dispute</w:t>
      </w:r>
      <w:r>
        <w:rPr>
          <w:sz w:val="16"/>
        </w:rPr>
        <w:t xml:space="preserve"> leads to war under present circumstances </w:t>
      </w:r>
      <w:r>
        <w:rPr>
          <w:rStyle w:val="StyleUnderline"/>
        </w:rPr>
        <w:t xml:space="preserve">but that </w:t>
      </w:r>
      <w:r w:rsidRPr="005C2EC1">
        <w:rPr>
          <w:rStyle w:val="Emphasis"/>
          <w:highlight w:val="cyan"/>
        </w:rPr>
        <w:t>changes in the world economy</w:t>
      </w:r>
      <w:r>
        <w:rPr>
          <w:rStyle w:val="StyleUnderline"/>
        </w:rPr>
        <w:t xml:space="preserve"> </w:t>
      </w:r>
      <w:r w:rsidRPr="005C2EC1">
        <w:rPr>
          <w:rStyle w:val="StyleUnderline"/>
          <w:highlight w:val="cyan"/>
        </w:rPr>
        <w:t>alter</w:t>
      </w:r>
      <w:r>
        <w:rPr>
          <w:rStyle w:val="StyleUnderline"/>
        </w:rPr>
        <w:t xml:space="preserve"> those </w:t>
      </w:r>
      <w:r w:rsidRPr="005C2EC1">
        <w:rPr>
          <w:rStyle w:val="StyleUnderline"/>
          <w:highlight w:val="cyan"/>
        </w:rPr>
        <w:t>circumstances in ways that render</w:t>
      </w:r>
      <w:r>
        <w:rPr>
          <w:rStyle w:val="StyleUnderline"/>
        </w:rPr>
        <w:t xml:space="preserve"> inter-state </w:t>
      </w:r>
      <w:r w:rsidRPr="005C2EC1">
        <w:rPr>
          <w:rStyle w:val="StyleUnderline"/>
          <w:highlight w:val="cyan"/>
        </w:rPr>
        <w:t>peace</w:t>
      </w:r>
      <w:r>
        <w:rPr>
          <w:rStyle w:val="StyleUnderline"/>
        </w:rPr>
        <w:t xml:space="preserve"> more </w:t>
      </w:r>
      <w:r w:rsidRPr="005C2EC1">
        <w:rPr>
          <w:rStyle w:val="StyleUnderline"/>
          <w:highlight w:val="cyan"/>
        </w:rPr>
        <w:t>precarious</w:t>
      </w:r>
      <w:r>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Pr>
          <w:rStyle w:val="StyleUnderline"/>
        </w:rPr>
        <w:t xml:space="preserve">This could have unforeseen consequences in the field of security, </w:t>
      </w:r>
      <w:r w:rsidRPr="005C2EC1">
        <w:rPr>
          <w:rStyle w:val="StyleUnderline"/>
          <w:highlight w:val="cyan"/>
        </w:rPr>
        <w:t>with</w:t>
      </w:r>
      <w:r>
        <w:rPr>
          <w:rStyle w:val="StyleUnderline"/>
        </w:rPr>
        <w:t xml:space="preserve"> nuclear </w:t>
      </w:r>
      <w:r w:rsidRPr="005C2EC1">
        <w:rPr>
          <w:rStyle w:val="StyleUnderline"/>
          <w:highlight w:val="cyan"/>
        </w:rPr>
        <w:t>deterrence</w:t>
      </w:r>
      <w:r>
        <w:rPr>
          <w:rStyle w:val="StyleUnderline"/>
        </w:rPr>
        <w:t xml:space="preserve"> remaining </w:t>
      </w:r>
      <w:r w:rsidRPr="005C2EC1">
        <w:rPr>
          <w:rStyle w:val="StyleUnderline"/>
          <w:highlight w:val="cyan"/>
        </w:rPr>
        <w:t xml:space="preserve">the only factor to </w:t>
      </w:r>
      <w:r w:rsidRPr="005C2EC1">
        <w:rPr>
          <w:rStyle w:val="Emphasis"/>
          <w:highlight w:val="cyan"/>
        </w:rPr>
        <w:t>protect</w:t>
      </w:r>
      <w:r>
        <w:rPr>
          <w:rStyle w:val="Emphasis"/>
        </w:rPr>
        <w:t xml:space="preserve"> the world </w:t>
      </w:r>
      <w:r w:rsidRPr="005C2EC1">
        <w:rPr>
          <w:rStyle w:val="Emphasis"/>
          <w:highlight w:val="cyan"/>
        </w:rPr>
        <w:t>from Armageddon</w:t>
      </w:r>
      <w:r w:rsidRPr="005C2EC1">
        <w:rPr>
          <w:rStyle w:val="StyleUnderline"/>
          <w:highlight w:val="cyan"/>
        </w:rPr>
        <w:t xml:space="preserve">, and </w:t>
      </w:r>
      <w:r w:rsidRPr="005C2EC1">
        <w:rPr>
          <w:rStyle w:val="Emphasis"/>
          <w:highlight w:val="cyan"/>
        </w:rPr>
        <w:t>unreliably so</w:t>
      </w:r>
      <w:r w:rsidRPr="005C2EC1">
        <w:rPr>
          <w:sz w:val="16"/>
          <w:highlight w:val="cyan"/>
        </w:rPr>
        <w:t xml:space="preserve">. </w:t>
      </w:r>
      <w:r w:rsidRPr="005C2EC1">
        <w:rPr>
          <w:rStyle w:val="StyleUnderline"/>
          <w:highlight w:val="cyan"/>
        </w:rPr>
        <w:t xml:space="preserve">Deterrence could </w:t>
      </w:r>
      <w:r w:rsidRPr="005C2EC1">
        <w:rPr>
          <w:rStyle w:val="Emphasis"/>
          <w:highlight w:val="cyan"/>
        </w:rPr>
        <w:t>lose</w:t>
      </w:r>
      <w:r>
        <w:rPr>
          <w:rStyle w:val="Emphasis"/>
        </w:rPr>
        <w:t xml:space="preserve"> its </w:t>
      </w:r>
      <w:r w:rsidRPr="005C2EC1">
        <w:rPr>
          <w:rStyle w:val="Emphasis"/>
          <w:highlight w:val="cyan"/>
        </w:rPr>
        <w:t>credibility</w:t>
      </w:r>
      <w:r>
        <w:rPr>
          <w:sz w:val="16"/>
        </w:rPr>
        <w:t xml:space="preserve">: one of the two </w:t>
      </w:r>
      <w:r w:rsidRPr="005C2EC1">
        <w:rPr>
          <w:rStyle w:val="StyleUnderline"/>
          <w:highlight w:val="cyan"/>
        </w:rPr>
        <w:t>great powers might gamble</w:t>
      </w:r>
      <w:r>
        <w:rPr>
          <w:rStyle w:val="StyleUnderline"/>
        </w:rPr>
        <w:t xml:space="preserve"> that the other yield </w:t>
      </w:r>
      <w:r w:rsidRPr="005C2EC1">
        <w:rPr>
          <w:rStyle w:val="StyleUnderline"/>
          <w:highlight w:val="cyan"/>
        </w:rPr>
        <w:t>in a cyber</w:t>
      </w:r>
      <w:r>
        <w:rPr>
          <w:rStyle w:val="StyleUnderline"/>
        </w:rPr>
        <w:t xml:space="preserve">-war </w:t>
      </w:r>
      <w:r w:rsidRPr="005C2EC1">
        <w:rPr>
          <w:rStyle w:val="StyleUnderline"/>
          <w:highlight w:val="cyan"/>
        </w:rPr>
        <w:t>or conventional</w:t>
      </w:r>
      <w:r>
        <w:rPr>
          <w:sz w:val="16"/>
        </w:rPr>
        <w:t xml:space="preserve"> limited </w:t>
      </w:r>
      <w:r w:rsidRPr="005C2EC1">
        <w:rPr>
          <w:rStyle w:val="StyleUnderline"/>
          <w:highlight w:val="cyan"/>
        </w:rPr>
        <w:t>war</w:t>
      </w:r>
      <w:r>
        <w:rPr>
          <w:sz w:val="16"/>
        </w:rPr>
        <w:t>, or third party countries might engage in conflict with each other, with a view to obliging Washington or Beijing to intervene.</w:t>
      </w:r>
    </w:p>
    <w:p w14:paraId="208E9023" w14:textId="77777777" w:rsidR="00B30F7D" w:rsidRDefault="00B30F7D" w:rsidP="00B30F7D"/>
    <w:p w14:paraId="47146454" w14:textId="77777777" w:rsidR="00140C6C" w:rsidRDefault="00140C6C" w:rsidP="00B30F7D"/>
    <w:p w14:paraId="183C55E6" w14:textId="77777777" w:rsidR="00B30F7D" w:rsidRDefault="00B30F7D" w:rsidP="00B30F7D"/>
    <w:p w14:paraId="157DDE4C" w14:textId="2B6F7F08" w:rsidR="00140C6C" w:rsidRDefault="00140C6C" w:rsidP="00140C6C">
      <w:pPr>
        <w:pStyle w:val="Heading3"/>
      </w:pPr>
      <w:r>
        <w:t>AT: Econ Impact D</w:t>
      </w:r>
    </w:p>
    <w:p w14:paraId="18C5CB79" w14:textId="77777777" w:rsidR="00140C6C" w:rsidRDefault="00140C6C" w:rsidP="00140C6C">
      <w:pPr>
        <w:pStyle w:val="Heading4"/>
      </w:pPr>
      <w:r>
        <w:t xml:space="preserve">Decline causes war: </w:t>
      </w:r>
    </w:p>
    <w:p w14:paraId="771BADD5" w14:textId="77777777" w:rsidR="00140C6C" w:rsidRPr="00C83C61" w:rsidRDefault="00140C6C" w:rsidP="00140C6C">
      <w:pPr>
        <w:pStyle w:val="Heading4"/>
      </w:pPr>
      <w:r w:rsidRPr="00C83C61">
        <w:t>1. Creates negative trade expectations, declining state power and makes leaders immune to signaling undermining nuclear deterrence which increases the propensity for war</w:t>
      </w:r>
      <w:r>
        <w:t>---</w:t>
      </w:r>
      <w:r w:rsidRPr="00C83C61">
        <w:t>that’s Tonnesson</w:t>
      </w:r>
    </w:p>
    <w:p w14:paraId="7BE8AC27" w14:textId="77777777" w:rsidR="00140C6C" w:rsidRPr="00D030D1" w:rsidRDefault="00140C6C" w:rsidP="00140C6C">
      <w:pPr>
        <w:pStyle w:val="Heading4"/>
      </w:pPr>
      <w:r>
        <w:t>Trade expectations key---stats</w:t>
      </w:r>
    </w:p>
    <w:p w14:paraId="2821440A" w14:textId="77777777" w:rsidR="00140C6C" w:rsidRDefault="00140C6C" w:rsidP="00140C6C">
      <w:r>
        <w:t xml:space="preserve">Massimo </w:t>
      </w:r>
      <w:r>
        <w:rPr>
          <w:b/>
        </w:rPr>
        <w:t>Morelli and</w:t>
      </w:r>
      <w:r>
        <w:t xml:space="preserve"> Tommaso </w:t>
      </w:r>
      <w:r>
        <w:rPr>
          <w:b/>
        </w:rPr>
        <w:t>Sonno 17</w:t>
      </w:r>
      <w:r>
        <w:t xml:space="preserve">, </w:t>
      </w:r>
      <w:r>
        <w:rPr>
          <w:rFonts w:ascii="Cambria Math" w:hAnsi="Cambria Math" w:cs="Cambria Math"/>
        </w:rPr>
        <w:t>∗</w:t>
      </w:r>
      <w:r>
        <w:t>Bocconi University and Dondena Research Center AND †Universite Catholique de Louvain and London School of Economics, January 26, 2017, “On Economic Interdependence and War,” http://www.tommasosonno.com/docs/JEL2016MMTS6.pdf</w:t>
      </w:r>
    </w:p>
    <w:p w14:paraId="1F3BEE74" w14:textId="77777777" w:rsidR="00140C6C" w:rsidRDefault="00140C6C" w:rsidP="00140C6C">
      <w:pPr>
        <w:rPr>
          <w:sz w:val="10"/>
        </w:rPr>
      </w:pPr>
      <w:r>
        <w:rPr>
          <w:sz w:val="10"/>
        </w:rPr>
        <w:t xml:space="preserve">The main question addressed in Copeland (2015) is whether </w:t>
      </w:r>
      <w:r>
        <w:rPr>
          <w:rStyle w:val="StyleUnderline"/>
        </w:rPr>
        <w:t xml:space="preserve">economic </w:t>
      </w:r>
      <w:r w:rsidRPr="005C2EC1">
        <w:rPr>
          <w:rStyle w:val="StyleUnderline"/>
          <w:highlight w:val="cyan"/>
        </w:rPr>
        <w:t>interdependence</w:t>
      </w:r>
      <w:r>
        <w:rPr>
          <w:rStyle w:val="StyleUnderline"/>
        </w:rPr>
        <w:t xml:space="preserve"> between great powers </w:t>
      </w:r>
      <w:r w:rsidRPr="005C2EC1">
        <w:rPr>
          <w:rStyle w:val="StyleUnderline"/>
          <w:highlight w:val="cyan"/>
        </w:rPr>
        <w:t xml:space="preserve">has a </w:t>
      </w:r>
      <w:r w:rsidRPr="005C2EC1">
        <w:rPr>
          <w:rStyle w:val="Emphasis"/>
          <w:highlight w:val="cyan"/>
        </w:rPr>
        <w:t>significant effect</w:t>
      </w:r>
      <w:r w:rsidRPr="005C2EC1">
        <w:rPr>
          <w:sz w:val="10"/>
          <w:highlight w:val="cyan"/>
        </w:rPr>
        <w:t xml:space="preserve"> </w:t>
      </w:r>
      <w:r w:rsidRPr="005C2EC1">
        <w:rPr>
          <w:rStyle w:val="StyleUnderline"/>
          <w:highlight w:val="cyan"/>
        </w:rPr>
        <w:t xml:space="preserve">on the probability of </w:t>
      </w:r>
      <w:r w:rsidRPr="005C2EC1">
        <w:rPr>
          <w:rStyle w:val="Emphasis"/>
          <w:highlight w:val="cyan"/>
        </w:rPr>
        <w:t>conflict</w:t>
      </w:r>
      <w:r>
        <w:rPr>
          <w:rStyle w:val="Emphasis"/>
        </w:rPr>
        <w:t xml:space="preserve"> between them</w:t>
      </w:r>
      <w:r>
        <w:rPr>
          <w:sz w:val="10"/>
        </w:rPr>
        <w:t xml:space="preserve">. In this article we will review the insights of this book on the entire literature and we will provide a critical analysis, pointing out in which direction the qualitative analysis could be integrated or replaced by appropriate quantitative studies. In the international relations literature there are two main opposite views: the liberal view, where economic ties play the role of opportunity costs of conflict, and the realist view, according to which trade dependence implies uncertain future security, hence increasing incentives to avoid such dependence with force. The book proposes an alternative trade expectations theory: </w:t>
      </w:r>
      <w:r w:rsidRPr="005C2EC1">
        <w:rPr>
          <w:rStyle w:val="StyleUnderline"/>
          <w:highlight w:val="cyan"/>
        </w:rPr>
        <w:t xml:space="preserve">a </w:t>
      </w:r>
      <w:r w:rsidRPr="005C2EC1">
        <w:rPr>
          <w:rStyle w:val="Emphasis"/>
          <w:highlight w:val="cyan"/>
        </w:rPr>
        <w:t>positive outlook on future trade and investment</w:t>
      </w:r>
      <w:r>
        <w:rPr>
          <w:rStyle w:val="Emphasis"/>
        </w:rPr>
        <w:t>s</w:t>
      </w:r>
      <w:r>
        <w:rPr>
          <w:sz w:val="10"/>
        </w:rPr>
        <w:t xml:space="preserve"> </w:t>
      </w:r>
      <w:r w:rsidRPr="005C2EC1">
        <w:rPr>
          <w:rStyle w:val="Emphasis"/>
          <w:highlight w:val="cyan"/>
        </w:rPr>
        <w:t>reduces</w:t>
      </w:r>
      <w:r>
        <w:rPr>
          <w:sz w:val="10"/>
        </w:rPr>
        <w:t xml:space="preserve"> </w:t>
      </w:r>
      <w:r>
        <w:rPr>
          <w:rStyle w:val="StyleUnderline"/>
        </w:rPr>
        <w:t xml:space="preserve">the </w:t>
      </w:r>
      <w:r w:rsidRPr="005C2EC1">
        <w:rPr>
          <w:rStyle w:val="StyleUnderline"/>
          <w:highlight w:val="cyan"/>
        </w:rPr>
        <w:t>incentives to go to war, while negative expectations imply</w:t>
      </w:r>
      <w:r>
        <w:rPr>
          <w:rStyle w:val="StyleUnderline"/>
        </w:rPr>
        <w:t xml:space="preserve">, given standard commitment problems, </w:t>
      </w:r>
      <w:r w:rsidRPr="005C2EC1">
        <w:rPr>
          <w:rStyle w:val="StyleUnderline"/>
          <w:highlight w:val="cyan"/>
        </w:rPr>
        <w:t>a</w:t>
      </w:r>
      <w:r>
        <w:rPr>
          <w:rStyle w:val="StyleUnderline"/>
        </w:rPr>
        <w:t xml:space="preserve"> potential </w:t>
      </w:r>
      <w:r>
        <w:rPr>
          <w:rStyle w:val="Emphasis"/>
        </w:rPr>
        <w:t xml:space="preserve">preventive or </w:t>
      </w:r>
      <w:r w:rsidRPr="005C2EC1">
        <w:rPr>
          <w:rStyle w:val="Emphasis"/>
          <w:highlight w:val="cyan"/>
        </w:rPr>
        <w:t>preemptive war incentive</w:t>
      </w:r>
      <w:r>
        <w:rPr>
          <w:sz w:val="10"/>
        </w:rPr>
        <w:t xml:space="preserve">. </w:t>
      </w:r>
      <w:r w:rsidRPr="005C2EC1">
        <w:rPr>
          <w:rStyle w:val="StyleUnderline"/>
          <w:highlight w:val="cyan"/>
        </w:rPr>
        <w:t>When</w:t>
      </w:r>
      <w:r>
        <w:rPr>
          <w:rStyle w:val="StyleUnderline"/>
        </w:rPr>
        <w:t xml:space="preserve"> two countries are highly interdependent today but </w:t>
      </w:r>
      <w:r w:rsidRPr="005C2EC1">
        <w:rPr>
          <w:rStyle w:val="StyleUnderline"/>
          <w:highlight w:val="cyan"/>
        </w:rPr>
        <w:t>one</w:t>
      </w:r>
      <w:r>
        <w:rPr>
          <w:rStyle w:val="StyleUnderline"/>
        </w:rPr>
        <w:t xml:space="preserve"> of them </w:t>
      </w:r>
      <w:r w:rsidRPr="005C2EC1">
        <w:rPr>
          <w:rStyle w:val="StyleUnderline"/>
          <w:highlight w:val="cyan"/>
        </w:rPr>
        <w:t xml:space="preserve">feels </w:t>
      </w:r>
      <w:r w:rsidRPr="005C2EC1">
        <w:rPr>
          <w:rStyle w:val="Emphasis"/>
          <w:highlight w:val="cyan"/>
        </w:rPr>
        <w:t>vulnerable</w:t>
      </w:r>
      <w:r>
        <w:rPr>
          <w:rStyle w:val="StyleUnderline"/>
        </w:rPr>
        <w:t xml:space="preserve"> in the </w:t>
      </w:r>
      <w:r>
        <w:rPr>
          <w:rStyle w:val="Emphasis"/>
        </w:rPr>
        <w:t>future</w:t>
      </w:r>
      <w:r>
        <w:rPr>
          <w:sz w:val="10"/>
        </w:rPr>
        <w:t xml:space="preserve"> </w:t>
      </w:r>
      <w:r>
        <w:rPr>
          <w:rStyle w:val="StyleUnderline"/>
        </w:rPr>
        <w:t xml:space="preserve">due to whatever source of negative future shocks, the </w:t>
      </w:r>
      <w:r w:rsidRPr="005C2EC1">
        <w:rPr>
          <w:rStyle w:val="StyleUnderline"/>
          <w:highlight w:val="cyan"/>
        </w:rPr>
        <w:t>war incentives</w:t>
      </w:r>
      <w:r>
        <w:rPr>
          <w:rStyle w:val="StyleUnderline"/>
        </w:rPr>
        <w:t xml:space="preserve"> may </w:t>
      </w:r>
      <w:r w:rsidRPr="005C2EC1">
        <w:rPr>
          <w:rStyle w:val="StyleUnderline"/>
          <w:highlight w:val="cyan"/>
        </w:rPr>
        <w:t>exist</w:t>
      </w:r>
      <w:r>
        <w:rPr>
          <w:rStyle w:val="StyleUnderline"/>
        </w:rPr>
        <w:t>,</w:t>
      </w:r>
      <w:r>
        <w:rPr>
          <w:sz w:val="10"/>
        </w:rPr>
        <w:t xml:space="preserve"> while the liberal theory would typically focus exclusively on the opportunity cost value of the current level of interdependence. Given the difficulty to evaluate quantitatively the role of expectations, Copeland (2015) focuses on 40 conflict events among major powers from 1790 to 1991 and tries to evaluate qualitatively the role of expectations. </w:t>
      </w:r>
      <w:r>
        <w:rPr>
          <w:rStyle w:val="StyleUnderline"/>
        </w:rPr>
        <w:t xml:space="preserve">A red thread that </w:t>
      </w:r>
      <w:r>
        <w:rPr>
          <w:rStyle w:val="Emphasis"/>
        </w:rPr>
        <w:t>connects</w:t>
      </w:r>
      <w:r>
        <w:rPr>
          <w:sz w:val="10"/>
        </w:rPr>
        <w:t xml:space="preserve"> the </w:t>
      </w:r>
      <w:r>
        <w:rPr>
          <w:rStyle w:val="Emphasis"/>
        </w:rPr>
        <w:t>qualitative findings in</w:t>
      </w:r>
      <w:r>
        <w:rPr>
          <w:sz w:val="10"/>
        </w:rPr>
        <w:t xml:space="preserve"> almost </w:t>
      </w:r>
      <w:r>
        <w:rPr>
          <w:rStyle w:val="Emphasis"/>
        </w:rPr>
        <w:t>all</w:t>
      </w:r>
      <w:r>
        <w:rPr>
          <w:sz w:val="10"/>
        </w:rPr>
        <w:t xml:space="preserve"> these </w:t>
      </w:r>
      <w:r>
        <w:rPr>
          <w:rStyle w:val="Emphasis"/>
        </w:rPr>
        <w:t>cases</w:t>
      </w:r>
      <w:r>
        <w:rPr>
          <w:sz w:val="10"/>
        </w:rPr>
        <w:t xml:space="preserve"> </w:t>
      </w:r>
      <w:r>
        <w:rPr>
          <w:rStyle w:val="StyleUnderline"/>
        </w:rPr>
        <w:t xml:space="preserve">is the connection between fear and </w:t>
      </w:r>
      <w:r>
        <w:rPr>
          <w:rStyle w:val="Emphasis"/>
        </w:rPr>
        <w:t>decline in commercial power</w:t>
      </w:r>
      <w:r>
        <w:rPr>
          <w:rStyle w:val="StyleUnderline"/>
        </w:rPr>
        <w:t>.</w:t>
      </w:r>
      <w:r>
        <w:rPr>
          <w:sz w:val="10"/>
        </w:rPr>
        <w:t xml:space="preserve"> Hence the realist focus on military power may be misleading: </w:t>
      </w:r>
      <w:r>
        <w:rPr>
          <w:rStyle w:val="StyleUnderline"/>
        </w:rPr>
        <w:t xml:space="preserve">security studies should focus also on </w:t>
      </w:r>
      <w:r>
        <w:rPr>
          <w:rStyle w:val="Emphasis"/>
        </w:rPr>
        <w:t>commercial power dynamics</w:t>
      </w:r>
      <w:r>
        <w:rPr>
          <w:rStyle w:val="StyleUnderline"/>
        </w:rPr>
        <w:t xml:space="preserve">. </w:t>
      </w:r>
      <w:r>
        <w:rPr>
          <w:sz w:val="10"/>
        </w:rPr>
        <w:t xml:space="preserve">In Copeland (2015) </w:t>
      </w:r>
      <w:r w:rsidRPr="005C2EC1">
        <w:rPr>
          <w:rStyle w:val="StyleUnderline"/>
          <w:highlight w:val="cyan"/>
        </w:rPr>
        <w:t>States are</w:t>
      </w:r>
      <w:r>
        <w:rPr>
          <w:sz w:val="10"/>
        </w:rPr>
        <w:t xml:space="preserve"> seen as </w:t>
      </w:r>
      <w:r w:rsidRPr="005C2EC1">
        <w:rPr>
          <w:rStyle w:val="StyleUnderline"/>
          <w:highlight w:val="cyan"/>
        </w:rPr>
        <w:t>security maximizers</w:t>
      </w:r>
      <w:r>
        <w:rPr>
          <w:rStyle w:val="StyleUnderline"/>
        </w:rPr>
        <w:t xml:space="preserve">, like in the realist perspective, </w:t>
      </w:r>
      <w:r w:rsidRPr="005C2EC1">
        <w:rPr>
          <w:rStyle w:val="StyleUnderline"/>
          <w:highlight w:val="cyan"/>
        </w:rPr>
        <w:t>but security comes</w:t>
      </w:r>
      <w:r>
        <w:rPr>
          <w:rStyle w:val="StyleUnderline"/>
        </w:rPr>
        <w:t xml:space="preserve"> primarily </w:t>
      </w:r>
      <w:r w:rsidRPr="005C2EC1">
        <w:rPr>
          <w:rStyle w:val="StyleUnderline"/>
          <w:highlight w:val="cyan"/>
        </w:rPr>
        <w:t xml:space="preserve">from </w:t>
      </w:r>
      <w:r w:rsidRPr="005C2EC1">
        <w:rPr>
          <w:rStyle w:val="Emphasis"/>
          <w:highlight w:val="cyan"/>
        </w:rPr>
        <w:t>commercial power</w:t>
      </w:r>
      <w:r>
        <w:rPr>
          <w:sz w:val="6"/>
        </w:rPr>
        <w:t xml:space="preserve">, which is the liberal component of the theory. We consider this insight a very important one. However, we will argue that the qualitative studies yield results that are biased against liberal theory. A quantitative study of bilateral dependence interacted with geographic and resource asymmetry can yield a complementary indirect measure of the role of expectations without such a bias. The analysis that we propose maintains the key role of commercial power and security maximization while eliminating the selection bias of the qualitative studies. 2 Economic Interdependence and War: a Synthesis The plan of this section is straightforward: we first describe in our own terms the interesting view of the previous literature endorsed in Copeland’s book; then we move to describe the book’s main conceptual points and methodological decisions, opening some questions that will be then addressed in section 3. 2.1 Conceptual frameworks The useful description of the main schools of thought on interdependence and war offered in Copeland (2015) can be summarized with the following table: Welfare Security Commercial Power Liberal Theory Trade Expectations Military Power Neo Marxist Realist Theory – Liberal Theory: A dependent state, in the liberal welfare maximization logic, has no interest in starting a war with its trade partner, given the goal of welfare maximization. Even the less dependent state has no interest in war because commercial power is viewed as main instrument for welfare maximization. Hence security in the liberal thinking is a byproduct of the fact that both traders restraint from war for welfare reasons. Hence the location top left in the matrix. 2 – Realist Theory: For a realist scholar, on the other hand, leaders focus on maximizing the security of their own state, and with this primary concern in mind, interdependence is basically a risk factor for war, as it makes the state vulnerable. The main instrument for reducing vulnerability is military power, hence the objective/instrument combination is the bottom right cell. – Neomarxist: Neo-Marxist theorists draw from both liberal and realist scholars. They assume that capitalist trading states are more likely to start a war in a peripheral state to find raw materials at a cheap price, an export market for their own goods, and a place where to invest their surplus capital. If neo-Marxists agree with liberal scholars when they say that capitalistic sectors are driven by the material gains, they also implicitly agree with realism affirming that the need for secure trade and investment ties makes groups worry about their future control over their economic partners for security reasons, hence the location in the bottom left cell. – Trade Expectation theory: States are primarily concerned about security, like in realism theory, but the main driver of security is the expectation of safe commercial power. Like realist scholars such as Robert Gilpin (1977, 1981, 1987) and Klaus Knorr (1975), Copeland makes the case that trade has always been consistent with the security concern. Growing economic systems do not only need to trade with peripheral states in order to get access to raw materials, but also need a big market where to sell their mass-produced goods to make profit. Great powers surely have labour and capital to foster their economic development, but they usually have either land or market expansion needs. Excluding a radical change of technology, adding more capital and labour without the adequate materials will add to production rates but at increasingly slower rates of growth. Therefore, and considering the uneven geographical distribution of raw materials, it is apparent the fact that (either by necessity or willingness) great powers do trade a lot, and not just with each other. 2.2 Trade Expectations Theory Copeland (2015) aims to bridge the gap between the liberal and the realist approach with a more dynamic and comprehensive stance. Both States i and j in each dyad are assumed to benefit from trade, but let’s assume without loss of generality that j gains marginally more from the exchange. Should this exchange finish, than both i and j will suffer the consequences, but j will receive a greater damage. We could then call j a more dependent State. In choosing between an aggressive or a peaceful stance, j must take into account the overall expected benefit it will receive from trade versus the value of possible conflict. Trade expectations can of course be endogenous: i may send signals that help j understand the will to pursue a peaceful free trade forever, and j has all the interest to keep a non-aggressive stance towards i to continue along the path of peaceful trade and confirming i’s willingness to trade. All these considerations bring to a trade-security dilemma that States must resolve. In other words, part of forming expectations involves expectations about the ability and willingness 3 of the other actors to keep the cooperative promises versus temptations to defect, and hence commitment problems arise. Copeland introduces six primary factors that can change i’s calculations of the trade-off between being a reliable trade partner versus reducing or ending trade with j: – (1) j’s relations with other great powers; – (2) domestic instability in other small states that both i and j need, causing intervention; – (3) another great power acting against a third party, forcing i to intervene; – (4) i’s fear of j’s economic growth, either because of the gains made through trade or economic dynamism; – (5) i’s depletion of raw materials and need to look for them elsewhere; – (6) economic decisions of i’s executive branch are not welcomed by the legislature. This is a (non exhaustive) list of external shocks or commitment problems, internal to i or related to expected strengthening of j, all things that j needs to take into account when forming expectations about the future relationship with i in case of no aggression today. Given the high degree of endogeneity of such considerations and the multidimensionality of these concerns, there is obviously no measure of such expectations that could be used to directly test the theory. The methodology proposed in Copeland (2015) is then to consider all the major conflicts involving great powers, offering a qualitative analysis of the state of expectations prior to each of those events. What we will argue instead in section 3 is that good progress can be made on the quantitative evaluation of at least half of these factors, namely (1), (4) and (5). 2.3 Qualitative analysis The goal of the qualitative analysis is to analyze each major great power conflict event using the different competing theories, to then see how often a theory works better than its rivals. Each case is constituted by a period, marked by a particularly salient event; a clear set of great powers; and a geographical focus.1 Copeland finds that a quarter of cases have almost nothing to do with economic interdependence; half of the cases have a moderate to strong incidence of economic interdependence; and one quarter display a clearly relevant role of economic interdependence. Considering the 30 cases in which economic interdependence was important, the trade expectations theory is found to be consistent with the observations in almost all, whereas the realist theory is consistent with roughly one third of the cases, and the liberal theory is, according to Copeland, consistent with the observations in only 1/10 of cases. The problem, in our opinion, is that qualitative studies suffer from selection biases and low generalizability. In fact, even if the book considers all the major conflict events between great 1 If a dramatic event involves new great powers or has a clear different geographic focus, it is treated as a distinct case period by the author. 4 powers, obviously it cannot consider all the similar situations where conflict did not occur. This selection bias is particularly relevant vis a vis liberal theory: given that such a theory views trade as mainly an opportunity cost of war, the cases where one find a war event in conjunction with economic interdependence must indicate that other factors were crucial, but in the universe of non-conflict events one could imagine that economic interdependence was crucial for reducing the incentives to go to war. Thus, only looking at conflict events cannot possibly be an adequate study of the relevance of liberal theory. 2.4 Quantitative Evidence in the Literature Liberals and realists disagree not only about theory but also about empirical analysis. Liberals such as Oneal and Russett (1997, 1999, 2001) showed that increased interdependence is associated to a reduction of likelihood of militarized conflict between states, while realists like Barbieri (1996, 2002) demonstrated that with a different conceptualization of the independent variable (i.e., considering also the vulnerability component of interdependence), interdependence had no effect on conflict. The primary reason for these different results is the choice of variables: Oneal and Russett use the ratio of trade to GDP as indicator of interdependence, whereas Barbieri focuses on three indices: salience, symmetry and interdependence. i’s trade share with j is calculated as T radeSharei = DyadicT radeij T otalT radei , and with this intermediate measure the three Barbieri’s variables are constructed as follows: dyadic salience (Salienceij = p T radeSharei </w:t>
      </w:r>
      <w:r>
        <w:rPr>
          <w:rFonts w:ascii="Cambria Math" w:hAnsi="Cambria Math" w:cs="Cambria Math"/>
          <w:sz w:val="6"/>
        </w:rPr>
        <w:t>∗</w:t>
      </w:r>
      <w:r>
        <w:rPr>
          <w:sz w:val="6"/>
        </w:rPr>
        <w:t xml:space="preserve"> T radeSharej ) measures the extent to which trade partners are dependent on a given trading relationship; symmetry (Symmetryij = 1 − |T radeSharei − T radeSharej |) indicates the equality of dependence; Interdependenceij = Salienceij </w:t>
      </w:r>
      <w:r>
        <w:rPr>
          <w:rFonts w:ascii="Cambria Math" w:hAnsi="Cambria Math" w:cs="Cambria Math"/>
          <w:sz w:val="6"/>
        </w:rPr>
        <w:t>∗</w:t>
      </w:r>
      <w:r>
        <w:rPr>
          <w:sz w:val="6"/>
        </w:rPr>
        <w:t xml:space="preserve">Symmetryij . They find that symmetry acts as a war risk reducing factor, while salience and interdependence, in various econometric specifications, are conflict risk increase factors.2 Gelpi and Grieco (2003) show that interdependence effects switch sign or become insignificant when interacted with democracy.3 Hegre (2000) and Mousseau (2003, 2009) found that trade dependence helps to reduce the probability of armed conflict when both powers are highly developed, and contract enforcement institutions further increase the opportunity cost effect. The positive conflict risk reduction effects of symmetry, democracy, development and contract enforcement highlighted in the above mentioned papers can indeed constitute an indirect evidence that trade expectations matter. For example, contract enforcement capabilities give rise to expectations about the future commercial environment in which they will operate. They will have less reasons to start a (preventive) war and less interested in exercising pressure on their trading partners. Another work that proposed quantitative analysis broadly in line with Copeland’s argument is McDonald (2009): low trade barriers and the fact that the state-owned firms are a 2We will elaborate more in section 3 on how to push further on a rich quantitative analysis of the role of different types of asymmetries. 3A trade expectations theory proponent would read the results of Gelpi and Grieco as follows: two democratic states with high trade are likely to have positive expectations about long-term commerce. 5 small part of the entire economy constitute a source of positive expectations and peace (capitalist peace). In this scenario, a state cannot afford to start a military conflict both because it will lack the economic resources and because private business interests will oppose such a decision. On the contrary, the likelihood of an armed conflict is higher with a protectionist system and a large scale of the economy in the hands of the State. In a nutshell, the existent empirical quantitative studies that relate (though indirectly) to trade expectations theory are the works that confirm that economic interdependence plays a positive role when the institutions and markets generate commitment to cooperation and trust that the other is interested in the same game. In the next section we aim to integrate this indirect evidence found already in the quantitative political science literature with some recent insights from international economics and economics of conflict, showing that a fruitful empirical methodology and interesting results can be obtained by taking into account the composition of trade and its interaction with geography and natural resources. 3 Bilateral versus multilateral Trade and the role of Geography An important distinction (not emphasized enough in Copeland’s book) is the distinction between bilateral trade and global trade: an increase in bilateral trade between two countries, everything else constant, has potentially both the liberal and realist vulnerability effects discussed in the book, whereas an increase in trades outside the pair (multilateral openness) actually reduces the salience of the bilateral trades, hence inducing potential effects of opposite sign – a consideration connected with factor (1) in the list given in section 2.2. In the next subsection we describe the importance of this distinction using a recent and influential article by Martin et al (2008), and we will argue, introducing a new ratio variable, that what really matters is the ratio of bilateral over multilateral openness. Next, in subsection 3.2, we will show that the explicit consideration of geographic and resource asymmetries can further qualify the correlation between economic dependence and conflict – a direct consideration of factor (5) in the list of factors mentioned in section 2.2. In subsection 3.3 we propose an additional value-added analysis that could also help to disentangle the various effects discussed for aggregate variables in the literature – in connection with factor (4) in the list of factors mentioned in section 2.2. 3.1 Bilateral Dependence Martin et al (2008) analyse theoretically and empirically the distinction between bilateral and multilateral openness. They obtain the prediction that the probability of escalation should be 6 lower for countries that trade more bilaterally, because of the opportunity cost associated with the loss of trade gains. Countries more open to global trade have a higher probability of war because multilateral trade openness decreases bilateral dependence to any given country and the cost of a bilateral conflict.4 They define bilateral openness between country i and country j as  m j i yi + mi j yj  , where m j i denotes the imports of i from j and yk is the total GDP of country k; they define instead multilateral openness as P k6=j,i mk i yi + mk j yj  . They focus on the opposite sign of the impact that these two variables have on the probability of war onset (negative the first and positive the second). In our view these two variables can be usefully combined in a unique variable: define bilateral dependence as BDij ≡ m j i + mi P j k mk i + P k mk j . In this way bilateral dependence is a number in [0, 1], and bilateral independence is 1 minus that. The two effects studied (theoretically and empirically) by Martin et al (2008) affect bilateral dependence in the same way, since the effects being of opposite sign push in the same direction if one is on the numerator and the other on the denominator. Greater bilateral dependence reduces war, or, greater bilateral independence increases war (especially for contiguous countries). Martin et al (2008) specification can be simplified with the following logit model: P r(Conflictij,t) = γ0 + γ1 BOij,t−4 + γ2 MOij,t−4 + γ3 Distance + γ4 (BO × Distance)ij,t−4 + γ5 (MO × Distance)ij,t−4 + Zij where BO represents the bilateral openness, MO indicates multilateral openness, both lagged of 4 periods, and Z is a set of country-pair controls, some of them simultaneous at time t and some other lagged at t−4 as well.5 First, the probability of escalation turns out to be lower for countries that have higher level of bilateral trade, because of the opportunity cost associated with the loss of trade gains (γ1 &lt; 0). Secondly, countries more open to multilateral trade have a higher probability of war, because this global trade reduces the cost of a bilateral conflict (γ2 &gt; 0). Finally, both effects turn out to be mediated by distance (γ4 &gt; 0 and γ5 &lt; 0). Borrowing data of national and bilateral trade from Barbieri et al (2009, 2012), we are able to compute our measure of bilateral dependence and to replicate the Martin et al (2008) analysis. 4These two testable implications rely on the assumption (about which they provide empirical support) that the opportunity cost of war is much higher for countries where at least one of them is heavily dependent on the other in terms of imports or exports, with respect to the case in which most trade activities are outside the pair. The work by Martin et al (2008) is also interesting in terms of the role of expectations, although in an opposite way with respect to Copeland: they study the effect of expectations of conflict on the trade relationship between two countries. 5For a detailed description of the control variables please refer to the Martin et al (2008) paper. 7 The resulting specification is the following logit: P r(Conflictij,t) = η0 + η1 BDij,t−4 + η2 Distance + η3 (BD × Distance)ij,t−4 + Zij . Table 1 replicates the first four columns of the benchmark results of the Martin et al (2008) paper, strictly following their empirical setting, but altering the trade variables. In the first three columns, we present very simple estimates of the direction of the bilateral dependence variable on the probability of militarize interstate dispute. In column (1), we restrict our sample to contiguous pairs of countries. In column (2), the sample is further restricted to contiguous pairs with a bilateral weighted distance below 1000 km. In column (3), we use the full sample of country pairs, adding as in the original paper an interaction term between distance and our measure of bilateral dependence. In column (4), which is identified as the preferred pooled regression by the authors, a comprehensive list of controls which could potentially affect both trade and conflicts is included.6 Time dummies, together with a set of 20 different dummies equal to 1 when the dyad was in war in previous periods (in order to control for the overall potential co-evolution of conflicts and international trade over time) are included. In all these specifications the coefficient of bilateral dependence is negative and strongly significant. For the first three columns its significance is at the 1% level, and 5% for the last column. These results provide evidence in support of the significant role of our variable, in line with the liberal view. The role of our variable of interest is mediated by distance as in the original paper (η3 &gt; 0), showing a positive and significant effect at the 1% and 5% level respectively for the interaction term between bilateral dependence and distance in columns (3) and (4). In summary, these results on the peace-inducing effects of bilateral dependence give more support to liberal theory than what is suggested by Copeland’s qualitative analysis, but warning that it is important to define it correctly, taking into account the opposite effects of global trade. In what follows we merge this insight with other data that can be used to proxy the likelihood of negative versus positive expectations. 3.2 The role of geographic and resource asymmetry Recent literature shows how resources endowments and their geographic location play a key role in interstate conflicts. In particular, Caselli, Morelli and Rohner (2015), studying all contiguous country pairs in the years 1946-2001, outlines how conflicts are more likely when at least one 6Additional controls (see the Martin et al (2008) paper for a detailed description): a dummy for dyads showing zero trade by the IMF (see it as a control for the trade costs interpreted as fixed costs); index of similarity in language; existence of a potential trade area; number of GATT/WTO members in the dyad; colonial relationship; common colonizer; sum of the areas of the two countries (in log); political regime; UN vote correlation (lagged by 4 years); dummy for military alliance; distance to the nearest current war which does not include a country of the dyad; total number of MIDs (excluding their potential bilateral MID) which the countries in the dyad are involved at time t. 8 Table 1: Replication of Martin, Mayer and Thoenig (2008) using bilateral dependence (1) (2) (3) (4) Bil. Dependence -0.265*** -0.423*** -2.544*** -0.918** (0.103) (0.123) (0.362) (0.386) Distance -0.0820 0.143 -0.527*** -0.828*** (0.131) (0.255) (0.103) (0.0911) Bil. Dependence × Distance 0.354*** 0.128** (0.0459) (0.0529) Obs. 6,596 3,649 219,697 219,697 Pseudo R-squared 0.171 0.184 0.317 0.556 Sample Contigous pairs Contigous pairs and &lt;1000 km Full Full Time dummies No No No Yes Dyadic war lags No No No Yes Additional controls No No No Yes Notes. Dependent variable: MID (Militarized Interstate Dispute), defined the occurrence in a specific country pair of ”display of force”, ”use of force” or ”war” (see Correlate Of War project for further details). Method: logit with robust standard errors clustered a the country-pair level. See note 6 for additional controls. Significance levels </w:t>
      </w:r>
      <w:r>
        <w:rPr>
          <w:rFonts w:ascii="Cambria Math" w:hAnsi="Cambria Math" w:cs="Cambria Math"/>
          <w:sz w:val="6"/>
        </w:rPr>
        <w:t>∗∗∗</w:t>
      </w:r>
      <w:r>
        <w:rPr>
          <w:sz w:val="6"/>
        </w:rPr>
        <w:t xml:space="preserve"> p &lt; .01, </w:t>
      </w:r>
      <w:r>
        <w:rPr>
          <w:rFonts w:ascii="Cambria Math" w:hAnsi="Cambria Math" w:cs="Cambria Math"/>
          <w:sz w:val="6"/>
        </w:rPr>
        <w:t>∗∗</w:t>
      </w:r>
      <w:r>
        <w:rPr>
          <w:sz w:val="6"/>
        </w:rPr>
        <w:t xml:space="preserve"> p &lt; .05, </w:t>
      </w:r>
      <w:r>
        <w:rPr>
          <w:rFonts w:ascii="Cambria Math" w:hAnsi="Cambria Math" w:cs="Cambria Math"/>
          <w:sz w:val="6"/>
        </w:rPr>
        <w:t>∗</w:t>
      </w:r>
      <w:r>
        <w:rPr>
          <w:sz w:val="6"/>
        </w:rPr>
        <w:t xml:space="preserve"> p &lt; .1. country in the dyad has natural resources, when the latter are closer to the border, and in case of resource endowment for both countries in the dyad, when they are located asymmetrically with respect to the border. The analysis proposed by Caselli et al (2015) can be described with a linear probability model that takes the form: P r(Conflictij,t+1) = δ0 + δ1 Oneij,t + δ2 (One × Dist)ij,t + δ3 Bothij,t + δ4(Both × M inDist)ij,t + δ5(Both × M axDist)ij,t + Zij + uij,t where One is a dummy variable taking value 1 if one country in the dyad has oil, Both takes value 1 if both countries in the dyad have oil, Dist is the distance of the oil from the border, M inDist is the minimum of the distances of the oil from the border in the two countries, and, intuitively, M axDist is the oil distance from the border in the country of the dyad whose oil is further from the border. In Caselli et al (2015) framework, bilateral trade (over the sum of the GDP of the countries in the pair) is one of the additional control variables in the vector of controls Z. 7 Interestingly, 7All specifications control for the average and the absolute difference of land areas in the dyad, intercept, and annual time dummies. Additional controls (see the Caselli et al (2015) paper for a detailed description): average and absolute difference of GDP per capita; average and absolute difference of population; average and absolute difference of fighting capabilities; average and absolute difference of democracy scores; dummy for one country having civil war; dummy for both countries having civil war; bilateral trade over GDP; dummy or country being OPEC member; dummy for both countries being OPEC member; genetic distance between the populations of the two countries; dummy for membership of the same defensive alliance; dummy for historical inclusion in the same country, kingdom, or empire; dummy for having been in a colonial relationship; and years singe the la st hostility 9 Table 2: Replication of Caselli, Morelli and Rohner (2015) using bilateral dependence (1) (2) (3) (4) (5) (6) One 0.0344 0.0886*** 0.0809** 0.126*** 0.0726* 0.150*** (0.0283) (0.0315) (0.0391) (0.0347) (0.0393) (0.0457) One × Dist -0.0512* -0.0973*** -0.0884** -0.123*** (0.0407) (0.0432) (0.0285) (0.0281) (0.0426) (0.0340) -0.0846** -0.154*** Both 0.0297 0.0497* 0.0566** 0.0771** 0.0249 0.0538* (0.0205) (0.0271) (0.0267) (0.0301) (0.0207) (0.0317) Both × MinDist -0.0436 -0.0906*** -0.0184 -0.0630** -0.0959** -0.124*** (0.0349) (0.0288) (0.0350) (0.0319) (0.0425) (0.0354) Both × MaxDist -0.0165 0.00217 -0.0676 -0.0210 0.0396 0.0397 (0.0364) (0.0289) (0.0490) (0.0436) (0.0451) (0.0377) Bil. Dependence -0.0040*** -0.0043*** -0.0036** -0.0035** -0.0041*** -0.0045*** (0.0015) (0.0015) (0.0014) (0.0014) (0.0015) (0.0016) Obs. 11,076 11,076 11,076 11,076 11,076 11,076 R-squared 0.094 0.164 0.095 0.161 0.098 0.166 Type oil All All Offshore Offshore Onshore Onshore Country FE No Yes No Yes No Yes Add. controls Yes Yes Yes Yes Yes Yes Notes. Dependent variable: MID (Militarized Interstate Dispute), defined the occurrence in a specific country pair of ”use of force” or ”war” (see Correlate Of War project for further details). Method: OLS with robust standard errors clustered a the country-pair level. See note 7 for controls and additional controls. Significance levels </w:t>
      </w:r>
      <w:r>
        <w:rPr>
          <w:rFonts w:ascii="Cambria Math" w:hAnsi="Cambria Math" w:cs="Cambria Math"/>
          <w:sz w:val="6"/>
        </w:rPr>
        <w:t>∗∗∗</w:t>
      </w:r>
      <w:r>
        <w:rPr>
          <w:sz w:val="6"/>
        </w:rPr>
        <w:t xml:space="preserve"> p &lt; .01, </w:t>
      </w:r>
      <w:r>
        <w:rPr>
          <w:rFonts w:ascii="Cambria Math" w:hAnsi="Cambria Math" w:cs="Cambria Math"/>
          <w:sz w:val="6"/>
        </w:rPr>
        <w:t>∗∗</w:t>
      </w:r>
      <w:r>
        <w:rPr>
          <w:sz w:val="6"/>
        </w:rPr>
        <w:t xml:space="preserve"> p &lt; .05, </w:t>
      </w:r>
      <w:r>
        <w:rPr>
          <w:rFonts w:ascii="Cambria Math" w:hAnsi="Cambria Math" w:cs="Cambria Math"/>
          <w:sz w:val="6"/>
        </w:rPr>
        <w:t>∗</w:t>
      </w:r>
      <w:r>
        <w:rPr>
          <w:sz w:val="6"/>
        </w:rPr>
        <w:t xml:space="preserve"> p &lt; .1. this variable turns out to be not significant in any of the specification where it is used (as simple control) by the authors. If we substitute this variable with our measure of bilateral dependence, we can perfectly replicate all results of Caselli et al (2015), but obtaining a strongly significant role for bilateral dependence in all specifications.8 Table 2 replicates columns (2), (4), (6), (8), (10), (12) of the original paper, namely all specifi- cations for their baseline results where the full set of controls (and, therefore, also bilateral trade) are embedded in the estimation equation. The bilateral dependence variable displays a negative and significant coefficient (significant at the 1% level) for the regression considering all sources of oil and onshore, while for offshore type of oil the significance is at the 5% level.9 So far we have shown that bilateral dependence and asymmetry in resources (both in terms of endowments and geographic location) play opposite roles with respect to the probability of hostility, with bilateral dependence decreasing the probability of conflict and asymmetry in resources increasing it.10 One implication of these results actually lends support, in our view, to the trade expectations view in Copeland (2015): if one restricts attention to dyads with high asymmetry, in the dyad. 8Capitalizing again on the Barbieri et al (2009, 2012) data, we compute our measure of bilateral dependence in the Caselli et al (2015) sample. 9Note that all R-squared increase with respect to the original paper when including our variable. 10Barbieri (1996) already had the intuition that symmetry must matter, but could only consider symmetry in terms of aggregate trade variables, whereas we have used multiple sources of heterogeneity. We are able to take into account not only trade, but also resources. In so doing, we create a proxy of fear and expectations of adjacent States that relates to factor (5) in Copeland’s list. 10 one country in the dyad is expected to have more incentive (if the occasion could come) to alter the peaceful status quo that has such a country at a disadvantage, and this induces potential fear in the advantaged country, hence reducing the peace keeping potential advantages of bilateral dependence. Studying under what conditions the asymmetry effect can dominate the bilateral dependence effect or vice versa seems to be an important research agenda. 3.3 Value Added Analysis An important development in international trade that could be useful for a quantitative analysis of the relationship between economic interdependence and war is the study of global value chains. Surplus production processes are broken into ever finer activities and tasks, and data now exist on the international dispersion of these activities and tasks across borders. UNCTAD (2013) estimates that nowadays 75 percent of world trade flows are somehow correlated to the international production networks set up by multinational business groups (MBGs), either in the form of it intra-group flows (30% of world trade flows approximately), international outsourcing between a multinational enterprise and another company (15%), or arm’s length international transactions involving a MBG affiliate (30%). Given the key role of MBG, there is scope for further research on trade expectations quantitative analysis based on the expectations of just a few relevant players. The increasing importance of multinational production networks implies that a large part of tradable goods consists of intermediate goods, crossing borders multiple times before being absorbed into the generation of domestic goods or being incorporated in the production of exports. This change in paradigm, from countries and sectors specializing in the production of final goods and services to the international fragmentation of production processes, has important consequences. Traditional measures of gross exports and openness are outdated in a world dominated by trade in intermediates.11 With a rising integration in international production and, as a consequence, an increasing share of foreign intermediate goods incorporated in exports, value added measures should be preferred in order to correctly measure the contribution of foreign and domestic production factors to a country’s exports and the true contribution of exporting activities to GDP. The UNCTAD/Eora Trade in Value Added dataset is the multi-region input-output (MRIO) 11Gross exports statistics account multiple times for intermediate goods that cross international borders more than once, overestimating total exports, which incorrectly include double counting caused by repeated export at different production stages. Koopman et al. (2014) were among the first to identify the ”double counting” problem embedded in gross exports statistics due to the emergence of global value chains and international production integration. The authors developed a theoretical framework to isolate different value added components in gross exports statistics. Due to reduced data availability, they improved the existing inter-country input-output tables in order to perform the theoretical value added decomposition and disentangle value added contributions to exports originated from different sources. They estimate that in their sample approximately 25% of gross exports is constituted by foreign inputs or domestically produced inputs that return home after exporting, providing a first measure of double counting in gross exports statistics. 11 table at the world level that can be used to estimate value added in trade.12 In particular, the innovation with respect to national input-output tables is that the MRIO tables break down the use of products according to their origin: first, splitting the flows of products between domestically produced or imported; second, distinguishing intermediate and final use; third, indicating the origin of every imported product. Therefore, using a MRIO table can allow us to see the relationship between all producers and consumers in all regions covered. This dataset is the only one covering all countries of the world. There are three key country-variables we can derive, for each year, from this dataset: DVA, FVA and DVX. The sum of them, for each country-year, gives the country’s total export. A very simplified explanation of these three variables can be:13 – Domestic Value Added (DVA) over total export indicates how autonomous a country is in the production of the intermediates needed for producing its export; – Foreign Value Added (FVA) over total export measures a country’s upstream dependence, meaning how much dependent the country is from imports of other countries (or, said in other words, how much the export of a country is dependent on foreign input); – Indirect Value Added Exports (DVX) over total export is a measure of the level of downstream dependence of a specific country, meaning how much other countries depend on the country’s input for the production of their exports. There is no theoretical nor empirical study yet using these data in relation to conflict incentives, thus the goal of the following considerations is to convince the readers that this possibility is very promising for future research. The analysis below is therefore preliminary and simply meant to illustrate another possibility to proxy expectations with structural data on different types of asymmetry. We believe that the relative weight of bilateral dependence and geographic asymmetry effects mentioned in the previous section can also depend on this production structure. The first step is to create, for each country-year, the three indeces mentioned above. Considering that the UNCTAD/Eora dataset covers the period from 1990 onward, the number of observations of our previous sample from Caselli et al (2015), which covers the period 1956-2001, will decrease significantly, from around 24 thousands observations to roughly 10 thousands. For this reason, and to ease the interpretation of results, we choose to create a comprehensive index of resource asymmetry, taking value 1 when only one country in the dyad has oil and the resource is located close to the border.14 The corresponding set of situations displays the highest level of asymmetry in terms of resources. We can then replicate the results of Table 2, but restricting our sample to those observations for which we have data also on the value added trade, and using this 12See Lenzen et al (2012, 2013) and UNCTAD (2013) for further details. 13For further details, see the Technical Annex of ”Global Value Chains and Development - Investment and Value Added Trade in the Global Economy”, United Nations Publications, 2013. 14More precisely, this variable is 1 if only one country has oil and its distance from the border is below the median of the distribution of the distance of resources from the border in the whole sample. 12 Table 3: Full and Restricted sample with Value Added Trade data (1) (2) Resource Asymmetry 0.076*** 0.142*** (0.0202) (0.0465) Bil. Dependence -0.0031** -0.0078*** (0.0014) (0.0024) Obs. 11,076 3,648 R-squared 0.157 0.255 Sample All sample Subsample with VAT data Type oil All All Country FE Yes Yes Add. controls Yes Yes Notes. Dependent variable: MID (Militarized Interstate Dispute), defined the occurrence in a specific country pair of ”use of force” or ”war” (see Correlate Of War project for further details). Method: OLS with robust standard errors clustered a the country-pair level. See note 7 for controls and additional controls. Significance levels </w:t>
      </w:r>
      <w:r>
        <w:rPr>
          <w:rFonts w:ascii="Cambria Math" w:hAnsi="Cambria Math" w:cs="Cambria Math"/>
          <w:sz w:val="6"/>
        </w:rPr>
        <w:t>∗∗∗</w:t>
      </w:r>
      <w:r>
        <w:rPr>
          <w:sz w:val="6"/>
        </w:rPr>
        <w:t xml:space="preserve"> p &lt; .01, </w:t>
      </w:r>
      <w:r>
        <w:rPr>
          <w:rFonts w:ascii="Cambria Math" w:hAnsi="Cambria Math" w:cs="Cambria Math"/>
          <w:sz w:val="6"/>
        </w:rPr>
        <w:t>∗∗</w:t>
      </w:r>
      <w:r>
        <w:rPr>
          <w:sz w:val="6"/>
        </w:rPr>
        <w:t xml:space="preserve"> p &lt; .05, </w:t>
      </w:r>
      <w:r>
        <w:rPr>
          <w:rFonts w:ascii="Cambria Math" w:hAnsi="Cambria Math" w:cs="Cambria Math"/>
          <w:sz w:val="6"/>
        </w:rPr>
        <w:t>∗</w:t>
      </w:r>
      <w:r>
        <w:rPr>
          <w:sz w:val="6"/>
        </w:rPr>
        <w:t xml:space="preserve"> p &lt; .1. more synthetic variable for resource asymmetry: P r(Conflictij,t+1) = β0 + β1 ReAij,t + β2 BDij,t + Zij + uij,t where ReA is the dummy variable for resource asymmetries just described, BD is the bilateral dependence and Z is the same vector of controls proposed by Caselli et al (2015), but replacing the bilateral trade one. In the first column of Table 3 we show that our two measures of interest push in opposite directions with respect to the probability of conflict in the complete sample, showing a positive and significant at the 1% level coefficient for the Resource Asymmetry variable and a negative and significant at the 5% level for the Bilateral Dependence one. In the second column we restrict to the subsample for which we have also information of value added trade data, and we confirm the significance and directions of our variables, in particular observing that in this restricted sample both of them are significant at the 1% level. An interesting preliminary way to exploit the value added trade data is to study a measure of FVA asymmetry, computed as |F V Ai−F V Aj | T otalExporti+T otalExportj . This measure captures the level of asymmetry in terms of FVA between the countries in the dyad, for each year. Replicating column (2) of Table 3, but this time dividing the sample in dyads characterized by a particularly high level (low level) of FVA asymmetry (respectively above and below the median of the FVA asymmetry distribution), we can observe in Table 4 that for dyads characterized by a particularly high level of asymmetry in FVA between the countries, the positive and significant role of the asymmetry in resources dominates with respect to the bilateral dependence one, which turns out to be not significant. The situation is completely reversed, showing a negative and significant (at the 1% 13 Table 4: FVA Asymmetry (1) (2) Resource Asymmetry 0.0636 0.266*** (0.0401) (0.0761) Bil. Dependence -0.0117*** -0.0049 (0.00397) (0.0038) Observations 2,089 1,559 R-squared 0.299 0.401 Sample Low FVA Asymmetry High FVA Asymmetry Type oil All All Country FE Yes Yes Add. controls Yes Yes Notes. Dependent variable: MID (Militarized Interstate Dispute), defined the occurrence in a specific country pair of ”use of force” or ”war” (see Correlate Of War project for further details). Method: OLS with robust standard errors clustered a the countrypair level. See note 7 for controls and additional controls. Significance levels </w:t>
      </w:r>
      <w:r>
        <w:rPr>
          <w:rFonts w:ascii="Cambria Math" w:hAnsi="Cambria Math" w:cs="Cambria Math"/>
          <w:sz w:val="6"/>
        </w:rPr>
        <w:t>∗∗∗</w:t>
      </w:r>
      <w:r>
        <w:rPr>
          <w:sz w:val="6"/>
        </w:rPr>
        <w:t xml:space="preserve"> p &lt; .01, </w:t>
      </w:r>
      <w:r>
        <w:rPr>
          <w:rFonts w:ascii="Cambria Math" w:hAnsi="Cambria Math" w:cs="Cambria Math"/>
          <w:sz w:val="6"/>
        </w:rPr>
        <w:t>∗∗</w:t>
      </w:r>
      <w:r>
        <w:rPr>
          <w:sz w:val="6"/>
        </w:rPr>
        <w:t xml:space="preserve"> p &lt; .05, </w:t>
      </w:r>
      <w:r>
        <w:rPr>
          <w:rFonts w:ascii="Cambria Math" w:hAnsi="Cambria Math" w:cs="Cambria Math"/>
          <w:sz w:val="6"/>
        </w:rPr>
        <w:t>∗</w:t>
      </w:r>
      <w:r>
        <w:rPr>
          <w:sz w:val="6"/>
        </w:rPr>
        <w:t xml:space="preserve"> p &lt; .1. level) role of the bilateral dependence and a non significant role for resource asymmetry, for dyads where the FVA asymmetry is particularly low. This is again a set of results that suggest the great sensitivity of the sign of interdependence effects on war probability when the fear of asymmetries varies, in line with the intuition in Copeland (2015) book. In future research we plan to build on these preliminary observations and to construct theoretical models and instruments for a precise study of the causality channels, but for the purpose of this article the above table should suffice to see the potential richness of the implications of considering all these structural and geographic data together. 4 Conclusions In economics as well as in political science, the relationship between economic interdependence and conflict has been extensively discussed. </w:t>
      </w:r>
      <w:r>
        <w:rPr>
          <w:rStyle w:val="StyleUnderline"/>
        </w:rPr>
        <w:t>Copeland</w:t>
      </w:r>
      <w:r>
        <w:rPr>
          <w:sz w:val="10"/>
        </w:rPr>
        <w:t xml:space="preserve"> (2015) is a refreshing book on this subject, most of all because it </w:t>
      </w:r>
      <w:r>
        <w:rPr>
          <w:rStyle w:val="StyleUnderline"/>
        </w:rPr>
        <w:t xml:space="preserve">offers a possibility to </w:t>
      </w:r>
      <w:r>
        <w:rPr>
          <w:rStyle w:val="Emphasis"/>
        </w:rPr>
        <w:t>reconcile and balance</w:t>
      </w:r>
      <w:r>
        <w:rPr>
          <w:rStyle w:val="StyleUnderline"/>
        </w:rPr>
        <w:t xml:space="preserve"> the traditional realist and liberal insights at the level of broad intuitions.</w:t>
      </w:r>
      <w:r>
        <w:rPr>
          <w:sz w:val="10"/>
        </w:rPr>
        <w:t xml:space="preserve"> Precisely because we believe that many insights in the book are correct, we have offered in this article a critical evaluation of the existing qualitative and quantitative studies on the subject, proposing a number of fruitful ways to exploit new data for the same balancing and reconciling goal that inspired the book. </w:t>
      </w:r>
      <w:r w:rsidRPr="00C11167">
        <w:rPr>
          <w:rStyle w:val="Emphasis"/>
        </w:rPr>
        <w:t xml:space="preserve">Geographic </w:t>
      </w:r>
      <w:r w:rsidRPr="005C2EC1">
        <w:rPr>
          <w:rStyle w:val="Emphasis"/>
          <w:highlight w:val="cyan"/>
        </w:rPr>
        <w:t>asymmetries</w:t>
      </w:r>
      <w:r>
        <w:rPr>
          <w:sz w:val="10"/>
        </w:rPr>
        <w:t xml:space="preserve">, </w:t>
      </w:r>
      <w:r>
        <w:rPr>
          <w:rStyle w:val="StyleUnderline"/>
        </w:rPr>
        <w:t>asymmetries in</w:t>
      </w:r>
      <w:r>
        <w:rPr>
          <w:sz w:val="10"/>
        </w:rPr>
        <w:t xml:space="preserve"> natural </w:t>
      </w:r>
      <w:r>
        <w:rPr>
          <w:rStyle w:val="Emphasis"/>
        </w:rPr>
        <w:t>resource endowments</w:t>
      </w:r>
      <w:r>
        <w:rPr>
          <w:sz w:val="10"/>
        </w:rPr>
        <w:t xml:space="preserve">, </w:t>
      </w:r>
      <w:r>
        <w:rPr>
          <w:rStyle w:val="StyleUnderline"/>
        </w:rPr>
        <w:t xml:space="preserve">asymmetries in </w:t>
      </w:r>
      <w:r>
        <w:rPr>
          <w:sz w:val="10"/>
        </w:rPr>
        <w:t xml:space="preserve">the structure of </w:t>
      </w:r>
      <w:r w:rsidRPr="00C11167">
        <w:rPr>
          <w:rStyle w:val="Emphasis"/>
        </w:rPr>
        <w:t>production</w:t>
      </w:r>
      <w:r>
        <w:rPr>
          <w:sz w:val="10"/>
        </w:rPr>
        <w:t xml:space="preserve">, </w:t>
      </w:r>
      <w:r>
        <w:rPr>
          <w:rStyle w:val="StyleUnderline"/>
        </w:rPr>
        <w:t xml:space="preserve">are observable types of asymmetries that all </w:t>
      </w:r>
      <w:r w:rsidRPr="005C2EC1">
        <w:rPr>
          <w:rStyle w:val="Emphasis"/>
          <w:highlight w:val="cyan"/>
        </w:rPr>
        <w:t>reduce</w:t>
      </w:r>
      <w:r>
        <w:rPr>
          <w:sz w:val="10"/>
        </w:rPr>
        <w:t xml:space="preserve"> the </w:t>
      </w:r>
      <w:r w:rsidRPr="005C2EC1">
        <w:rPr>
          <w:rStyle w:val="Emphasis"/>
          <w:highlight w:val="cyan"/>
        </w:rPr>
        <w:t>peace effects of</w:t>
      </w:r>
      <w:r>
        <w:rPr>
          <w:rStyle w:val="Emphasis"/>
        </w:rPr>
        <w:t xml:space="preserve"> </w:t>
      </w:r>
      <w:r>
        <w:rPr>
          <w:sz w:val="10"/>
        </w:rPr>
        <w:t xml:space="preserve">bilateral </w:t>
      </w:r>
      <w:r w:rsidRPr="005C2EC1">
        <w:rPr>
          <w:rStyle w:val="Emphasis"/>
          <w:highlight w:val="cyan"/>
        </w:rPr>
        <w:t>dependence</w:t>
      </w:r>
      <w:r>
        <w:rPr>
          <w:sz w:val="10"/>
        </w:rPr>
        <w:t>. The intuition for these findings is, we believe, in line with the discussion in 14 Copeland about the role of vulnerability.</w:t>
      </w:r>
    </w:p>
    <w:p w14:paraId="5937A22B" w14:textId="77777777" w:rsidR="00140C6C" w:rsidRPr="00CC43B0" w:rsidRDefault="00140C6C" w:rsidP="00140C6C">
      <w:pPr>
        <w:pStyle w:val="Heading4"/>
      </w:pPr>
      <w:r>
        <w:t>2. Trump diversionary pressure</w:t>
      </w:r>
    </w:p>
    <w:p w14:paraId="46553725" w14:textId="77777777" w:rsidR="00140C6C" w:rsidRDefault="00140C6C" w:rsidP="00140C6C">
      <w:r>
        <w:t xml:space="preserve">Gene </w:t>
      </w:r>
      <w:r>
        <w:rPr>
          <w:b/>
        </w:rPr>
        <w:t>Healy 17</w:t>
      </w:r>
      <w:r>
        <w:t>, vice president at the Cato Institute and author of “The Cult of the Presidency: America’s Dangerous Devotion to Executive Power.”, 4-28-2017, "100 Days in, Trump Has Already Learned the Seductions of Foreign War," Cato Institute, https://www.cato.org/publications/commentary/100-days-trump-has-already-learned-seductions-foreign-war</w:t>
      </w:r>
    </w:p>
    <w:p w14:paraId="4E315305" w14:textId="77777777" w:rsidR="00140C6C" w:rsidRDefault="00140C6C" w:rsidP="00140C6C">
      <w:pPr>
        <w:rPr>
          <w:sz w:val="14"/>
        </w:rPr>
      </w:pPr>
      <w:r>
        <w:rPr>
          <w:rStyle w:val="StyleUnderline"/>
        </w:rPr>
        <w:t xml:space="preserve">There’s a </w:t>
      </w:r>
      <w:r w:rsidRPr="005C2EC1">
        <w:rPr>
          <w:rStyle w:val="Emphasis"/>
          <w:highlight w:val="cyan"/>
        </w:rPr>
        <w:t>good</w:t>
      </w:r>
      <w:r>
        <w:rPr>
          <w:rStyle w:val="Emphasis"/>
        </w:rPr>
        <w:t xml:space="preserve"> deal of </w:t>
      </w:r>
      <w:r w:rsidRPr="005C2EC1">
        <w:rPr>
          <w:rStyle w:val="Emphasis"/>
          <w:highlight w:val="cyan"/>
        </w:rPr>
        <w:t>political-science ev</w:t>
      </w:r>
      <w:r>
        <w:rPr>
          <w:rStyle w:val="Emphasis"/>
        </w:rPr>
        <w:t>idence</w:t>
      </w:r>
      <w:r>
        <w:rPr>
          <w:sz w:val="14"/>
        </w:rPr>
        <w:t xml:space="preserve"> </w:t>
      </w:r>
      <w:r w:rsidRPr="005C2EC1">
        <w:rPr>
          <w:rStyle w:val="StyleUnderline"/>
          <w:highlight w:val="cyan"/>
        </w:rPr>
        <w:t>suggest</w:t>
      </w:r>
      <w:r>
        <w:rPr>
          <w:rStyle w:val="StyleUnderline"/>
        </w:rPr>
        <w:t>ing</w:t>
      </w:r>
      <w:r>
        <w:rPr>
          <w:sz w:val="14"/>
        </w:rPr>
        <w:t xml:space="preserve"> that </w:t>
      </w:r>
      <w:r w:rsidRPr="00F06A74">
        <w:rPr>
          <w:sz w:val="14"/>
        </w:rPr>
        <w:t>the “</w:t>
      </w:r>
      <w:r w:rsidRPr="00F06A74">
        <w:rPr>
          <w:rStyle w:val="Emphasis"/>
        </w:rPr>
        <w:t>temptation</w:t>
      </w:r>
      <w:r w:rsidRPr="00F06A74">
        <w:rPr>
          <w:sz w:val="14"/>
        </w:rPr>
        <w:t xml:space="preserve">” Madison warned about </w:t>
      </w:r>
      <w:r w:rsidRPr="00F06A74">
        <w:rPr>
          <w:rStyle w:val="StyleUnderline"/>
        </w:rPr>
        <w:t>is real. The “rally effect, “for “</w:t>
      </w:r>
      <w:r w:rsidRPr="00F06A74">
        <w:rPr>
          <w:rStyle w:val="Emphasis"/>
        </w:rPr>
        <w:t>rally round the flag</w:t>
      </w:r>
      <w:r w:rsidRPr="00F06A74">
        <w:rPr>
          <w:rStyle w:val="StyleUnderline"/>
        </w:rPr>
        <w:t xml:space="preserve">,” describes the </w:t>
      </w:r>
      <w:r w:rsidRPr="00F06A74">
        <w:rPr>
          <w:rStyle w:val="Emphasis"/>
        </w:rPr>
        <w:t>popularity boost</w:t>
      </w:r>
      <w:r w:rsidRPr="00F06A74">
        <w:rPr>
          <w:rStyle w:val="StyleUnderline"/>
        </w:rPr>
        <w:t xml:space="preserve"> presidents derive from international conflict</w:t>
      </w:r>
      <w:r w:rsidRPr="00F06A74">
        <w:rPr>
          <w:sz w:val="14"/>
        </w:rPr>
        <w:t xml:space="preserve">: “Scholars have repeatedly found short-lived spikes in US presidential approval following US uses of military force.” </w:t>
      </w:r>
      <w:r w:rsidRPr="00F06A74">
        <w:rPr>
          <w:rStyle w:val="StyleUnderline"/>
        </w:rPr>
        <w:t>The “diversionary w</w:t>
      </w:r>
      <w:r>
        <w:rPr>
          <w:rStyle w:val="StyleUnderline"/>
        </w:rPr>
        <w:t>ar” hypothesis</w:t>
      </w:r>
      <w:r>
        <w:rPr>
          <w:sz w:val="14"/>
        </w:rPr>
        <w:t>—the scholarly moniker for “Wag the Dog”—</w:t>
      </w:r>
      <w:r>
        <w:rPr>
          <w:rStyle w:val="StyleUnderline"/>
        </w:rPr>
        <w:t xml:space="preserve">proposes that </w:t>
      </w:r>
      <w:r w:rsidRPr="005C2EC1">
        <w:rPr>
          <w:rStyle w:val="StyleUnderline"/>
          <w:highlight w:val="cyan"/>
        </w:rPr>
        <w:t>beleaguered presidents</w:t>
      </w:r>
      <w:r>
        <w:rPr>
          <w:rStyle w:val="StyleUnderline"/>
        </w:rPr>
        <w:t xml:space="preserve"> may seek to </w:t>
      </w:r>
      <w:r w:rsidRPr="005C2EC1">
        <w:rPr>
          <w:rStyle w:val="Emphasis"/>
          <w:highlight w:val="cyan"/>
        </w:rPr>
        <w:t>distract the public by waging war</w:t>
      </w:r>
      <w:r>
        <w:rPr>
          <w:rStyle w:val="Emphasis"/>
        </w:rPr>
        <w:t xml:space="preserve"> abroad</w:t>
      </w:r>
      <w:r>
        <w:rPr>
          <w:sz w:val="14"/>
        </w:rPr>
        <w:t xml:space="preserve">. Here, the evidence is more mixed. But various </w:t>
      </w:r>
      <w:r w:rsidRPr="005C2EC1">
        <w:rPr>
          <w:rStyle w:val="Emphasis"/>
          <w:highlight w:val="cyan"/>
        </w:rPr>
        <w:t>studies</w:t>
      </w:r>
      <w:r>
        <w:rPr>
          <w:sz w:val="14"/>
        </w:rPr>
        <w:t xml:space="preserve"> </w:t>
      </w:r>
      <w:r>
        <w:rPr>
          <w:rStyle w:val="StyleUnderline"/>
        </w:rPr>
        <w:t xml:space="preserve">have </w:t>
      </w:r>
      <w:r w:rsidRPr="005C2EC1">
        <w:rPr>
          <w:rStyle w:val="StyleUnderline"/>
          <w:highlight w:val="cyan"/>
        </w:rPr>
        <w:t>found</w:t>
      </w:r>
      <w:r>
        <w:rPr>
          <w:rStyle w:val="StyleUnderline"/>
        </w:rPr>
        <w:t xml:space="preserve"> that </w:t>
      </w:r>
      <w:r w:rsidRPr="005C2EC1">
        <w:rPr>
          <w:rStyle w:val="StyleUnderline"/>
          <w:highlight w:val="cyan"/>
        </w:rPr>
        <w:t>presidents</w:t>
      </w:r>
      <w:r>
        <w:rPr>
          <w:rStyle w:val="StyleUnderline"/>
        </w:rPr>
        <w:t xml:space="preserve"> are more likely to </w:t>
      </w:r>
      <w:r w:rsidRPr="005C2EC1">
        <w:rPr>
          <w:rStyle w:val="StyleUnderline"/>
          <w:highlight w:val="cyan"/>
        </w:rPr>
        <w:t>use force during</w:t>
      </w:r>
      <w:r>
        <w:rPr>
          <w:rStyle w:val="StyleUnderline"/>
        </w:rPr>
        <w:t xml:space="preserve"> periods of </w:t>
      </w:r>
      <w:r w:rsidRPr="005C2EC1">
        <w:rPr>
          <w:rStyle w:val="Emphasis"/>
          <w:highlight w:val="cyan"/>
        </w:rPr>
        <w:t>economic stagnation</w:t>
      </w:r>
      <w:r>
        <w:rPr>
          <w:sz w:val="14"/>
        </w:rPr>
        <w:t xml:space="preserve">, </w:t>
      </w:r>
      <w:r>
        <w:rPr>
          <w:rStyle w:val="StyleUnderline"/>
        </w:rPr>
        <w:t>or</w:t>
      </w:r>
      <w:r>
        <w:rPr>
          <w:sz w:val="14"/>
        </w:rPr>
        <w:t xml:space="preserve"> </w:t>
      </w:r>
      <w:r>
        <w:rPr>
          <w:rStyle w:val="Emphasis"/>
        </w:rPr>
        <w:t>high unemployment</w:t>
      </w:r>
      <w:r>
        <w:rPr>
          <w:sz w:val="14"/>
        </w:rPr>
        <w:t>, and that “</w:t>
      </w:r>
      <w:r>
        <w:rPr>
          <w:rStyle w:val="StyleUnderline"/>
        </w:rPr>
        <w:t xml:space="preserve">presidents </w:t>
      </w:r>
      <w:r>
        <w:rPr>
          <w:rStyle w:val="Emphasis"/>
        </w:rPr>
        <w:t>resort to the sword more quickly</w:t>
      </w:r>
      <w:r>
        <w:rPr>
          <w:sz w:val="14"/>
        </w:rPr>
        <w:t xml:space="preserve"> when their approval ratings decline.” Some presidents may be particularly susceptible to temptation: “</w:t>
      </w:r>
      <w:r>
        <w:rPr>
          <w:rStyle w:val="StyleUnderline"/>
        </w:rPr>
        <w:t xml:space="preserve">More </w:t>
      </w:r>
      <w:r w:rsidRPr="005C2EC1">
        <w:rPr>
          <w:rStyle w:val="Emphasis"/>
          <w:highlight w:val="cyan"/>
        </w:rPr>
        <w:t>conceptually simple leaders</w:t>
      </w:r>
      <w:r>
        <w:rPr>
          <w:sz w:val="14"/>
        </w:rPr>
        <w:t>—particularly when high in distrust, a trait linked to more hawkish policy inclinations—</w:t>
      </w:r>
      <w:r w:rsidRPr="005C2EC1">
        <w:rPr>
          <w:rStyle w:val="StyleUnderline"/>
          <w:highlight w:val="cyan"/>
        </w:rPr>
        <w:t>are</w:t>
      </w:r>
      <w:r>
        <w:rPr>
          <w:rStyle w:val="StyleUnderline"/>
        </w:rPr>
        <w:t xml:space="preserve"> </w:t>
      </w:r>
      <w:r>
        <w:rPr>
          <w:rStyle w:val="Emphasis"/>
        </w:rPr>
        <w:t xml:space="preserve">significantly </w:t>
      </w:r>
      <w:r w:rsidRPr="005C2EC1">
        <w:rPr>
          <w:rStyle w:val="Emphasis"/>
          <w:highlight w:val="cyan"/>
        </w:rPr>
        <w:t>more likely</w:t>
      </w:r>
      <w:r w:rsidRPr="005C2EC1">
        <w:rPr>
          <w:rStyle w:val="StyleUnderline"/>
          <w:highlight w:val="cyan"/>
        </w:rPr>
        <w:t xml:space="preserve"> to engage in diversion</w:t>
      </w:r>
      <w:r>
        <w:rPr>
          <w:sz w:val="14"/>
        </w:rPr>
        <w:t>.” The Media Love War. Middle America, Not So Much Whatever motivated Trump’s Syria strike, it seems to have given his dismal approval ratings a nudge. Moreover, judging by the chorus of approval from American “opinion leaders,” the president may have to rethink his view that the press is the “enemy of the American people.” On Syria, media elites proved themselves far more likely to “rally round the flag” than will guys in trucker hats. The “failing New York Times” greeted the airstrikes with the headline “On Syria Attack, Trump’s Heart Came First.” He “did the right thing” was the common refrain from former critics, like the Times’ Nicholas Kristof, the humanitarian hawk Anne-Marie Slaughter, and neoconservative #NeverTrump-er Bret Stephens. It’s no surprise that, as a senior White House official told the Washington Post’s David Ignatius, “</w:t>
      </w:r>
      <w:r>
        <w:rPr>
          <w:rStyle w:val="StyleUnderline"/>
        </w:rPr>
        <w:t xml:space="preserve">The decision to strike a </w:t>
      </w:r>
      <w:r w:rsidRPr="005C2EC1">
        <w:rPr>
          <w:rStyle w:val="StyleUnderline"/>
          <w:highlight w:val="cyan"/>
        </w:rPr>
        <w:t>Syria</w:t>
      </w:r>
      <w:r>
        <w:rPr>
          <w:rStyle w:val="StyleUnderline"/>
        </w:rPr>
        <w:t xml:space="preserve">n air base </w:t>
      </w:r>
      <w:r w:rsidRPr="005C2EC1">
        <w:rPr>
          <w:rStyle w:val="StyleUnderline"/>
          <w:highlight w:val="cyan"/>
        </w:rPr>
        <w:t xml:space="preserve">was a </w:t>
      </w:r>
      <w:r w:rsidRPr="005C2EC1">
        <w:rPr>
          <w:rStyle w:val="Emphasis"/>
          <w:highlight w:val="cyan"/>
        </w:rPr>
        <w:t>confidence builder</w:t>
      </w:r>
      <w:r>
        <w:rPr>
          <w:sz w:val="14"/>
        </w:rPr>
        <w:t xml:space="preserve"> for an inexperienced and sometimes fractious White House.” After all, “</w:t>
      </w:r>
      <w:r>
        <w:rPr>
          <w:rStyle w:val="StyleUnderline"/>
        </w:rPr>
        <w:t>Trump</w:t>
      </w:r>
      <w:r>
        <w:rPr>
          <w:sz w:val="14"/>
        </w:rPr>
        <w:t xml:space="preserve"> </w:t>
      </w:r>
      <w:r>
        <w:rPr>
          <w:rStyle w:val="Emphasis"/>
        </w:rPr>
        <w:t>couldn’t be sure</w:t>
      </w:r>
      <w:r>
        <w:rPr>
          <w:sz w:val="14"/>
        </w:rPr>
        <w:t xml:space="preserve"> when he launched the attack that a Russian wouldn’t be killed, or that </w:t>
      </w:r>
      <w:r>
        <w:rPr>
          <w:rStyle w:val="StyleUnderline"/>
        </w:rPr>
        <w:t>some</w:t>
      </w:r>
      <w:r>
        <w:rPr>
          <w:sz w:val="14"/>
        </w:rPr>
        <w:t xml:space="preserve"> other </w:t>
      </w:r>
      <w:r>
        <w:rPr>
          <w:rStyle w:val="StyleUnderline"/>
        </w:rPr>
        <w:t xml:space="preserve">freak mishap wouldn’t arise.” We managed to dodge the worst-case scenarios, but </w:t>
      </w:r>
      <w:r>
        <w:rPr>
          <w:rStyle w:val="Emphasis"/>
        </w:rPr>
        <w:t xml:space="preserve">new </w:t>
      </w:r>
      <w:r w:rsidRPr="005C2EC1">
        <w:rPr>
          <w:rStyle w:val="Emphasis"/>
          <w:highlight w:val="cyan"/>
        </w:rPr>
        <w:t>dangers lie ahead</w:t>
      </w:r>
      <w:r>
        <w:rPr>
          <w:sz w:val="14"/>
        </w:rPr>
        <w:t>. As Madison warned: in war, “laurels are to be gathered, and it is the executive brow they are to encircle. The strongest passions and most dangerous weaknesses of the human breast; ambition, avarice, vanity, the honourable or venial love of fame, are all in conspiracy against the desire and duty of peace.”</w:t>
      </w:r>
    </w:p>
    <w:p w14:paraId="554AB2B8" w14:textId="77777777" w:rsidR="00140C6C" w:rsidRPr="00E877FC" w:rsidRDefault="00140C6C" w:rsidP="00140C6C">
      <w:pPr>
        <w:pStyle w:val="Heading4"/>
      </w:pPr>
      <w:r>
        <w:t>Goes nuclear</w:t>
      </w:r>
    </w:p>
    <w:p w14:paraId="2DB716C2" w14:textId="77777777" w:rsidR="00140C6C" w:rsidRDefault="00140C6C" w:rsidP="00140C6C">
      <w:r>
        <w:t xml:space="preserve">Tim </w:t>
      </w:r>
      <w:r>
        <w:rPr>
          <w:b/>
        </w:rPr>
        <w:t>Street 16</w:t>
      </w:r>
      <w:r>
        <w:t>, Senior Programme Officer on the Sustainable Security programme at ORG and has worked for many years on the politics of nuclear disarmament and the arms trade, 11-30-2016, "President Trump: Successor to the Nuclear Throne," No Publication, http://www.oxfordresearchgroup.org.uk/publications/briefing_papers_and_reports/president_trump_successor_nuclear_throne</w:t>
      </w:r>
    </w:p>
    <w:p w14:paraId="63F0E91D" w14:textId="77777777" w:rsidR="00140C6C" w:rsidRDefault="00140C6C" w:rsidP="00140C6C">
      <w:pPr>
        <w:rPr>
          <w:sz w:val="12"/>
        </w:rPr>
      </w:pPr>
      <w:r>
        <w:rPr>
          <w:sz w:val="12"/>
        </w:rPr>
        <w:t>Donald Trump’s arrival in the White House as US President has deeply unnerved people from across the political spectrum, both inside the US and around the world. The fact that many regard Trump as an indecent individual and his governme</w:t>
      </w:r>
      <w:r w:rsidRPr="00E877FC">
        <w:rPr>
          <w:sz w:val="12"/>
        </w:rPr>
        <w:t xml:space="preserve">nt as potentially the number one threat to their dignity, liberty and life means that the civil strife already raging in the US is unlikely to fade away soon. </w:t>
      </w:r>
      <w:r w:rsidRPr="00E877FC">
        <w:rPr>
          <w:rStyle w:val="StyleUnderline"/>
        </w:rPr>
        <w:t>The</w:t>
      </w:r>
      <w:r w:rsidRPr="00E877FC">
        <w:rPr>
          <w:sz w:val="12"/>
        </w:rPr>
        <w:t xml:space="preserve"> wide-ranging </w:t>
      </w:r>
      <w:r w:rsidRPr="00E877FC">
        <w:rPr>
          <w:rStyle w:val="StyleUnderline"/>
        </w:rPr>
        <w:t xml:space="preserve">implications of Trump’s election to the most powerful office on Earth—for the </w:t>
      </w:r>
      <w:r w:rsidRPr="00E877FC">
        <w:rPr>
          <w:rStyle w:val="Emphasis"/>
        </w:rPr>
        <w:t>peace and stability</w:t>
      </w:r>
      <w:r w:rsidRPr="00E877FC">
        <w:rPr>
          <w:sz w:val="12"/>
        </w:rPr>
        <w:t xml:space="preserve"> </w:t>
      </w:r>
      <w:r w:rsidRPr="00E877FC">
        <w:rPr>
          <w:rStyle w:val="StyleUnderline"/>
        </w:rPr>
        <w:t>of</w:t>
      </w:r>
      <w:r w:rsidRPr="00E877FC">
        <w:rPr>
          <w:sz w:val="12"/>
        </w:rPr>
        <w:t xml:space="preserve"> both that nation and </w:t>
      </w:r>
      <w:r w:rsidRPr="00E877FC">
        <w:rPr>
          <w:rStyle w:val="StyleUnderline"/>
        </w:rPr>
        <w:t>the world—</w:t>
      </w:r>
      <w:r w:rsidRPr="00E877FC">
        <w:rPr>
          <w:rStyle w:val="Emphasis"/>
        </w:rPr>
        <w:t>cannot be emphasised enough</w:t>
      </w:r>
      <w:r w:rsidRPr="00E877FC">
        <w:rPr>
          <w:sz w:val="12"/>
        </w:rPr>
        <w:t xml:space="preserve">. In this regard, </w:t>
      </w:r>
      <w:r w:rsidRPr="00E877FC">
        <w:rPr>
          <w:rStyle w:val="StyleUnderline"/>
        </w:rPr>
        <w:t>of the</w:t>
      </w:r>
      <w:r>
        <w:rPr>
          <w:rStyle w:val="StyleUnderline"/>
        </w:rPr>
        <w:t xml:space="preserve"> many uncertainties and worries brought on by a Trump presidency, the</w:t>
      </w:r>
      <w:r>
        <w:rPr>
          <w:sz w:val="12"/>
        </w:rPr>
        <w:t xml:space="preserve"> two </w:t>
      </w:r>
      <w:r>
        <w:rPr>
          <w:rStyle w:val="Emphasis"/>
        </w:rPr>
        <w:t>existential question</w:t>
      </w:r>
      <w:r>
        <w:rPr>
          <w:sz w:val="12"/>
        </w:rPr>
        <w:t xml:space="preserve">s </w:t>
      </w:r>
      <w:r>
        <w:rPr>
          <w:rStyle w:val="Emphasis"/>
        </w:rPr>
        <w:t>of</w:t>
      </w:r>
      <w:r>
        <w:rPr>
          <w:sz w:val="12"/>
        </w:rPr>
        <w:t xml:space="preserve"> climate change and </w:t>
      </w:r>
      <w:r w:rsidRPr="005C2EC1">
        <w:rPr>
          <w:rStyle w:val="Emphasis"/>
          <w:highlight w:val="cyan"/>
        </w:rPr>
        <w:t>nuclear war</w:t>
      </w:r>
      <w:r>
        <w:rPr>
          <w:rStyle w:val="Emphasis"/>
        </w:rPr>
        <w:t xml:space="preserve"> stand out</w:t>
      </w:r>
      <w:r>
        <w:rPr>
          <w:sz w:val="12"/>
        </w:rPr>
        <w:t xml:space="preserve">. With the former, Trump’s recent comment that he now has an ‘open mind’ about the importance of the Paris climate agreement—having previously said climate change is a ‘hoax’—is unlikely to assuage fears that he will seek to dramatically expand the US’s extraction and reliance on fossil fuels. With the latter, </w:t>
      </w:r>
      <w:r>
        <w:rPr>
          <w:rStyle w:val="StyleUnderline"/>
        </w:rPr>
        <w:t xml:space="preserve">strong doubts have been raised over whether the new President is capable of responsibly handling the incredible power that </w:t>
      </w:r>
      <w:r w:rsidRPr="005C2EC1">
        <w:rPr>
          <w:rStyle w:val="StyleUnderline"/>
          <w:highlight w:val="cyan"/>
        </w:rPr>
        <w:t>will be at his fingertips</w:t>
      </w:r>
      <w:r>
        <w:rPr>
          <w:sz w:val="12"/>
        </w:rPr>
        <w:t xml:space="preserve">. Moreover, several </w:t>
      </w:r>
      <w:r>
        <w:rPr>
          <w:rStyle w:val="StyleUnderline"/>
        </w:rPr>
        <w:t>commentators are</w:t>
      </w:r>
      <w:r>
        <w:rPr>
          <w:sz w:val="12"/>
        </w:rPr>
        <w:t xml:space="preserve"> already </w:t>
      </w:r>
      <w:r>
        <w:rPr>
          <w:rStyle w:val="StyleUnderline"/>
        </w:rPr>
        <w:t xml:space="preserve">raising concerns that a </w:t>
      </w:r>
      <w:r w:rsidRPr="005C2EC1">
        <w:rPr>
          <w:rStyle w:val="StyleUnderline"/>
          <w:highlight w:val="cyan"/>
        </w:rPr>
        <w:t>Trump</w:t>
      </w:r>
      <w:r>
        <w:rPr>
          <w:rStyle w:val="StyleUnderline"/>
        </w:rPr>
        <w:t xml:space="preserve"> administration </w:t>
      </w:r>
      <w:r w:rsidRPr="005C2EC1">
        <w:rPr>
          <w:rStyle w:val="StyleUnderline"/>
          <w:highlight w:val="cyan"/>
        </w:rPr>
        <w:t>will</w:t>
      </w:r>
      <w:r>
        <w:rPr>
          <w:rStyle w:val="StyleUnderline"/>
        </w:rPr>
        <w:t xml:space="preserve"> pursue policies that will </w:t>
      </w:r>
      <w:r w:rsidRPr="00E877FC">
        <w:rPr>
          <w:rStyle w:val="Emphasis"/>
        </w:rPr>
        <w:t xml:space="preserve">aggravate and </w:t>
      </w:r>
      <w:r w:rsidRPr="005C2EC1">
        <w:rPr>
          <w:rStyle w:val="Emphasis"/>
          <w:highlight w:val="cyan"/>
        </w:rPr>
        <w:t>disappoint</w:t>
      </w:r>
      <w:r>
        <w:rPr>
          <w:rStyle w:val="Emphasis"/>
        </w:rPr>
        <w:t xml:space="preserve"> his </w:t>
      </w:r>
      <w:r w:rsidRPr="005C2EC1">
        <w:rPr>
          <w:rStyle w:val="Emphasis"/>
          <w:highlight w:val="cyan"/>
        </w:rPr>
        <w:t>supporters</w:t>
      </w:r>
      <w:r>
        <w:rPr>
          <w:rStyle w:val="StyleUnderline"/>
        </w:rPr>
        <w:t xml:space="preserve">, a situation </w:t>
      </w:r>
      <w:r w:rsidRPr="005C2EC1">
        <w:rPr>
          <w:rStyle w:val="StyleUnderline"/>
          <w:highlight w:val="cyan"/>
        </w:rPr>
        <w:t>that could increase the possibility of</w:t>
      </w:r>
      <w:r>
        <w:rPr>
          <w:rStyle w:val="StyleUnderline"/>
        </w:rPr>
        <w:t xml:space="preserve"> the US engaging in a </w:t>
      </w:r>
      <w:r w:rsidRPr="005C2EC1">
        <w:rPr>
          <w:rStyle w:val="Emphasis"/>
          <w:highlight w:val="cyan"/>
        </w:rPr>
        <w:t>‘diversionary’ war</w:t>
      </w:r>
      <w:r>
        <w:rPr>
          <w:rStyle w:val="Emphasis"/>
        </w:rPr>
        <w:t>.</w:t>
      </w:r>
      <w:r>
        <w:rPr>
          <w:rStyle w:val="StyleUnderline"/>
        </w:rPr>
        <w:t xml:space="preserve"> </w:t>
      </w:r>
      <w:r>
        <w:rPr>
          <w:sz w:val="12"/>
        </w:rPr>
        <w:t xml:space="preserve">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 The power and responsibilities of the nuclear monarch The US President is solely responsible for the decision to use the near-unimaginably destructive power of the nation’s nuclear arsenal. Thus, as Bruce Blair—a former intercontinental ballistic missile launch control officer—makes clear, ‘Trump will have the sole authority to launch nuclear weapons whenever he chooses with a single phone call.’ The wider political meaning of the bomb for the world is aptly summarised by Daniel Deudney, who describes nuclear weapons as ‘intrinsically despotic’ so that they have created ‘nuclear monarchies’ in all nuclear-armed states. Deudney identifies three related reasons for this development: ‘the speed of nuclear use decisions; the concentration of nuclear use decision into the hands of one individual; and the lack of accountability stemming from the inability of affected groups to have their interests represented at the moment of nuclear use’. Similarly, Elaine Scarry has explained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Scarry argues that the American people must use the Constitution as a tool to dismantle the US nuclear weapons system, thereby revitalising democratic participation and control over decision-making. Scarry also outlines the incredible might the president wields, with each of the US’s fourteen nuclear-armed submarines alone carrying ‘enough power to destroy the people of an entire continent’, equivalent to ‘eight times the full-blast power expended by Allied and Axis countries in World War II’. Nuclear specialist Hans Kristensen has described how </w:t>
      </w:r>
      <w:r>
        <w:rPr>
          <w:rStyle w:val="StyleUnderline"/>
        </w:rPr>
        <w:t xml:space="preserve">the US’s strategic </w:t>
      </w:r>
      <w:r w:rsidRPr="005C2EC1">
        <w:rPr>
          <w:rStyle w:val="StyleUnderline"/>
          <w:highlight w:val="cyan"/>
        </w:rPr>
        <w:t>nuclear war</w:t>
      </w:r>
      <w:r>
        <w:rPr>
          <w:rStyle w:val="StyleUnderline"/>
        </w:rPr>
        <w:t xml:space="preserve"> plan ‘if unleashed in its full capacity’ </w:t>
      </w:r>
      <w:r w:rsidRPr="005C2EC1">
        <w:rPr>
          <w:rStyle w:val="StyleUnderline"/>
          <w:highlight w:val="cyan"/>
        </w:rPr>
        <w:t xml:space="preserve">could ‘kill </w:t>
      </w:r>
      <w:r w:rsidRPr="005C2EC1">
        <w:rPr>
          <w:rStyle w:val="Emphasis"/>
          <w:highlight w:val="cyan"/>
        </w:rPr>
        <w:t>hundreds of millions</w:t>
      </w:r>
      <w:r>
        <w:rPr>
          <w:rStyle w:val="StyleUnderline"/>
        </w:rPr>
        <w:t xml:space="preserve"> of people, </w:t>
      </w:r>
      <w:r w:rsidRPr="005C2EC1">
        <w:rPr>
          <w:rStyle w:val="StyleUnderline"/>
          <w:highlight w:val="cyan"/>
        </w:rPr>
        <w:t>devastate</w:t>
      </w:r>
      <w:r>
        <w:rPr>
          <w:rStyle w:val="StyleUnderline"/>
        </w:rPr>
        <w:t xml:space="preserve"> </w:t>
      </w:r>
      <w:r>
        <w:rPr>
          <w:rStyle w:val="Emphasis"/>
        </w:rPr>
        <w:t xml:space="preserve">entire </w:t>
      </w:r>
      <w:r w:rsidRPr="005C2EC1">
        <w:rPr>
          <w:rStyle w:val="Emphasis"/>
          <w:highlight w:val="cyan"/>
        </w:rPr>
        <w:t>nations</w:t>
      </w:r>
      <w:r w:rsidRPr="005C2EC1">
        <w:rPr>
          <w:rStyle w:val="StyleUnderline"/>
          <w:highlight w:val="cyan"/>
        </w:rPr>
        <w:t xml:space="preserve">, and cause </w:t>
      </w:r>
      <w:r w:rsidRPr="005C2EC1">
        <w:rPr>
          <w:rStyle w:val="Emphasis"/>
          <w:highlight w:val="cyan"/>
        </w:rPr>
        <w:t>climatic effects on a global scale</w:t>
      </w:r>
      <w:r w:rsidRPr="005C2EC1">
        <w:rPr>
          <w:rStyle w:val="StyleUnderline"/>
          <w:highlight w:val="cyan"/>
        </w:rPr>
        <w:t>’</w:t>
      </w:r>
      <w:r>
        <w:rPr>
          <w:rStyle w:val="StyleUnderline"/>
        </w:rPr>
        <w:t xml:space="preserve">. </w:t>
      </w:r>
      <w:r>
        <w:rPr>
          <w:sz w:val="12"/>
        </w:rPr>
        <w:t xml:space="preserve">This war plan consists of a ‘family of plans’ that is aimed at ‘six potential adversaries’ whose identities are kept secret. Kristensen understands that they include ‘potentially hostile countries with nuclear, chemical, and biological weapons (WMD)’, meaning China, North Korea, Iran, Russia and Syria as well as a terrorist group backed by a state that has conducted a catastrophic WMD attack. The ‘dominant mission’ for US nuclear weapons within these plans is termed counterforce, meaning strikes on ‘military, mostly nuclear, targets and the enemy’s leadership’. Despite these plans, the US’s nuclear arsenal is often described by mainstream commentators as being solely intended to ensure mutual assured destruction (MAD), i.e. as part of the ‘balance of terror’ with Russia, in order to prevent armed conflict between the two nations and to ensure a response in kind to a surprise nuclear attack. However, as Joseph Gerson and John Feffer explain, rather than deterrence just being about enough nuclear forces surviving a surprise first strike attack to ensure MAD, US military planners have also understood it to mean ‘preventing other nations from taking “courses of action” that are inimical to US interests’. David McDonough thus describes the ‘long-standing goal of American nuclear war-planners’ as being the achievement of the ability to launch a disarming first-strike against an opponent- otherwise known as nuclear superiority. This has been magnified in recent years as the US seeks to ‘prevent’ or ‘rollback’ the ability of weaker states—both nuclear and non-nuclear powers—to establish or maintain a deterrence relationship. Taking all this into account, the new commander-in-chief’s apparently volatile temperament thus raises deep concerns since his finger will be on the nuclear trigger as soon as he assumes office on 20th January 2017. Given his past experience, Bruce Blair’s statement that he is ‘scared to death’ by the idea of a Trump presidency is but one further reason why urgent discussion and action, both in the US and globally, on lessening nuclear dangers—and reviving disarmament—is vital. A recent report by the Ploughshares Fund on how the US can reduce its nuclear spending, reform its nuclear posture and restrain its nuclear war plans should thus be required reading in Washington. However, as the Economist has rightly noted, ‘It is not Mr Trump’s fault that the system, in which the vulnerable land-based missile force is kept on hair-trigger alert, is widely held to be inherently dangerous’ since, as they point out, ‘no former president, including Barack Obama, has done anything to change it.’ Over sixty years after the nuclear attacks on Hiroshima and Nagasaki, nuclearism thus remains very much embedded in the nation’s strategic thinking. Yet the election of Obama, and the rhetoric of his 2009 Prague speech, in which he stated ‘America's commitment to seek the peace and security of a world without nuclear weapons’ led many to think that a real change was on the cards. Obama’s visit to Hiroshima earlier this year to commemorate the bombings was thus a painful reminder of how wide the gap is between the rearmament programmes that the US and other nuclear weapon states are engaged in and the disarmament action that they are legally obliged to pursue under the nuclear non-proliferation treaty (NPT). Obama himself said in Japan that, ‘technological progress without an equivalent progress in human institutions can doom us. The scientific revolution that led to the splitting of an atom requires a moral revolution as well.’ For this statement to be meaningful it is necessary to identify who is responsible for the existing, highly dangerous state of affairs. In short, the US government’s recent record supports Scarry’s suggestion that a democratic revolution is what, in reality, is most needed if the US is to make substantial progress on nuclear non-proliferation and disarmament. Short-term reforms towards the democratic control and ultimate dismantlement of the US’s nuclear arsenal have been outlined by Kennette Benedict, who writes that the next administration should: place our nuclear weapons on a much lower level of launch readiness, release to the public more information about the nuclear weapons in our own arsenals, include legislators and outside experts in its nuclear posture review and recognize Congress’ authority to declare war as a prerequisite to any use of nuclear weapons. Assessing Obama’s nuclear legacy In order to properly appreciate what a Trump presidency may bring, we need to revisit the range and types of powers bequeathed to the commander-in-chief by previous administrations. Despite the military advances made by China and Russia in recent years, it is important to recognise that the US remains far and away the biggest global spender on conventional and nuclear weapons and plans to consolidate this position by maintaining significant technological superiority over its adversaries, which will, as is well appreciated, push Beijing, Moscow—and thus other regional powers—to respond. Yet spending on nuclear weapons alone is set to pose significant budgeting difficulties for future US governments. According to a 2014 report by the James Martin Center, the Departments of Defense and Energy plan to spend approximately $1 trillion over the next 30 years ‘to maintain its current nuclear arsenal and procure a new generation of nuclear-armed or nuclear capable bombers and submarines’ as well as new submarine launched ballistic missiles (SLBMs) and inter-continental ballistic missiles (ICBMs). Arms Control Today has found that total Defense Department nuclear spending ‘is projected to average more than $40 billion in constant fiscal year 2016 dollars between 2025 and 2035, when modernization costs are expected to peak’. Including costs for the Department of Energy’s National Nuclear Security Administration’s projected weapons-related spending during this period ‘would push average spending during this period to more than $50 billion per year’. If anywhere near these sums are spent, then the modest reductions to the US’s nuclear stockpile achieved during the Obama presidency will be entirely overshadowed. Moreover, as analyst Andrew Lichterman notes, the US’s continued modernisation of its nuclear forces is ‘inherently incompatible’ with the ‘unequivocal undertaking’ given at the 2000 NPT Review Conference to eliminate its nuclear arsenal and apply the ‘principle of irreversibility’ to this and related actions. For Lichterman, the huge outlays committed to the nuclear weapons complex were part of a political ‘bargain’ made by the Obama administration with Republicans. This ensured that the New START nuclear arms control treaty would pass in the Senate whilst also not disturbing the development of missile defense and other advanced conventional weapons programmes. New START is a bilateral agreement between Russia and the US, which Steven Pifer describes as ‘one of the few bright spots’ that exists in these nations’ relationship. Under the treaty Moscow and Washington must, by 2018, reduce their stockpile of operationally deployed strategic nuclear warheads to 1,550. Furthermore, both must keep to a limit of 700 deployed strategic launchers (missiles) and heavy bombers, and to a combined limit of 800 deployed and non-deployed strategic launchers and heavy bombers. Despite New START ‘proceeding smoothly’ according to Pifer, Hans Kristensen recently produced a report comparing Obama’s record with that of the previous presidents holding office during the nuclear age, which found that, hitherto, Obama has cut fewer warheads—in terms of numbers rather than percentages—than ‘any administration ever’ and that ‘the biggest nuclear disarmers’ in recent decades have been Republicans, not Democrats. Kristensen thus drily observes of this situation that, a conservative Congress does not complain when Republican presidents reduce the stockpile, only when Democratic president try to do so. As a result of the opposition, the United States is now stuck with a larger and more expensive nuclear arsenal than had Congress agreed to significant reductions. As his presidency draws to a close, presumably as a means of securing some sort of meaningful legacy in this area, it has been reported that Obama considered adopting a no first use (NFU) policy for nuclear weapons, something which, whilst reversible, could act as a restraint on future presidents. Yet this was apparently abandoned, according to the New York Times, after ‘top national security advisers argued that it could undermine allies and embolden Russia and China’. Furthermore, according to Josh Rogin of the Washington Post, the governments of Japan, South Korea, France and Britain all privately communicated their concerns about Washington adopting NFU. Defense Secretary Ashton Carter is also said to have argued that such a move would be unwise because ‘if North Korea used biological weapons against the South the United States might need the option of threatening a nuclear response’. However, as Daryll Kimball explains, the US’s ‘overwhelming’ conventional military advantage means that ‘there is no plausible circumstance that could justify—legally, morally, or militarily—the use of nuclear weapons to deal with a non-nuclear threat’. Such resistance to NFU is thus deeply disappointing given that, as Kimball goes on to note, this move would go some way to reassuring China and Russia about the US’s strategic intentions. It would also be an important confidence-building measure for the wider community of non-nuclear weapon states, showing that the US is willing to act in 'good faith' towards its disarmament obligations under the NPT. Thinking about the causes of proliferation more widely requires us to understand what drives weaker states to seek deterrents, if their reliance on them is to be reduced. For example, as Dr Alan J. Kuperman observes, NATO’s bombing and overthrow of Libyan leader Muammar Gaddafi in 2011 ‘greatly complicated the task of persuading other states such as Iran and North Korea ‘to halt or reverse their nuclear programs’. The lesson Tehran and Pyongyang took is thus that because Gaddafi had voluntarily ended his nuclear and chemical weapons programmes, the West now felt free to pursue regime change. When assessing the importance of the Iran nuclear deal, which is often hailed as one of Obama’s landmark achievements, and which the next President must not be allowed to derail, it is thus important also to consider carefully what behaviour by the most powerful states will enable existing or potential nuclear possessors to embrace disarmament and reduce their interest in seeking non-conventional deterrents. The inability of Washington to make substantial progress towards reducing the salience of nuclear weapons at home and abroad is all the more noteworthy when one considers the state of US and Russian public opinion on nuclear arms control and disarmament. As John Steinbrunner and Nancy Gallagher observe, ‘responses to detailed questions reveal a striking disparity between what U.S. and Russian leaders are doing and what their publics desire’. For example, their polling found that: At the most fundamental level, the vast majority of Americans and Russians think that nuclear weapons have a very limited role in current security circumstances and believe that their only legitimate purpose is to deter nuclear attack. It is highly consistent, then, that the publics in both countries would favor eliminating all nuclear weapons if this action could be taken under effective international verification. Another important measure which the US has failed to hitherto ratify is the Comprehensive Test Ban Treaty (CTBT). This is despite President Obama stating in 2009 that he intended to pursue Senate ratification of the treaty ‘immediately and aggressively’. Once more, there is notably strong public support–82% according to a 2010 poll by the Chicago Council on Global Affairs—for the US joining the CTBT but, again, the Republican-controlled Senate has blocked the treaty at every opportunity. Overall, the gap between the public’s will and the government’s inaction on nuclear issues is alarming and redolent of the wider democratic deficit in the US. On a more positive note, the fact that the citizenry supports such measures suggests that groups advocating arms control and disarmament initiatives should continue to engage with and understand the public’s positions in order to effectively harness their support. Stepping back from the brink In terms of priorities for the incoming administration in the US, </w:t>
      </w:r>
      <w:r>
        <w:rPr>
          <w:rStyle w:val="StyleUnderline"/>
        </w:rPr>
        <w:t xml:space="preserve">stepping back from military confrontation with Russia and </w:t>
      </w:r>
      <w:r>
        <w:rPr>
          <w:rStyle w:val="Emphasis"/>
        </w:rPr>
        <w:t>pushing the threat of nuclear war to the margins</w:t>
      </w:r>
      <w:r>
        <w:rPr>
          <w:rStyle w:val="StyleUnderline"/>
        </w:rPr>
        <w:t xml:space="preserve"> must be at the </w:t>
      </w:r>
      <w:r>
        <w:rPr>
          <w:rStyle w:val="Emphasis"/>
        </w:rPr>
        <w:t>top of the list</w:t>
      </w:r>
      <w:r>
        <w:rPr>
          <w:sz w:val="12"/>
        </w:rPr>
        <w:t xml:space="preserve">. </w:t>
      </w:r>
      <w:r>
        <w:rPr>
          <w:rStyle w:val="StyleUnderline"/>
        </w:rPr>
        <w:t xml:space="preserve">Whilst much has </w:t>
      </w:r>
      <w:r w:rsidRPr="00E877FC">
        <w:rPr>
          <w:rStyle w:val="StyleUnderline"/>
        </w:rPr>
        <w:t>been made of a potential rapprochement between Trump and Putin, the two have</w:t>
      </w:r>
      <w:r w:rsidRPr="00E877FC">
        <w:rPr>
          <w:sz w:val="12"/>
        </w:rPr>
        <w:t xml:space="preserve">, reportedly, </w:t>
      </w:r>
      <w:r w:rsidRPr="00E877FC">
        <w:rPr>
          <w:rStyle w:val="Emphasis"/>
        </w:rPr>
        <w:t>only just spoken for the first time</w:t>
      </w:r>
      <w:r w:rsidRPr="00E877FC">
        <w:rPr>
          <w:sz w:val="12"/>
        </w:rPr>
        <w:t xml:space="preserve"> on the phone </w:t>
      </w:r>
      <w:r w:rsidRPr="00E877FC">
        <w:rPr>
          <w:rStyle w:val="StyleUnderline"/>
        </w:rPr>
        <w:t xml:space="preserve">and still need to </w:t>
      </w:r>
      <w:r w:rsidRPr="00E877FC">
        <w:rPr>
          <w:rStyle w:val="Emphasis"/>
        </w:rPr>
        <w:t>actually meet</w:t>
      </w:r>
      <w:r w:rsidRPr="00E877FC">
        <w:rPr>
          <w:sz w:val="12"/>
        </w:rPr>
        <w:t xml:space="preserve"> in person to discuss strategic issues and deal with inevitable international events and crises, including in relation to Ukraine and Syria. As of now, </w:t>
      </w:r>
      <w:r w:rsidRPr="00E877FC">
        <w:rPr>
          <w:rStyle w:val="StyleUnderline"/>
        </w:rPr>
        <w:t>whilst the mood music from both sides might suggest a warming of relations,</w:t>
      </w:r>
      <w:r w:rsidRPr="00E877FC">
        <w:rPr>
          <w:sz w:val="12"/>
        </w:rPr>
        <w:t xml:space="preserve"> as has been seen with previous administrations, </w:t>
      </w:r>
      <w:r w:rsidRPr="00E877FC">
        <w:rPr>
          <w:rStyle w:val="StyleUnderline"/>
        </w:rPr>
        <w:t xml:space="preserve">unless cooperation is rooted in a </w:t>
      </w:r>
      <w:r w:rsidRPr="00E877FC">
        <w:rPr>
          <w:rStyle w:val="Emphasis"/>
        </w:rPr>
        <w:t>real willingness</w:t>
      </w:r>
      <w:r w:rsidRPr="00E877FC">
        <w:rPr>
          <w:rStyle w:val="StyleUnderline"/>
        </w:rPr>
        <w:t xml:space="preserve"> to resolve problems</w:t>
      </w:r>
      <w:r w:rsidRPr="00E877FC">
        <w:rPr>
          <w:sz w:val="12"/>
        </w:rPr>
        <w:t xml:space="preserve"> (which for Russia includes US ballistic missile defense deployments in Eastern Europe and NATO expansion) </w:t>
      </w:r>
      <w:r w:rsidRPr="00E877FC">
        <w:rPr>
          <w:rStyle w:val="StyleUnderline"/>
        </w:rPr>
        <w:t xml:space="preserve">then tensions can </w:t>
      </w:r>
      <w:r w:rsidRPr="00E877FC">
        <w:rPr>
          <w:rStyle w:val="Emphasis"/>
        </w:rPr>
        <w:t>quickly re-emerge</w:t>
      </w:r>
      <w:r w:rsidRPr="00E877FC">
        <w:rPr>
          <w:sz w:val="12"/>
        </w:rPr>
        <w:t xml:space="preserve">. </w:t>
      </w:r>
      <w:r w:rsidRPr="00E877FC">
        <w:rPr>
          <w:rStyle w:val="StyleUnderline"/>
        </w:rPr>
        <w:t xml:space="preserve">Another related question concerns how Trump will conduct himself during any </w:t>
      </w:r>
      <w:r w:rsidRPr="00E877FC">
        <w:rPr>
          <w:rStyle w:val="Emphasis"/>
        </w:rPr>
        <w:t>potential crisis or conflict</w:t>
      </w:r>
      <w:r w:rsidRPr="00E877FC">
        <w:rPr>
          <w:rStyle w:val="StyleUnderline"/>
        </w:rPr>
        <w:t xml:space="preserve"> </w:t>
      </w:r>
      <w:r w:rsidRPr="00E877FC">
        <w:rPr>
          <w:sz w:val="12"/>
        </w:rPr>
        <w:t>with Russia or another major power, given the stakes and risks involved, as highlighted above. Whilst we must wait to find out precisely what the new administration’s approach to international affairs will be, in the past week, NATO’s Secretary General Jens Stoltenberg told the BBC that he had been personally informed by Donald Trump, following the election, that the US remains ‘strongly committed to NATO, and that the security guarantees to Europe stand’. Trump had previously shaken sections of the defence and foreign policy establishment by suggesting that NATO was ‘obsolete’ and that countries such as Japan (and by extension others such as South Korea and Saudi Arabia) ‘have to pay us or we have to let them protect themselves’, which could include them acquiring the bomb. One reason why some in Washington have, in the past, not wanted their regional allies to develop their own nuclear weapons is because the US might then become dragged into an escalating</w:t>
      </w:r>
      <w:r>
        <w:rPr>
          <w:sz w:val="12"/>
        </w:rPr>
        <w:t xml:space="preserve"> conflict. Moreover, if an ally in one region seeks the bomb, this may cause others elsewhere to pursue their own capabilities- an act of strategic independence that might make these states harder to influence and control. The US’s key relationships in East Asia and the Middle East illustrate why, if a future US President wishes to take meaningful moves towards a world free of nuclear weapons, then developing alternative regional political agreements, including strategic cooperation with China and Russia, will be necessary. As Nancy Gallagher rightly notes, the ‘weaknesses of existing international organizations’ thus requires ‘more inclusive, cooperative security institutions’ to be constructed regionally ‘to complement and someday, perhaps, to replace exclusive military alliances’, alongside progressive demilitarisation. Such confidence-building measures would also support efforts to halt missile and nuclear tests by states such as North Korea, which may soon be capable of striking the US mainland. Imagining the next enemy As well as mapping out the US’s current nuclear weapons policies and its regional relationships, </w:t>
      </w:r>
      <w:r>
        <w:rPr>
          <w:rStyle w:val="StyleUnderline"/>
        </w:rPr>
        <w:t xml:space="preserve">it is important to reflect upon how </w:t>
      </w:r>
      <w:r>
        <w:rPr>
          <w:rStyle w:val="Emphasis"/>
        </w:rPr>
        <w:t>domestic political dynamics</w:t>
      </w:r>
      <w:r>
        <w:rPr>
          <w:sz w:val="12"/>
        </w:rPr>
        <w:t xml:space="preserve"> </w:t>
      </w:r>
      <w:r>
        <w:rPr>
          <w:rStyle w:val="StyleUnderline"/>
        </w:rPr>
        <w:t>under</w:t>
      </w:r>
      <w:r>
        <w:rPr>
          <w:sz w:val="12"/>
        </w:rPr>
        <w:t xml:space="preserve"> a </w:t>
      </w:r>
      <w:r>
        <w:rPr>
          <w:rStyle w:val="StyleUnderline"/>
        </w:rPr>
        <w:t>Trump</w:t>
      </w:r>
      <w:r>
        <w:rPr>
          <w:sz w:val="12"/>
        </w:rPr>
        <w:t xml:space="preserve"> presidency </w:t>
      </w:r>
      <w:r>
        <w:rPr>
          <w:rStyle w:val="StyleUnderline"/>
        </w:rPr>
        <w:t xml:space="preserve">might drive Washington’s behaviour internationally, particularly </w:t>
      </w:r>
      <w:r w:rsidRPr="00E877FC">
        <w:rPr>
          <w:rStyle w:val="StyleUnderline"/>
        </w:rPr>
        <w:t xml:space="preserve">given the </w:t>
      </w:r>
      <w:r w:rsidRPr="00E877FC">
        <w:rPr>
          <w:rStyle w:val="Emphasis"/>
        </w:rPr>
        <w:t>nuclear shadow</w:t>
      </w:r>
      <w:r w:rsidRPr="00E877FC">
        <w:rPr>
          <w:sz w:val="12"/>
        </w:rPr>
        <w:t xml:space="preserve"> </w:t>
      </w:r>
      <w:r w:rsidRPr="00E877FC">
        <w:rPr>
          <w:rStyle w:val="StyleUnderline"/>
        </w:rPr>
        <w:t xml:space="preserve">that always hangs over conflicts involving the US. </w:t>
      </w:r>
      <w:r w:rsidRPr="00E877FC">
        <w:rPr>
          <w:sz w:val="12"/>
        </w:rPr>
        <w:t xml:space="preserve">For example, in the near-term, </w:t>
      </w:r>
      <w:r w:rsidRPr="00E877FC">
        <w:rPr>
          <w:rStyle w:val="StyleUnderline"/>
        </w:rPr>
        <w:t xml:space="preserve">Trump’s </w:t>
      </w:r>
      <w:r w:rsidRPr="00E877FC">
        <w:rPr>
          <w:rStyle w:val="Emphasis"/>
        </w:rPr>
        <w:t>economic plan</w:t>
      </w:r>
      <w:r w:rsidRPr="00E877FC">
        <w:rPr>
          <w:sz w:val="12"/>
        </w:rPr>
        <w:t xml:space="preserve"> </w:t>
      </w:r>
      <w:r w:rsidRPr="00E877FC">
        <w:rPr>
          <w:rStyle w:val="StyleUnderline"/>
        </w:rPr>
        <w:t xml:space="preserve">and the </w:t>
      </w:r>
      <w:r w:rsidRPr="00E877FC">
        <w:rPr>
          <w:rStyle w:val="Emphasis"/>
        </w:rPr>
        <w:t>great expectations amongst the American working class that have been generated</w:t>
      </w:r>
      <w:r w:rsidRPr="00E877FC">
        <w:rPr>
          <w:sz w:val="12"/>
        </w:rPr>
        <w:t xml:space="preserve">, </w:t>
      </w:r>
      <w:r w:rsidRPr="00E877FC">
        <w:rPr>
          <w:rStyle w:val="StyleUnderline"/>
        </w:rPr>
        <w:t>may have particularly</w:t>
      </w:r>
      <w:r w:rsidRPr="00E877FC">
        <w:rPr>
          <w:sz w:val="12"/>
        </w:rPr>
        <w:t xml:space="preserve"> </w:t>
      </w:r>
      <w:r w:rsidRPr="00E877FC">
        <w:rPr>
          <w:rStyle w:val="Emphasis"/>
        </w:rPr>
        <w:t xml:space="preserve">dangerous consequences </w:t>
      </w:r>
      <w:r w:rsidRPr="005C2EC1">
        <w:rPr>
          <w:rStyle w:val="Emphasis"/>
          <w:highlight w:val="cyan"/>
        </w:rPr>
        <w:t>if</w:t>
      </w:r>
      <w:r>
        <w:rPr>
          <w:sz w:val="12"/>
        </w:rPr>
        <w:t xml:space="preserve">, as seems likely, </w:t>
      </w:r>
      <w:r w:rsidRPr="00E877FC">
        <w:rPr>
          <w:rStyle w:val="StyleUnderline"/>
        </w:rPr>
        <w:t>the</w:t>
      </w:r>
      <w:r>
        <w:rPr>
          <w:sz w:val="12"/>
        </w:rPr>
        <w:t xml:space="preserve"> primary </w:t>
      </w:r>
      <w:r w:rsidRPr="005C2EC1">
        <w:rPr>
          <w:rStyle w:val="StyleUnderline"/>
          <w:highlight w:val="cyan"/>
        </w:rPr>
        <w:t>beneficiaries are the</w:t>
      </w:r>
      <w:r>
        <w:rPr>
          <w:sz w:val="12"/>
        </w:rPr>
        <w:t xml:space="preserve"> very </w:t>
      </w:r>
      <w:r w:rsidRPr="005C2EC1">
        <w:rPr>
          <w:rStyle w:val="StyleUnderline"/>
          <w:highlight w:val="cyan"/>
        </w:rPr>
        <w:t>wealthy</w:t>
      </w:r>
      <w:r>
        <w:rPr>
          <w:sz w:val="12"/>
        </w:rPr>
        <w:t>. Reviewing Trump’s economic plans, Martin Wolf of the Financial Times concludes that ‘</w:t>
      </w:r>
      <w:r>
        <w:rPr>
          <w:rStyle w:val="StyleUnderline"/>
        </w:rPr>
        <w:t>the longer-term consequences are</w:t>
      </w:r>
      <w:r>
        <w:rPr>
          <w:sz w:val="12"/>
        </w:rPr>
        <w:t xml:space="preserve"> likely to be </w:t>
      </w:r>
      <w:r>
        <w:rPr>
          <w:rStyle w:val="Emphasis"/>
        </w:rPr>
        <w:t>grim</w:t>
      </w:r>
      <w:r>
        <w:rPr>
          <w:sz w:val="12"/>
        </w:rPr>
        <w:t xml:space="preserve">, not least </w:t>
      </w:r>
      <w:r>
        <w:rPr>
          <w:rStyle w:val="StyleUnderline"/>
        </w:rPr>
        <w:t xml:space="preserve">for his angry, but fooled, </w:t>
      </w:r>
      <w:r w:rsidRPr="005C2EC1">
        <w:rPr>
          <w:rStyle w:val="StyleUnderline"/>
          <w:highlight w:val="cyan"/>
        </w:rPr>
        <w:t>supporters</w:t>
      </w:r>
      <w:r>
        <w:rPr>
          <w:sz w:val="12"/>
        </w:rPr>
        <w:t xml:space="preserve">. </w:t>
      </w:r>
      <w:r>
        <w:rPr>
          <w:rStyle w:val="Emphasis"/>
        </w:rPr>
        <w:t xml:space="preserve">Next time, </w:t>
      </w:r>
      <w:r w:rsidRPr="00E877FC">
        <w:rPr>
          <w:rStyle w:val="Emphasis"/>
        </w:rPr>
        <w:t xml:space="preserve">they </w:t>
      </w:r>
      <w:r w:rsidRPr="005C2EC1">
        <w:rPr>
          <w:rStyle w:val="Emphasis"/>
          <w:highlight w:val="cyan"/>
        </w:rPr>
        <w:t>might</w:t>
      </w:r>
      <w:r w:rsidRPr="00E877FC">
        <w:rPr>
          <w:rStyle w:val="Emphasis"/>
        </w:rPr>
        <w:t xml:space="preserve"> be even angrier. Where that might lead is terrifying’</w:t>
      </w:r>
      <w:r w:rsidRPr="00E877FC">
        <w:rPr>
          <w:sz w:val="12"/>
        </w:rPr>
        <w:t xml:space="preserve">. Gillian Tett has also highlighted the ‘real risks’ that </w:t>
      </w:r>
      <w:r w:rsidRPr="00E877FC">
        <w:rPr>
          <w:rStyle w:val="StyleUnderline"/>
        </w:rPr>
        <w:t>Trump’s policies could ‘</w:t>
      </w:r>
      <w:r w:rsidRPr="005C2EC1">
        <w:rPr>
          <w:rStyle w:val="StyleUnderline"/>
          <w:highlight w:val="cyan"/>
        </w:rPr>
        <w:t>spark</w:t>
      </w:r>
      <w:r w:rsidRPr="00E877FC">
        <w:rPr>
          <w:rStyle w:val="StyleUnderline"/>
        </w:rPr>
        <w:t xml:space="preserve"> </w:t>
      </w:r>
      <w:r w:rsidRPr="00E877FC">
        <w:rPr>
          <w:rStyle w:val="Emphasis"/>
        </w:rPr>
        <w:t>US social unrest</w:t>
      </w:r>
      <w:r w:rsidRPr="00E877FC">
        <w:rPr>
          <w:sz w:val="12"/>
        </w:rPr>
        <w:t xml:space="preserve"> </w:t>
      </w:r>
      <w:r w:rsidRPr="00E877FC">
        <w:rPr>
          <w:rStyle w:val="StyleUnderline"/>
        </w:rPr>
        <w:t>or</w:t>
      </w:r>
      <w:r w:rsidRPr="00E877FC">
        <w:rPr>
          <w:sz w:val="12"/>
        </w:rPr>
        <w:t xml:space="preserve"> </w:t>
      </w:r>
      <w:r w:rsidRPr="00E877FC">
        <w:rPr>
          <w:rStyle w:val="Emphasis"/>
        </w:rPr>
        <w:t>geopolitical uncertainty’</w:t>
      </w:r>
      <w:r>
        <w:rPr>
          <w:sz w:val="12"/>
        </w:rPr>
        <w:t xml:space="preserve">. Elsewhere, George Monbiot in the Guardian, makes the stark assertion that </w:t>
      </w:r>
      <w:r>
        <w:rPr>
          <w:rStyle w:val="StyleUnderline"/>
        </w:rPr>
        <w:t xml:space="preserve">the </w:t>
      </w:r>
      <w:r w:rsidRPr="00E877FC">
        <w:rPr>
          <w:rStyle w:val="StyleUnderline"/>
        </w:rPr>
        <w:t>inability</w:t>
      </w:r>
      <w:r>
        <w:rPr>
          <w:rStyle w:val="StyleUnderline"/>
        </w:rPr>
        <w:t xml:space="preserve"> of the US</w:t>
      </w:r>
      <w:r>
        <w:rPr>
          <w:sz w:val="12"/>
        </w:rPr>
        <w:t xml:space="preserve"> and other governments </w:t>
      </w:r>
      <w:r>
        <w:rPr>
          <w:rStyle w:val="StyleUnderline"/>
        </w:rPr>
        <w:t>to respond effectively to public anger means he now believes that ‘</w:t>
      </w:r>
      <w:r>
        <w:rPr>
          <w:rStyle w:val="Emphasis"/>
        </w:rPr>
        <w:t xml:space="preserve">we will see </w:t>
      </w:r>
      <w:r w:rsidRPr="005C2EC1">
        <w:rPr>
          <w:rStyle w:val="Emphasis"/>
          <w:highlight w:val="cyan"/>
        </w:rPr>
        <w:t>war between</w:t>
      </w:r>
      <w:r>
        <w:rPr>
          <w:rStyle w:val="Emphasis"/>
        </w:rPr>
        <w:t xml:space="preserve"> the </w:t>
      </w:r>
      <w:r w:rsidRPr="005C2EC1">
        <w:rPr>
          <w:rStyle w:val="Emphasis"/>
          <w:highlight w:val="cyan"/>
        </w:rPr>
        <w:t>major powers</w:t>
      </w:r>
      <w:r>
        <w:rPr>
          <w:sz w:val="12"/>
        </w:rPr>
        <w:t xml:space="preserve"> within my lifetime’. If these warnings weren’t troubling enough, no less a figure than Henry Kissinger argued on BBC’s Newsnight that ‘the more likely reaction’ to a Trump presidency from terror groups ‘will be to do something that evokes a reaction’ from Washington in order to ‘widen the split’ between it and Europe and damage the US’s image around the world. Given that Trump has already vowed to ‘bomb the shit out of ISIS’ and refused to rule out the use of nuclear weapons against the group, it goes without saying that such a scenario could have the gravest consequences and must be avoided so that the US does not play into the terrorists’ hands. Looking more widely, President-elect Trump’s existing and potential cabinet appointments, which Glenn Greenwald has summarised as ‘empowering…by and large…the traditional, hard, hawkish right-wing members of the Republican Party’ also point to the US engaging in future overseas conflicts, rather than the isolationism which many in the foreign policy establishment criticised Trump for proposing during the presidential campaign. William Hartung and Todd Harrison have drawn attention to the fact that defence spending under Trump could be almost $1trillion (spread over ten years) more than Obama’s most recent budget request. Such projections, alongside Trump’s election rhetoric,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 Conclusion The problem now, for the US and the world, is that if Trump does make good on his campaign promises then this will have several damaging consequences for international peace and security and that </w:t>
      </w:r>
      <w:r>
        <w:rPr>
          <w:rStyle w:val="StyleUnderline"/>
        </w:rPr>
        <w:t>if Trump does not sufficiently satisfy his supporters then this will</w:t>
      </w:r>
      <w:r>
        <w:rPr>
          <w:sz w:val="12"/>
        </w:rPr>
        <w:t xml:space="preserve"> likely </w:t>
      </w:r>
      <w:r>
        <w:rPr>
          <w:rStyle w:val="Emphasis"/>
        </w:rPr>
        <w:t>pour fuel on the flames at home</w:t>
      </w:r>
      <w:r>
        <w:rPr>
          <w:sz w:val="12"/>
        </w:rPr>
        <w:t xml:space="preserve">, </w:t>
      </w:r>
      <w:r>
        <w:rPr>
          <w:rStyle w:val="StyleUnderline"/>
        </w:rPr>
        <w:t xml:space="preserve">which may then </w:t>
      </w:r>
      <w:r>
        <w:rPr>
          <w:rStyle w:val="Emphasis"/>
        </w:rPr>
        <w:t>quickly spread abroad</w:t>
      </w:r>
      <w:r>
        <w:rPr>
          <w:sz w:val="12"/>
        </w:rPr>
        <w:t xml:space="preserve">. The people of the US and the world thus now have a huge responsibility to act as a restraining influence and ensure that the US retains an accountable, transparent and democratic government. This responsibility will only grow if crises or shocks take place in or outside the US which ambitious and extremist figures take advantage of, framing them as threats to national security in order to protect their interests and power. If such scenarios emerge the next administration and its untried and untested President will find themselves with a range of extremely powerful tools and institutional experience at their disposal, including </w:t>
      </w:r>
      <w:r w:rsidRPr="005C2EC1">
        <w:rPr>
          <w:rStyle w:val="StyleUnderline"/>
          <w:highlight w:val="cyan"/>
        </w:rPr>
        <w:t>nuclear weapons</w:t>
      </w:r>
      <w:r>
        <w:rPr>
          <w:sz w:val="12"/>
        </w:rPr>
        <w:t xml:space="preserve">, which </w:t>
      </w:r>
      <w:r w:rsidRPr="005C2EC1">
        <w:rPr>
          <w:rStyle w:val="StyleUnderline"/>
          <w:highlight w:val="cyan"/>
        </w:rPr>
        <w:t xml:space="preserve">may prove </w:t>
      </w:r>
      <w:r w:rsidRPr="005C2EC1">
        <w:rPr>
          <w:rStyle w:val="Emphasis"/>
          <w:highlight w:val="cyan"/>
        </w:rPr>
        <w:t>too tempting to resist</w:t>
      </w:r>
      <w:r>
        <w:rPr>
          <w:sz w:val="12"/>
        </w:rPr>
        <w:t xml:space="preserve"> </w:t>
      </w:r>
      <w:r>
        <w:rPr>
          <w:rStyle w:val="StyleUnderline"/>
        </w:rPr>
        <w:t>when figuring out how to respond to widespread anger, confusion and unrest, both at home and abroad</w:t>
      </w:r>
      <w:r>
        <w:rPr>
          <w:sz w:val="12"/>
        </w:rPr>
        <w:t>.</w:t>
      </w:r>
    </w:p>
    <w:p w14:paraId="2C2BF92B" w14:textId="77777777" w:rsidR="00140C6C" w:rsidRDefault="00140C6C" w:rsidP="00140C6C">
      <w:pPr>
        <w:pStyle w:val="Heading4"/>
      </w:pPr>
      <w:r>
        <w:t>3. Economic nationalism</w:t>
      </w:r>
    </w:p>
    <w:p w14:paraId="2E02B539" w14:textId="77777777" w:rsidR="00140C6C" w:rsidRPr="00D030D1" w:rsidRDefault="00140C6C" w:rsidP="00140C6C">
      <w:r>
        <w:t xml:space="preserve">Daniel </w:t>
      </w:r>
      <w:r w:rsidRPr="00D030D1">
        <w:rPr>
          <w:b/>
        </w:rPr>
        <w:t>Wagner 16</w:t>
      </w:r>
      <w:r w:rsidRPr="00D030D1">
        <w:t>, Risk Cooperative risk solutions managing director, 11-11-16</w:t>
      </w:r>
      <w:r>
        <w:t xml:space="preserve">, </w:t>
      </w:r>
      <w:r w:rsidRPr="00D030D1">
        <w:t>“Trump and the Coming Death of Multilateralism”, https://intpolicydigest.org/2016/11/11/trum</w:t>
      </w:r>
      <w:r>
        <w:t>p-coming-death-multilateralism/</w:t>
      </w:r>
    </w:p>
    <w:p w14:paraId="38EF13F0" w14:textId="77777777" w:rsidR="00140C6C" w:rsidRDefault="00140C6C" w:rsidP="00140C6C">
      <w:pPr>
        <w:rPr>
          <w:rStyle w:val="Emphasis"/>
        </w:rPr>
      </w:pPr>
      <w:r w:rsidRPr="005C2EC1">
        <w:rPr>
          <w:rStyle w:val="StyleUnderline"/>
          <w:highlight w:val="cyan"/>
        </w:rPr>
        <w:t>A</w:t>
      </w:r>
      <w:r w:rsidRPr="00C11167">
        <w:rPr>
          <w:rStyle w:val="StyleUnderline"/>
        </w:rPr>
        <w:t xml:space="preserve">nother </w:t>
      </w:r>
      <w:r w:rsidRPr="005C2EC1">
        <w:rPr>
          <w:rStyle w:val="StyleUnderline"/>
          <w:highlight w:val="cyan"/>
        </w:rPr>
        <w:t>likely</w:t>
      </w:r>
      <w:r>
        <w:rPr>
          <w:rStyle w:val="StyleUnderline"/>
        </w:rPr>
        <w:t xml:space="preserve"> net </w:t>
      </w:r>
      <w:r w:rsidRPr="005C2EC1">
        <w:rPr>
          <w:rStyle w:val="StyleUnderline"/>
          <w:highlight w:val="cyan"/>
        </w:rPr>
        <w:t>result is</w:t>
      </w:r>
      <w:r>
        <w:rPr>
          <w:rStyle w:val="StyleUnderline"/>
        </w:rPr>
        <w:t xml:space="preserve"> the rise</w:t>
      </w:r>
      <w:r>
        <w:rPr>
          <w:sz w:val="14"/>
        </w:rPr>
        <w:t xml:space="preserve"> </w:t>
      </w:r>
      <w:r w:rsidRPr="00C11167">
        <w:rPr>
          <w:sz w:val="14"/>
        </w:rPr>
        <w:t xml:space="preserve">– even </w:t>
      </w:r>
      <w:r w:rsidRPr="00C11167">
        <w:rPr>
          <w:rStyle w:val="Emphasis"/>
        </w:rPr>
        <w:t xml:space="preserve">further – of a tendency toward </w:t>
      </w:r>
      <w:r w:rsidRPr="005C2EC1">
        <w:rPr>
          <w:rStyle w:val="Emphasis"/>
          <w:highlight w:val="cyan"/>
        </w:rPr>
        <w:t>economic nationalism</w:t>
      </w:r>
      <w:r>
        <w:rPr>
          <w:rStyle w:val="Emphasis"/>
        </w:rPr>
        <w:t xml:space="preserve"> </w:t>
      </w:r>
      <w:r w:rsidRPr="00C11167">
        <w:rPr>
          <w:rStyle w:val="Emphasis"/>
        </w:rPr>
        <w:t>and the propensity for protectionism</w:t>
      </w:r>
      <w:r w:rsidRPr="00C11167">
        <w:rPr>
          <w:sz w:val="14"/>
        </w:rPr>
        <w:t xml:space="preserve">. </w:t>
      </w:r>
      <w:r w:rsidRPr="00C11167">
        <w:rPr>
          <w:rStyle w:val="StyleUnderline"/>
        </w:rPr>
        <w:t>As national budgets become further strained, jobs become more scarce, and growth rates continue to decline around the world,</w:t>
      </w:r>
      <w:r w:rsidRPr="00C11167">
        <w:rPr>
          <w:sz w:val="14"/>
        </w:rPr>
        <w:t xml:space="preserve"> </w:t>
      </w:r>
      <w:r w:rsidRPr="00C11167">
        <w:rPr>
          <w:rStyle w:val="StyleUnderline"/>
        </w:rPr>
        <w:t>governments that are already pre-dispositioned to protect their own interests and adopt policies</w:t>
      </w:r>
      <w:r>
        <w:rPr>
          <w:rStyle w:val="StyleUnderline"/>
        </w:rPr>
        <w:t xml:space="preserve"> designed to shelter domestic industries will do so more liberally. They will not take into consideration that the erection of trade barriers and imposition of non-investor friendly investment policies is contrary to economic growth in the long-term – for everyone.</w:t>
      </w:r>
      <w:r>
        <w:rPr>
          <w:sz w:val="14"/>
        </w:rPr>
        <w:t xml:space="preserve"> </w:t>
      </w:r>
      <w:r w:rsidRPr="005C2EC1">
        <w:rPr>
          <w:rStyle w:val="Emphasis"/>
          <w:highlight w:val="cyan"/>
        </w:rPr>
        <w:t>If the U.S. no longer leads</w:t>
      </w:r>
      <w:r w:rsidRPr="00C11167">
        <w:rPr>
          <w:rStyle w:val="Emphasis"/>
        </w:rPr>
        <w:t xml:space="preserve"> the way</w:t>
      </w:r>
      <w:r>
        <w:rPr>
          <w:rStyle w:val="Emphasis"/>
        </w:rPr>
        <w:t xml:space="preserve"> in adopting and practicing </w:t>
      </w:r>
      <w:r w:rsidRPr="005C2EC1">
        <w:rPr>
          <w:rStyle w:val="Emphasis"/>
          <w:highlight w:val="cyan"/>
        </w:rPr>
        <w:t>free trade</w:t>
      </w:r>
      <w:r>
        <w:rPr>
          <w:rStyle w:val="Emphasis"/>
        </w:rPr>
        <w:t xml:space="preserve"> and investment policies, </w:t>
      </w:r>
      <w:r w:rsidRPr="00C11167">
        <w:rPr>
          <w:rStyle w:val="Emphasis"/>
        </w:rPr>
        <w:t xml:space="preserve">governments around </w:t>
      </w:r>
      <w:r w:rsidRPr="005C2EC1">
        <w:rPr>
          <w:rStyle w:val="Emphasis"/>
          <w:highlight w:val="cyan"/>
        </w:rPr>
        <w:t>the world will have</w:t>
      </w:r>
      <w:r w:rsidRPr="00C11167">
        <w:rPr>
          <w:rStyle w:val="Emphasis"/>
        </w:rPr>
        <w:t xml:space="preserve"> even </w:t>
      </w:r>
      <w:r w:rsidRPr="005C2EC1">
        <w:rPr>
          <w:rStyle w:val="Emphasis"/>
          <w:highlight w:val="cyan"/>
        </w:rPr>
        <w:t>less incentive</w:t>
      </w:r>
      <w:r>
        <w:rPr>
          <w:rStyle w:val="Emphasis"/>
        </w:rPr>
        <w:t xml:space="preserve"> to do so. </w:t>
      </w:r>
      <w:r w:rsidRPr="00C11167">
        <w:rPr>
          <w:rStyle w:val="Emphasis"/>
        </w:rPr>
        <w:t xml:space="preserve">We could see </w:t>
      </w:r>
      <w:r w:rsidRPr="005C2EC1">
        <w:rPr>
          <w:rStyle w:val="Emphasis"/>
          <w:highlight w:val="cyan"/>
        </w:rPr>
        <w:t>tit-for-tat trade wars</w:t>
      </w:r>
      <w:r w:rsidRPr="00C11167">
        <w:rPr>
          <w:rStyle w:val="Emphasis"/>
        </w:rPr>
        <w:t xml:space="preserve"> that collectively </w:t>
      </w:r>
      <w:r w:rsidRPr="005C2EC1">
        <w:rPr>
          <w:rStyle w:val="Emphasis"/>
          <w:highlight w:val="cyan"/>
        </w:rPr>
        <w:t>drive the</w:t>
      </w:r>
      <w:r w:rsidRPr="00C11167">
        <w:rPr>
          <w:rStyle w:val="Emphasis"/>
        </w:rPr>
        <w:t xml:space="preserve"> global </w:t>
      </w:r>
      <w:r w:rsidRPr="005C2EC1">
        <w:rPr>
          <w:rStyle w:val="Emphasis"/>
          <w:highlight w:val="cyan"/>
        </w:rPr>
        <w:t>economy into the ground.</w:t>
      </w:r>
      <w:r>
        <w:rPr>
          <w:rStyle w:val="Emphasis"/>
        </w:rPr>
        <w:t xml:space="preserve"> </w:t>
      </w:r>
      <w:r>
        <w:rPr>
          <w:sz w:val="14"/>
        </w:rPr>
        <w:t xml:space="preserve">In a report released last month, the WTO noted that between mid-October of 2015 and May of 2016, G20 economies had introduced new protectionist measures at the fastest pace seen since the Great Recession, rolling out the equivalent of five each week. That trend has coincided with a slowdown in global trade that is already in its fifth year, which has contributed greatly to an increase in protectionist political rhetoric around the world. The last thing the world needs now is an American president and Congress leading us all straight into an economic abyss. </w:t>
      </w:r>
      <w:r>
        <w:rPr>
          <w:rStyle w:val="StyleUnderline"/>
        </w:rPr>
        <w:t>America has vacillated throughout its history between periods of interventionism and isolationism, with varying degrees of depth – all with some impact for oth</w:t>
      </w:r>
      <w:r w:rsidRPr="00C11167">
        <w:rPr>
          <w:rStyle w:val="StyleUnderline"/>
        </w:rPr>
        <w:t>er countries around the world. Never before, however, has a political force emanating from America been intent on dismantling the very multilateral international order it helped to create. Mr. Trump’s version of the coming American isolationism has truly frightening potential consequences</w:t>
      </w:r>
      <w:r w:rsidRPr="00C11167">
        <w:rPr>
          <w:sz w:val="14"/>
        </w:rPr>
        <w:t xml:space="preserve">, </w:t>
      </w:r>
      <w:r w:rsidRPr="00C11167">
        <w:rPr>
          <w:rStyle w:val="Emphasis"/>
        </w:rPr>
        <w:t>immersing the U.S. into a cocoon of self-interest and propelling the world into competing economic and political landscapes where a common set of rules no longer apply and countries are only in it for themselves.</w:t>
      </w:r>
      <w:r w:rsidRPr="00C11167">
        <w:rPr>
          <w:sz w:val="14"/>
        </w:rPr>
        <w:t xml:space="preserve"> </w:t>
      </w:r>
      <w:r w:rsidRPr="00C11167">
        <w:rPr>
          <w:rStyle w:val="StyleUnderline"/>
        </w:rPr>
        <w:t>Consider the consequences of a world in which alliances depend not on a common set of values, but on perceived short-term interests, and in which every American ally must question U.S. motives and intentions</w:t>
      </w:r>
      <w:r w:rsidRPr="00C11167">
        <w:rPr>
          <w:sz w:val="14"/>
        </w:rPr>
        <w:t xml:space="preserve">. </w:t>
      </w:r>
      <w:r w:rsidRPr="00C11167">
        <w:rPr>
          <w:rStyle w:val="Emphasis"/>
        </w:rPr>
        <w:t>Envision a world where, as a result of trade wars,</w:t>
      </w:r>
      <w:r>
        <w:rPr>
          <w:rStyle w:val="Emphasis"/>
        </w:rPr>
        <w:t xml:space="preserve"> </w:t>
      </w:r>
      <w:r w:rsidRPr="005C2EC1">
        <w:rPr>
          <w:rStyle w:val="Emphasis"/>
          <w:highlight w:val="cyan"/>
        </w:rPr>
        <w:t>the price of</w:t>
      </w:r>
      <w:r>
        <w:rPr>
          <w:rStyle w:val="Emphasis"/>
        </w:rPr>
        <w:t xml:space="preserve"> natural </w:t>
      </w:r>
      <w:r w:rsidRPr="005C2EC1">
        <w:rPr>
          <w:rStyle w:val="Emphasis"/>
          <w:highlight w:val="cyan"/>
        </w:rPr>
        <w:t>resources and food could skyrocket</w:t>
      </w:r>
      <w:r>
        <w:rPr>
          <w:rStyle w:val="Emphasis"/>
        </w:rPr>
        <w:t xml:space="preserve"> at any given time because of spot shortages, </w:t>
      </w:r>
      <w:r w:rsidRPr="005C2EC1">
        <w:rPr>
          <w:rStyle w:val="Emphasis"/>
          <w:highlight w:val="cyan"/>
        </w:rPr>
        <w:t>resulting in</w:t>
      </w:r>
      <w:r>
        <w:rPr>
          <w:rStyle w:val="Emphasis"/>
        </w:rPr>
        <w:t xml:space="preserve"> riots and increased </w:t>
      </w:r>
      <w:r w:rsidRPr="005C2EC1">
        <w:rPr>
          <w:rStyle w:val="Emphasis"/>
          <w:highlight w:val="cyan"/>
        </w:rPr>
        <w:t>global</w:t>
      </w:r>
      <w:r w:rsidRPr="00C11167">
        <w:rPr>
          <w:rStyle w:val="Emphasis"/>
        </w:rPr>
        <w:t xml:space="preserve"> political and economic </w:t>
      </w:r>
      <w:r w:rsidRPr="005C2EC1">
        <w:rPr>
          <w:rStyle w:val="Emphasis"/>
          <w:highlight w:val="cyan"/>
        </w:rPr>
        <w:t>instability</w:t>
      </w:r>
      <w:r>
        <w:rPr>
          <w:rStyle w:val="Emphasis"/>
        </w:rPr>
        <w:t xml:space="preserve">. These are some of the potential outcomes of a collapse of multilateralism in a world reduced, in a very Trumpian way, to a series of business transactions where the winner is supposed to take all. </w:t>
      </w:r>
      <w:r w:rsidRPr="005C2EC1">
        <w:rPr>
          <w:rStyle w:val="Emphasis"/>
          <w:highlight w:val="cyan"/>
        </w:rPr>
        <w:t>We’ve been there before</w:t>
      </w:r>
      <w:r w:rsidRPr="00C11167">
        <w:rPr>
          <w:rStyle w:val="Emphasis"/>
        </w:rPr>
        <w:t xml:space="preserve"> — in </w:t>
      </w:r>
      <w:r w:rsidRPr="005C2EC1">
        <w:rPr>
          <w:rStyle w:val="Emphasis"/>
          <w:highlight w:val="cyan"/>
        </w:rPr>
        <w:t>the 1930s</w:t>
      </w:r>
      <w:r>
        <w:rPr>
          <w:rStyle w:val="Emphasis"/>
        </w:rPr>
        <w:t xml:space="preserve">. Better </w:t>
      </w:r>
      <w:r w:rsidRPr="005C2EC1">
        <w:rPr>
          <w:rStyle w:val="Emphasis"/>
          <w:highlight w:val="cyan"/>
        </w:rPr>
        <w:t>buckle up.</w:t>
      </w:r>
    </w:p>
    <w:p w14:paraId="4C6E9D57" w14:textId="77777777" w:rsidR="00140C6C" w:rsidRDefault="00140C6C" w:rsidP="00140C6C">
      <w:pPr>
        <w:rPr>
          <w:rStyle w:val="Emphasis"/>
        </w:rPr>
      </w:pPr>
    </w:p>
    <w:p w14:paraId="4A96EA92" w14:textId="77777777" w:rsidR="00140C6C" w:rsidRPr="00C83C61" w:rsidRDefault="00140C6C" w:rsidP="00140C6C">
      <w:pPr>
        <w:rPr>
          <w:b/>
          <w:iCs/>
          <w:u w:val="single"/>
          <w:bdr w:val="single" w:sz="8" w:space="0" w:color="auto"/>
        </w:rPr>
      </w:pPr>
    </w:p>
    <w:p w14:paraId="46DCBBEC" w14:textId="0598A7EB" w:rsidR="00140C6C" w:rsidRDefault="00140C6C" w:rsidP="00140C6C">
      <w:pPr>
        <w:pStyle w:val="Heading3"/>
      </w:pPr>
      <w:r>
        <w:t>AT: Econ Resilient</w:t>
      </w:r>
    </w:p>
    <w:p w14:paraId="1D222F7E" w14:textId="77777777" w:rsidR="00140C6C" w:rsidRDefault="00140C6C" w:rsidP="00140C6C"/>
    <w:p w14:paraId="4384B7AF" w14:textId="77777777" w:rsidR="00140C6C" w:rsidRPr="006A31BF" w:rsidRDefault="00140C6C" w:rsidP="00140C6C">
      <w:pPr>
        <w:pStyle w:val="Heading4"/>
      </w:pPr>
      <w:r w:rsidRPr="006A31BF">
        <w:t>You are psychologically geared to underestimate both the link to- and the impact of- economic collapse</w:t>
      </w:r>
    </w:p>
    <w:p w14:paraId="55879648" w14:textId="77777777" w:rsidR="00140C6C" w:rsidRPr="00510418" w:rsidRDefault="00140C6C" w:rsidP="00140C6C">
      <w:pPr>
        <w:rPr>
          <w:rStyle w:val="Style13ptBold"/>
          <w:b w:val="0"/>
          <w:bCs/>
        </w:rPr>
      </w:pPr>
      <w:r>
        <w:rPr>
          <w:rStyle w:val="Style13ptBold"/>
        </w:rPr>
        <w:t>Beaton ’17</w:t>
      </w:r>
      <w:r>
        <w:t xml:space="preserve"> (Caroline Beaton – Psychology Journalist, former Psychology Research Assistant @ the University of British Columbia, “Humans Are Bad at Predicting Futures That Don’t Benefit Them,” 2 November 2017, https://www.theatlantic.com/science/archive/2017/11/humans-are-bad-at-predicting-futures-that-dont-benefit-them/544709/)</w:t>
      </w:r>
    </w:p>
    <w:p w14:paraId="4D9D1C9A" w14:textId="77777777" w:rsidR="00140C6C" w:rsidRPr="003E0250" w:rsidRDefault="00140C6C" w:rsidP="00140C6C">
      <w:pPr>
        <w:rPr>
          <w:sz w:val="16"/>
        </w:rPr>
      </w:pPr>
      <w:r w:rsidRPr="003E0250">
        <w:rPr>
          <w:sz w:val="16"/>
        </w:rPr>
        <w:t xml:space="preserve">Conversely, </w:t>
      </w:r>
      <w:r w:rsidRPr="005C2EC1">
        <w:rPr>
          <w:rStyle w:val="StyleUnderline"/>
          <w:highlight w:val="cyan"/>
        </w:rPr>
        <w:t>the more someone dreads</w:t>
      </w:r>
      <w:r w:rsidRPr="003E0250">
        <w:rPr>
          <w:rStyle w:val="StyleUnderline"/>
        </w:rPr>
        <w:t xml:space="preserve"> or fears </w:t>
      </w:r>
      <w:r w:rsidRPr="005C2EC1">
        <w:rPr>
          <w:rStyle w:val="StyleUnderline"/>
          <w:highlight w:val="cyan"/>
        </w:rPr>
        <w:t>a potential outcome</w:t>
      </w:r>
      <w:r w:rsidRPr="005C2EC1">
        <w:rPr>
          <w:sz w:val="16"/>
          <w:highlight w:val="cyan"/>
        </w:rPr>
        <w:t xml:space="preserve">, </w:t>
      </w:r>
      <w:r w:rsidRPr="005C2EC1">
        <w:rPr>
          <w:rStyle w:val="StyleUnderline"/>
          <w:highlight w:val="cyan"/>
        </w:rPr>
        <w:t>the</w:t>
      </w:r>
      <w:r w:rsidRPr="00DD2568">
        <w:rPr>
          <w:sz w:val="16"/>
        </w:rPr>
        <w:t xml:space="preserve"> </w:t>
      </w:r>
      <w:r w:rsidRPr="005C2EC1">
        <w:rPr>
          <w:rStyle w:val="Emphasis"/>
          <w:highlight w:val="cyan"/>
        </w:rPr>
        <w:t>less likely</w:t>
      </w:r>
      <w:r w:rsidRPr="003E0250">
        <w:rPr>
          <w:sz w:val="16"/>
        </w:rPr>
        <w:t xml:space="preserve"> </w:t>
      </w:r>
      <w:r w:rsidRPr="005C2EC1">
        <w:rPr>
          <w:rStyle w:val="StyleUnderline"/>
          <w:highlight w:val="cyan"/>
        </w:rPr>
        <w:t>they think it is to happen</w:t>
      </w:r>
      <w:r w:rsidRPr="003E0250">
        <w:rPr>
          <w:sz w:val="16"/>
        </w:rPr>
        <w:t xml:space="preserve">. </w:t>
      </w:r>
      <w:r w:rsidRPr="005C2EC1">
        <w:rPr>
          <w:rStyle w:val="StyleUnderline"/>
          <w:highlight w:val="cyan"/>
        </w:rPr>
        <w:t>In</w:t>
      </w:r>
      <w:r w:rsidRPr="003E0250">
        <w:rPr>
          <w:sz w:val="16"/>
        </w:rPr>
        <w:t xml:space="preserve"> November </w:t>
      </w:r>
      <w:r w:rsidRPr="005C2EC1">
        <w:rPr>
          <w:rStyle w:val="StyleUnderline"/>
          <w:highlight w:val="cyan"/>
        </w:rPr>
        <w:t>2007</w:t>
      </w:r>
      <w:r w:rsidRPr="003E0250">
        <w:rPr>
          <w:sz w:val="16"/>
        </w:rPr>
        <w:t xml:space="preserve">, </w:t>
      </w:r>
      <w:r w:rsidRPr="005C2EC1">
        <w:rPr>
          <w:rStyle w:val="StyleUnderline"/>
          <w:highlight w:val="cyan"/>
        </w:rPr>
        <w:t>economists</w:t>
      </w:r>
      <w:r w:rsidRPr="003E0250">
        <w:rPr>
          <w:sz w:val="16"/>
        </w:rPr>
        <w:t xml:space="preserve"> in the Philadelphia Federal Reserve’s Survey of Professional Forecasters </w:t>
      </w:r>
      <w:r w:rsidRPr="005C2EC1">
        <w:rPr>
          <w:rStyle w:val="StyleUnderline"/>
          <w:highlight w:val="cyan"/>
        </w:rPr>
        <w:t>predicted</w:t>
      </w:r>
      <w:r w:rsidRPr="003E0250">
        <w:rPr>
          <w:rStyle w:val="StyleUnderline"/>
        </w:rPr>
        <w:t xml:space="preserve"> just </w:t>
      </w:r>
      <w:r w:rsidRPr="005C2EC1">
        <w:rPr>
          <w:rStyle w:val="StyleUnderline"/>
          <w:highlight w:val="cyan"/>
        </w:rPr>
        <w:t>a 20 percent chance of</w:t>
      </w:r>
      <w:r w:rsidRPr="003E0250">
        <w:rPr>
          <w:sz w:val="16"/>
        </w:rPr>
        <w:t xml:space="preserve"> “negative growth”—read: </w:t>
      </w:r>
      <w:r w:rsidRPr="003E0250">
        <w:rPr>
          <w:rStyle w:val="StyleUnderline"/>
        </w:rPr>
        <w:t>decline</w:t>
      </w:r>
      <w:r w:rsidRPr="005C2EC1">
        <w:rPr>
          <w:sz w:val="16"/>
          <w:highlight w:val="cyan"/>
        </w:rPr>
        <w:t>—</w:t>
      </w:r>
      <w:r w:rsidRPr="005C2EC1">
        <w:rPr>
          <w:rStyle w:val="StyleUnderline"/>
          <w:highlight w:val="cyan"/>
        </w:rPr>
        <w:t>in the U.S. economy</w:t>
      </w:r>
      <w:r w:rsidRPr="003E0250">
        <w:rPr>
          <w:sz w:val="16"/>
        </w:rPr>
        <w:t xml:space="preserve"> </w:t>
      </w:r>
      <w:r w:rsidRPr="005C2EC1">
        <w:rPr>
          <w:rStyle w:val="Emphasis"/>
          <w:highlight w:val="cyan"/>
        </w:rPr>
        <w:t>any time in 2008</w:t>
      </w:r>
      <w:r w:rsidRPr="003E0250">
        <w:rPr>
          <w:sz w:val="16"/>
        </w:rPr>
        <w:t xml:space="preserve">, </w:t>
      </w:r>
      <w:r w:rsidRPr="005C2EC1">
        <w:rPr>
          <w:rStyle w:val="Emphasis"/>
          <w:highlight w:val="cyan"/>
        </w:rPr>
        <w:t>despite visible signals of an impending recession</w:t>
      </w:r>
      <w:r w:rsidRPr="003E0250">
        <w:rPr>
          <w:sz w:val="16"/>
        </w:rPr>
        <w:t xml:space="preserve">. </w:t>
      </w:r>
      <w:r w:rsidRPr="005C2EC1">
        <w:rPr>
          <w:rStyle w:val="StyleUnderline"/>
          <w:highlight w:val="cyan"/>
        </w:rPr>
        <w:t>There is</w:t>
      </w:r>
      <w:r w:rsidRPr="003E0250">
        <w:rPr>
          <w:sz w:val="16"/>
        </w:rPr>
        <w:t>, the economist Sergey Smirnov wrote in a review of economists’ botched predictions on the 2008 recession, “</w:t>
      </w:r>
      <w:r w:rsidRPr="005C2EC1">
        <w:rPr>
          <w:rStyle w:val="StyleUnderline"/>
          <w:highlight w:val="cyan"/>
        </w:rPr>
        <w:t>some</w:t>
      </w:r>
      <w:r w:rsidRPr="003E0250">
        <w:rPr>
          <w:sz w:val="16"/>
        </w:rPr>
        <w:t xml:space="preserve"> </w:t>
      </w:r>
      <w:r w:rsidRPr="005C2EC1">
        <w:rPr>
          <w:rStyle w:val="Emphasis"/>
          <w:highlight w:val="cyan"/>
        </w:rPr>
        <w:t>deep inherent unwillingness</w:t>
      </w:r>
      <w:r w:rsidRPr="003E0250">
        <w:rPr>
          <w:sz w:val="16"/>
        </w:rPr>
        <w:t xml:space="preserve"> </w:t>
      </w:r>
      <w:r w:rsidRPr="005C2EC1">
        <w:rPr>
          <w:rStyle w:val="StyleUnderline"/>
          <w:highlight w:val="cyan"/>
        </w:rPr>
        <w:t>to predict</w:t>
      </w:r>
      <w:r w:rsidRPr="00653AE8">
        <w:rPr>
          <w:sz w:val="16"/>
        </w:rPr>
        <w:t xml:space="preserve"> </w:t>
      </w:r>
      <w:r w:rsidRPr="005C2EC1">
        <w:rPr>
          <w:rStyle w:val="Emphasis"/>
          <w:highlight w:val="cyan"/>
        </w:rPr>
        <w:t>undesirable thing</w:t>
      </w:r>
      <w:r w:rsidRPr="005C2EC1">
        <w:rPr>
          <w:sz w:val="16"/>
          <w:highlight w:val="cyan"/>
        </w:rPr>
        <w:t>s</w:t>
      </w:r>
      <w:r w:rsidRPr="00653AE8">
        <w:rPr>
          <w:sz w:val="16"/>
        </w:rPr>
        <w:t>.”</w:t>
      </w:r>
    </w:p>
    <w:p w14:paraId="1F5F0E9F" w14:textId="77777777" w:rsidR="00140C6C" w:rsidRPr="00522A90" w:rsidRDefault="00140C6C" w:rsidP="00140C6C"/>
    <w:p w14:paraId="1CC0B8F7" w14:textId="77777777" w:rsidR="00140C6C" w:rsidRDefault="00140C6C" w:rsidP="00140C6C"/>
    <w:p w14:paraId="7A1BBF11" w14:textId="77777777" w:rsidR="00140C6C" w:rsidRDefault="00140C6C" w:rsidP="00B30F7D"/>
    <w:p w14:paraId="5DB82175" w14:textId="61EC960D" w:rsidR="00B30F7D" w:rsidRDefault="00E118CC" w:rsidP="00B30F7D">
      <w:pPr>
        <w:pStyle w:val="Heading3"/>
      </w:pPr>
      <w:r>
        <w:t>Civil War Impact – 1NC</w:t>
      </w:r>
    </w:p>
    <w:p w14:paraId="7BE87B96" w14:textId="77777777" w:rsidR="00B30F7D" w:rsidRDefault="00B30F7D" w:rsidP="00B30F7D">
      <w:pPr>
        <w:rPr>
          <w:szCs w:val="28"/>
        </w:rPr>
      </w:pPr>
    </w:p>
    <w:p w14:paraId="20DA33E3" w14:textId="77777777" w:rsidR="00B30F7D" w:rsidRDefault="00B30F7D" w:rsidP="00B30F7D">
      <w:pPr>
        <w:pStyle w:val="Heading4"/>
      </w:pPr>
      <w:r>
        <w:t xml:space="preserve">Trump 2020 loss causes </w:t>
      </w:r>
      <w:r w:rsidRPr="001D3ADB">
        <w:rPr>
          <w:u w:val="single"/>
        </w:rPr>
        <w:t>civil war</w:t>
      </w:r>
      <w:r>
        <w:t xml:space="preserve">---only a </w:t>
      </w:r>
      <w:r w:rsidRPr="001D3ADB">
        <w:rPr>
          <w:u w:val="single"/>
        </w:rPr>
        <w:t>legitimate</w:t>
      </w:r>
      <w:r>
        <w:t xml:space="preserve"> win ensures safety</w:t>
      </w:r>
    </w:p>
    <w:p w14:paraId="6E0551D2" w14:textId="77777777" w:rsidR="00B30F7D" w:rsidRDefault="00B30F7D" w:rsidP="00B30F7D">
      <w:pPr>
        <w:rPr>
          <w:sz w:val="22"/>
          <w:szCs w:val="22"/>
        </w:rPr>
      </w:pPr>
      <w:r w:rsidRPr="00001976">
        <w:rPr>
          <w:sz w:val="22"/>
          <w:szCs w:val="22"/>
        </w:rPr>
        <w:t xml:space="preserve">Matthew </w:t>
      </w:r>
      <w:r w:rsidRPr="00001976">
        <w:rPr>
          <w:b/>
          <w:sz w:val="26"/>
          <w:szCs w:val="26"/>
        </w:rPr>
        <w:t>Rozsa 19</w:t>
      </w:r>
      <w:r w:rsidRPr="00001976">
        <w:rPr>
          <w:sz w:val="22"/>
          <w:szCs w:val="22"/>
        </w:rPr>
        <w:t xml:space="preserve">, breaking news writer for Salon, 6-23-2019, "What if Trump actually refuses to quit after losing the election?," Salon, </w:t>
      </w:r>
      <w:hyperlink r:id="rId40" w:history="1">
        <w:r w:rsidRPr="004E0F79">
          <w:rPr>
            <w:rStyle w:val="Hyperlink"/>
            <w:sz w:val="22"/>
            <w:szCs w:val="22"/>
          </w:rPr>
          <w:t>https://www.salon.com/2019/06/23/so-if-trump-actually-refuses-to-quit-after-losing-the-2020-election-what-happens-then/</w:t>
        </w:r>
      </w:hyperlink>
    </w:p>
    <w:p w14:paraId="5D20D4A2" w14:textId="77777777" w:rsidR="00B30F7D" w:rsidRPr="007F232E" w:rsidRDefault="00B30F7D" w:rsidP="00B30F7D">
      <w:pPr>
        <w:rPr>
          <w:sz w:val="8"/>
          <w:szCs w:val="8"/>
        </w:rPr>
      </w:pPr>
    </w:p>
    <w:p w14:paraId="4F8A21B1" w14:textId="77777777" w:rsidR="00B30F7D" w:rsidRPr="001D3ADB" w:rsidRDefault="00B30F7D" w:rsidP="00B30F7D">
      <w:pPr>
        <w:rPr>
          <w:rStyle w:val="StyleUnderline"/>
        </w:rPr>
      </w:pPr>
      <w:r w:rsidRPr="007F232E">
        <w:rPr>
          <w:sz w:val="16"/>
          <w:szCs w:val="28"/>
        </w:rPr>
        <w:t xml:space="preserve">Salon's Amanda Marcotte recently published a an article arguing that </w:t>
      </w:r>
      <w:r w:rsidRPr="001D3ADB">
        <w:rPr>
          <w:rStyle w:val="StyleUnderline"/>
        </w:rPr>
        <w:t>it's</w:t>
      </w:r>
      <w:r w:rsidRPr="007F232E">
        <w:rPr>
          <w:sz w:val="16"/>
          <w:szCs w:val="28"/>
        </w:rPr>
        <w:t xml:space="preserve"> possible — perhaps even </w:t>
      </w:r>
      <w:r w:rsidRPr="001D3ADB">
        <w:rPr>
          <w:rStyle w:val="StyleUnderline"/>
        </w:rPr>
        <w:t>likely</w:t>
      </w:r>
      <w:r w:rsidRPr="007F232E">
        <w:rPr>
          <w:sz w:val="16"/>
          <w:szCs w:val="28"/>
        </w:rPr>
        <w:t xml:space="preserve"> — </w:t>
      </w:r>
      <w:r w:rsidRPr="001D3ADB">
        <w:rPr>
          <w:rStyle w:val="StyleUnderline"/>
        </w:rPr>
        <w:t>that</w:t>
      </w:r>
      <w:r w:rsidRPr="007F232E">
        <w:rPr>
          <w:sz w:val="16"/>
          <w:szCs w:val="28"/>
        </w:rPr>
        <w:t xml:space="preserve"> President </w:t>
      </w:r>
      <w:r w:rsidRPr="005C2EC1">
        <w:rPr>
          <w:rStyle w:val="StyleUnderline"/>
          <w:highlight w:val="cyan"/>
        </w:rPr>
        <w:t>Trump will try to stay in office if he loses</w:t>
      </w:r>
      <w:r w:rsidRPr="001D3ADB">
        <w:rPr>
          <w:rStyle w:val="StyleUnderline"/>
        </w:rPr>
        <w:t xml:space="preserve"> in next year's election, most likely by casting doubt on the legitimacy of the results and hoping that Republicans, once again, will close their eyes tight and back him up. </w:t>
      </w:r>
      <w:r w:rsidRPr="005C2EC1">
        <w:rPr>
          <w:rStyle w:val="StyleUnderline"/>
          <w:highlight w:val="cyan"/>
        </w:rPr>
        <w:t>We should</w:t>
      </w:r>
      <w:r w:rsidRPr="001D3ADB">
        <w:rPr>
          <w:rStyle w:val="StyleUnderline"/>
        </w:rPr>
        <w:t xml:space="preserve"> also </w:t>
      </w:r>
      <w:r w:rsidRPr="005C2EC1">
        <w:rPr>
          <w:rStyle w:val="StyleUnderline"/>
          <w:highlight w:val="cyan"/>
        </w:rPr>
        <w:t>remember</w:t>
      </w:r>
      <w:r w:rsidRPr="001D3ADB">
        <w:rPr>
          <w:rStyle w:val="StyleUnderline"/>
        </w:rPr>
        <w:t xml:space="preserve"> that Trump ominously said during the </w:t>
      </w:r>
      <w:r w:rsidRPr="005C2EC1">
        <w:rPr>
          <w:rStyle w:val="StyleUnderline"/>
          <w:highlight w:val="cyan"/>
        </w:rPr>
        <w:t>2016</w:t>
      </w:r>
      <w:r w:rsidRPr="001D3ADB">
        <w:rPr>
          <w:rStyle w:val="StyleUnderline"/>
        </w:rPr>
        <w:t xml:space="preserve"> campaign that he would only accept the results of the election "if I win," essentially making a veiled threat that he was likely to question the validity of any victory by Hillary Clinton, regardless of the circumstances.</w:t>
      </w:r>
    </w:p>
    <w:p w14:paraId="013B7126" w14:textId="77777777" w:rsidR="00B30F7D" w:rsidRPr="007F232E" w:rsidRDefault="00B30F7D" w:rsidP="00B30F7D">
      <w:pPr>
        <w:rPr>
          <w:sz w:val="16"/>
          <w:szCs w:val="28"/>
        </w:rPr>
      </w:pPr>
      <w:r w:rsidRPr="005C2EC1">
        <w:rPr>
          <w:rStyle w:val="StyleUnderline"/>
          <w:highlight w:val="cyan"/>
        </w:rPr>
        <w:t>Trump's reasoning was</w:t>
      </w:r>
      <w:r w:rsidRPr="001D3ADB">
        <w:rPr>
          <w:rStyle w:val="StyleUnderline"/>
        </w:rPr>
        <w:t xml:space="preserve"> perfectly </w:t>
      </w:r>
      <w:r w:rsidRPr="005C2EC1">
        <w:rPr>
          <w:rStyle w:val="StyleUnderline"/>
          <w:highlight w:val="cyan"/>
        </w:rPr>
        <w:t>circular</w:t>
      </w:r>
      <w:r w:rsidRPr="001D3ADB">
        <w:rPr>
          <w:rStyle w:val="StyleUnderline"/>
        </w:rPr>
        <w:t>: The only explanation he would require to "prove" that he had been cheated was that he didn't win.</w:t>
      </w:r>
      <w:r w:rsidRPr="007F232E">
        <w:rPr>
          <w:sz w:val="16"/>
          <w:szCs w:val="28"/>
        </w:rPr>
        <w:t xml:space="preserve"> Something vaguely resembling an actual case that he had been robbed could be constructed after the fact — which Trump did anyway with his repeated false claims that he had only lost the popular vote in 2016 because of millions of illegal votes by undocumented immigrants.</w:t>
      </w:r>
    </w:p>
    <w:p w14:paraId="60707D38" w14:textId="77777777" w:rsidR="00B30F7D" w:rsidRPr="007F232E" w:rsidRDefault="00B30F7D" w:rsidP="00B30F7D">
      <w:pPr>
        <w:rPr>
          <w:sz w:val="16"/>
          <w:szCs w:val="28"/>
        </w:rPr>
      </w:pPr>
      <w:r w:rsidRPr="007F232E">
        <w:rPr>
          <w:sz w:val="16"/>
          <w:szCs w:val="28"/>
        </w:rPr>
        <w:t xml:space="preserve">In other words, </w:t>
      </w:r>
      <w:r w:rsidRPr="005C2EC1">
        <w:rPr>
          <w:rStyle w:val="Emphasis"/>
          <w:highlight w:val="cyan"/>
        </w:rPr>
        <w:t>the threat</w:t>
      </w:r>
      <w:r w:rsidRPr="001D3ADB">
        <w:rPr>
          <w:rStyle w:val="Emphasis"/>
        </w:rPr>
        <w:t xml:space="preserve"> of Trump refusing to step down </w:t>
      </w:r>
      <w:r w:rsidRPr="005C2EC1">
        <w:rPr>
          <w:rStyle w:val="Emphasis"/>
          <w:highlight w:val="cyan"/>
        </w:rPr>
        <w:t>is</w:t>
      </w:r>
      <w:r w:rsidRPr="001D3ADB">
        <w:rPr>
          <w:rStyle w:val="Emphasis"/>
        </w:rPr>
        <w:t xml:space="preserve"> both </w:t>
      </w:r>
      <w:r w:rsidRPr="005C2EC1">
        <w:rPr>
          <w:rStyle w:val="Emphasis"/>
          <w:highlight w:val="cyan"/>
        </w:rPr>
        <w:t>real and terrifying</w:t>
      </w:r>
      <w:r w:rsidRPr="001D3ADB">
        <w:rPr>
          <w:rStyle w:val="Emphasis"/>
        </w:rPr>
        <w:t>.</w:t>
      </w:r>
      <w:r w:rsidRPr="007F232E">
        <w:rPr>
          <w:sz w:val="16"/>
          <w:szCs w:val="28"/>
        </w:rPr>
        <w:t xml:space="preserve"> Americans have had controversial and contested presidential elections before: Abraham Lincoln's victory in 1860 provoked a Civil War; Rutherford Hayes won the 1876 election through blatant fraud; John F. Kennedy was accused of winning key states with dead peoples' votes in 1960. Then of course we had the immortal "hanging chad" election of 2000 between George W. Bush and Al Gore, which wound up decided by the Supreme Court on a 5-4 party-line vote.</w:t>
      </w:r>
    </w:p>
    <w:p w14:paraId="5680B2F2" w14:textId="77777777" w:rsidR="00B30F7D" w:rsidRPr="007F232E" w:rsidRDefault="00B30F7D" w:rsidP="00B30F7D">
      <w:pPr>
        <w:rPr>
          <w:sz w:val="16"/>
          <w:szCs w:val="28"/>
        </w:rPr>
      </w:pPr>
      <w:r w:rsidRPr="007F232E">
        <w:rPr>
          <w:sz w:val="16"/>
          <w:szCs w:val="28"/>
        </w:rPr>
        <w:t xml:space="preserve">But </w:t>
      </w:r>
      <w:r w:rsidRPr="001D3ADB">
        <w:rPr>
          <w:rStyle w:val="StyleUnderline"/>
        </w:rPr>
        <w:t>we have never had a situation where a sitting president flat-out lost an election and refused to leave office.</w:t>
      </w:r>
      <w:r w:rsidRPr="007F232E">
        <w:rPr>
          <w:sz w:val="16"/>
          <w:szCs w:val="28"/>
        </w:rPr>
        <w:t xml:space="preserve"> If that happens in 2020, what do we do?</w:t>
      </w:r>
    </w:p>
    <w:p w14:paraId="225DDEE8" w14:textId="77777777" w:rsidR="00B30F7D" w:rsidRPr="007F232E" w:rsidRDefault="00B30F7D" w:rsidP="00B30F7D">
      <w:pPr>
        <w:rPr>
          <w:sz w:val="16"/>
          <w:szCs w:val="28"/>
        </w:rPr>
      </w:pPr>
      <w:r w:rsidRPr="001D3ADB">
        <w:rPr>
          <w:rStyle w:val="StyleUnderline"/>
        </w:rPr>
        <w:t>"There is no precedent for any such thing, any more than there is a precedent for the Trump presidency,"</w:t>
      </w:r>
      <w:r w:rsidRPr="007F232E">
        <w:rPr>
          <w:sz w:val="16"/>
          <w:szCs w:val="28"/>
        </w:rPr>
        <w:t xml:space="preserve"> Laurence Tribe, the Carl M. Loeb University Professor at Harvard Law School, told Salon by email.</w:t>
      </w:r>
    </w:p>
    <w:p w14:paraId="063D40D4" w14:textId="77777777" w:rsidR="00B30F7D" w:rsidRDefault="00B30F7D" w:rsidP="00B30F7D">
      <w:pPr>
        <w:rPr>
          <w:rStyle w:val="StyleUnderline"/>
        </w:rPr>
      </w:pPr>
      <w:r w:rsidRPr="007F232E">
        <w:rPr>
          <w:sz w:val="16"/>
          <w:szCs w:val="28"/>
        </w:rPr>
        <w:t xml:space="preserve">Exactly what would happen is hard to guess. </w:t>
      </w:r>
      <w:r w:rsidRPr="001D3ADB">
        <w:rPr>
          <w:rStyle w:val="StyleUnderline"/>
        </w:rPr>
        <w:t xml:space="preserve">At a minimum, </w:t>
      </w:r>
      <w:r w:rsidRPr="005C2EC1">
        <w:rPr>
          <w:rStyle w:val="StyleUnderline"/>
          <w:highlight w:val="cyan"/>
        </w:rPr>
        <w:t xml:space="preserve">we would be in a time of </w:t>
      </w:r>
      <w:r w:rsidRPr="005C2EC1">
        <w:rPr>
          <w:rStyle w:val="Emphasis"/>
          <w:highlight w:val="cyan"/>
        </w:rPr>
        <w:t>extraordinary danger and chaos</w:t>
      </w:r>
      <w:r w:rsidRPr="001D3ADB">
        <w:rPr>
          <w:rStyle w:val="StyleUnderline"/>
        </w:rPr>
        <w:t>.</w:t>
      </w:r>
      <w:r w:rsidRPr="007F232E">
        <w:rPr>
          <w:sz w:val="16"/>
          <w:szCs w:val="28"/>
        </w:rPr>
        <w:t xml:space="preserve"> The very fact that one has to imagine a circumstance in which a president refuses to leave office after being lawfully defeated is more than enough to remind us of the </w:t>
      </w:r>
      <w:r w:rsidRPr="001D3ADB">
        <w:rPr>
          <w:rStyle w:val="Emphasis"/>
        </w:rPr>
        <w:t>existential danger</w:t>
      </w:r>
      <w:r w:rsidRPr="001D3ADB">
        <w:rPr>
          <w:rStyle w:val="StyleUnderline"/>
        </w:rPr>
        <w:t xml:space="preserve"> posed by the current occupant of the Oval Office.</w:t>
      </w:r>
    </w:p>
    <w:p w14:paraId="76ECB09F" w14:textId="77777777" w:rsidR="00B30F7D" w:rsidRPr="001D3ADB" w:rsidRDefault="00B30F7D" w:rsidP="00B30F7D">
      <w:pPr>
        <w:rPr>
          <w:rStyle w:val="StyleUnderline"/>
        </w:rPr>
      </w:pPr>
      <w:r w:rsidRPr="007F232E">
        <w:rPr>
          <w:sz w:val="16"/>
          <w:szCs w:val="28"/>
        </w:rPr>
        <w:t xml:space="preserve">But </w:t>
      </w:r>
      <w:r w:rsidRPr="001D3ADB">
        <w:rPr>
          <w:rStyle w:val="StyleUnderline"/>
        </w:rPr>
        <w:t xml:space="preserve">it would be a mistake to think that the only difficulties we face are those posed by a president who refuses to leave upon being legitimately defeated. </w:t>
      </w:r>
      <w:r w:rsidRPr="005C2EC1">
        <w:rPr>
          <w:rStyle w:val="StyleUnderline"/>
          <w:highlight w:val="cyan"/>
        </w:rPr>
        <w:t>If Trump is</w:t>
      </w:r>
      <w:r w:rsidRPr="007F232E">
        <w:rPr>
          <w:sz w:val="16"/>
          <w:szCs w:val="28"/>
        </w:rPr>
        <w:t xml:space="preserve">, for example, apparently </w:t>
      </w:r>
      <w:r w:rsidRPr="005C2EC1">
        <w:rPr>
          <w:rStyle w:val="StyleUnderline"/>
          <w:highlight w:val="cyan"/>
        </w:rPr>
        <w:t>elected but only as the result of</w:t>
      </w:r>
      <w:r w:rsidRPr="001D3ADB">
        <w:rPr>
          <w:rStyle w:val="StyleUnderline"/>
        </w:rPr>
        <w:t xml:space="preserve"> foreign intervention and/or local </w:t>
      </w:r>
      <w:r w:rsidRPr="005C2EC1">
        <w:rPr>
          <w:rStyle w:val="StyleUnderline"/>
          <w:highlight w:val="cyan"/>
        </w:rPr>
        <w:t>voter suppression, one can imagine him</w:t>
      </w:r>
      <w:r w:rsidRPr="001D3ADB">
        <w:rPr>
          <w:rStyle w:val="StyleUnderline"/>
        </w:rPr>
        <w:t xml:space="preserve"> adamantly </w:t>
      </w:r>
      <w:r w:rsidRPr="005C2EC1">
        <w:rPr>
          <w:rStyle w:val="StyleUnderline"/>
          <w:highlight w:val="cyan"/>
        </w:rPr>
        <w:t>resisting legitimate efforts</w:t>
      </w:r>
      <w:r w:rsidRPr="001D3ADB">
        <w:rPr>
          <w:rStyle w:val="StyleUnderline"/>
        </w:rPr>
        <w:t xml:space="preserve"> to challenge the results and conduct meaningful recounts</w:t>
      </w:r>
      <w:r w:rsidRPr="007F232E">
        <w:rPr>
          <w:sz w:val="16"/>
          <w:szCs w:val="28"/>
        </w:rPr>
        <w:t xml:space="preserve">. What this means is that </w:t>
      </w:r>
      <w:r w:rsidRPr="001D3ADB">
        <w:rPr>
          <w:rStyle w:val="Emphasis"/>
        </w:rPr>
        <w:t>the problem cannot be reduced to one dimension</w:t>
      </w:r>
      <w:r w:rsidRPr="007F232E">
        <w:rPr>
          <w:sz w:val="16"/>
          <w:szCs w:val="28"/>
        </w:rPr>
        <w:t xml:space="preserve">. </w:t>
      </w:r>
      <w:r w:rsidRPr="001D3ADB">
        <w:rPr>
          <w:rStyle w:val="StyleUnderline"/>
        </w:rPr>
        <w:t>The real problem is that we have a lawless and renegade president in office.</w:t>
      </w:r>
    </w:p>
    <w:p w14:paraId="7140B906" w14:textId="77777777" w:rsidR="00B30F7D" w:rsidRDefault="00B30F7D" w:rsidP="00B30F7D">
      <w:pPr>
        <w:rPr>
          <w:sz w:val="16"/>
          <w:szCs w:val="28"/>
        </w:rPr>
      </w:pPr>
      <w:r w:rsidRPr="007F232E">
        <w:rPr>
          <w:sz w:val="16"/>
          <w:szCs w:val="28"/>
        </w:rPr>
        <w:t xml:space="preserve">This strikes me as correct: The underlying problem Tribe mentions is that </w:t>
      </w:r>
      <w:r w:rsidRPr="007F232E">
        <w:rPr>
          <w:szCs w:val="28"/>
          <w:u w:val="single"/>
        </w:rPr>
        <w:t>w</w:t>
      </w:r>
      <w:r w:rsidRPr="007F232E">
        <w:rPr>
          <w:rStyle w:val="StyleUnderline"/>
          <w:szCs w:val="28"/>
        </w:rPr>
        <w:t>e h</w:t>
      </w:r>
      <w:r w:rsidRPr="001D3ADB">
        <w:rPr>
          <w:rStyle w:val="StyleUnderline"/>
        </w:rPr>
        <w:t xml:space="preserve">ave a president who values winning above all else. </w:t>
      </w:r>
      <w:r w:rsidRPr="005C2EC1">
        <w:rPr>
          <w:rStyle w:val="StyleUnderline"/>
          <w:highlight w:val="cyan"/>
        </w:rPr>
        <w:t>He</w:t>
      </w:r>
      <w:r w:rsidRPr="001D3ADB">
        <w:rPr>
          <w:rStyle w:val="StyleUnderline"/>
        </w:rPr>
        <w:t xml:space="preserve"> certainly </w:t>
      </w:r>
      <w:r w:rsidRPr="005C2EC1">
        <w:rPr>
          <w:rStyle w:val="StyleUnderline"/>
          <w:highlight w:val="cyan"/>
        </w:rPr>
        <w:t>does not care about</w:t>
      </w:r>
      <w:r w:rsidRPr="001D3ADB">
        <w:rPr>
          <w:rStyle w:val="StyleUnderline"/>
        </w:rPr>
        <w:t xml:space="preserve"> the institutions of </w:t>
      </w:r>
      <w:r w:rsidRPr="005C2EC1">
        <w:rPr>
          <w:rStyle w:val="Emphasis"/>
          <w:highlight w:val="cyan"/>
        </w:rPr>
        <w:t>democracy</w:t>
      </w:r>
      <w:r w:rsidRPr="001D3ADB">
        <w:rPr>
          <w:rStyle w:val="StyleUnderline"/>
        </w:rPr>
        <w:t>, which are designed to prevent or detect cheating, and to be invulnerable to authoritarian pressure</w:t>
      </w:r>
      <w:r w:rsidRPr="007F232E">
        <w:rPr>
          <w:sz w:val="16"/>
          <w:szCs w:val="28"/>
        </w:rPr>
        <w:t>. But will our institutions really save us?</w:t>
      </w:r>
    </w:p>
    <w:p w14:paraId="1CB9E06A" w14:textId="77777777" w:rsidR="00E118CC" w:rsidRDefault="00E118CC" w:rsidP="00E118CC">
      <w:pPr>
        <w:pStyle w:val="Heading4"/>
      </w:pPr>
      <w:r>
        <w:t xml:space="preserve">Civil war easily escalates to use of </w:t>
      </w:r>
      <w:r w:rsidRPr="006E30A7">
        <w:rPr>
          <w:u w:val="single"/>
        </w:rPr>
        <w:t>nukes</w:t>
      </w:r>
    </w:p>
    <w:p w14:paraId="21E2FA7B" w14:textId="77777777" w:rsidR="00E118CC" w:rsidRDefault="00E118CC" w:rsidP="00E118CC">
      <w:pPr>
        <w:rPr>
          <w:sz w:val="22"/>
          <w:szCs w:val="22"/>
        </w:rPr>
      </w:pPr>
      <w:r>
        <w:rPr>
          <w:sz w:val="22"/>
          <w:szCs w:val="22"/>
        </w:rPr>
        <w:t xml:space="preserve">Stewart M. </w:t>
      </w:r>
      <w:r w:rsidRPr="006E30A7">
        <w:rPr>
          <w:b/>
          <w:sz w:val="26"/>
          <w:szCs w:val="26"/>
        </w:rPr>
        <w:t>Patrick 3/7</w:t>
      </w:r>
      <w:r>
        <w:rPr>
          <w:sz w:val="22"/>
          <w:szCs w:val="22"/>
        </w:rPr>
        <w:t xml:space="preserve">, </w:t>
      </w:r>
      <w:r w:rsidRPr="006E30A7">
        <w:rPr>
          <w:sz w:val="22"/>
          <w:szCs w:val="22"/>
        </w:rPr>
        <w:t>James H. Binger Senior Fellow in Global Governance and Director of the International Institutions and Global Governance Program</w:t>
      </w:r>
      <w:r>
        <w:rPr>
          <w:sz w:val="22"/>
          <w:szCs w:val="22"/>
        </w:rPr>
        <w:t>, March 7</w:t>
      </w:r>
      <w:r w:rsidRPr="006E30A7">
        <w:rPr>
          <w:sz w:val="22"/>
          <w:szCs w:val="22"/>
          <w:vertAlign w:val="superscript"/>
        </w:rPr>
        <w:t>th</w:t>
      </w:r>
      <w:r>
        <w:rPr>
          <w:sz w:val="22"/>
          <w:szCs w:val="22"/>
        </w:rPr>
        <w:t>, 2019, “</w:t>
      </w:r>
      <w:r w:rsidRPr="006E30A7">
        <w:rPr>
          <w:sz w:val="22"/>
          <w:szCs w:val="22"/>
        </w:rPr>
        <w:t>The Lingering Specter of Nuclear War</w:t>
      </w:r>
      <w:r>
        <w:rPr>
          <w:sz w:val="22"/>
          <w:szCs w:val="22"/>
        </w:rPr>
        <w:t xml:space="preserve">”, </w:t>
      </w:r>
      <w:hyperlink r:id="rId41" w:history="1">
        <w:r w:rsidRPr="004E0F79">
          <w:rPr>
            <w:rStyle w:val="Hyperlink"/>
            <w:sz w:val="22"/>
            <w:szCs w:val="22"/>
          </w:rPr>
          <w:t>https://www.cfr.org/blog/lingering-specter-nuclear-war</w:t>
        </w:r>
      </w:hyperlink>
    </w:p>
    <w:p w14:paraId="1BB00E76" w14:textId="77777777" w:rsidR="00E118CC" w:rsidRPr="006E30A7" w:rsidRDefault="00E118CC" w:rsidP="00E118CC">
      <w:pPr>
        <w:rPr>
          <w:sz w:val="22"/>
          <w:szCs w:val="22"/>
        </w:rPr>
      </w:pPr>
    </w:p>
    <w:p w14:paraId="4C278D2C" w14:textId="77777777" w:rsidR="00E118CC" w:rsidRPr="00981A75" w:rsidRDefault="00E118CC" w:rsidP="00E118CC">
      <w:pPr>
        <w:rPr>
          <w:sz w:val="16"/>
        </w:rPr>
      </w:pPr>
      <w:r w:rsidRPr="00981A75">
        <w:rPr>
          <w:sz w:val="16"/>
        </w:rPr>
        <w:t>With no nuclear weapons having been used in conflict in seventy-four years, it is tempting to conclude that nuclear war is an improbable contingency. It is comforting to believe that regardless of geopolitical crises or false alarms, the political and ethical bar to using nuclear weapons remains high. This mindset suggests that escalation ladders are difficult to climb, at least in normal times.</w:t>
      </w:r>
    </w:p>
    <w:p w14:paraId="245FB5B1" w14:textId="77777777" w:rsidR="00E118CC" w:rsidRPr="00981A75" w:rsidRDefault="00E118CC" w:rsidP="00E118CC">
      <w:pPr>
        <w:rPr>
          <w:sz w:val="16"/>
        </w:rPr>
      </w:pPr>
      <w:r w:rsidRPr="006E30A7">
        <w:rPr>
          <w:rStyle w:val="Emphasis"/>
          <w:highlight w:val="cyan"/>
        </w:rPr>
        <w:t>Ours</w:t>
      </w:r>
      <w:r w:rsidRPr="00981A75">
        <w:rPr>
          <w:sz w:val="16"/>
        </w:rPr>
        <w:t xml:space="preserve">, however, </w:t>
      </w:r>
      <w:r w:rsidRPr="006E30A7">
        <w:rPr>
          <w:rStyle w:val="Emphasis"/>
          <w:highlight w:val="cyan"/>
        </w:rPr>
        <w:t>are not “normal” times</w:t>
      </w:r>
      <w:r w:rsidRPr="00981A75">
        <w:rPr>
          <w:sz w:val="16"/>
        </w:rPr>
        <w:t>, if such times exist at all. In a recent issue of Foreign Affairs, Andrew F. Krepinevich Jr. </w:t>
      </w:r>
      <w:r>
        <w:fldChar w:fldCharType="begin"/>
      </w:r>
      <w:r>
        <w:instrText xml:space="preserve"> HYPERLINK "https://www.foreignaffairs.com/articles/2018-12-11/eroding-balance-terror" \t "_blank" \o "argues" </w:instrText>
      </w:r>
      <w:r>
        <w:fldChar w:fldCharType="separate"/>
      </w:r>
      <w:r w:rsidRPr="00981A75">
        <w:rPr>
          <w:sz w:val="16"/>
        </w:rPr>
        <w:t>argues</w:t>
      </w:r>
      <w:r>
        <w:rPr>
          <w:sz w:val="16"/>
        </w:rPr>
        <w:fldChar w:fldCharType="end"/>
      </w:r>
      <w:r w:rsidRPr="00981A75">
        <w:rPr>
          <w:sz w:val="16"/>
        </w:rPr>
        <w:t xml:space="preserve"> that </w:t>
      </w:r>
      <w:r w:rsidRPr="00981A75">
        <w:rPr>
          <w:rStyle w:val="StyleUnderline"/>
        </w:rPr>
        <w:t xml:space="preserve">we should no longer think in terms of escalatory “ladders,” as has long been the norm, but instead in </w:t>
      </w:r>
      <w:r w:rsidRPr="006E30A7">
        <w:rPr>
          <w:rStyle w:val="StyleUnderline"/>
        </w:rPr>
        <w:t>terms of a “web,” thanks to the complex linkages between</w:t>
      </w:r>
      <w:r w:rsidRPr="00981A75">
        <w:rPr>
          <w:rStyle w:val="StyleUnderline"/>
        </w:rPr>
        <w:t xml:space="preserve"> multipolar nuclear competition, </w:t>
      </w:r>
      <w:r w:rsidRPr="006E30A7">
        <w:rPr>
          <w:rStyle w:val="Emphasis"/>
          <w:highlight w:val="cyan"/>
        </w:rPr>
        <w:t>advanced weaponry</w:t>
      </w:r>
      <w:r w:rsidRPr="006E30A7">
        <w:rPr>
          <w:rStyle w:val="Emphasis"/>
        </w:rPr>
        <w:t xml:space="preserve">, and new understandings of the </w:t>
      </w:r>
      <w:r w:rsidRPr="006E30A7">
        <w:rPr>
          <w:rStyle w:val="Emphasis"/>
          <w:highlight w:val="cyan"/>
        </w:rPr>
        <w:t>psychology of decision-making</w:t>
      </w:r>
      <w:r w:rsidRPr="00981A75">
        <w:rPr>
          <w:sz w:val="16"/>
        </w:rPr>
        <w:t xml:space="preserve">. </w:t>
      </w:r>
      <w:r w:rsidRPr="00981A75">
        <w:rPr>
          <w:rStyle w:val="StyleUnderline"/>
        </w:rPr>
        <w:t xml:space="preserve">This web </w:t>
      </w:r>
      <w:r w:rsidRPr="006E30A7">
        <w:rPr>
          <w:rStyle w:val="StyleUnderline"/>
          <w:highlight w:val="cyan"/>
        </w:rPr>
        <w:t>suggests</w:t>
      </w:r>
      <w:r w:rsidRPr="00981A75">
        <w:rPr>
          <w:sz w:val="16"/>
        </w:rPr>
        <w:t xml:space="preserve"> more complicated dynamics of deterrence and </w:t>
      </w:r>
      <w:r w:rsidRPr="006E30A7">
        <w:rPr>
          <w:rStyle w:val="Emphasis"/>
          <w:highlight w:val="cyan"/>
        </w:rPr>
        <w:t>an increased number of potential failure points</w:t>
      </w:r>
      <w:r w:rsidRPr="00981A75">
        <w:rPr>
          <w:rStyle w:val="StyleUnderline"/>
        </w:rPr>
        <w:t>.</w:t>
      </w:r>
    </w:p>
    <w:p w14:paraId="06C9FF93" w14:textId="77777777" w:rsidR="00E118CC" w:rsidRPr="00981A75" w:rsidRDefault="00E118CC" w:rsidP="00E118CC">
      <w:pPr>
        <w:rPr>
          <w:sz w:val="16"/>
        </w:rPr>
      </w:pPr>
      <w:r w:rsidRPr="00981A75">
        <w:rPr>
          <w:sz w:val="16"/>
        </w:rPr>
        <w:t xml:space="preserve">Worse, perhaps, </w:t>
      </w:r>
      <w:r w:rsidRPr="00981A75">
        <w:rPr>
          <w:rStyle w:val="StyleUnderline"/>
        </w:rPr>
        <w:t xml:space="preserve">the longstanding </w:t>
      </w:r>
      <w:r w:rsidRPr="006E30A7">
        <w:rPr>
          <w:rStyle w:val="StyleUnderline"/>
          <w:highlight w:val="cyan"/>
        </w:rPr>
        <w:t>taboo against</w:t>
      </w:r>
      <w:r w:rsidRPr="00981A75">
        <w:rPr>
          <w:rStyle w:val="StyleUnderline"/>
        </w:rPr>
        <w:t xml:space="preserve"> the use of </w:t>
      </w:r>
      <w:r w:rsidRPr="006E30A7">
        <w:rPr>
          <w:rStyle w:val="StyleUnderline"/>
          <w:highlight w:val="cyan"/>
        </w:rPr>
        <w:t>nuclear weapons may be</w:t>
      </w:r>
      <w:r w:rsidRPr="00981A75">
        <w:rPr>
          <w:rStyle w:val="StyleUnderline"/>
        </w:rPr>
        <w:t xml:space="preserve"> at risk of </w:t>
      </w:r>
      <w:r>
        <w:fldChar w:fldCharType="begin"/>
      </w:r>
      <w:r>
        <w:instrText xml:space="preserve"> HYPERLINK "https://www.foreignaffairs.com/articles/world/2018-10-15/vanishing-nuclear-taboo?fa_package=1123220" \t "_blank" \o "vanishing" </w:instrText>
      </w:r>
      <w:r>
        <w:fldChar w:fldCharType="separate"/>
      </w:r>
      <w:r w:rsidRPr="006E30A7">
        <w:rPr>
          <w:rStyle w:val="StyleUnderline"/>
          <w:highlight w:val="cyan"/>
        </w:rPr>
        <w:t>vanishing</w:t>
      </w:r>
      <w:r>
        <w:rPr>
          <w:rStyle w:val="StyleUnderline"/>
          <w:highlight w:val="cyan"/>
        </w:rPr>
        <w:fldChar w:fldCharType="end"/>
      </w:r>
      <w:r w:rsidRPr="00981A75">
        <w:rPr>
          <w:rStyle w:val="StyleUnderline"/>
        </w:rPr>
        <w:t>, particularly when it comes to growing interest by some nations in tactical nuclear weapons and maintaining a capability for waging “limited” nuclear war. The world’s</w:t>
      </w:r>
      <w:r w:rsidRPr="00981A75">
        <w:rPr>
          <w:sz w:val="16"/>
        </w:rPr>
        <w:t xml:space="preserve"> nine </w:t>
      </w:r>
      <w:r w:rsidRPr="006E30A7">
        <w:rPr>
          <w:rStyle w:val="StyleUnderline"/>
          <w:highlight w:val="cyan"/>
        </w:rPr>
        <w:t>nuclear powers are expanding and modernizing</w:t>
      </w:r>
      <w:r w:rsidRPr="00981A75">
        <w:rPr>
          <w:rStyle w:val="StyleUnderline"/>
        </w:rPr>
        <w:t xml:space="preserve"> their arsenals, spending trillions of dollars collectively to produce atomic munitions and upgrade delivery systems</w:t>
      </w:r>
      <w:r w:rsidRPr="00981A75">
        <w:rPr>
          <w:sz w:val="16"/>
        </w:rPr>
        <w:t>. At the same time, strategic competition in Asia and the Middle East is increasing incentives for countries to go nuclear, raising the danger of a nuclear cascade.</w:t>
      </w:r>
    </w:p>
    <w:p w14:paraId="4C45617D" w14:textId="77777777" w:rsidR="00E118CC" w:rsidRDefault="00E118CC" w:rsidP="00B30F7D">
      <w:pPr>
        <w:rPr>
          <w:sz w:val="16"/>
          <w:szCs w:val="28"/>
        </w:rPr>
      </w:pPr>
    </w:p>
    <w:p w14:paraId="0E5E6DB1" w14:textId="0E55FD40" w:rsidR="00E118CC" w:rsidRPr="007F232E" w:rsidRDefault="00E118CC" w:rsidP="00E118CC">
      <w:pPr>
        <w:pStyle w:val="Heading3"/>
      </w:pPr>
      <w:r>
        <w:t>Civil War Internal Link – 2NC</w:t>
      </w:r>
    </w:p>
    <w:p w14:paraId="6EB7C3E7" w14:textId="77777777" w:rsidR="00B30F7D" w:rsidRDefault="00B30F7D" w:rsidP="00B30F7D">
      <w:pPr>
        <w:pStyle w:val="Heading4"/>
      </w:pPr>
      <w:r>
        <w:t>Trump 2020 loss guarantees civil war---we’re at the brink</w:t>
      </w:r>
    </w:p>
    <w:p w14:paraId="1AE35F3E" w14:textId="77777777" w:rsidR="00B30F7D" w:rsidRDefault="00B30F7D" w:rsidP="00B30F7D">
      <w:pPr>
        <w:rPr>
          <w:sz w:val="22"/>
          <w:szCs w:val="22"/>
        </w:rPr>
      </w:pPr>
      <w:r>
        <w:rPr>
          <w:sz w:val="22"/>
          <w:szCs w:val="22"/>
        </w:rPr>
        <w:t xml:space="preserve">Greg </w:t>
      </w:r>
      <w:r w:rsidRPr="00E37C11">
        <w:rPr>
          <w:b/>
          <w:sz w:val="26"/>
          <w:szCs w:val="26"/>
        </w:rPr>
        <w:t>Jaffe 19</w:t>
      </w:r>
      <w:r>
        <w:rPr>
          <w:sz w:val="22"/>
          <w:szCs w:val="22"/>
        </w:rPr>
        <w:t xml:space="preserve"> and Jenna Johnson, </w:t>
      </w:r>
      <w:r w:rsidRPr="00E37C11">
        <w:rPr>
          <w:sz w:val="22"/>
          <w:szCs w:val="22"/>
        </w:rPr>
        <w:t>national political reporter for The Washington Post, where has been since March 2009</w:t>
      </w:r>
      <w:r>
        <w:rPr>
          <w:sz w:val="22"/>
          <w:szCs w:val="22"/>
        </w:rPr>
        <w:t>, March 1</w:t>
      </w:r>
      <w:r w:rsidRPr="00E37C11">
        <w:rPr>
          <w:sz w:val="22"/>
          <w:szCs w:val="22"/>
          <w:vertAlign w:val="superscript"/>
        </w:rPr>
        <w:t>st</w:t>
      </w:r>
      <w:r>
        <w:rPr>
          <w:sz w:val="22"/>
          <w:szCs w:val="22"/>
        </w:rPr>
        <w:t>, 2019, “</w:t>
      </w:r>
      <w:r w:rsidRPr="00E37C11">
        <w:rPr>
          <w:sz w:val="22"/>
          <w:szCs w:val="22"/>
        </w:rPr>
        <w:t>In America, talk turns to something unspoken for 150 years: Civil war</w:t>
      </w:r>
      <w:r>
        <w:rPr>
          <w:sz w:val="22"/>
          <w:szCs w:val="22"/>
        </w:rPr>
        <w:t xml:space="preserve">”, </w:t>
      </w:r>
      <w:hyperlink r:id="rId42" w:history="1">
        <w:r w:rsidRPr="004E0F79">
          <w:rPr>
            <w:rStyle w:val="Hyperlink"/>
            <w:sz w:val="22"/>
            <w:szCs w:val="22"/>
          </w:rPr>
          <w:t>https://www.washingtonpost.com/politics/in-america-talk-turns-to-something-unspoken-for-150-years-civil-war/2019/02/28/b3733af8-3ae4-11e9-a2cd-307b06d0257b_story.html</w:t>
        </w:r>
      </w:hyperlink>
    </w:p>
    <w:p w14:paraId="1FC99DC6" w14:textId="77777777" w:rsidR="00B30F7D" w:rsidRPr="00E37C11" w:rsidRDefault="00B30F7D" w:rsidP="00B30F7D">
      <w:pPr>
        <w:rPr>
          <w:sz w:val="22"/>
          <w:szCs w:val="22"/>
        </w:rPr>
      </w:pPr>
    </w:p>
    <w:p w14:paraId="14B67D04" w14:textId="77777777" w:rsidR="00B30F7D" w:rsidRPr="006D08C9" w:rsidRDefault="00B30F7D" w:rsidP="00B30F7D">
      <w:pPr>
        <w:rPr>
          <w:sz w:val="16"/>
          <w:szCs w:val="28"/>
        </w:rPr>
      </w:pPr>
      <w:r w:rsidRPr="006D08C9">
        <w:rPr>
          <w:sz w:val="16"/>
          <w:szCs w:val="28"/>
        </w:rPr>
        <w:t xml:space="preserve">At a moment when </w:t>
      </w:r>
      <w:r w:rsidRPr="00E37C11">
        <w:rPr>
          <w:rStyle w:val="Emphasis"/>
        </w:rPr>
        <w:t>the country has never seemed angrier</w:t>
      </w:r>
      <w:r w:rsidRPr="006D08C9">
        <w:rPr>
          <w:sz w:val="16"/>
          <w:szCs w:val="28"/>
        </w:rPr>
        <w:t xml:space="preserve">, two political commentators from opposite sides of the divide concurred last week on one point, nearly unthinkable until recently: </w:t>
      </w:r>
      <w:r w:rsidRPr="005C2EC1">
        <w:rPr>
          <w:rStyle w:val="Emphasis"/>
          <w:highlight w:val="cyan"/>
        </w:rPr>
        <w:t>The country is on the verge of “civil war.”</w:t>
      </w:r>
    </w:p>
    <w:p w14:paraId="37E6ABE4" w14:textId="77777777" w:rsidR="00B30F7D" w:rsidRPr="00E37C11" w:rsidRDefault="00B30F7D" w:rsidP="00B30F7D">
      <w:pPr>
        <w:rPr>
          <w:rStyle w:val="StyleUnderline"/>
        </w:rPr>
      </w:pPr>
      <w:r w:rsidRPr="006D08C9">
        <w:rPr>
          <w:sz w:val="16"/>
          <w:szCs w:val="28"/>
        </w:rPr>
        <w:t xml:space="preserve">First came former U.S. attorney Joseph diGenova, a Fox News regular and ally of President Trump. </w:t>
      </w:r>
      <w:r w:rsidRPr="00E37C11">
        <w:rPr>
          <w:rStyle w:val="StyleUnderline"/>
        </w:rPr>
        <w:t>“We are in a civil war,”</w:t>
      </w:r>
      <w:r w:rsidRPr="006D08C9">
        <w:rPr>
          <w:sz w:val="16"/>
          <w:szCs w:val="28"/>
        </w:rPr>
        <w:t xml:space="preserve"> he said. </w:t>
      </w:r>
      <w:r w:rsidRPr="00E37C11">
        <w:rPr>
          <w:rStyle w:val="StyleUnderline"/>
        </w:rPr>
        <w:t>“The suggestion that there’s ever going to be civil discourse in this country for the foreseeable future is over. . . . It’s going to be total war.”</w:t>
      </w:r>
    </w:p>
    <w:p w14:paraId="275D0E77" w14:textId="77777777" w:rsidR="00B30F7D" w:rsidRPr="006D08C9" w:rsidRDefault="00B30F7D" w:rsidP="00B30F7D">
      <w:pPr>
        <w:rPr>
          <w:sz w:val="16"/>
          <w:szCs w:val="28"/>
        </w:rPr>
      </w:pPr>
      <w:r w:rsidRPr="006D08C9">
        <w:rPr>
          <w:sz w:val="16"/>
          <w:szCs w:val="28"/>
        </w:rPr>
        <w:t xml:space="preserve">The next day, Nicolle Wallace, a former Republican operative turned MSNBC commentator and Trump critic, played a clip of diGenova’s commentary on her show and agreed with him — although </w:t>
      </w:r>
      <w:r w:rsidRPr="00E37C11">
        <w:rPr>
          <w:rStyle w:val="StyleUnderline"/>
        </w:rPr>
        <w:t>she placed the blame squarely on the president.</w:t>
      </w:r>
    </w:p>
    <w:p w14:paraId="3800AD65" w14:textId="77777777" w:rsidR="00B30F7D" w:rsidRPr="006D08C9" w:rsidRDefault="00B30F7D" w:rsidP="00B30F7D">
      <w:pPr>
        <w:rPr>
          <w:sz w:val="16"/>
          <w:szCs w:val="28"/>
        </w:rPr>
      </w:pPr>
      <w:r w:rsidRPr="00E37C11">
        <w:rPr>
          <w:rStyle w:val="StyleUnderline"/>
        </w:rPr>
        <w:t>Trump</w:t>
      </w:r>
      <w:r w:rsidRPr="006D08C9">
        <w:rPr>
          <w:sz w:val="16"/>
          <w:szCs w:val="28"/>
        </w:rPr>
        <w:t>, she said, “</w:t>
      </w:r>
      <w:r w:rsidRPr="00E37C11">
        <w:rPr>
          <w:rStyle w:val="StyleUnderline"/>
        </w:rPr>
        <w:t>greenlit a war in this country around race. And if you think about the most dangerous thing he’s done, that might be it.”</w:t>
      </w:r>
    </w:p>
    <w:p w14:paraId="0D08BE15" w14:textId="77777777" w:rsidR="00B30F7D" w:rsidRPr="00E37C11" w:rsidRDefault="00B30F7D" w:rsidP="00B30F7D">
      <w:pPr>
        <w:rPr>
          <w:rStyle w:val="Emphasis"/>
        </w:rPr>
      </w:pPr>
      <w:r w:rsidRPr="005C2EC1">
        <w:rPr>
          <w:rStyle w:val="StyleUnderline"/>
          <w:highlight w:val="cyan"/>
        </w:rPr>
        <w:t>With the</w:t>
      </w:r>
      <w:r w:rsidRPr="006D08C9">
        <w:rPr>
          <w:sz w:val="16"/>
          <w:szCs w:val="28"/>
        </w:rPr>
        <w:t xml:space="preserve"> report by special counsel Robert S. Mueller III reportedly nearly complete, impeachment talk in the air and the </w:t>
      </w:r>
      <w:r w:rsidRPr="005C2EC1">
        <w:rPr>
          <w:rStyle w:val="Emphasis"/>
          <w:highlight w:val="cyan"/>
        </w:rPr>
        <w:t>2020</w:t>
      </w:r>
      <w:r w:rsidRPr="00E37C11">
        <w:rPr>
          <w:rStyle w:val="Emphasis"/>
        </w:rPr>
        <w:t xml:space="preserve"> presidential </w:t>
      </w:r>
      <w:r w:rsidRPr="005C2EC1">
        <w:rPr>
          <w:rStyle w:val="Emphasis"/>
          <w:highlight w:val="cyan"/>
        </w:rPr>
        <w:t>election ramping up</w:t>
      </w:r>
      <w:r w:rsidRPr="00E37C11">
        <w:rPr>
          <w:rStyle w:val="StyleUnderline"/>
        </w:rPr>
        <w:t xml:space="preserve">, fears that once existed only in fiction or the fevered dreams of conspiracy theorists have become a regular part of the political debate. These days, </w:t>
      </w:r>
      <w:r w:rsidRPr="005C2EC1">
        <w:rPr>
          <w:rStyle w:val="StyleUnderline"/>
          <w:highlight w:val="cyan"/>
        </w:rPr>
        <w:t xml:space="preserve">there’s talk of </w:t>
      </w:r>
      <w:r w:rsidRPr="005C2EC1">
        <w:rPr>
          <w:rStyle w:val="Emphasis"/>
          <w:highlight w:val="cyan"/>
        </w:rPr>
        <w:t>violence, mayhem and</w:t>
      </w:r>
      <w:r w:rsidRPr="00E37C11">
        <w:rPr>
          <w:rStyle w:val="Emphasis"/>
        </w:rPr>
        <w:t xml:space="preserve">, increasingly, civil </w:t>
      </w:r>
      <w:r w:rsidRPr="005C2EC1">
        <w:rPr>
          <w:rStyle w:val="Emphasis"/>
          <w:highlight w:val="cyan"/>
        </w:rPr>
        <w:t>war</w:t>
      </w:r>
      <w:r w:rsidRPr="00E37C11">
        <w:rPr>
          <w:rStyle w:val="Emphasis"/>
        </w:rPr>
        <w:t>.</w:t>
      </w:r>
    </w:p>
    <w:p w14:paraId="2370DC8F" w14:textId="77777777" w:rsidR="00B30F7D" w:rsidRPr="00E37C11" w:rsidRDefault="00B30F7D" w:rsidP="00B30F7D">
      <w:pPr>
        <w:rPr>
          <w:rStyle w:val="StyleUnderline"/>
        </w:rPr>
      </w:pPr>
      <w:r w:rsidRPr="006D08C9">
        <w:rPr>
          <w:sz w:val="16"/>
          <w:szCs w:val="28"/>
        </w:rPr>
        <w:t xml:space="preserve">A tumultuous couple of weeks in American politics seem to have raised the rhetorical flourishes to a new level and also brought a troubling question to the surface: </w:t>
      </w:r>
      <w:r w:rsidRPr="00E37C11">
        <w:rPr>
          <w:rStyle w:val="StyleUnderline"/>
        </w:rPr>
        <w:t>At what point does all the alarmist talk of civil war actually increase the prospect of violence, riots or domestic terrorism?</w:t>
      </w:r>
    </w:p>
    <w:p w14:paraId="3BCA24E1" w14:textId="77777777" w:rsidR="00B30F7D" w:rsidRPr="006D08C9" w:rsidRDefault="00B30F7D" w:rsidP="00B30F7D">
      <w:pPr>
        <w:rPr>
          <w:sz w:val="16"/>
          <w:szCs w:val="28"/>
        </w:rPr>
      </w:pPr>
      <w:r w:rsidRPr="006D08C9">
        <w:rPr>
          <w:sz w:val="16"/>
          <w:szCs w:val="28"/>
        </w:rPr>
        <w:t>Speaking to conservative pundit Laura Ingraham, diGenova summed up his best advice to friends: “I vote, and I buy guns. And that’s what you should do.”</w:t>
      </w:r>
    </w:p>
    <w:p w14:paraId="54F597CA" w14:textId="77777777" w:rsidR="00B30F7D" w:rsidRPr="006D08C9" w:rsidRDefault="00B30F7D" w:rsidP="00B30F7D">
      <w:pPr>
        <w:rPr>
          <w:sz w:val="16"/>
          <w:szCs w:val="28"/>
        </w:rPr>
      </w:pPr>
      <w:r w:rsidRPr="006D08C9">
        <w:rPr>
          <w:sz w:val="16"/>
          <w:szCs w:val="28"/>
        </w:rPr>
        <w:t xml:space="preserve">He was a bit more measured a few days later in an interview with The Washington Post, saying that </w:t>
      </w:r>
      <w:r w:rsidRPr="00E37C11">
        <w:rPr>
          <w:rStyle w:val="StyleUnderline"/>
        </w:rPr>
        <w:t>the United States is in a “civil war of discourse . . . a civil war of conduct,”</w:t>
      </w:r>
      <w:r w:rsidRPr="006D08C9">
        <w:rPr>
          <w:sz w:val="16"/>
          <w:szCs w:val="28"/>
        </w:rPr>
        <w:t xml:space="preserve"> triggered mostly by liberals and the media’s coverage of the Trump presidency. The former U.S. attorney said he owns guns mostly to make a statement, and not because he fears political insurrection at the hands of his fellow Americans.</w:t>
      </w:r>
    </w:p>
    <w:p w14:paraId="6CCD083B" w14:textId="77777777" w:rsidR="00B30F7D" w:rsidRPr="006D08C9" w:rsidRDefault="00B30F7D" w:rsidP="00B30F7D">
      <w:pPr>
        <w:rPr>
          <w:sz w:val="16"/>
          <w:szCs w:val="28"/>
        </w:rPr>
      </w:pPr>
      <w:r w:rsidRPr="00E37C11">
        <w:rPr>
          <w:rStyle w:val="StyleUnderline"/>
        </w:rPr>
        <w:t>The rampant talk of civil war may be hyperbolic, but it does have origins in a real crumbling confidence in the country’s democratic institutions and its paralyzed federal government. With Congress largely deadlocked, governance on the most controversial issues has been left to the Supreme Court or has come through executive or emergency actions</w:t>
      </w:r>
      <w:r w:rsidRPr="006D08C9">
        <w:rPr>
          <w:sz w:val="16"/>
          <w:szCs w:val="28"/>
        </w:rPr>
        <w:t>, such as Trump’s border wall effort.</w:t>
      </w:r>
    </w:p>
    <w:p w14:paraId="10C1B633" w14:textId="77777777" w:rsidR="00B30F7D" w:rsidRPr="006D08C9" w:rsidRDefault="00B30F7D" w:rsidP="00B30F7D">
      <w:pPr>
        <w:rPr>
          <w:sz w:val="16"/>
          <w:szCs w:val="28"/>
        </w:rPr>
      </w:pPr>
      <w:r w:rsidRPr="006D08C9">
        <w:rPr>
          <w:sz w:val="16"/>
          <w:szCs w:val="28"/>
        </w:rPr>
        <w:t xml:space="preserve">Then </w:t>
      </w:r>
      <w:r w:rsidRPr="00E37C11">
        <w:rPr>
          <w:rStyle w:val="Emphasis"/>
        </w:rPr>
        <w:t>there’s the persistent worry about the 2020 elections.</w:t>
      </w:r>
      <w:r w:rsidRPr="006D08C9">
        <w:rPr>
          <w:sz w:val="16"/>
          <w:szCs w:val="28"/>
        </w:rPr>
        <w:t xml:space="preserve"> “Given my experience working for Mr. Trump, I fear that </w:t>
      </w:r>
      <w:r w:rsidRPr="005C2EC1">
        <w:rPr>
          <w:rStyle w:val="StyleUnderline"/>
          <w:highlight w:val="cyan"/>
        </w:rPr>
        <w:t>if he loses the election in 2020</w:t>
      </w:r>
      <w:r w:rsidRPr="006D08C9">
        <w:rPr>
          <w:sz w:val="16"/>
          <w:szCs w:val="28"/>
        </w:rPr>
        <w:t xml:space="preserve"> that </w:t>
      </w:r>
      <w:r w:rsidRPr="005C2EC1">
        <w:rPr>
          <w:rStyle w:val="Emphasis"/>
          <w:highlight w:val="cyan"/>
        </w:rPr>
        <w:t>there will never be a peaceful transition of power</w:t>
      </w:r>
      <w:r w:rsidRPr="00E37C11">
        <w:rPr>
          <w:rStyle w:val="Emphasis"/>
        </w:rPr>
        <w:t>,</w:t>
      </w:r>
      <w:r w:rsidRPr="006D08C9">
        <w:rPr>
          <w:sz w:val="16"/>
          <w:szCs w:val="28"/>
        </w:rPr>
        <w:t>” Michael Cohen, Trump’s former fixer and personal lawyer, told a congressional committee Wednesday.</w:t>
      </w:r>
    </w:p>
    <w:p w14:paraId="72777241" w14:textId="77777777" w:rsidR="00B30F7D" w:rsidRPr="006D08C9" w:rsidRDefault="00B30F7D" w:rsidP="00B30F7D">
      <w:pPr>
        <w:rPr>
          <w:sz w:val="16"/>
          <w:szCs w:val="28"/>
        </w:rPr>
      </w:pPr>
      <w:r w:rsidRPr="006D08C9">
        <w:rPr>
          <w:sz w:val="16"/>
          <w:szCs w:val="28"/>
        </w:rPr>
        <w:t xml:space="preserve">On that score, Cohen’s not the only one who is concerned. As far back as 2016, </w:t>
      </w:r>
      <w:r w:rsidRPr="00E37C11">
        <w:rPr>
          <w:rStyle w:val="StyleUnderline"/>
        </w:rPr>
        <w:t>Trump declined to say whether he would concede if he lost</w:t>
      </w:r>
      <w:r w:rsidRPr="006D08C9">
        <w:rPr>
          <w:sz w:val="16"/>
          <w:szCs w:val="28"/>
        </w:rPr>
        <w:t xml:space="preserve"> to Hillary Clinton, prompting former president Barack Obama to warn that Trump was undermining American democracy. “That is dangerous,” Obama said.</w:t>
      </w:r>
    </w:p>
    <w:p w14:paraId="6B671C80" w14:textId="77777777" w:rsidR="00B30F7D" w:rsidRPr="00E37C11" w:rsidRDefault="00B30F7D" w:rsidP="00B30F7D">
      <w:pPr>
        <w:rPr>
          <w:rStyle w:val="StyleUnderline"/>
        </w:rPr>
      </w:pPr>
      <w:r w:rsidRPr="006D08C9">
        <w:rPr>
          <w:sz w:val="16"/>
          <w:szCs w:val="28"/>
        </w:rPr>
        <w:t xml:space="preserve">The moment was top of mind for Joshua Geltzer, a former senior Obama administration Justice Department official, when he wrote a recent editorial for CNN urging the country to prepare for the possibility that </w:t>
      </w:r>
      <w:r w:rsidRPr="00E37C11">
        <w:rPr>
          <w:rStyle w:val="StyleUnderline"/>
        </w:rPr>
        <w:t>Trump might not “leave the Oval Office peacefully” if he loses in 2020.</w:t>
      </w:r>
    </w:p>
    <w:p w14:paraId="6DBD4220" w14:textId="77777777" w:rsidR="00B30F7D" w:rsidRPr="006D08C9" w:rsidRDefault="00B30F7D" w:rsidP="00B30F7D">
      <w:pPr>
        <w:rPr>
          <w:sz w:val="16"/>
          <w:szCs w:val="28"/>
        </w:rPr>
      </w:pPr>
      <w:r w:rsidRPr="006D08C9">
        <w:rPr>
          <w:sz w:val="16"/>
          <w:szCs w:val="28"/>
        </w:rPr>
        <w:t>“</w:t>
      </w:r>
      <w:r w:rsidRPr="005C2EC1">
        <w:rPr>
          <w:rStyle w:val="StyleUnderline"/>
          <w:highlight w:val="cyan"/>
        </w:rPr>
        <w:t>If he even hints at contesting the election</w:t>
      </w:r>
      <w:r w:rsidRPr="00E37C11">
        <w:rPr>
          <w:rStyle w:val="StyleUnderline"/>
        </w:rPr>
        <w:t xml:space="preserve"> result in 2020 . . . </w:t>
      </w:r>
      <w:r w:rsidRPr="005C2EC1">
        <w:rPr>
          <w:rStyle w:val="StyleUnderline"/>
          <w:highlight w:val="cyan"/>
        </w:rPr>
        <w:t>he’d be doing so</w:t>
      </w:r>
      <w:r w:rsidRPr="00E37C11">
        <w:rPr>
          <w:rStyle w:val="StyleUnderline"/>
        </w:rPr>
        <w:t xml:space="preserve"> not as an outsider but as a leader </w:t>
      </w:r>
      <w:r w:rsidRPr="005C2EC1">
        <w:rPr>
          <w:rStyle w:val="StyleUnderline"/>
          <w:highlight w:val="cyan"/>
        </w:rPr>
        <w:t>with the vast resources of the</w:t>
      </w:r>
      <w:r w:rsidRPr="00E37C11">
        <w:rPr>
          <w:rStyle w:val="StyleUnderline"/>
        </w:rPr>
        <w:t xml:space="preserve"> U.S. </w:t>
      </w:r>
      <w:r w:rsidRPr="005C2EC1">
        <w:rPr>
          <w:rStyle w:val="StyleUnderline"/>
          <w:highlight w:val="cyan"/>
        </w:rPr>
        <w:t>government</w:t>
      </w:r>
      <w:r w:rsidRPr="00E37C11">
        <w:rPr>
          <w:rStyle w:val="StyleUnderline"/>
        </w:rPr>
        <w:t xml:space="preserve"> potentially </w:t>
      </w:r>
      <w:r w:rsidRPr="005C2EC1">
        <w:rPr>
          <w:rStyle w:val="Emphasis"/>
          <w:highlight w:val="cyan"/>
        </w:rPr>
        <w:t>at his disposal</w:t>
      </w:r>
      <w:r w:rsidRPr="00E37C11">
        <w:rPr>
          <w:rStyle w:val="StyleUnderline"/>
        </w:rPr>
        <w:t>,</w:t>
      </w:r>
      <w:r w:rsidRPr="006D08C9">
        <w:rPr>
          <w:sz w:val="16"/>
          <w:szCs w:val="28"/>
        </w:rPr>
        <w:t>” Geltzer, now a professor at Georgetown Law School, wrote in his piece in late February.</w:t>
      </w:r>
    </w:p>
    <w:p w14:paraId="109EA78F" w14:textId="77777777" w:rsidR="00B30F7D" w:rsidRPr="006D08C9" w:rsidRDefault="00B30F7D" w:rsidP="00B30F7D">
      <w:pPr>
        <w:rPr>
          <w:sz w:val="16"/>
          <w:szCs w:val="28"/>
        </w:rPr>
      </w:pPr>
      <w:r w:rsidRPr="006D08C9">
        <w:rPr>
          <w:sz w:val="16"/>
          <w:szCs w:val="28"/>
        </w:rPr>
        <w:t>Geltzer urged both major parties to require their electoral college voters to pledge to respect the outcome of the election, and suggested that it might be necessary to ask the secretary of defense and the chairman of the Joint Chiefs of Staff to reaffirm their loyalty to the Constitution over Trump.</w:t>
      </w:r>
    </w:p>
    <w:p w14:paraId="318EDC03" w14:textId="77777777" w:rsidR="00B30F7D" w:rsidRPr="00E37C11" w:rsidRDefault="00B30F7D" w:rsidP="00B30F7D">
      <w:pPr>
        <w:rPr>
          <w:rStyle w:val="StyleUnderline"/>
        </w:rPr>
      </w:pPr>
      <w:r w:rsidRPr="006D08C9">
        <w:rPr>
          <w:sz w:val="16"/>
          <w:szCs w:val="28"/>
        </w:rPr>
        <w:t>“</w:t>
      </w:r>
      <w:r w:rsidRPr="00E37C11">
        <w:rPr>
          <w:rStyle w:val="StyleUnderline"/>
        </w:rPr>
        <w:t>These are dire thoughts</w:t>
      </w:r>
      <w:r w:rsidRPr="006D08C9">
        <w:rPr>
          <w:sz w:val="16"/>
          <w:szCs w:val="28"/>
        </w:rPr>
        <w:t>,” Geltzer wrote, “</w:t>
      </w:r>
      <w:r w:rsidRPr="00E37C11">
        <w:rPr>
          <w:rStyle w:val="StyleUnderline"/>
        </w:rPr>
        <w:t xml:space="preserve">but we live in </w:t>
      </w:r>
      <w:r w:rsidRPr="00E37C11">
        <w:rPr>
          <w:rStyle w:val="Emphasis"/>
        </w:rPr>
        <w:t>uncertain and worrying times</w:t>
      </w:r>
      <w:r w:rsidRPr="00E37C11">
        <w:rPr>
          <w:rStyle w:val="StyleUnderline"/>
        </w:rPr>
        <w:t>.”</w:t>
      </w:r>
    </w:p>
    <w:p w14:paraId="509B285E" w14:textId="77777777" w:rsidR="00B30F7D" w:rsidRPr="006D08C9" w:rsidRDefault="00B30F7D" w:rsidP="00B30F7D">
      <w:pPr>
        <w:rPr>
          <w:sz w:val="16"/>
          <w:szCs w:val="28"/>
        </w:rPr>
      </w:pPr>
      <w:r w:rsidRPr="00E37C11">
        <w:rPr>
          <w:rStyle w:val="StyleUnderline"/>
        </w:rPr>
        <w:t xml:space="preserve">His speculation drew immediate reaction from the right. </w:t>
      </w:r>
      <w:r w:rsidRPr="006D08C9">
        <w:rPr>
          <w:sz w:val="16"/>
        </w:rPr>
        <w:t>Former Alaska governor and Republican</w:t>
      </w:r>
      <w:r w:rsidRPr="006D08C9">
        <w:rPr>
          <w:sz w:val="16"/>
          <w:szCs w:val="28"/>
        </w:rPr>
        <w:t xml:space="preserve"> vice presidential nominee Sarah Palin tweeted a link to an article that called Geltzer’s warnings “rampant crazy.” News Punch, a far-right site that traffics in conspiracy theories, blared: “Obama Official Urges Civil War Against Trump Administration.”</w:t>
      </w:r>
    </w:p>
    <w:p w14:paraId="6B6890B6" w14:textId="77777777" w:rsidR="00B30F7D" w:rsidRPr="006D08C9" w:rsidRDefault="00B30F7D" w:rsidP="00B30F7D">
      <w:pPr>
        <w:rPr>
          <w:sz w:val="16"/>
          <w:szCs w:val="28"/>
        </w:rPr>
      </w:pPr>
      <w:r w:rsidRPr="006D08C9">
        <w:rPr>
          <w:sz w:val="16"/>
          <w:szCs w:val="28"/>
        </w:rPr>
        <w:t>Said Geltzer: “I don’t think I was being paranoid, but, boy, did I inspire paranoia on the other side.”</w:t>
      </w:r>
    </w:p>
    <w:p w14:paraId="25848BE8" w14:textId="77777777" w:rsidR="00B30F7D" w:rsidRPr="006D08C9" w:rsidRDefault="00B30F7D" w:rsidP="00B30F7D">
      <w:pPr>
        <w:rPr>
          <w:sz w:val="16"/>
          <w:szCs w:val="28"/>
        </w:rPr>
      </w:pPr>
      <w:r w:rsidRPr="00E37C11">
        <w:rPr>
          <w:rStyle w:val="StyleUnderline"/>
        </w:rPr>
        <w:t>The concerns about a civil war</w:t>
      </w:r>
      <w:r w:rsidRPr="006D08C9">
        <w:rPr>
          <w:sz w:val="16"/>
          <w:szCs w:val="28"/>
        </w:rPr>
        <w:t xml:space="preserve">, though, </w:t>
      </w:r>
      <w:r w:rsidRPr="00E37C11">
        <w:rPr>
          <w:rStyle w:val="StyleUnderline"/>
        </w:rPr>
        <w:t>extend beyond the pundit class to a sizable segment of the population.</w:t>
      </w:r>
      <w:r w:rsidRPr="006D08C9">
        <w:rPr>
          <w:sz w:val="16"/>
          <w:szCs w:val="28"/>
        </w:rPr>
        <w:t xml:space="preserve"> An October 2017 poll from the company that makes the game Cards Against Humanity found that </w:t>
      </w:r>
      <w:r w:rsidRPr="005C2EC1">
        <w:rPr>
          <w:rStyle w:val="Emphasis"/>
          <w:highlight w:val="cyan"/>
        </w:rPr>
        <w:t>31 percent of Americans believed a civil war was “likely”</w:t>
      </w:r>
      <w:r w:rsidRPr="00E37C11">
        <w:rPr>
          <w:rStyle w:val="Emphasis"/>
        </w:rPr>
        <w:t xml:space="preserve"> in the next decade.</w:t>
      </w:r>
    </w:p>
    <w:p w14:paraId="68F80B6F" w14:textId="77777777" w:rsidR="00B30F7D" w:rsidRPr="006D08C9" w:rsidRDefault="00B30F7D" w:rsidP="00B30F7D">
      <w:pPr>
        <w:rPr>
          <w:sz w:val="16"/>
          <w:szCs w:val="28"/>
        </w:rPr>
      </w:pPr>
      <w:r w:rsidRPr="00E37C11">
        <w:rPr>
          <w:rStyle w:val="StyleUnderline"/>
        </w:rPr>
        <w:t>More than 40 percent of Democrats described such a conflict as “likely,”</w:t>
      </w:r>
      <w:r w:rsidRPr="006D08C9">
        <w:rPr>
          <w:sz w:val="16"/>
          <w:szCs w:val="28"/>
        </w:rPr>
        <w:t xml:space="preserve"> compared with about 25 percent of Republicans. The company partnered with Survey Sampling International to conduct the nationally representative poll.</w:t>
      </w:r>
    </w:p>
    <w:p w14:paraId="0EDB9E75" w14:textId="77777777" w:rsidR="00B30F7D" w:rsidRPr="006D08C9" w:rsidRDefault="00B30F7D" w:rsidP="00B30F7D">
      <w:pPr>
        <w:rPr>
          <w:sz w:val="16"/>
          <w:szCs w:val="28"/>
        </w:rPr>
      </w:pPr>
      <w:r w:rsidRPr="00E37C11">
        <w:rPr>
          <w:rStyle w:val="StyleUnderline"/>
        </w:rPr>
        <w:t xml:space="preserve">Some historians have sounded a similar alarm. “How, when, and why has the </w:t>
      </w:r>
      <w:r w:rsidRPr="005C2EC1">
        <w:rPr>
          <w:rStyle w:val="StyleUnderline"/>
          <w:highlight w:val="cyan"/>
        </w:rPr>
        <w:t>United States</w:t>
      </w:r>
      <w:r w:rsidRPr="00E37C11">
        <w:rPr>
          <w:rStyle w:val="StyleUnderline"/>
        </w:rPr>
        <w:t xml:space="preserve"> now </w:t>
      </w:r>
      <w:r w:rsidRPr="005C2EC1">
        <w:rPr>
          <w:rStyle w:val="StyleUnderline"/>
          <w:highlight w:val="cyan"/>
        </w:rPr>
        <w:t xml:space="preserve">arrived at the </w:t>
      </w:r>
      <w:r w:rsidRPr="005C2EC1">
        <w:rPr>
          <w:rStyle w:val="Emphasis"/>
          <w:highlight w:val="cyan"/>
        </w:rPr>
        <w:t>brink</w:t>
      </w:r>
      <w:r w:rsidRPr="00E37C11">
        <w:rPr>
          <w:rStyle w:val="Emphasis"/>
        </w:rPr>
        <w:t xml:space="preserve"> of a veritable civil war</w:t>
      </w:r>
      <w:r w:rsidRPr="00E37C11">
        <w:rPr>
          <w:rStyle w:val="StyleUnderline"/>
        </w:rPr>
        <w:t xml:space="preserve">?” </w:t>
      </w:r>
      <w:r w:rsidRPr="006D08C9">
        <w:rPr>
          <w:sz w:val="16"/>
          <w:szCs w:val="28"/>
        </w:rPr>
        <w:t xml:space="preserve">Victor Davis Hanson, a historian with Stanford University’s Hoover Institution, asked last summer in an essay in National Review. Hanson prophesied that </w:t>
      </w:r>
      <w:r w:rsidRPr="00E37C11">
        <w:rPr>
          <w:rStyle w:val="StyleUnderline"/>
        </w:rPr>
        <w:t>the United States “was nearing a point comparable to 1860,”</w:t>
      </w:r>
      <w:r w:rsidRPr="006D08C9">
        <w:rPr>
          <w:sz w:val="16"/>
          <w:szCs w:val="28"/>
        </w:rPr>
        <w:t xml:space="preserve"> about a year before the first shots were fired on Fort Sumter, S.C.</w:t>
      </w:r>
    </w:p>
    <w:p w14:paraId="1A5AAF05" w14:textId="77777777" w:rsidR="00B30F7D" w:rsidRPr="00E37C11" w:rsidRDefault="00B30F7D" w:rsidP="00B30F7D">
      <w:pPr>
        <w:rPr>
          <w:rStyle w:val="StyleUnderline"/>
        </w:rPr>
      </w:pPr>
      <w:r w:rsidRPr="006D08C9">
        <w:rPr>
          <w:sz w:val="16"/>
          <w:szCs w:val="28"/>
        </w:rPr>
        <w:t xml:space="preserve">Around the same time Hanson was writing, Robert </w:t>
      </w:r>
      <w:r w:rsidRPr="00E37C11">
        <w:rPr>
          <w:rStyle w:val="StyleUnderline"/>
        </w:rPr>
        <w:t>Reich</w:t>
      </w:r>
      <w:r w:rsidRPr="006D08C9">
        <w:rPr>
          <w:sz w:val="16"/>
          <w:szCs w:val="28"/>
        </w:rPr>
        <w:t xml:space="preserve">, a former secretary of labor who is now a professor at the University of California at Berkeley, </w:t>
      </w:r>
      <w:r w:rsidRPr="00E37C11">
        <w:rPr>
          <w:rStyle w:val="StyleUnderline"/>
        </w:rPr>
        <w:t>imagined his own new American civil war, in which demands for Trump’s impeachment lead to calls from Fox News commentators for “every honest patriot to take to the streets.”</w:t>
      </w:r>
    </w:p>
    <w:p w14:paraId="23F9155B" w14:textId="77777777" w:rsidR="00B30F7D" w:rsidRPr="006D08C9" w:rsidRDefault="00B30F7D" w:rsidP="00B30F7D">
      <w:pPr>
        <w:rPr>
          <w:sz w:val="16"/>
          <w:szCs w:val="28"/>
        </w:rPr>
      </w:pPr>
      <w:r w:rsidRPr="00E37C11">
        <w:rPr>
          <w:rStyle w:val="StyleUnderline"/>
        </w:rPr>
        <w:t>“The way Mr. Trump and his defenders are behaving, it’s not absurd to imagine serious social unrest,</w:t>
      </w:r>
      <w:r w:rsidRPr="006D08C9">
        <w:rPr>
          <w:sz w:val="16"/>
          <w:szCs w:val="28"/>
        </w:rPr>
        <w:t>” Reich wrote in the Baltimore Sun. “That’s how low he’s taken us.”</w:t>
      </w:r>
    </w:p>
    <w:p w14:paraId="25B502ED" w14:textId="77777777" w:rsidR="00B30F7D" w:rsidRPr="006D08C9" w:rsidRDefault="00B30F7D" w:rsidP="00B30F7D">
      <w:pPr>
        <w:rPr>
          <w:sz w:val="16"/>
          <w:szCs w:val="28"/>
        </w:rPr>
      </w:pPr>
      <w:r w:rsidRPr="006D08C9">
        <w:rPr>
          <w:sz w:val="16"/>
          <w:szCs w:val="28"/>
        </w:rPr>
        <w:t xml:space="preserve">Reich got some unlikely support last week from Stephen K. Bannon, Trump’s former chief strategist. “I think that </w:t>
      </w:r>
      <w:r w:rsidRPr="00E37C11">
        <w:rPr>
          <w:rStyle w:val="StyleUnderline"/>
        </w:rPr>
        <w:t>2019 is going to be the most vitriolic year in American politics since the Civil War, and I include Vietnam in that,</w:t>
      </w:r>
      <w:r w:rsidRPr="006D08C9">
        <w:rPr>
          <w:sz w:val="16"/>
          <w:szCs w:val="28"/>
        </w:rPr>
        <w:t>” Bannon said in an interview with CBS’s “Face the Nation.”</w:t>
      </w:r>
    </w:p>
    <w:p w14:paraId="2C3E00C9" w14:textId="77777777" w:rsidR="00B30F7D" w:rsidRPr="00E37C11" w:rsidRDefault="00B30F7D" w:rsidP="00B30F7D">
      <w:pPr>
        <w:rPr>
          <w:rStyle w:val="StyleUnderline"/>
        </w:rPr>
      </w:pPr>
      <w:r w:rsidRPr="006D08C9">
        <w:rPr>
          <w:sz w:val="16"/>
          <w:szCs w:val="28"/>
        </w:rPr>
        <w:t xml:space="preserve">All the doom, gloom and divisiveness have caught the attention of experts who evaluate the strength of governments around the world. </w:t>
      </w:r>
      <w:r w:rsidRPr="00E37C11">
        <w:rPr>
          <w:rStyle w:val="StyleUnderline"/>
        </w:rPr>
        <w:t xml:space="preserve">The Economist Intelligence Unit’s </w:t>
      </w:r>
      <w:r w:rsidRPr="005C2EC1">
        <w:rPr>
          <w:rStyle w:val="StyleUnderline"/>
          <w:highlight w:val="cyan"/>
        </w:rPr>
        <w:t>Democracy Index</w:t>
      </w:r>
      <w:r w:rsidRPr="006D08C9">
        <w:rPr>
          <w:sz w:val="16"/>
          <w:szCs w:val="28"/>
        </w:rPr>
        <w:t xml:space="preserve">, a measure widely cited by political scientists, </w:t>
      </w:r>
      <w:r w:rsidRPr="005C2EC1">
        <w:rPr>
          <w:rStyle w:val="StyleUnderline"/>
          <w:highlight w:val="cyan"/>
        </w:rPr>
        <w:t>demoted the United States</w:t>
      </w:r>
      <w:r w:rsidRPr="00E37C11">
        <w:rPr>
          <w:rStyle w:val="StyleUnderline"/>
        </w:rPr>
        <w:t xml:space="preserve"> from “full democracy” </w:t>
      </w:r>
      <w:r w:rsidRPr="005C2EC1">
        <w:rPr>
          <w:rStyle w:val="StyleUnderline"/>
          <w:highlight w:val="cyan"/>
        </w:rPr>
        <w:t>to “</w:t>
      </w:r>
      <w:r w:rsidRPr="005C2EC1">
        <w:rPr>
          <w:rStyle w:val="Emphasis"/>
          <w:highlight w:val="cyan"/>
        </w:rPr>
        <w:t>flawed democracy</w:t>
      </w:r>
      <w:r w:rsidRPr="00E37C11">
        <w:rPr>
          <w:rStyle w:val="StyleUnderline"/>
        </w:rPr>
        <w:t>”</w:t>
      </w:r>
      <w:r w:rsidRPr="006D08C9">
        <w:rPr>
          <w:sz w:val="16"/>
          <w:szCs w:val="28"/>
        </w:rPr>
        <w:t xml:space="preserve"> in January 2017, </w:t>
      </w:r>
      <w:r w:rsidRPr="00E37C11">
        <w:rPr>
          <w:rStyle w:val="StyleUnderline"/>
        </w:rPr>
        <w:t xml:space="preserve">citing a big </w:t>
      </w:r>
      <w:r w:rsidRPr="00E37C11">
        <w:rPr>
          <w:rStyle w:val="Emphasis"/>
        </w:rPr>
        <w:t>drop in Americans’ trust for their political institutions</w:t>
      </w:r>
      <w:r w:rsidRPr="00E37C11">
        <w:rPr>
          <w:rStyle w:val="StyleUnderline"/>
        </w:rPr>
        <w:t>.</w:t>
      </w:r>
    </w:p>
    <w:p w14:paraId="61B0EBD2" w14:textId="77777777" w:rsidR="00B30F7D" w:rsidRPr="00E37C11" w:rsidRDefault="00B30F7D" w:rsidP="00B30F7D">
      <w:pPr>
        <w:rPr>
          <w:rStyle w:val="StyleUnderline"/>
        </w:rPr>
      </w:pPr>
      <w:r w:rsidRPr="006D08C9">
        <w:rPr>
          <w:sz w:val="16"/>
          <w:szCs w:val="28"/>
        </w:rPr>
        <w:t xml:space="preserve">Similarly, Freedom House, which monitors freedom and democracy around the world, warned in 2018 that </w:t>
      </w:r>
      <w:r w:rsidRPr="00E37C11">
        <w:rPr>
          <w:rStyle w:val="StyleUnderline"/>
        </w:rPr>
        <w:t>the past year has “brought further, faster erosion of American’s own democratic standards than at any other time in memory.”</w:t>
      </w:r>
    </w:p>
    <w:p w14:paraId="5B53B818" w14:textId="77777777" w:rsidR="00B30F7D" w:rsidRPr="00E37C11" w:rsidRDefault="00B30F7D" w:rsidP="00B30F7D">
      <w:pPr>
        <w:rPr>
          <w:rStyle w:val="StyleUnderline"/>
        </w:rPr>
      </w:pPr>
      <w:r w:rsidRPr="006D08C9">
        <w:rPr>
          <w:sz w:val="16"/>
          <w:szCs w:val="28"/>
        </w:rPr>
        <w:t xml:space="preserve">Those warnings about the state of America’s democratic institutions concern political scientists who study </w:t>
      </w:r>
      <w:r w:rsidRPr="005C2EC1">
        <w:rPr>
          <w:rStyle w:val="StyleUnderline"/>
          <w:highlight w:val="cyan"/>
        </w:rPr>
        <w:t>civil wars</w:t>
      </w:r>
      <w:r w:rsidRPr="00E37C11">
        <w:rPr>
          <w:rStyle w:val="StyleUnderline"/>
        </w:rPr>
        <w:t>,</w:t>
      </w:r>
      <w:r w:rsidRPr="006D08C9">
        <w:rPr>
          <w:sz w:val="16"/>
          <w:szCs w:val="28"/>
        </w:rPr>
        <w:t xml:space="preserve"> which usually </w:t>
      </w:r>
      <w:r w:rsidRPr="005C2EC1">
        <w:rPr>
          <w:rStyle w:val="StyleUnderline"/>
          <w:highlight w:val="cyan"/>
        </w:rPr>
        <w:t>take root in countries with</w:t>
      </w:r>
      <w:r w:rsidRPr="00E37C11">
        <w:rPr>
          <w:rStyle w:val="StyleUnderline"/>
        </w:rPr>
        <w:t xml:space="preserve"> high levels of </w:t>
      </w:r>
      <w:r w:rsidRPr="005C2EC1">
        <w:rPr>
          <w:rStyle w:val="StyleUnderline"/>
          <w:highlight w:val="cyan"/>
        </w:rPr>
        <w:t>corruption, low trust in institutions and poor governance.</w:t>
      </w:r>
    </w:p>
    <w:p w14:paraId="35CA64A2" w14:textId="77777777" w:rsidR="00B30F7D" w:rsidRPr="006D08C9" w:rsidRDefault="00B30F7D" w:rsidP="00B30F7D">
      <w:pPr>
        <w:rPr>
          <w:sz w:val="16"/>
          <w:szCs w:val="28"/>
        </w:rPr>
      </w:pPr>
      <w:r w:rsidRPr="006D08C9">
        <w:rPr>
          <w:sz w:val="16"/>
          <w:szCs w:val="28"/>
        </w:rPr>
        <w:t xml:space="preserve">Barbara Walter, a professor of political science at the University of California at San Diego, said her first instinct was to dismiss any talk of civil war in the United States. “But </w:t>
      </w:r>
      <w:r w:rsidRPr="006D08C9">
        <w:rPr>
          <w:rStyle w:val="StyleUnderline"/>
        </w:rPr>
        <w:t>the U.S. is</w:t>
      </w:r>
      <w:r w:rsidRPr="006D08C9">
        <w:rPr>
          <w:sz w:val="16"/>
          <w:szCs w:val="28"/>
        </w:rPr>
        <w:t xml:space="preserve"> starting to show that it is </w:t>
      </w:r>
      <w:r w:rsidRPr="006D08C9">
        <w:rPr>
          <w:rStyle w:val="StyleUnderline"/>
        </w:rPr>
        <w:t>moving in that direction</w:t>
      </w:r>
      <w:r w:rsidRPr="006D08C9">
        <w:rPr>
          <w:sz w:val="16"/>
          <w:szCs w:val="28"/>
        </w:rPr>
        <w:t>,” she said. “</w:t>
      </w:r>
      <w:r w:rsidRPr="006D08C9">
        <w:rPr>
          <w:rStyle w:val="StyleUnderline"/>
        </w:rPr>
        <w:t>Countries with bad governance are the ones that experience these wars</w:t>
      </w:r>
      <w:r w:rsidRPr="006D08C9">
        <w:rPr>
          <w:sz w:val="16"/>
          <w:szCs w:val="28"/>
        </w:rPr>
        <w:t>.”</w:t>
      </w:r>
    </w:p>
    <w:p w14:paraId="3083749E" w14:textId="77777777" w:rsidR="00B30F7D" w:rsidRPr="006D08C9" w:rsidRDefault="00B30F7D" w:rsidP="00B30F7D">
      <w:pPr>
        <w:rPr>
          <w:sz w:val="16"/>
          <w:szCs w:val="28"/>
        </w:rPr>
      </w:pPr>
      <w:r w:rsidRPr="006D08C9">
        <w:rPr>
          <w:sz w:val="16"/>
          <w:szCs w:val="28"/>
        </w:rPr>
        <w:t xml:space="preserve">James Fearon, who researches political violence at Stanford University, called the pundits’ warnings “basically absurd.” But he noted that </w:t>
      </w:r>
      <w:r w:rsidRPr="006D08C9">
        <w:rPr>
          <w:rStyle w:val="StyleUnderline"/>
        </w:rPr>
        <w:t>political polarization and the possibility of a</w:t>
      </w:r>
      <w:r w:rsidRPr="006D08C9">
        <w:rPr>
          <w:sz w:val="16"/>
          <w:szCs w:val="28"/>
        </w:rPr>
        <w:t xml:space="preserve"> potentially serious </w:t>
      </w:r>
      <w:r w:rsidRPr="006D08C9">
        <w:rPr>
          <w:rStyle w:val="StyleUnderline"/>
        </w:rPr>
        <w:t>constitutional crisis in the near future does</w:t>
      </w:r>
      <w:r w:rsidRPr="006D08C9">
        <w:rPr>
          <w:sz w:val="16"/>
          <w:szCs w:val="28"/>
        </w:rPr>
        <w:t xml:space="preserve"> “marginally </w:t>
      </w:r>
      <w:r w:rsidRPr="006D08C9">
        <w:rPr>
          <w:rStyle w:val="StyleUnderline"/>
        </w:rPr>
        <w:t>increase the</w:t>
      </w:r>
      <w:r w:rsidRPr="006D08C9">
        <w:rPr>
          <w:sz w:val="16"/>
          <w:szCs w:val="28"/>
        </w:rPr>
        <w:t xml:space="preserve"> still very low </w:t>
      </w:r>
      <w:r w:rsidRPr="006D08C9">
        <w:rPr>
          <w:rStyle w:val="StyleUnderline"/>
        </w:rPr>
        <w:t>odds</w:t>
      </w:r>
      <w:r w:rsidRPr="006D08C9">
        <w:rPr>
          <w:sz w:val="16"/>
          <w:szCs w:val="28"/>
        </w:rPr>
        <w:t xml:space="preserve">” </w:t>
      </w:r>
      <w:r w:rsidRPr="006D08C9">
        <w:rPr>
          <w:rStyle w:val="StyleUnderline"/>
        </w:rPr>
        <w:t xml:space="preserve">of a stalemate that might require </w:t>
      </w:r>
      <w:r w:rsidRPr="006D08C9">
        <w:rPr>
          <w:sz w:val="16"/>
          <w:szCs w:val="28"/>
        </w:rPr>
        <w:t xml:space="preserve">“some kind of </w:t>
      </w:r>
      <w:r w:rsidRPr="006D08C9">
        <w:rPr>
          <w:rStyle w:val="Emphasis"/>
        </w:rPr>
        <w:t>action by the military</w:t>
      </w:r>
      <w:r w:rsidRPr="006D08C9">
        <w:rPr>
          <w:sz w:val="16"/>
          <w:szCs w:val="28"/>
        </w:rPr>
        <w:t xml:space="preserve"> leadership.”</w:t>
      </w:r>
    </w:p>
    <w:p w14:paraId="3E1D9C1A" w14:textId="77777777" w:rsidR="00B30F7D" w:rsidRPr="006D08C9" w:rsidRDefault="00B30F7D" w:rsidP="00B30F7D">
      <w:pPr>
        <w:rPr>
          <w:sz w:val="16"/>
          <w:szCs w:val="28"/>
        </w:rPr>
      </w:pPr>
      <w:r w:rsidRPr="006D08C9">
        <w:rPr>
          <w:sz w:val="16"/>
          <w:szCs w:val="28"/>
        </w:rPr>
        <w:t xml:space="preserve">“I can’t believe I’m saying this,” he added, “but I guess </w:t>
      </w:r>
      <w:r w:rsidRPr="006D08C9">
        <w:rPr>
          <w:rStyle w:val="StyleUnderline"/>
        </w:rPr>
        <w:t>it’s not entirely out of the question</w:t>
      </w:r>
      <w:r w:rsidRPr="006D08C9">
        <w:rPr>
          <w:sz w:val="16"/>
          <w:szCs w:val="28"/>
        </w:rPr>
        <w:t>.”</w:t>
      </w:r>
    </w:p>
    <w:p w14:paraId="10FA6EF6" w14:textId="77777777" w:rsidR="00B30F7D" w:rsidRPr="006D08C9" w:rsidRDefault="00B30F7D" w:rsidP="00B30F7D">
      <w:pPr>
        <w:rPr>
          <w:rStyle w:val="StyleUnderline"/>
        </w:rPr>
      </w:pPr>
      <w:r w:rsidRPr="006D08C9">
        <w:rPr>
          <w:sz w:val="16"/>
          <w:szCs w:val="28"/>
        </w:rPr>
        <w:t xml:space="preserve">Less clear in the near term is what kind of effect the inflammatory civil war rhetoric has on a democracy that’s already on edge. There’s some evidence that such </w:t>
      </w:r>
      <w:r w:rsidRPr="006D08C9">
        <w:rPr>
          <w:rStyle w:val="StyleUnderline"/>
        </w:rPr>
        <w:t>heated words could cause people to become more moderate</w:t>
      </w:r>
      <w:r w:rsidRPr="006D08C9">
        <w:rPr>
          <w:sz w:val="16"/>
          <w:szCs w:val="28"/>
        </w:rPr>
        <w:t xml:space="preserve">. A 2014 study found that </w:t>
      </w:r>
      <w:r w:rsidRPr="006D08C9">
        <w:rPr>
          <w:rStyle w:val="StyleUnderline"/>
        </w:rPr>
        <w:t>when hard-line Israeli Jews were shown extreme videos promoting the Israeli-Palestinian conflict as essential to Israeli pride, a strong army or national unity, they took a more dovish position.</w:t>
      </w:r>
    </w:p>
    <w:p w14:paraId="727F7ADA" w14:textId="77777777" w:rsidR="00B30F7D" w:rsidRPr="006D08C9" w:rsidRDefault="00B30F7D" w:rsidP="00B30F7D">
      <w:pPr>
        <w:rPr>
          <w:sz w:val="16"/>
          <w:szCs w:val="28"/>
        </w:rPr>
      </w:pPr>
      <w:r w:rsidRPr="006D08C9">
        <w:rPr>
          <w:rStyle w:val="StyleUnderline"/>
        </w:rPr>
        <w:t>“Extreme rhetoric can lead some people to pull back from the brink</w:t>
      </w:r>
      <w:r w:rsidRPr="006D08C9">
        <w:rPr>
          <w:sz w:val="16"/>
          <w:szCs w:val="28"/>
        </w:rPr>
        <w:t>,” said Boaz Hameiri, a professor at the University of Pennsylvania and co-author on the study. But that only happens when people already believe a “more moderate version of the extreme views” and find the more extreme message shocking, he said.</w:t>
      </w:r>
    </w:p>
    <w:p w14:paraId="1F98F2D6" w14:textId="77777777" w:rsidR="00B30F7D" w:rsidRPr="006D08C9" w:rsidRDefault="00B30F7D" w:rsidP="00B30F7D">
      <w:pPr>
        <w:rPr>
          <w:sz w:val="16"/>
          <w:szCs w:val="28"/>
        </w:rPr>
      </w:pPr>
      <w:r w:rsidRPr="006D08C9">
        <w:rPr>
          <w:sz w:val="16"/>
          <w:szCs w:val="28"/>
        </w:rPr>
        <w:t xml:space="preserve">In such cases, </w:t>
      </w:r>
      <w:r w:rsidRPr="006D08C9">
        <w:rPr>
          <w:rStyle w:val="StyleUnderline"/>
        </w:rPr>
        <w:t>people recognize the absurdity of their position, worry it reflects badly on them and reconsider it</w:t>
      </w:r>
      <w:r w:rsidRPr="006D08C9">
        <w:rPr>
          <w:sz w:val="16"/>
          <w:szCs w:val="28"/>
        </w:rPr>
        <w:t>, he said.</w:t>
      </w:r>
    </w:p>
    <w:p w14:paraId="49A8B61C" w14:textId="77777777" w:rsidR="00B30F7D" w:rsidRPr="006D08C9" w:rsidRDefault="00B30F7D" w:rsidP="00B30F7D">
      <w:pPr>
        <w:rPr>
          <w:sz w:val="16"/>
          <w:szCs w:val="28"/>
        </w:rPr>
      </w:pPr>
      <w:r w:rsidRPr="006D08C9">
        <w:rPr>
          <w:rStyle w:val="Emphasis"/>
        </w:rPr>
        <w:t>If the extreme messages become a normal part of the political debate, the moderating effect goes away</w:t>
      </w:r>
      <w:r w:rsidRPr="006D08C9">
        <w:rPr>
          <w:sz w:val="16"/>
          <w:szCs w:val="28"/>
        </w:rPr>
        <w:t>, the study found.</w:t>
      </w:r>
    </w:p>
    <w:p w14:paraId="685F3D1E" w14:textId="77777777" w:rsidR="00B30F7D" w:rsidRPr="006D08C9" w:rsidRDefault="00B30F7D" w:rsidP="00B30F7D">
      <w:pPr>
        <w:rPr>
          <w:sz w:val="16"/>
          <w:szCs w:val="28"/>
        </w:rPr>
      </w:pPr>
      <w:r w:rsidRPr="005C2EC1">
        <w:rPr>
          <w:rStyle w:val="StyleUnderline"/>
          <w:highlight w:val="cyan"/>
        </w:rPr>
        <w:t>Violence is most likely</w:t>
      </w:r>
      <w:r w:rsidRPr="006D08C9">
        <w:rPr>
          <w:rStyle w:val="StyleUnderline"/>
        </w:rPr>
        <w:t xml:space="preserve"> to occur</w:t>
      </w:r>
      <w:r w:rsidRPr="006D08C9">
        <w:rPr>
          <w:sz w:val="16"/>
          <w:szCs w:val="28"/>
        </w:rPr>
        <w:t xml:space="preserve">, Hameiri added, </w:t>
      </w:r>
      <w:r w:rsidRPr="005C2EC1">
        <w:rPr>
          <w:rStyle w:val="StyleUnderline"/>
          <w:highlight w:val="cyan"/>
        </w:rPr>
        <w:t>when</w:t>
      </w:r>
      <w:r w:rsidRPr="006D08C9">
        <w:rPr>
          <w:rStyle w:val="StyleUnderline"/>
        </w:rPr>
        <w:t xml:space="preserve"> political </w:t>
      </w:r>
      <w:r w:rsidRPr="005C2EC1">
        <w:rPr>
          <w:rStyle w:val="StyleUnderline"/>
          <w:highlight w:val="cyan"/>
        </w:rPr>
        <w:t>leaders use “</w:t>
      </w:r>
      <w:r w:rsidRPr="005C2EC1">
        <w:rPr>
          <w:rStyle w:val="Emphasis"/>
          <w:highlight w:val="cyan"/>
        </w:rPr>
        <w:t>dehumanizing language</w:t>
      </w:r>
      <w:r w:rsidRPr="006D08C9">
        <w:rPr>
          <w:rStyle w:val="StyleUnderline"/>
        </w:rPr>
        <w:t>” to describe their opponents.</w:t>
      </w:r>
    </w:p>
    <w:p w14:paraId="28B885C9" w14:textId="77777777" w:rsidR="00B30F7D" w:rsidRPr="006D08C9" w:rsidRDefault="00B30F7D" w:rsidP="00B30F7D">
      <w:pPr>
        <w:rPr>
          <w:sz w:val="16"/>
          <w:szCs w:val="28"/>
        </w:rPr>
      </w:pPr>
      <w:r w:rsidRPr="006D08C9">
        <w:rPr>
          <w:sz w:val="16"/>
          <w:szCs w:val="28"/>
        </w:rPr>
        <w:t xml:space="preserve">Most experts worried that </w:t>
      </w:r>
      <w:r w:rsidRPr="006D08C9">
        <w:rPr>
          <w:rStyle w:val="StyleUnderline"/>
        </w:rPr>
        <w:t xml:space="preserve">the talk of conflict here, </w:t>
      </w:r>
      <w:r w:rsidRPr="006D08C9">
        <w:rPr>
          <w:rStyle w:val="Emphasis"/>
        </w:rPr>
        <w:t>armed</w:t>
      </w:r>
      <w:r w:rsidRPr="006D08C9">
        <w:rPr>
          <w:rStyle w:val="StyleUnderline"/>
        </w:rPr>
        <w:t xml:space="preserve"> or otherwise, was serving to raise the prospects of unrest and diminish trust in America’s already beleaguered institutions.</w:t>
      </w:r>
    </w:p>
    <w:p w14:paraId="49F13A59" w14:textId="77777777" w:rsidR="00B30F7D" w:rsidRDefault="00B30F7D" w:rsidP="00B30F7D">
      <w:pPr>
        <w:rPr>
          <w:szCs w:val="28"/>
        </w:rPr>
      </w:pPr>
    </w:p>
    <w:p w14:paraId="4658495D" w14:textId="77777777" w:rsidR="00B30F7D" w:rsidRDefault="00B30F7D" w:rsidP="00B30F7D">
      <w:pPr>
        <w:rPr>
          <w:szCs w:val="28"/>
        </w:rPr>
      </w:pPr>
    </w:p>
    <w:p w14:paraId="4403573E" w14:textId="77777777" w:rsidR="00B30F7D" w:rsidRDefault="00B30F7D" w:rsidP="00B30F7D">
      <w:pPr>
        <w:pStyle w:val="Heading4"/>
      </w:pPr>
      <w:r>
        <w:t>Trump will start a civil war if he loses 2020</w:t>
      </w:r>
    </w:p>
    <w:p w14:paraId="4F36B2EC" w14:textId="77777777" w:rsidR="00B30F7D" w:rsidRDefault="00B30F7D" w:rsidP="00B30F7D">
      <w:pPr>
        <w:rPr>
          <w:sz w:val="22"/>
          <w:szCs w:val="22"/>
        </w:rPr>
      </w:pPr>
      <w:r w:rsidRPr="00374B1C">
        <w:rPr>
          <w:sz w:val="22"/>
          <w:szCs w:val="22"/>
        </w:rPr>
        <w:t xml:space="preserve">Donny </w:t>
      </w:r>
      <w:r w:rsidRPr="00374B1C">
        <w:rPr>
          <w:b/>
          <w:sz w:val="26"/>
          <w:szCs w:val="26"/>
        </w:rPr>
        <w:t>Deutsch 19</w:t>
      </w:r>
      <w:r w:rsidRPr="00374B1C">
        <w:rPr>
          <w:sz w:val="22"/>
          <w:szCs w:val="22"/>
        </w:rPr>
        <w:t xml:space="preserve">, NYC ad executive, 3-7-2019, "Donny Deutsch: "I Believe Donald Trump Is Not Beyond Starting A Civil War" To Keep Power," No Publication, </w:t>
      </w:r>
      <w:hyperlink r:id="rId43" w:history="1">
        <w:r w:rsidRPr="004E0F79">
          <w:rPr>
            <w:rStyle w:val="Hyperlink"/>
            <w:sz w:val="22"/>
            <w:szCs w:val="22"/>
          </w:rPr>
          <w:t>https://www.realclearpolitics.com/video/2019/03/07/donny_deutsch_i_believe_donald_trump_is_not_beyond_starting_a_civil_war_to_keep_power.html</w:t>
        </w:r>
      </w:hyperlink>
    </w:p>
    <w:p w14:paraId="007AF9EE" w14:textId="77777777" w:rsidR="00B30F7D" w:rsidRPr="00374B1C" w:rsidRDefault="00B30F7D" w:rsidP="00B30F7D">
      <w:pPr>
        <w:rPr>
          <w:u w:val="single"/>
        </w:rPr>
      </w:pPr>
      <w:r w:rsidRPr="00374B1C">
        <w:rPr>
          <w:sz w:val="16"/>
        </w:rPr>
        <w:t xml:space="preserve">Donny </w:t>
      </w:r>
      <w:r w:rsidRPr="00374B1C">
        <w:rPr>
          <w:rStyle w:val="StyleUnderline"/>
        </w:rPr>
        <w:t>Deutsch</w:t>
      </w:r>
      <w:r w:rsidRPr="00374B1C">
        <w:rPr>
          <w:sz w:val="16"/>
        </w:rPr>
        <w:t xml:space="preserve">, an NYC ad executive and longtime friend of Michael Cohen, told MSNBC's "Hardball" Wednesday night that he </w:t>
      </w:r>
      <w:r w:rsidRPr="00374B1C">
        <w:rPr>
          <w:rStyle w:val="StyleUnderline"/>
        </w:rPr>
        <w:t xml:space="preserve">believes President </w:t>
      </w:r>
      <w:r w:rsidRPr="005C2EC1">
        <w:rPr>
          <w:rStyle w:val="StyleUnderline"/>
          <w:highlight w:val="cyan"/>
        </w:rPr>
        <w:t>Trump is "not beyond starting a civil war" to keep himself in office</w:t>
      </w:r>
      <w:r w:rsidRPr="00374B1C">
        <w:rPr>
          <w:rStyle w:val="StyleUnderline"/>
        </w:rPr>
        <w:t xml:space="preserve">. </w:t>
      </w:r>
    </w:p>
    <w:p w14:paraId="08D2CC0C" w14:textId="77777777" w:rsidR="00B30F7D" w:rsidRPr="00374B1C" w:rsidRDefault="00B30F7D" w:rsidP="00B30F7D">
      <w:pPr>
        <w:rPr>
          <w:rStyle w:val="StyleUnderline"/>
        </w:rPr>
      </w:pPr>
      <w:r w:rsidRPr="00374B1C">
        <w:rPr>
          <w:sz w:val="16"/>
        </w:rPr>
        <w:t xml:space="preserve">"I believe whether he's going to be impeached, whether they're disqualifying him for running for office, even </w:t>
      </w:r>
      <w:r w:rsidRPr="005C2EC1">
        <w:rPr>
          <w:rStyle w:val="Emphasis"/>
          <w:highlight w:val="cyan"/>
        </w:rPr>
        <w:t>if he gets elected out</w:t>
      </w:r>
      <w:r w:rsidRPr="005C2EC1">
        <w:rPr>
          <w:rStyle w:val="StyleUnderline"/>
          <w:highlight w:val="cyan"/>
        </w:rPr>
        <w:t>, he will tell his people to take to the streets</w:t>
      </w:r>
      <w:r w:rsidRPr="00374B1C">
        <w:rPr>
          <w:rStyle w:val="StyleUnderline"/>
        </w:rPr>
        <w:t>,</w:t>
      </w:r>
      <w:r w:rsidRPr="00374B1C">
        <w:rPr>
          <w:sz w:val="16"/>
        </w:rPr>
        <w:t xml:space="preserve">" he said, adding that </w:t>
      </w:r>
      <w:r w:rsidRPr="00374B1C">
        <w:rPr>
          <w:rStyle w:val="StyleUnderline"/>
        </w:rPr>
        <w:t>he has known Trump for 20 years. "</w:t>
      </w:r>
      <w:r w:rsidRPr="00374B1C">
        <w:rPr>
          <w:rStyle w:val="Emphasis"/>
        </w:rPr>
        <w:t>I know that sounds extreme. That's who this man is.</w:t>
      </w:r>
      <w:r w:rsidRPr="00374B1C">
        <w:rPr>
          <w:rStyle w:val="StyleUnderline"/>
        </w:rPr>
        <w:t>"</w:t>
      </w:r>
    </w:p>
    <w:p w14:paraId="19EA9EC3" w14:textId="77777777" w:rsidR="00B30F7D" w:rsidRPr="00374B1C" w:rsidRDefault="00B30F7D" w:rsidP="00B30F7D">
      <w:pPr>
        <w:rPr>
          <w:sz w:val="16"/>
        </w:rPr>
      </w:pPr>
      <w:r w:rsidRPr="00374B1C">
        <w:rPr>
          <w:sz w:val="16"/>
        </w:rPr>
        <w:t>DONNY DEUTSCH: Michael Cohen's final warning, in his testimony, and I thought this and said this before, Donald Trump, we will not have a peaceful transition.</w:t>
      </w:r>
    </w:p>
    <w:p w14:paraId="58D958DF" w14:textId="77777777" w:rsidR="00B30F7D" w:rsidRPr="00374B1C" w:rsidRDefault="00B30F7D" w:rsidP="00B30F7D">
      <w:pPr>
        <w:rPr>
          <w:sz w:val="16"/>
        </w:rPr>
      </w:pPr>
      <w:r w:rsidRPr="00374B1C">
        <w:rPr>
          <w:sz w:val="16"/>
        </w:rPr>
        <w:t xml:space="preserve">Donald Trump, I believe whether he's going to be impeached, whether they're disqualifying him for running for office, even if he gets elected out, he will tell his people to take to the streets. I know that sounds extreme. That's who this man is. </w:t>
      </w:r>
    </w:p>
    <w:p w14:paraId="253343C9" w14:textId="77777777" w:rsidR="00B30F7D" w:rsidRPr="00374B1C" w:rsidRDefault="00B30F7D" w:rsidP="00B30F7D">
      <w:pPr>
        <w:rPr>
          <w:sz w:val="16"/>
        </w:rPr>
      </w:pPr>
      <w:r w:rsidRPr="00374B1C">
        <w:rPr>
          <w:sz w:val="16"/>
        </w:rPr>
        <w:t xml:space="preserve">There's </w:t>
      </w:r>
      <w:r w:rsidRPr="00374B1C">
        <w:rPr>
          <w:rStyle w:val="StyleUnderline"/>
        </w:rPr>
        <w:t>30% of this country</w:t>
      </w:r>
      <w:r w:rsidRPr="00374B1C">
        <w:rPr>
          <w:sz w:val="16"/>
        </w:rPr>
        <w:t xml:space="preserve"> that </w:t>
      </w:r>
      <w:r w:rsidRPr="00374B1C">
        <w:rPr>
          <w:rStyle w:val="StyleUnderline"/>
        </w:rPr>
        <w:t>he believes he owns</w:t>
      </w:r>
      <w:r w:rsidRPr="00374B1C">
        <w:rPr>
          <w:sz w:val="16"/>
        </w:rPr>
        <w:t xml:space="preserve">, and he does actually own them. The normal things we see, peaceful transition, I believe Donald </w:t>
      </w:r>
      <w:r w:rsidRPr="00374B1C">
        <w:rPr>
          <w:rStyle w:val="StyleUnderline"/>
        </w:rPr>
        <w:t>Trump is not beyond starting a civil war.</w:t>
      </w:r>
      <w:r w:rsidRPr="00374B1C">
        <w:rPr>
          <w:sz w:val="16"/>
        </w:rPr>
        <w:t xml:space="preserve"> Chris, I have known this man for 20 years. If you watch every one of his plays, </w:t>
      </w:r>
      <w:r w:rsidRPr="00374B1C">
        <w:rPr>
          <w:rStyle w:val="StyleUnderline"/>
        </w:rPr>
        <w:t xml:space="preserve">he tees off what he is going to do. I think </w:t>
      </w:r>
      <w:r w:rsidRPr="005C2EC1">
        <w:rPr>
          <w:rStyle w:val="StyleUnderline"/>
          <w:highlight w:val="cyan"/>
        </w:rPr>
        <w:t>we're headed for a very ugly time in</w:t>
      </w:r>
      <w:r w:rsidRPr="00374B1C">
        <w:rPr>
          <w:rStyle w:val="StyleUnderline"/>
        </w:rPr>
        <w:t xml:space="preserve"> American </w:t>
      </w:r>
      <w:r w:rsidRPr="005C2EC1">
        <w:rPr>
          <w:rStyle w:val="StyleUnderline"/>
          <w:highlight w:val="cyan"/>
        </w:rPr>
        <w:t>history</w:t>
      </w:r>
      <w:r w:rsidRPr="00374B1C">
        <w:rPr>
          <w:rStyle w:val="StyleUnderline"/>
        </w:rPr>
        <w:t>.</w:t>
      </w:r>
      <w:r w:rsidRPr="00374B1C">
        <w:rPr>
          <w:sz w:val="16"/>
        </w:rPr>
        <w:t xml:space="preserve"> I'm sad to say that.</w:t>
      </w:r>
    </w:p>
    <w:p w14:paraId="3ABC2CDE" w14:textId="77777777" w:rsidR="00B30F7D" w:rsidRDefault="00B30F7D" w:rsidP="00B30F7D">
      <w:pPr>
        <w:rPr>
          <w:sz w:val="22"/>
          <w:szCs w:val="22"/>
        </w:rPr>
      </w:pPr>
    </w:p>
    <w:p w14:paraId="601218FD" w14:textId="77777777" w:rsidR="00B30F7D" w:rsidRDefault="00B30F7D" w:rsidP="00B30F7D">
      <w:pPr>
        <w:rPr>
          <w:sz w:val="22"/>
          <w:szCs w:val="22"/>
        </w:rPr>
      </w:pPr>
    </w:p>
    <w:p w14:paraId="315581AB" w14:textId="77777777" w:rsidR="00B30F7D" w:rsidRDefault="00B30F7D" w:rsidP="00B30F7D">
      <w:pPr>
        <w:rPr>
          <w:sz w:val="22"/>
          <w:szCs w:val="22"/>
        </w:rPr>
      </w:pPr>
    </w:p>
    <w:p w14:paraId="385C5C35" w14:textId="77777777" w:rsidR="00B30F7D" w:rsidRDefault="00B30F7D" w:rsidP="00B30F7D">
      <w:pPr>
        <w:pStyle w:val="Heading4"/>
      </w:pPr>
      <w:r>
        <w:t>Trump loss causes civil war</w:t>
      </w:r>
    </w:p>
    <w:p w14:paraId="4A4A23FC" w14:textId="77777777" w:rsidR="00B30F7D" w:rsidRDefault="00B30F7D" w:rsidP="00B30F7D">
      <w:pPr>
        <w:rPr>
          <w:sz w:val="22"/>
          <w:szCs w:val="22"/>
        </w:rPr>
      </w:pPr>
      <w:r w:rsidRPr="00073FA7">
        <w:rPr>
          <w:sz w:val="22"/>
          <w:szCs w:val="22"/>
        </w:rPr>
        <w:t xml:space="preserve">Benjamin </w:t>
      </w:r>
      <w:r w:rsidRPr="00073FA7">
        <w:rPr>
          <w:b/>
          <w:sz w:val="26"/>
          <w:szCs w:val="26"/>
        </w:rPr>
        <w:t>Fearnow 19</w:t>
      </w:r>
      <w:r w:rsidRPr="00073FA7">
        <w:rPr>
          <w:sz w:val="22"/>
          <w:szCs w:val="22"/>
        </w:rPr>
        <w:t>, reporter based out of Newsweek's New York City offices</w:t>
      </w:r>
      <w:r>
        <w:rPr>
          <w:sz w:val="22"/>
          <w:szCs w:val="22"/>
        </w:rPr>
        <w:t xml:space="preserve">, </w:t>
      </w:r>
      <w:r w:rsidRPr="00073FA7">
        <w:rPr>
          <w:sz w:val="22"/>
          <w:szCs w:val="22"/>
        </w:rPr>
        <w:t>3-7-2019, "MSNBC guest says Donald Trump may start violent civil war if impeached or voted out in 2020," New</w:t>
      </w:r>
      <w:r>
        <w:rPr>
          <w:sz w:val="22"/>
          <w:szCs w:val="22"/>
        </w:rPr>
        <w:t xml:space="preserve">sweek, </w:t>
      </w:r>
      <w:r w:rsidRPr="00073FA7">
        <w:rPr>
          <w:sz w:val="22"/>
          <w:szCs w:val="22"/>
        </w:rPr>
        <w:t>https://www.newsweek.com/msnbc-trump-start-civil-war-violent-transition-supporters-impeach-2020-donny-1355043&lt;/span&gt;</w:t>
      </w:r>
    </w:p>
    <w:p w14:paraId="1953665F" w14:textId="77777777" w:rsidR="00B30F7D" w:rsidRDefault="00B30F7D" w:rsidP="00B30F7D">
      <w:pPr>
        <w:rPr>
          <w:sz w:val="22"/>
          <w:szCs w:val="22"/>
        </w:rPr>
      </w:pPr>
    </w:p>
    <w:p w14:paraId="2F8B0C9A" w14:textId="77777777" w:rsidR="00B30F7D" w:rsidRPr="00073FA7" w:rsidRDefault="00B30F7D" w:rsidP="00B30F7D">
      <w:pPr>
        <w:rPr>
          <w:rStyle w:val="StyleUnderline"/>
        </w:rPr>
      </w:pPr>
      <w:r w:rsidRPr="00073FA7">
        <w:rPr>
          <w:rStyle w:val="StyleUnderline"/>
        </w:rPr>
        <w:t>A</w:t>
      </w:r>
      <w:r w:rsidRPr="00073FA7">
        <w:rPr>
          <w:sz w:val="16"/>
        </w:rPr>
        <w:t xml:space="preserve"> frequent MSNBC guest and </w:t>
      </w:r>
      <w:r w:rsidRPr="00073FA7">
        <w:rPr>
          <w:rStyle w:val="StyleUnderline"/>
        </w:rPr>
        <w:t>longtime</w:t>
      </w:r>
      <w:r w:rsidRPr="00073FA7">
        <w:rPr>
          <w:sz w:val="16"/>
        </w:rPr>
        <w:t xml:space="preserve"> President Donald </w:t>
      </w:r>
      <w:r w:rsidRPr="00073FA7">
        <w:rPr>
          <w:rStyle w:val="StyleUnderline"/>
        </w:rPr>
        <w:t>Trump acquaintance said the president will likely refuse to relinquish his executive power should he lose the 2020 election</w:t>
      </w:r>
      <w:r w:rsidRPr="00073FA7">
        <w:rPr>
          <w:sz w:val="16"/>
        </w:rPr>
        <w:t xml:space="preserve"> or get impeached, </w:t>
      </w:r>
      <w:r w:rsidRPr="00073FA7">
        <w:rPr>
          <w:rStyle w:val="StyleUnderline"/>
        </w:rPr>
        <w:t xml:space="preserve">claiming </w:t>
      </w:r>
      <w:r w:rsidRPr="005C2EC1">
        <w:rPr>
          <w:rStyle w:val="Emphasis"/>
          <w:highlight w:val="cyan"/>
        </w:rPr>
        <w:t>Trump would gladly start a second "civil war."</w:t>
      </w:r>
    </w:p>
    <w:p w14:paraId="046F2B5E" w14:textId="77777777" w:rsidR="00B30F7D" w:rsidRPr="00073FA7" w:rsidRDefault="00B30F7D" w:rsidP="00B30F7D">
      <w:pPr>
        <w:rPr>
          <w:rStyle w:val="StyleUnderline"/>
        </w:rPr>
      </w:pPr>
      <w:r w:rsidRPr="00073FA7">
        <w:rPr>
          <w:sz w:val="16"/>
        </w:rPr>
        <w:t xml:space="preserve">Donny Deutsch, who typically appears on MSNBC's Morning Joe, headed over to the cable network's Hardball with Chris Matthews as the host questioned if </w:t>
      </w:r>
      <w:r w:rsidRPr="00073FA7">
        <w:rPr>
          <w:rStyle w:val="StyleUnderline"/>
        </w:rPr>
        <w:t xml:space="preserve">Trump would consider a violent transition of power </w:t>
      </w:r>
      <w:r w:rsidRPr="005C2EC1">
        <w:rPr>
          <w:rStyle w:val="StyleUnderline"/>
          <w:highlight w:val="cyan"/>
        </w:rPr>
        <w:t>should he be pushed out of office</w:t>
      </w:r>
      <w:r w:rsidRPr="00073FA7">
        <w:rPr>
          <w:rStyle w:val="StyleUnderline"/>
        </w:rPr>
        <w:t>.</w:t>
      </w:r>
      <w:r w:rsidRPr="00073FA7">
        <w:rPr>
          <w:sz w:val="16"/>
        </w:rPr>
        <w:t xml:space="preserve"> Matthews and Deutsch suggested </w:t>
      </w:r>
      <w:r w:rsidRPr="00073FA7">
        <w:rPr>
          <w:rStyle w:val="StyleUnderline"/>
        </w:rPr>
        <w:t>the president would rally his most fanatical voter base and demand they "take to the streets." Deutsch</w:t>
      </w:r>
      <w:r w:rsidRPr="00073FA7">
        <w:rPr>
          <w:sz w:val="16"/>
        </w:rPr>
        <w:t xml:space="preserve">, who is often one of Trump's most outspoken and outlandish critics, </w:t>
      </w:r>
      <w:r w:rsidRPr="00073FA7">
        <w:rPr>
          <w:rStyle w:val="StyleUnderline"/>
        </w:rPr>
        <w:t>claims to have known the billionaire businessman for at least two decades.</w:t>
      </w:r>
    </w:p>
    <w:p w14:paraId="37DF6A33" w14:textId="77777777" w:rsidR="00B30F7D" w:rsidRPr="00073FA7" w:rsidRDefault="00B30F7D" w:rsidP="00B30F7D">
      <w:pPr>
        <w:rPr>
          <w:sz w:val="16"/>
        </w:rPr>
      </w:pPr>
      <w:r w:rsidRPr="00073FA7">
        <w:rPr>
          <w:sz w:val="16"/>
        </w:rPr>
        <w:t>Matthews noted to Deutsch, "You're not his buddy or anything but you know him" and pondered what he believes Trump's "endgame" is and if he's capable of a smooth transition of executive power in Washington.</w:t>
      </w:r>
    </w:p>
    <w:p w14:paraId="10F9F116" w14:textId="77777777" w:rsidR="00B30F7D" w:rsidRPr="00073FA7" w:rsidRDefault="00B30F7D" w:rsidP="00B30F7D">
      <w:pPr>
        <w:rPr>
          <w:sz w:val="16"/>
        </w:rPr>
      </w:pPr>
      <w:r w:rsidRPr="00073FA7">
        <w:rPr>
          <w:sz w:val="16"/>
        </w:rPr>
        <w:t>"You have known Trump over the years...What is his end game?" Matthews asked Deutsch. "What will he do, run for reelection to protect him from the statute of limitations, hold on to the pardon power, try to get reelected to keep himself out of prison? What's his endgame?"</w:t>
      </w:r>
    </w:p>
    <w:p w14:paraId="5FA28233" w14:textId="77777777" w:rsidR="00B30F7D" w:rsidRPr="00073FA7" w:rsidRDefault="00B30F7D" w:rsidP="00B30F7D">
      <w:pPr>
        <w:rPr>
          <w:sz w:val="16"/>
        </w:rPr>
      </w:pPr>
      <w:r w:rsidRPr="00073FA7">
        <w:rPr>
          <w:sz w:val="16"/>
        </w:rPr>
        <w:t>"</w:t>
      </w:r>
      <w:r w:rsidRPr="005C2EC1">
        <w:rPr>
          <w:rStyle w:val="Emphasis"/>
          <w:highlight w:val="cyan"/>
        </w:rPr>
        <w:t>We will not have a peaceful transition</w:t>
      </w:r>
      <w:r w:rsidRPr="00073FA7">
        <w:rPr>
          <w:sz w:val="16"/>
        </w:rPr>
        <w:t xml:space="preserve">," Deutsch replied bluntly. "Donald Trump, I believe, whether he's going to be impeached, whether they're disqualifying him for running for office, even </w:t>
      </w:r>
      <w:r w:rsidRPr="00073FA7">
        <w:rPr>
          <w:rStyle w:val="StyleUnderline"/>
        </w:rPr>
        <w:t xml:space="preserve">if he gets elected out — </w:t>
      </w:r>
      <w:r w:rsidRPr="005C2EC1">
        <w:rPr>
          <w:rStyle w:val="StyleUnderline"/>
          <w:highlight w:val="cyan"/>
        </w:rPr>
        <w:t>he will tell his people to take to the streets</w:t>
      </w:r>
      <w:r w:rsidRPr="00073FA7">
        <w:rPr>
          <w:rStyle w:val="StyleUnderline"/>
        </w:rPr>
        <w:t>. I know that sounds extreme, but that's who this man is."</w:t>
      </w:r>
    </w:p>
    <w:p w14:paraId="7869DAFB" w14:textId="77777777" w:rsidR="00B30F7D" w:rsidRPr="00073FA7" w:rsidRDefault="00B30F7D" w:rsidP="00B30F7D">
      <w:pPr>
        <w:rPr>
          <w:sz w:val="16"/>
        </w:rPr>
      </w:pPr>
      <w:r w:rsidRPr="00073FA7">
        <w:rPr>
          <w:sz w:val="16"/>
        </w:rPr>
        <w:t xml:space="preserve">Deutsch added that </w:t>
      </w:r>
      <w:r w:rsidRPr="00073FA7">
        <w:rPr>
          <w:rStyle w:val="StyleUnderline"/>
        </w:rPr>
        <w:t xml:space="preserve">Trump "believes" </w:t>
      </w:r>
      <w:r w:rsidRPr="005C2EC1">
        <w:rPr>
          <w:rStyle w:val="StyleUnderline"/>
          <w:highlight w:val="cyan"/>
        </w:rPr>
        <w:t>he "owns"</w:t>
      </w:r>
      <w:r w:rsidRPr="00073FA7">
        <w:rPr>
          <w:rStyle w:val="StyleUnderline"/>
        </w:rPr>
        <w:t xml:space="preserve"> the </w:t>
      </w:r>
      <w:r w:rsidRPr="005C2EC1">
        <w:rPr>
          <w:rStyle w:val="StyleUnderline"/>
          <w:highlight w:val="cyan"/>
        </w:rPr>
        <w:t>one-third of the country</w:t>
      </w:r>
      <w:r w:rsidRPr="00073FA7">
        <w:rPr>
          <w:rStyle w:val="StyleUnderline"/>
        </w:rPr>
        <w:t xml:space="preserve"> polls frequently show as his most staunch supporters. "And he does actually own them. The normal things we see, peaceful transition? I believe Donald Trump is not beyond starting a civil war."</w:t>
      </w:r>
    </w:p>
    <w:p w14:paraId="1002C413" w14:textId="77777777" w:rsidR="00B30F7D" w:rsidRPr="00073FA7" w:rsidRDefault="00B30F7D" w:rsidP="00B30F7D">
      <w:pPr>
        <w:rPr>
          <w:sz w:val="16"/>
        </w:rPr>
      </w:pPr>
      <w:r w:rsidRPr="00073FA7">
        <w:rPr>
          <w:sz w:val="16"/>
        </w:rPr>
        <w:t xml:space="preserve">The longtime cable news network and reality TV show figure has ridiculed Trump supporters for years, having stirred controversy in June 2018 when he described them "like Nazis." On MSNBC Wednesday evening, Deutsch noted </w:t>
      </w:r>
      <w:r w:rsidRPr="00073FA7">
        <w:rPr>
          <w:rStyle w:val="StyleUnderline"/>
        </w:rPr>
        <w:t>Trump's behavior is always dictated beforehand</w:t>
      </w:r>
      <w:r w:rsidRPr="00073FA7">
        <w:rPr>
          <w:sz w:val="16"/>
        </w:rPr>
        <w:t>.</w:t>
      </w:r>
    </w:p>
    <w:p w14:paraId="5528CE2A" w14:textId="77777777" w:rsidR="00B30F7D" w:rsidRPr="00073FA7" w:rsidRDefault="00B30F7D" w:rsidP="00B30F7D">
      <w:pPr>
        <w:rPr>
          <w:sz w:val="16"/>
        </w:rPr>
      </w:pPr>
      <w:r w:rsidRPr="00073FA7">
        <w:rPr>
          <w:sz w:val="16"/>
        </w:rPr>
        <w:t xml:space="preserve">"Chris, I have known this man for 20 years and if you watch every one of his plays, </w:t>
      </w:r>
      <w:r w:rsidRPr="00073FA7">
        <w:rPr>
          <w:rStyle w:val="StyleUnderline"/>
        </w:rPr>
        <w:t>he tees off what he is going to do. I think we're headed for a very ugly time in American history.</w:t>
      </w:r>
      <w:r w:rsidRPr="00073FA7">
        <w:rPr>
          <w:sz w:val="16"/>
        </w:rPr>
        <w:t xml:space="preserve"> I'm sad to say</w:t>
      </w:r>
    </w:p>
    <w:p w14:paraId="197A031E" w14:textId="77777777" w:rsidR="00B30F7D" w:rsidRDefault="00B30F7D" w:rsidP="00B30F7D">
      <w:pPr>
        <w:rPr>
          <w:sz w:val="22"/>
          <w:szCs w:val="22"/>
        </w:rPr>
      </w:pPr>
    </w:p>
    <w:p w14:paraId="6BCBB354" w14:textId="77777777" w:rsidR="00B30F7D" w:rsidRDefault="00B30F7D" w:rsidP="00B30F7D">
      <w:pPr>
        <w:rPr>
          <w:szCs w:val="28"/>
        </w:rPr>
      </w:pPr>
    </w:p>
    <w:p w14:paraId="51AC1ABA" w14:textId="77777777" w:rsidR="00B30F7D" w:rsidRDefault="00B30F7D" w:rsidP="00B30F7D">
      <w:pPr>
        <w:pStyle w:val="Heading3"/>
      </w:pPr>
      <w:r>
        <w:t>AT: Institutions Check Civil war</w:t>
      </w:r>
    </w:p>
    <w:p w14:paraId="528A3321" w14:textId="77777777" w:rsidR="00B30F7D" w:rsidRPr="007F232E" w:rsidRDefault="00B30F7D" w:rsidP="00B30F7D">
      <w:pPr>
        <w:pStyle w:val="Heading4"/>
      </w:pPr>
      <w:r>
        <w:t xml:space="preserve">Institutions </w:t>
      </w:r>
      <w:r w:rsidRPr="007F232E">
        <w:rPr>
          <w:u w:val="single"/>
        </w:rPr>
        <w:t>don’t check</w:t>
      </w:r>
      <w:r>
        <w:t xml:space="preserve"> Trump’s civil war---</w:t>
      </w:r>
      <w:r w:rsidRPr="007F232E">
        <w:rPr>
          <w:u w:val="single"/>
        </w:rPr>
        <w:t>conservatives in the Supreme Court</w:t>
      </w:r>
      <w:r>
        <w:t xml:space="preserve"> side with Trump</w:t>
      </w:r>
    </w:p>
    <w:p w14:paraId="1AD84AF6" w14:textId="77777777" w:rsidR="00B30F7D" w:rsidRDefault="00B30F7D" w:rsidP="00B30F7D">
      <w:pPr>
        <w:rPr>
          <w:sz w:val="22"/>
          <w:szCs w:val="22"/>
        </w:rPr>
      </w:pPr>
      <w:r w:rsidRPr="00001976">
        <w:rPr>
          <w:sz w:val="22"/>
          <w:szCs w:val="22"/>
        </w:rPr>
        <w:t xml:space="preserve">Matthew </w:t>
      </w:r>
      <w:r w:rsidRPr="00001976">
        <w:rPr>
          <w:b/>
          <w:sz w:val="26"/>
          <w:szCs w:val="26"/>
        </w:rPr>
        <w:t>Rozsa 19</w:t>
      </w:r>
      <w:r w:rsidRPr="00001976">
        <w:rPr>
          <w:sz w:val="22"/>
          <w:szCs w:val="22"/>
        </w:rPr>
        <w:t xml:space="preserve">, breaking news writer for Salon, 6-23-2019, "What if Trump actually refuses to quit after losing the election?," Salon, </w:t>
      </w:r>
      <w:hyperlink r:id="rId44" w:history="1">
        <w:r w:rsidRPr="004E0F79">
          <w:rPr>
            <w:rStyle w:val="Hyperlink"/>
            <w:sz w:val="22"/>
            <w:szCs w:val="22"/>
          </w:rPr>
          <w:t>https://www.salon.com/2019/06/23/so-if-trump-actually-refuses-to-quit-after-losing-the-2020-election-what-happens-then/</w:t>
        </w:r>
      </w:hyperlink>
    </w:p>
    <w:p w14:paraId="76C08E43" w14:textId="77777777" w:rsidR="00B30F7D" w:rsidRPr="007F232E" w:rsidRDefault="00B30F7D" w:rsidP="00B30F7D">
      <w:pPr>
        <w:rPr>
          <w:sz w:val="8"/>
          <w:szCs w:val="8"/>
        </w:rPr>
      </w:pPr>
    </w:p>
    <w:p w14:paraId="541EAACE" w14:textId="77777777" w:rsidR="00B30F7D" w:rsidRPr="007F232E" w:rsidRDefault="00B30F7D" w:rsidP="00B30F7D">
      <w:pPr>
        <w:rPr>
          <w:rStyle w:val="Emphasis"/>
        </w:rPr>
      </w:pPr>
      <w:r w:rsidRPr="007F232E">
        <w:rPr>
          <w:rStyle w:val="StyleUnderline"/>
        </w:rPr>
        <w:t xml:space="preserve">There is one more possibility that </w:t>
      </w:r>
      <w:r w:rsidRPr="007F232E">
        <w:rPr>
          <w:rStyle w:val="Emphasis"/>
        </w:rPr>
        <w:t>Geltzer did not take into consideration</w:t>
      </w:r>
      <w:r w:rsidRPr="007F232E">
        <w:rPr>
          <w:rStyle w:val="StyleUnderline"/>
        </w:rPr>
        <w:t>. If T</w:t>
      </w:r>
      <w:r w:rsidRPr="001D3ADB">
        <w:rPr>
          <w:rStyle w:val="StyleUnderline"/>
        </w:rPr>
        <w:t xml:space="preserve">rump contests the election results through the judicial system, </w:t>
      </w:r>
      <w:r w:rsidRPr="005C2EC1">
        <w:rPr>
          <w:rStyle w:val="StyleUnderline"/>
          <w:highlight w:val="cyan"/>
        </w:rPr>
        <w:t>the election could</w:t>
      </w:r>
      <w:r w:rsidRPr="001D3ADB">
        <w:rPr>
          <w:rStyle w:val="StyleUnderline"/>
        </w:rPr>
        <w:t xml:space="preserve"> wind up </w:t>
      </w:r>
      <w:r w:rsidRPr="005C2EC1">
        <w:rPr>
          <w:rStyle w:val="StyleUnderline"/>
          <w:highlight w:val="cyan"/>
        </w:rPr>
        <w:t>be</w:t>
      </w:r>
      <w:r w:rsidRPr="001D3ADB">
        <w:rPr>
          <w:rStyle w:val="StyleUnderline"/>
        </w:rPr>
        <w:t xml:space="preserve">ing </w:t>
      </w:r>
      <w:r w:rsidRPr="005C2EC1">
        <w:rPr>
          <w:rStyle w:val="StyleUnderline"/>
          <w:highlight w:val="cyan"/>
        </w:rPr>
        <w:t>decided in the Supreme Court</w:t>
      </w:r>
      <w:r w:rsidRPr="001D3ADB">
        <w:rPr>
          <w:rStyle w:val="StyleUnderline"/>
        </w:rPr>
        <w:t>.</w:t>
      </w:r>
      <w:r w:rsidRPr="007F232E">
        <w:rPr>
          <w:sz w:val="16"/>
          <w:szCs w:val="28"/>
        </w:rPr>
        <w:t xml:space="preserve"> This is not just conceivable but entirely plausible, since it happened before with the Bush v. Gore decision of 2000. But </w:t>
      </w:r>
      <w:r w:rsidRPr="007F232E">
        <w:rPr>
          <w:rStyle w:val="Emphasis"/>
        </w:rPr>
        <w:t>there could be a crucial difference.</w:t>
      </w:r>
      <w:r w:rsidRPr="007F232E">
        <w:rPr>
          <w:sz w:val="16"/>
          <w:szCs w:val="28"/>
        </w:rPr>
        <w:t xml:space="preserve"> </w:t>
      </w:r>
      <w:r w:rsidRPr="007F232E">
        <w:rPr>
          <w:rStyle w:val="StyleUnderline"/>
        </w:rPr>
        <w:t xml:space="preserve">Al </w:t>
      </w:r>
      <w:r w:rsidRPr="005C2EC1">
        <w:rPr>
          <w:rStyle w:val="StyleUnderline"/>
          <w:highlight w:val="cyan"/>
        </w:rPr>
        <w:t>Gore</w:t>
      </w:r>
      <w:r w:rsidRPr="007F232E">
        <w:rPr>
          <w:rStyle w:val="StyleUnderline"/>
        </w:rPr>
        <w:t xml:space="preserve"> clearly disagreed</w:t>
      </w:r>
      <w:r w:rsidRPr="007F232E">
        <w:rPr>
          <w:sz w:val="16"/>
          <w:szCs w:val="28"/>
        </w:rPr>
        <w:t xml:space="preserve"> with the Supreme Court's 5-4 decision that put Bush in the White House, </w:t>
      </w:r>
      <w:r w:rsidRPr="007F232E">
        <w:rPr>
          <w:rStyle w:val="Emphasis"/>
        </w:rPr>
        <w:t xml:space="preserve">but he </w:t>
      </w:r>
      <w:r w:rsidRPr="005C2EC1">
        <w:rPr>
          <w:rStyle w:val="Emphasis"/>
          <w:highlight w:val="cyan"/>
        </w:rPr>
        <w:t>accepted it without question</w:t>
      </w:r>
      <w:r w:rsidRPr="007F232E">
        <w:rPr>
          <w:rStyle w:val="Emphasis"/>
        </w:rPr>
        <w:t>.</w:t>
      </w:r>
    </w:p>
    <w:p w14:paraId="378B9473" w14:textId="77777777" w:rsidR="00B30F7D" w:rsidRPr="007F232E" w:rsidRDefault="00B30F7D" w:rsidP="00B30F7D">
      <w:pPr>
        <w:rPr>
          <w:sz w:val="16"/>
          <w:szCs w:val="28"/>
        </w:rPr>
      </w:pPr>
      <w:r w:rsidRPr="007F232E">
        <w:rPr>
          <w:sz w:val="16"/>
          <w:szCs w:val="28"/>
        </w:rPr>
        <w:t xml:space="preserve">By contrast, </w:t>
      </w:r>
      <w:r w:rsidRPr="007F232E">
        <w:rPr>
          <w:szCs w:val="28"/>
          <w:u w:val="single"/>
        </w:rPr>
        <w:t>on</w:t>
      </w:r>
      <w:r w:rsidRPr="007F232E">
        <w:rPr>
          <w:rStyle w:val="StyleUnderline"/>
          <w:szCs w:val="28"/>
        </w:rPr>
        <w:t>e would</w:t>
      </w:r>
      <w:r w:rsidRPr="007F232E">
        <w:rPr>
          <w:rStyle w:val="StyleUnderline"/>
        </w:rPr>
        <w:t xml:space="preserve"> expect Donald </w:t>
      </w:r>
      <w:r w:rsidRPr="005C2EC1">
        <w:rPr>
          <w:rStyle w:val="StyleUnderline"/>
          <w:highlight w:val="cyan"/>
        </w:rPr>
        <w:t>Trump</w:t>
      </w:r>
      <w:r w:rsidRPr="007F232E">
        <w:rPr>
          <w:rStyle w:val="StyleUnderline"/>
        </w:rPr>
        <w:t xml:space="preserve"> to </w:t>
      </w:r>
      <w:r w:rsidRPr="005C2EC1">
        <w:rPr>
          <w:rStyle w:val="StyleUnderline"/>
          <w:highlight w:val="cyan"/>
        </w:rPr>
        <w:t>refuse to accept any</w:t>
      </w:r>
      <w:r w:rsidRPr="007F232E">
        <w:rPr>
          <w:rStyle w:val="StyleUnderline"/>
        </w:rPr>
        <w:t xml:space="preserve"> Supreme </w:t>
      </w:r>
      <w:r w:rsidRPr="005C2EC1">
        <w:rPr>
          <w:rStyle w:val="StyleUnderline"/>
          <w:highlight w:val="cyan"/>
        </w:rPr>
        <w:t>Court ruling</w:t>
      </w:r>
      <w:r w:rsidRPr="007F232E">
        <w:rPr>
          <w:rStyle w:val="StyleUnderline"/>
        </w:rPr>
        <w:t xml:space="preserve"> that goes </w:t>
      </w:r>
      <w:r w:rsidRPr="005C2EC1">
        <w:rPr>
          <w:rStyle w:val="StyleUnderline"/>
          <w:highlight w:val="cyan"/>
        </w:rPr>
        <w:t>against him</w:t>
      </w:r>
      <w:r w:rsidRPr="007F232E">
        <w:rPr>
          <w:rStyle w:val="StyleUnderline"/>
        </w:rPr>
        <w:t>, eagerly citing the words of any dissenting opinion to support his claims</w:t>
      </w:r>
      <w:r w:rsidRPr="007F232E">
        <w:rPr>
          <w:sz w:val="16"/>
          <w:szCs w:val="28"/>
        </w:rPr>
        <w:t>. Chief Justice John Roberts might then find himself in a position not unlike that of Chief Justice Earl Warren nearly 70 years ago.</w:t>
      </w:r>
    </w:p>
    <w:p w14:paraId="00CAE409" w14:textId="77777777" w:rsidR="00B30F7D" w:rsidRPr="007F232E" w:rsidRDefault="00B30F7D" w:rsidP="00B30F7D">
      <w:pPr>
        <w:rPr>
          <w:sz w:val="16"/>
          <w:szCs w:val="28"/>
        </w:rPr>
      </w:pPr>
      <w:r w:rsidRPr="007F232E">
        <w:rPr>
          <w:sz w:val="16"/>
          <w:szCs w:val="28"/>
        </w:rPr>
        <w:t>When the Warren court decided the fate of segregation in the landmark Brown v. Board of Education case, Warren understood that the ruling had to be unanimous. Warren himself was firmly against racial discrimination, but knew that defenders of racism would seize upon even a single dissenting vote as justification for defiance and confrontation.</w:t>
      </w:r>
    </w:p>
    <w:p w14:paraId="029AE219" w14:textId="77777777" w:rsidR="00B30F7D" w:rsidRPr="007F232E" w:rsidRDefault="00B30F7D" w:rsidP="00B30F7D">
      <w:pPr>
        <w:rPr>
          <w:sz w:val="16"/>
          <w:szCs w:val="28"/>
        </w:rPr>
      </w:pPr>
      <w:r w:rsidRPr="007F232E">
        <w:rPr>
          <w:sz w:val="16"/>
          <w:szCs w:val="28"/>
        </w:rPr>
        <w:t>Roberts, although a conservative, is well-known as an advocate for judicial nonpartisanship. One theory holds that he voted to uphold the Affordable Care Act mostly because he didn't want the Supreme Court to be viewed as a wing of the Republican Party, and may make the same choice in a vote on whether to overturn Roe v. Wade.</w:t>
      </w:r>
    </w:p>
    <w:p w14:paraId="0AE08EBC" w14:textId="77777777" w:rsidR="00B30F7D" w:rsidRPr="007F232E" w:rsidRDefault="00B30F7D" w:rsidP="00B30F7D">
      <w:pPr>
        <w:rPr>
          <w:sz w:val="16"/>
          <w:szCs w:val="28"/>
        </w:rPr>
      </w:pPr>
      <w:r w:rsidRPr="007F232E">
        <w:rPr>
          <w:sz w:val="16"/>
          <w:szCs w:val="28"/>
        </w:rPr>
        <w:t xml:space="preserve">As Warren did, </w:t>
      </w:r>
      <w:r w:rsidRPr="005C2EC1">
        <w:rPr>
          <w:rStyle w:val="StyleUnderline"/>
          <w:highlight w:val="cyan"/>
        </w:rPr>
        <w:t>Roberts would need to convince</w:t>
      </w:r>
      <w:r w:rsidRPr="007F232E">
        <w:rPr>
          <w:rStyle w:val="StyleUnderline"/>
        </w:rPr>
        <w:t xml:space="preserve"> the other </w:t>
      </w:r>
      <w:r w:rsidRPr="005C2EC1">
        <w:rPr>
          <w:rStyle w:val="StyleUnderline"/>
          <w:highlight w:val="cyan"/>
        </w:rPr>
        <w:t>judges to</w:t>
      </w:r>
      <w:r w:rsidRPr="007F232E">
        <w:rPr>
          <w:rStyle w:val="StyleUnderline"/>
        </w:rPr>
        <w:t xml:space="preserve"> unanimously reject any spurious election claims by Trump </w:t>
      </w:r>
      <w:r w:rsidRPr="007F232E">
        <w:rPr>
          <w:sz w:val="16"/>
          <w:szCs w:val="28"/>
        </w:rPr>
        <w:t xml:space="preserve">— if only to ensure that the court retains some vague claims to impartiality. </w:t>
      </w:r>
      <w:r w:rsidRPr="007F232E">
        <w:rPr>
          <w:rStyle w:val="StyleUnderline"/>
        </w:rPr>
        <w:t xml:space="preserve">It wouldn't be enough for Roberts to side with more liberal judges in a 5-4 or 6-3 decision. He'd somehow have to convince Sam Alito, Neil Gorsuch, Brett Kavanaugh and Clarence Thomas to set aside their obvious political preferences and </w:t>
      </w:r>
      <w:r w:rsidRPr="005C2EC1">
        <w:rPr>
          <w:rStyle w:val="Emphasis"/>
          <w:highlight w:val="cyan"/>
        </w:rPr>
        <w:t>go along with a 9-0 ruling</w:t>
      </w:r>
      <w:r w:rsidRPr="007F232E">
        <w:rPr>
          <w:rStyle w:val="StyleUnderline"/>
        </w:rPr>
        <w:t xml:space="preserve"> on the legitimacy of the election results.</w:t>
      </w:r>
      <w:r w:rsidRPr="007F232E">
        <w:rPr>
          <w:sz w:val="16"/>
          <w:szCs w:val="28"/>
        </w:rPr>
        <w:t xml:space="preserve"> How likely does that sound to you?</w:t>
      </w:r>
    </w:p>
    <w:p w14:paraId="63D0835E" w14:textId="77777777" w:rsidR="00B30F7D" w:rsidRDefault="00B30F7D" w:rsidP="00B30F7D">
      <w:pPr>
        <w:rPr>
          <w:szCs w:val="28"/>
        </w:rPr>
      </w:pPr>
    </w:p>
    <w:p w14:paraId="514CA022" w14:textId="77777777" w:rsidR="00B30F7D" w:rsidRDefault="00B30F7D" w:rsidP="00B30F7D">
      <w:pPr>
        <w:rPr>
          <w:szCs w:val="28"/>
        </w:rPr>
      </w:pPr>
    </w:p>
    <w:p w14:paraId="246A210D" w14:textId="77777777" w:rsidR="00B30F7D" w:rsidRPr="00790718" w:rsidRDefault="00B30F7D" w:rsidP="00B30F7D"/>
    <w:p w14:paraId="1682B15D" w14:textId="2E4B149C" w:rsidR="00B30F7D" w:rsidRDefault="00B30F7D" w:rsidP="00B30F7D">
      <w:pPr>
        <w:pStyle w:val="Heading3"/>
      </w:pPr>
      <w:r>
        <w:t>Civil War T/Democracy</w:t>
      </w:r>
    </w:p>
    <w:p w14:paraId="2EDAF4C2" w14:textId="77777777" w:rsidR="00B30F7D" w:rsidRDefault="00B30F7D" w:rsidP="00B30F7D">
      <w:pPr>
        <w:pStyle w:val="Heading4"/>
      </w:pPr>
      <w:r>
        <w:t xml:space="preserve">Trump 2020 loss causes civil war---turns </w:t>
      </w:r>
      <w:r w:rsidRPr="00191C15">
        <w:rPr>
          <w:u w:val="single"/>
        </w:rPr>
        <w:t>democracy</w:t>
      </w:r>
    </w:p>
    <w:p w14:paraId="20EC8441" w14:textId="77777777" w:rsidR="00B30F7D" w:rsidRDefault="00B30F7D" w:rsidP="00B30F7D">
      <w:pPr>
        <w:rPr>
          <w:sz w:val="22"/>
          <w:szCs w:val="22"/>
        </w:rPr>
      </w:pPr>
      <w:r w:rsidRPr="00191C15">
        <w:rPr>
          <w:sz w:val="22"/>
          <w:szCs w:val="22"/>
        </w:rPr>
        <w:t xml:space="preserve">Harlan </w:t>
      </w:r>
      <w:r w:rsidRPr="00191C15">
        <w:rPr>
          <w:b/>
          <w:sz w:val="26"/>
          <w:szCs w:val="26"/>
        </w:rPr>
        <w:t>Ullman 19</w:t>
      </w:r>
      <w:r w:rsidRPr="00191C15">
        <w:rPr>
          <w:sz w:val="22"/>
          <w:szCs w:val="22"/>
        </w:rPr>
        <w:t xml:space="preserve">, UPI's Arnaud de Borchgrave Distinguished Columnist, 4-1-2019, "Democrats, GOP wage second American civil war," UPI, </w:t>
      </w:r>
      <w:hyperlink r:id="rId45" w:history="1">
        <w:r w:rsidRPr="004E0F79">
          <w:rPr>
            <w:rStyle w:val="Hyperlink"/>
            <w:sz w:val="22"/>
            <w:szCs w:val="22"/>
          </w:rPr>
          <w:t>https://www.upi.com/Top_News/Voices/2019/04/01/Democrats-GOP-wage-second-American-civil-war/5341553967510/</w:t>
        </w:r>
      </w:hyperlink>
    </w:p>
    <w:p w14:paraId="2C9A79EC" w14:textId="77777777" w:rsidR="00B30F7D" w:rsidRDefault="00B30F7D" w:rsidP="00B30F7D">
      <w:pPr>
        <w:rPr>
          <w:sz w:val="22"/>
          <w:szCs w:val="22"/>
        </w:rPr>
      </w:pPr>
    </w:p>
    <w:p w14:paraId="3D441113" w14:textId="77777777" w:rsidR="00B30F7D" w:rsidRPr="00191C15" w:rsidRDefault="00B30F7D" w:rsidP="00B30F7D">
      <w:pPr>
        <w:rPr>
          <w:sz w:val="16"/>
        </w:rPr>
      </w:pPr>
      <w:r w:rsidRPr="00191C15">
        <w:rPr>
          <w:sz w:val="16"/>
        </w:rPr>
        <w:t xml:space="preserve">America endured the Civil War (1861-65). </w:t>
      </w:r>
      <w:r w:rsidRPr="00191C15">
        <w:rPr>
          <w:rStyle w:val="StyleUnderline"/>
        </w:rPr>
        <w:t>Now, an undeclared second civil war has broken out between Republicans and Democrats.</w:t>
      </w:r>
      <w:r w:rsidRPr="00191C15">
        <w:rPr>
          <w:sz w:val="16"/>
        </w:rPr>
        <w:t xml:space="preserve"> The immediate casus belli is not Confederates firing on Fort Sumter in 1861. Instead, President Donald </w:t>
      </w:r>
      <w:r w:rsidRPr="00191C15">
        <w:rPr>
          <w:rStyle w:val="Emphasis"/>
        </w:rPr>
        <w:t>Trump is today's Fort Sumter</w:t>
      </w:r>
      <w:r w:rsidRPr="00191C15">
        <w:rPr>
          <w:sz w:val="16"/>
        </w:rPr>
        <w:t>. It is open season on him and of course on his Democratic adversaries.</w:t>
      </w:r>
    </w:p>
    <w:p w14:paraId="774FE489" w14:textId="77777777" w:rsidR="00B30F7D" w:rsidRPr="00191C15" w:rsidRDefault="00B30F7D" w:rsidP="00B30F7D">
      <w:pPr>
        <w:rPr>
          <w:rStyle w:val="StyleUnderline"/>
        </w:rPr>
      </w:pPr>
      <w:r w:rsidRPr="005C2EC1">
        <w:rPr>
          <w:rStyle w:val="StyleUnderline"/>
          <w:highlight w:val="cyan"/>
        </w:rPr>
        <w:t>This civil war is fought</w:t>
      </w:r>
      <w:r w:rsidRPr="00191C15">
        <w:rPr>
          <w:sz w:val="16"/>
        </w:rPr>
        <w:t xml:space="preserve"> not with bullets and bayonets but </w:t>
      </w:r>
      <w:r w:rsidRPr="005C2EC1">
        <w:rPr>
          <w:rStyle w:val="Emphasis"/>
          <w:highlight w:val="cyan"/>
        </w:rPr>
        <w:t>with</w:t>
      </w:r>
      <w:r w:rsidRPr="00191C15">
        <w:rPr>
          <w:rStyle w:val="Emphasis"/>
        </w:rPr>
        <w:t xml:space="preserve"> 21st century </w:t>
      </w:r>
      <w:r w:rsidRPr="005C2EC1">
        <w:rPr>
          <w:rStyle w:val="Emphasis"/>
          <w:highlight w:val="cyan"/>
        </w:rPr>
        <w:t>technology that can prove</w:t>
      </w:r>
      <w:r w:rsidRPr="00191C15">
        <w:rPr>
          <w:sz w:val="16"/>
        </w:rPr>
        <w:t xml:space="preserve"> equally </w:t>
      </w:r>
      <w:r w:rsidRPr="005C2EC1">
        <w:rPr>
          <w:rStyle w:val="Emphasis"/>
          <w:highlight w:val="cyan"/>
        </w:rPr>
        <w:t>deadly</w:t>
      </w:r>
      <w:r w:rsidRPr="00191C15">
        <w:rPr>
          <w:sz w:val="16"/>
        </w:rPr>
        <w:t xml:space="preserve"> in terminating political careers. Social media and cable television are the newest weapons and subpoenas and indictments are the instruments of destruction. </w:t>
      </w:r>
      <w:r w:rsidRPr="00191C15">
        <w:rPr>
          <w:rStyle w:val="Emphasis"/>
        </w:rPr>
        <w:t xml:space="preserve">Wider spread </w:t>
      </w:r>
      <w:r w:rsidRPr="005C2EC1">
        <w:rPr>
          <w:rStyle w:val="Emphasis"/>
          <w:highlight w:val="cyan"/>
        </w:rPr>
        <w:t>violence could erupt</w:t>
      </w:r>
      <w:r w:rsidRPr="00191C15">
        <w:rPr>
          <w:sz w:val="16"/>
        </w:rPr>
        <w:t xml:space="preserve">, something that did not happen during the worst years of McCarthyism in the 1950s and could spread far beyond the racially induced 1968 riots. However, </w:t>
      </w:r>
      <w:r w:rsidRPr="005C2EC1">
        <w:rPr>
          <w:rStyle w:val="StyleUnderline"/>
          <w:highlight w:val="cyan"/>
        </w:rPr>
        <w:t xml:space="preserve">the larger danger is to the future of </w:t>
      </w:r>
      <w:r w:rsidRPr="005C2EC1">
        <w:rPr>
          <w:rStyle w:val="Emphasis"/>
          <w:highlight w:val="cyan"/>
        </w:rPr>
        <w:t>America's democracy</w:t>
      </w:r>
      <w:r w:rsidRPr="00191C15">
        <w:rPr>
          <w:rStyle w:val="StyleUnderline"/>
        </w:rPr>
        <w:t>.</w:t>
      </w:r>
    </w:p>
    <w:p w14:paraId="4EFF456B" w14:textId="77777777" w:rsidR="00B30F7D" w:rsidRPr="00191C15" w:rsidRDefault="00B30F7D" w:rsidP="00B30F7D">
      <w:pPr>
        <w:rPr>
          <w:sz w:val="16"/>
        </w:rPr>
      </w:pPr>
      <w:r w:rsidRPr="00191C15">
        <w:rPr>
          <w:rStyle w:val="StyleUnderline"/>
        </w:rPr>
        <w:t>The cause of the Civil War was irreconcilable differences over the Constitution</w:t>
      </w:r>
      <w:r w:rsidRPr="00191C15">
        <w:rPr>
          <w:sz w:val="16"/>
        </w:rPr>
        <w:t xml:space="preserve"> and the authority of the federal government vis a vis the states even though slavery was a divisive and decisive factor. Today, </w:t>
      </w:r>
      <w:r w:rsidRPr="005C2EC1">
        <w:rPr>
          <w:rStyle w:val="Emphasis"/>
          <w:highlight w:val="cyan"/>
        </w:rPr>
        <w:t>the Constitution is again at risk</w:t>
      </w:r>
      <w:r w:rsidRPr="00191C15">
        <w:rPr>
          <w:rStyle w:val="Emphasis"/>
        </w:rPr>
        <w:t>, meaning so is our democracy</w:t>
      </w:r>
      <w:r w:rsidRPr="00191C15">
        <w:rPr>
          <w:sz w:val="16"/>
        </w:rPr>
        <w:t>.</w:t>
      </w:r>
    </w:p>
    <w:p w14:paraId="3216F835" w14:textId="77777777" w:rsidR="00B30F7D" w:rsidRPr="00191C15" w:rsidRDefault="00B30F7D" w:rsidP="00B30F7D">
      <w:pPr>
        <w:rPr>
          <w:rStyle w:val="StyleUnderline"/>
        </w:rPr>
      </w:pPr>
      <w:r w:rsidRPr="00191C15">
        <w:rPr>
          <w:sz w:val="16"/>
        </w:rPr>
        <w:t xml:space="preserve">Divided government and a political system of </w:t>
      </w:r>
      <w:r w:rsidRPr="00191C15">
        <w:rPr>
          <w:rStyle w:val="StyleUnderline"/>
        </w:rPr>
        <w:t xml:space="preserve">checks and balances can only work when one party has veto-proof control of all three houses of government -- or when sufficient compromise and civility can overcome often profound political differences. Neither of these conditions exists. Instead, </w:t>
      </w:r>
      <w:r w:rsidRPr="005C2EC1">
        <w:rPr>
          <w:rStyle w:val="StyleUnderline"/>
          <w:highlight w:val="cyan"/>
        </w:rPr>
        <w:t>poisonous toxicity</w:t>
      </w:r>
      <w:r w:rsidRPr="00191C15">
        <w:rPr>
          <w:rStyle w:val="StyleUnderline"/>
        </w:rPr>
        <w:t xml:space="preserve"> and vicious partisanship </w:t>
      </w:r>
      <w:r w:rsidRPr="005C2EC1">
        <w:rPr>
          <w:rStyle w:val="StyleUnderline"/>
          <w:highlight w:val="cyan"/>
        </w:rPr>
        <w:t>dominate this political battleground</w:t>
      </w:r>
      <w:r w:rsidRPr="00191C15">
        <w:rPr>
          <w:rStyle w:val="StyleUnderline"/>
        </w:rPr>
        <w:t>.</w:t>
      </w:r>
    </w:p>
    <w:p w14:paraId="363CD708" w14:textId="77777777" w:rsidR="00B30F7D" w:rsidRPr="00191C15" w:rsidRDefault="00B30F7D" w:rsidP="00B30F7D">
      <w:pPr>
        <w:rPr>
          <w:rStyle w:val="StyleUnderline"/>
        </w:rPr>
      </w:pPr>
      <w:r w:rsidRPr="00191C15">
        <w:rPr>
          <w:rStyle w:val="StyleUnderline"/>
        </w:rPr>
        <w:t xml:space="preserve">The rot began with the Vietnam War and then Watergate. Before both, the American public largely trusted its government in Washington. In the intervening decades, public </w:t>
      </w:r>
      <w:r w:rsidRPr="005C2EC1">
        <w:rPr>
          <w:rStyle w:val="Emphasis"/>
          <w:highlight w:val="cyan"/>
        </w:rPr>
        <w:t>confidence in major institutions</w:t>
      </w:r>
      <w:r w:rsidRPr="00191C15">
        <w:rPr>
          <w:rStyle w:val="StyleUnderline"/>
        </w:rPr>
        <w:t xml:space="preserve"> from the clergy to the media and especially toward politicians </w:t>
      </w:r>
      <w:r w:rsidRPr="005C2EC1">
        <w:rPr>
          <w:rStyle w:val="Emphasis"/>
          <w:highlight w:val="cyan"/>
        </w:rPr>
        <w:t>plummeted</w:t>
      </w:r>
      <w:r w:rsidRPr="00191C15">
        <w:rPr>
          <w:rStyle w:val="StyleUnderline"/>
        </w:rPr>
        <w:t xml:space="preserve">. And a succession of administrations failed to provide responsive government. Now, the </w:t>
      </w:r>
      <w:r w:rsidRPr="005C2EC1">
        <w:rPr>
          <w:rStyle w:val="Emphasis"/>
          <w:highlight w:val="cyan"/>
        </w:rPr>
        <w:t>surge in costs of healthcare</w:t>
      </w:r>
      <w:r w:rsidRPr="00191C15">
        <w:rPr>
          <w:rStyle w:val="Emphasis"/>
        </w:rPr>
        <w:t>, education, retirement and growing disparities</w:t>
      </w:r>
      <w:r w:rsidRPr="00191C15">
        <w:rPr>
          <w:rStyle w:val="StyleUnderline"/>
        </w:rPr>
        <w:t xml:space="preserve"> between rich and poor </w:t>
      </w:r>
      <w:r w:rsidRPr="005C2EC1">
        <w:rPr>
          <w:rStyle w:val="StyleUnderline"/>
          <w:highlight w:val="cyan"/>
        </w:rPr>
        <w:t xml:space="preserve">have sparked </w:t>
      </w:r>
      <w:r w:rsidRPr="005C2EC1">
        <w:rPr>
          <w:rStyle w:val="Emphasis"/>
          <w:highlight w:val="cyan"/>
        </w:rPr>
        <w:t>outrage</w:t>
      </w:r>
      <w:r w:rsidRPr="00191C15">
        <w:rPr>
          <w:rStyle w:val="StyleUnderline"/>
        </w:rPr>
        <w:t xml:space="preserve"> on the part of too many Americans.</w:t>
      </w:r>
    </w:p>
    <w:p w14:paraId="57121636" w14:textId="77777777" w:rsidR="00B30F7D" w:rsidRPr="00191C15" w:rsidRDefault="00B30F7D" w:rsidP="00B30F7D">
      <w:pPr>
        <w:rPr>
          <w:sz w:val="16"/>
        </w:rPr>
      </w:pPr>
      <w:r w:rsidRPr="00191C15">
        <w:rPr>
          <w:rStyle w:val="StyleUnderline"/>
        </w:rPr>
        <w:t>Trump was the major beneficiary of this discontent</w:t>
      </w:r>
      <w:r w:rsidRPr="00191C15">
        <w:rPr>
          <w:sz w:val="16"/>
        </w:rPr>
        <w:t xml:space="preserve">. His promises to disrupt Washington and "drain the swamp" were seductive. But </w:t>
      </w:r>
      <w:r w:rsidRPr="005C2EC1">
        <w:rPr>
          <w:rStyle w:val="StyleUnderline"/>
          <w:highlight w:val="cyan"/>
        </w:rPr>
        <w:t>his presidency is metastasizing Democratic animosity</w:t>
      </w:r>
      <w:r w:rsidRPr="00191C15">
        <w:rPr>
          <w:rStyle w:val="StyleUnderline"/>
        </w:rPr>
        <w:t xml:space="preserve"> into outright hatred.</w:t>
      </w:r>
      <w:r w:rsidRPr="00191C15">
        <w:rPr>
          <w:sz w:val="16"/>
        </w:rPr>
        <w:t xml:space="preserve"> Driving Trump from office has become so important that all means, fair or foul, are justified.</w:t>
      </w:r>
    </w:p>
    <w:p w14:paraId="6BEAFA52" w14:textId="77777777" w:rsidR="00B30F7D" w:rsidRPr="00191C15" w:rsidRDefault="00B30F7D" w:rsidP="00B30F7D">
      <w:pPr>
        <w:rPr>
          <w:rStyle w:val="Emphasis"/>
        </w:rPr>
      </w:pPr>
      <w:r w:rsidRPr="00191C15">
        <w:rPr>
          <w:sz w:val="16"/>
        </w:rPr>
        <w:t xml:space="preserve">Following Trump's election and the Democratic backlash, </w:t>
      </w:r>
      <w:r w:rsidRPr="005C2EC1">
        <w:rPr>
          <w:rStyle w:val="StyleUnderline"/>
          <w:highlight w:val="cyan"/>
        </w:rPr>
        <w:t>both political parties have swerved to</w:t>
      </w:r>
      <w:r w:rsidRPr="00191C15">
        <w:rPr>
          <w:rStyle w:val="StyleUnderline"/>
        </w:rPr>
        <w:t xml:space="preserve"> opposite </w:t>
      </w:r>
      <w:r w:rsidRPr="005C2EC1">
        <w:rPr>
          <w:rStyle w:val="StyleUnderline"/>
          <w:highlight w:val="cyan"/>
        </w:rPr>
        <w:t>extremes</w:t>
      </w:r>
      <w:r w:rsidRPr="00191C15">
        <w:rPr>
          <w:rStyle w:val="StyleUnderline"/>
        </w:rPr>
        <w:t>. The Republican Party is now fully owned by Trump</w:t>
      </w:r>
      <w:r w:rsidRPr="00191C15">
        <w:rPr>
          <w:sz w:val="16"/>
        </w:rPr>
        <w:t xml:space="preserve"> and has abandoned the values of Lincoln and his successors. While many Republican members of Congress would prefer the old GOP, </w:t>
      </w:r>
      <w:r w:rsidRPr="00191C15">
        <w:rPr>
          <w:rStyle w:val="StyleUnderline"/>
        </w:rPr>
        <w:t>the threat of being "primaried" for disagreeing with the president or losing the Senate majority has stifled those instincts.</w:t>
      </w:r>
      <w:r w:rsidRPr="00191C15">
        <w:rPr>
          <w:sz w:val="16"/>
        </w:rPr>
        <w:t xml:space="preserve"> While most </w:t>
      </w:r>
      <w:r w:rsidRPr="00191C15">
        <w:rPr>
          <w:rStyle w:val="StyleUnderline"/>
        </w:rPr>
        <w:t>Democrats</w:t>
      </w:r>
      <w:r w:rsidRPr="00191C15">
        <w:rPr>
          <w:sz w:val="16"/>
        </w:rPr>
        <w:t xml:space="preserve"> are more or less moderate, the party </w:t>
      </w:r>
      <w:r w:rsidRPr="00191C15">
        <w:rPr>
          <w:rStyle w:val="StyleUnderline"/>
        </w:rPr>
        <w:t>is being jerked to the far left by</w:t>
      </w:r>
      <w:r w:rsidRPr="00191C15">
        <w:rPr>
          <w:sz w:val="16"/>
        </w:rPr>
        <w:t xml:space="preserve"> a small, vocal few, </w:t>
      </w:r>
      <w:r w:rsidRPr="00191C15">
        <w:rPr>
          <w:rStyle w:val="StyleUnderline"/>
        </w:rPr>
        <w:t>several running for president</w:t>
      </w:r>
      <w:r w:rsidRPr="00191C15">
        <w:rPr>
          <w:sz w:val="16"/>
        </w:rPr>
        <w:t xml:space="preserve">. As a result, </w:t>
      </w:r>
      <w:r w:rsidRPr="00191C15">
        <w:rPr>
          <w:rStyle w:val="Emphasis"/>
        </w:rPr>
        <w:t>political compromise has become a casualty of this war.</w:t>
      </w:r>
    </w:p>
    <w:p w14:paraId="3091FA6D" w14:textId="77777777" w:rsidR="00B30F7D" w:rsidRPr="00191C15" w:rsidRDefault="00B30F7D" w:rsidP="00B30F7D">
      <w:pPr>
        <w:rPr>
          <w:sz w:val="16"/>
        </w:rPr>
      </w:pPr>
      <w:r w:rsidRPr="00191C15">
        <w:rPr>
          <w:rStyle w:val="StyleUnderline"/>
        </w:rPr>
        <w:t>Democrats lack no ammunition in blasting the president</w:t>
      </w:r>
      <w:r w:rsidRPr="00191C15">
        <w:rPr>
          <w:sz w:val="16"/>
        </w:rPr>
        <w:t xml:space="preserve">. Trump's prior business deals going back decades, especially Russia, his conduct in office, character and allegations of misdeeds beyond being labeled a liar, con man and cheat will be carefully, and not necessarily objectively, examined in great detail. Hence, </w:t>
      </w:r>
      <w:r w:rsidRPr="00191C15">
        <w:rPr>
          <w:rStyle w:val="StyleUnderline"/>
        </w:rPr>
        <w:t>this battleground is far broader than Watergate that focused on the cover-up.</w:t>
      </w:r>
    </w:p>
    <w:p w14:paraId="6B40EAF5" w14:textId="77777777" w:rsidR="00B30F7D" w:rsidRPr="00191C15" w:rsidRDefault="00B30F7D" w:rsidP="00B30F7D">
      <w:pPr>
        <w:rPr>
          <w:sz w:val="16"/>
        </w:rPr>
      </w:pPr>
      <w:r w:rsidRPr="00191C15">
        <w:rPr>
          <w:sz w:val="16"/>
        </w:rPr>
        <w:t xml:space="preserve">Democrats will not explicitly threaten impeachment. As with the only two presidents to be impeached, barring irrefutable evidence of "treason, bribery, high crimes and misdemeanors" uncovered by the Mueller and Southern District of New York investigations, the Senate lacks the two-thirds votes to convict. Instead, </w:t>
      </w:r>
      <w:r w:rsidRPr="00191C15">
        <w:rPr>
          <w:rStyle w:val="StyleUnderline"/>
        </w:rPr>
        <w:t>Democrats are waging political war</w:t>
      </w:r>
      <w:r w:rsidRPr="00191C15">
        <w:rPr>
          <w:sz w:val="16"/>
        </w:rPr>
        <w:t xml:space="preserve"> by a 1,000 cuts.</w:t>
      </w:r>
    </w:p>
    <w:p w14:paraId="34829E28" w14:textId="77777777" w:rsidR="00B30F7D" w:rsidRPr="00191C15" w:rsidRDefault="00B30F7D" w:rsidP="00B30F7D">
      <w:pPr>
        <w:rPr>
          <w:rStyle w:val="StyleUnderline"/>
        </w:rPr>
      </w:pPr>
      <w:r w:rsidRPr="00191C15">
        <w:rPr>
          <w:sz w:val="16"/>
        </w:rPr>
        <w:t xml:space="preserve">Multiple </w:t>
      </w:r>
      <w:r w:rsidRPr="00191C15">
        <w:rPr>
          <w:rStyle w:val="StyleUnderline"/>
        </w:rPr>
        <w:t xml:space="preserve">investigations will take months to complete, presumably just prior to </w:t>
      </w:r>
      <w:r w:rsidRPr="005C2EC1">
        <w:rPr>
          <w:rStyle w:val="Emphasis"/>
          <w:highlight w:val="cyan"/>
        </w:rPr>
        <w:t>the 2020 elections</w:t>
      </w:r>
      <w:r w:rsidRPr="00191C15">
        <w:rPr>
          <w:rStyle w:val="StyleUnderline"/>
        </w:rPr>
        <w:t>. The aim will be to destroy the president and his re-election. Should either investigation accelerate this process, so much the better.</w:t>
      </w:r>
    </w:p>
    <w:p w14:paraId="11FA46C4" w14:textId="77777777" w:rsidR="00B30F7D" w:rsidRPr="00191C15" w:rsidRDefault="00B30F7D" w:rsidP="00B30F7D">
      <w:pPr>
        <w:rPr>
          <w:rStyle w:val="StyleUnderline"/>
        </w:rPr>
      </w:pPr>
      <w:r w:rsidRPr="00191C15">
        <w:rPr>
          <w:rStyle w:val="StyleUnderline"/>
        </w:rPr>
        <w:t xml:space="preserve">No White House would tolerate this </w:t>
      </w:r>
      <w:r w:rsidRPr="00884D14">
        <w:rPr>
          <w:rStyle w:val="StyleUnderline"/>
        </w:rPr>
        <w:t xml:space="preserve">assault. Trump must realize that no matter his bold denials, he is fighting for his political survival. Democrats understand that this </w:t>
      </w:r>
      <w:r w:rsidRPr="005C2EC1">
        <w:rPr>
          <w:rStyle w:val="StyleUnderline"/>
          <w:highlight w:val="cyan"/>
        </w:rPr>
        <w:t xml:space="preserve">is a </w:t>
      </w:r>
      <w:r w:rsidRPr="005C2EC1">
        <w:rPr>
          <w:rStyle w:val="Emphasis"/>
          <w:highlight w:val="cyan"/>
        </w:rPr>
        <w:t>life-and-death</w:t>
      </w:r>
      <w:r w:rsidRPr="005C2EC1">
        <w:rPr>
          <w:rStyle w:val="StyleUnderline"/>
          <w:highlight w:val="cyan"/>
        </w:rPr>
        <w:t xml:space="preserve"> political </w:t>
      </w:r>
      <w:r w:rsidRPr="005C2EC1">
        <w:rPr>
          <w:rStyle w:val="Emphasis"/>
          <w:highlight w:val="cyan"/>
        </w:rPr>
        <w:t>struggle</w:t>
      </w:r>
      <w:r w:rsidRPr="00191C15">
        <w:rPr>
          <w:rStyle w:val="StyleUnderline"/>
        </w:rPr>
        <w:t>.</w:t>
      </w:r>
    </w:p>
    <w:p w14:paraId="497985B3" w14:textId="77777777" w:rsidR="00B30F7D" w:rsidRPr="00191C15" w:rsidRDefault="00B30F7D" w:rsidP="00B30F7D">
      <w:pPr>
        <w:rPr>
          <w:sz w:val="16"/>
        </w:rPr>
      </w:pPr>
      <w:r w:rsidRPr="00191C15">
        <w:rPr>
          <w:sz w:val="16"/>
        </w:rPr>
        <w:t xml:space="preserve">Because of no-holds-barred partisanship, </w:t>
      </w:r>
      <w:r w:rsidRPr="00191C15">
        <w:rPr>
          <w:rStyle w:val="StyleUnderline"/>
        </w:rPr>
        <w:t>there is no set of agreed upon rules or ethical standards in this war.</w:t>
      </w:r>
      <w:r w:rsidRPr="00191C15">
        <w:rPr>
          <w:sz w:val="16"/>
        </w:rPr>
        <w:t xml:space="preserve"> Nor does either side possess obvious advantages that will assure "success," if any can be obtained. And none of the declared presidential candidates of either party could be described as Lincolnesque.</w:t>
      </w:r>
    </w:p>
    <w:p w14:paraId="560AFC38" w14:textId="77777777" w:rsidR="00B30F7D" w:rsidRPr="00191C15" w:rsidRDefault="00B30F7D" w:rsidP="00B30F7D">
      <w:pPr>
        <w:rPr>
          <w:rStyle w:val="StyleUnderline"/>
        </w:rPr>
      </w:pPr>
      <w:r w:rsidRPr="00191C15">
        <w:rPr>
          <w:rStyle w:val="StyleUnderline"/>
        </w:rPr>
        <w:t xml:space="preserve">Violence in America is waxing, taking on political, ideological, cultural and prejudicial contours in a country in which </w:t>
      </w:r>
      <w:r w:rsidRPr="005C2EC1">
        <w:rPr>
          <w:rStyle w:val="Emphasis"/>
          <w:highlight w:val="cyan"/>
        </w:rPr>
        <w:t>guns outnumber people</w:t>
      </w:r>
      <w:r w:rsidRPr="00191C15">
        <w:rPr>
          <w:rStyle w:val="StyleUnderline"/>
        </w:rPr>
        <w:t>.</w:t>
      </w:r>
      <w:r w:rsidRPr="00191C15">
        <w:rPr>
          <w:sz w:val="16"/>
        </w:rPr>
        <w:t xml:space="preserve"> </w:t>
      </w:r>
      <w:r w:rsidRPr="00191C15">
        <w:rPr>
          <w:rStyle w:val="StyleUnderline"/>
        </w:rPr>
        <w:t xml:space="preserve">The political bases supporting both parties are inflexible and intolerant of the views of the other. Social </w:t>
      </w:r>
      <w:r w:rsidRPr="005C2EC1">
        <w:rPr>
          <w:rStyle w:val="StyleUnderline"/>
          <w:highlight w:val="cyan"/>
        </w:rPr>
        <w:t>media</w:t>
      </w:r>
      <w:r w:rsidRPr="00191C15">
        <w:rPr>
          <w:rStyle w:val="StyleUnderline"/>
        </w:rPr>
        <w:t xml:space="preserve"> and cable television </w:t>
      </w:r>
      <w:r w:rsidRPr="005C2EC1">
        <w:rPr>
          <w:rStyle w:val="StyleUnderline"/>
          <w:highlight w:val="cyan"/>
        </w:rPr>
        <w:t>exacerbate</w:t>
      </w:r>
      <w:r w:rsidRPr="00191C15">
        <w:rPr>
          <w:rStyle w:val="StyleUnderline"/>
        </w:rPr>
        <w:t xml:space="preserve"> and inflame these </w:t>
      </w:r>
      <w:r w:rsidRPr="005C2EC1">
        <w:rPr>
          <w:rStyle w:val="StyleUnderline"/>
          <w:highlight w:val="cyan"/>
        </w:rPr>
        <w:t>differences</w:t>
      </w:r>
      <w:r w:rsidRPr="00191C15">
        <w:rPr>
          <w:rStyle w:val="StyleUnderline"/>
        </w:rPr>
        <w:t>. In these conditions, a political truce seems in no one's interest. And greater violence is no longer a distant delusion.</w:t>
      </w:r>
    </w:p>
    <w:p w14:paraId="7E7AC229" w14:textId="77777777" w:rsidR="00B30F7D" w:rsidRDefault="00B30F7D" w:rsidP="00B30F7D">
      <w:pPr>
        <w:rPr>
          <w:sz w:val="22"/>
          <w:szCs w:val="22"/>
        </w:rPr>
      </w:pPr>
    </w:p>
    <w:p w14:paraId="4677AC95" w14:textId="77777777" w:rsidR="00B30F7D" w:rsidRDefault="00B30F7D" w:rsidP="00B30F7D">
      <w:pPr>
        <w:rPr>
          <w:sz w:val="22"/>
          <w:szCs w:val="22"/>
        </w:rPr>
      </w:pPr>
    </w:p>
    <w:p w14:paraId="7824BC8C" w14:textId="77777777" w:rsidR="00B30F7D" w:rsidRDefault="00B30F7D" w:rsidP="00B30F7D">
      <w:pPr>
        <w:rPr>
          <w:sz w:val="22"/>
          <w:szCs w:val="22"/>
        </w:rPr>
      </w:pPr>
    </w:p>
    <w:p w14:paraId="346240B2" w14:textId="77777777" w:rsidR="00B30F7D" w:rsidRDefault="00B30F7D" w:rsidP="00B30F7D">
      <w:pPr>
        <w:rPr>
          <w:sz w:val="22"/>
          <w:szCs w:val="22"/>
        </w:rPr>
      </w:pPr>
    </w:p>
    <w:p w14:paraId="3858ADA1" w14:textId="087731F7" w:rsidR="00B30F7D" w:rsidRDefault="00B30F7D" w:rsidP="00B30F7D">
      <w:pPr>
        <w:pStyle w:val="Heading3"/>
      </w:pPr>
      <w:r>
        <w:t>Civil War T/Food</w:t>
      </w:r>
    </w:p>
    <w:p w14:paraId="3D09BF79" w14:textId="77777777" w:rsidR="00B30F7D" w:rsidRDefault="00B30F7D" w:rsidP="00B30F7D"/>
    <w:p w14:paraId="3A035176" w14:textId="77777777" w:rsidR="00B30F7D" w:rsidRDefault="00B30F7D" w:rsidP="00B30F7D">
      <w:pPr>
        <w:pStyle w:val="Heading4"/>
      </w:pPr>
      <w:r>
        <w:t xml:space="preserve">US civil war causes </w:t>
      </w:r>
      <w:r w:rsidRPr="00CA6B45">
        <w:rPr>
          <w:u w:val="single"/>
        </w:rPr>
        <w:t>mass starvation</w:t>
      </w:r>
    </w:p>
    <w:p w14:paraId="2C58E0CE" w14:textId="77777777" w:rsidR="00B30F7D" w:rsidRPr="00C75744" w:rsidRDefault="00B30F7D" w:rsidP="00B30F7D">
      <w:r>
        <w:t xml:space="preserve">Robert </w:t>
      </w:r>
      <w:r w:rsidRPr="00C75744">
        <w:rPr>
          <w:rStyle w:val="Style13ptBold"/>
        </w:rPr>
        <w:t>Evans 16</w:t>
      </w:r>
      <w:r>
        <w:t xml:space="preserve">, </w:t>
      </w:r>
      <w:r w:rsidRPr="00C75744">
        <w:t>editorial manager at Cracked</w:t>
      </w:r>
      <w:r>
        <w:t>, 11/1/16, “</w:t>
      </w:r>
      <w:r w:rsidRPr="00C75744">
        <w:t>6 Reasons Why A New Civil War Is Possible And Terrifying</w:t>
      </w:r>
      <w:r>
        <w:t xml:space="preserve">,” </w:t>
      </w:r>
      <w:r w:rsidRPr="00C75744">
        <w:t>https://www.cracked.com/personal-experiences-2403-6-reasons-why-new-civil-war-possible-terrifying.html</w:t>
      </w:r>
    </w:p>
    <w:p w14:paraId="68B4F681" w14:textId="77777777" w:rsidR="00B30F7D" w:rsidRPr="00C75744" w:rsidRDefault="00B30F7D" w:rsidP="00B30F7D">
      <w:pPr>
        <w:rPr>
          <w:sz w:val="16"/>
        </w:rPr>
      </w:pPr>
      <w:r w:rsidRPr="00C75744">
        <w:rPr>
          <w:sz w:val="16"/>
        </w:rPr>
        <w:t>Since 1972, the General Social Survey has collected data on how many Americans think "most people can be trusted." A guy named Josh Morgan graphed it, and while the south has always taken a more "we don't like your kind 'round here" position, most of America started the 70s in a pretty good place:</w:t>
      </w:r>
    </w:p>
    <w:p w14:paraId="0161B17F" w14:textId="77777777" w:rsidR="00B30F7D" w:rsidRPr="00C75744" w:rsidRDefault="00B30F7D" w:rsidP="00B30F7D">
      <w:pPr>
        <w:rPr>
          <w:sz w:val="16"/>
        </w:rPr>
      </w:pPr>
      <w:r w:rsidRPr="00C75744">
        <w:rPr>
          <w:sz w:val="16"/>
        </w:rPr>
        <w:t>Now fast-forward to 2012:</w:t>
      </w:r>
    </w:p>
    <w:p w14:paraId="1BE30791" w14:textId="77777777" w:rsidR="00B30F7D" w:rsidRPr="00C75744" w:rsidRDefault="00B30F7D" w:rsidP="00B30F7D">
      <w:pPr>
        <w:rPr>
          <w:sz w:val="16"/>
        </w:rPr>
      </w:pPr>
      <w:r w:rsidRPr="00092389">
        <w:rPr>
          <w:rStyle w:val="StyleUnderline"/>
        </w:rPr>
        <w:t>"Trust" isn't just an intangible concept when we're talking about</w:t>
      </w:r>
      <w:r w:rsidRPr="00C75744">
        <w:rPr>
          <w:sz w:val="16"/>
        </w:rPr>
        <w:t xml:space="preserve"> the potential for </w:t>
      </w:r>
      <w:r w:rsidRPr="00092389">
        <w:rPr>
          <w:rStyle w:val="StyleUnderline"/>
        </w:rPr>
        <w:t>civil warfare</w:t>
      </w:r>
      <w:r w:rsidRPr="00C75744">
        <w:rPr>
          <w:sz w:val="16"/>
        </w:rPr>
        <w:t xml:space="preserve">. Sinisa </w:t>
      </w:r>
      <w:r w:rsidRPr="00092389">
        <w:rPr>
          <w:rStyle w:val="StyleUnderline"/>
        </w:rPr>
        <w:t>Malesevic</w:t>
      </w:r>
      <w:r w:rsidRPr="00C75744">
        <w:rPr>
          <w:sz w:val="16"/>
        </w:rPr>
        <w:t xml:space="preserve"> is a professor who studies the sociology of civil wars and a survivor of the Yugoslavian civil war. He's someone Marvel really should've reached out to for script advice, and he </w:t>
      </w:r>
      <w:r w:rsidRPr="00092389">
        <w:rPr>
          <w:rStyle w:val="StyleUnderline"/>
        </w:rPr>
        <w:t xml:space="preserve">noted the </w:t>
      </w:r>
      <w:r w:rsidRPr="005C2EC1">
        <w:rPr>
          <w:rStyle w:val="StyleUnderline"/>
          <w:highlight w:val="cyan"/>
        </w:rPr>
        <w:t>breakdown of trust was one of the first</w:t>
      </w:r>
      <w:r w:rsidRPr="00C75744">
        <w:rPr>
          <w:sz w:val="16"/>
        </w:rPr>
        <w:t xml:space="preserve"> traumatizing </w:t>
      </w:r>
      <w:r w:rsidRPr="005C2EC1">
        <w:rPr>
          <w:rStyle w:val="StyleUnderline"/>
          <w:highlight w:val="cyan"/>
        </w:rPr>
        <w:t>steps to war</w:t>
      </w:r>
      <w:r w:rsidRPr="00C75744">
        <w:rPr>
          <w:sz w:val="16"/>
        </w:rPr>
        <w:t>, "... in a very short period of time, there is a complete sense of fear, you do not know who is who, who is supporting which side ... that fear spreads."</w:t>
      </w:r>
    </w:p>
    <w:p w14:paraId="6FA60284" w14:textId="77777777" w:rsidR="00B30F7D" w:rsidRPr="00C75744" w:rsidRDefault="00B30F7D" w:rsidP="00B30F7D">
      <w:pPr>
        <w:rPr>
          <w:sz w:val="16"/>
        </w:rPr>
      </w:pPr>
      <w:r w:rsidRPr="00092389">
        <w:rPr>
          <w:rStyle w:val="StyleUnderline"/>
        </w:rPr>
        <w:t>Sinisa</w:t>
      </w:r>
      <w:r w:rsidRPr="00C75744">
        <w:rPr>
          <w:sz w:val="16"/>
        </w:rPr>
        <w:t xml:space="preserve"> also </w:t>
      </w:r>
      <w:r w:rsidRPr="00092389">
        <w:rPr>
          <w:rStyle w:val="StyleUnderline"/>
        </w:rPr>
        <w:t>pointed out</w:t>
      </w:r>
      <w:r w:rsidRPr="00C75744">
        <w:rPr>
          <w:sz w:val="16"/>
        </w:rPr>
        <w:t xml:space="preserve"> that </w:t>
      </w:r>
      <w:r w:rsidRPr="00092389">
        <w:rPr>
          <w:rStyle w:val="StyleUnderline"/>
        </w:rPr>
        <w:t>most civil wars start after a loss of trust in the government, particularly law enforcement</w:t>
      </w:r>
      <w:r w:rsidRPr="00C75744">
        <w:rPr>
          <w:sz w:val="16"/>
        </w:rPr>
        <w:t>: "One of the defining features of any state is a legitimate monopoly on the use of violence." In other words, if we trust the police to handle bad guys better than armed groups of vigilantes, we'll probably trust the government more than armed groups of insurgents.</w:t>
      </w:r>
    </w:p>
    <w:p w14:paraId="4EBB7A2D" w14:textId="77777777" w:rsidR="00B30F7D" w:rsidRPr="00C75744" w:rsidRDefault="00B30F7D" w:rsidP="00B30F7D">
      <w:pPr>
        <w:rPr>
          <w:sz w:val="16"/>
        </w:rPr>
      </w:pPr>
      <w:r w:rsidRPr="00C75744">
        <w:rPr>
          <w:sz w:val="16"/>
        </w:rPr>
        <w:t>"And if police are not seen as doing their job ... I think that certainly has an impact."</w:t>
      </w:r>
    </w:p>
    <w:p w14:paraId="094AE818" w14:textId="77777777" w:rsidR="00B30F7D" w:rsidRPr="00C75744" w:rsidRDefault="00B30F7D" w:rsidP="00B30F7D">
      <w:pPr>
        <w:rPr>
          <w:sz w:val="16"/>
        </w:rPr>
      </w:pPr>
      <w:r w:rsidRPr="00C75744">
        <w:rPr>
          <w:sz w:val="16"/>
        </w:rPr>
        <w:t>Colonel David Couvillon, a Marine Reserve officer who governed the Wasit province of Iraq after the start of the occupation, pointed out that insurgents can win without convincing anyone that they're "right." It'd be enough to push most Americans into the "both sides are evil" camp, which ... isn't an unfamiliar place for most of us to be:</w:t>
      </w:r>
    </w:p>
    <w:p w14:paraId="19B688BC" w14:textId="77777777" w:rsidR="00B30F7D" w:rsidRPr="00C75744" w:rsidRDefault="00B30F7D" w:rsidP="00B30F7D">
      <w:pPr>
        <w:rPr>
          <w:sz w:val="16"/>
        </w:rPr>
      </w:pPr>
      <w:r w:rsidRPr="00C75744">
        <w:rPr>
          <w:sz w:val="16"/>
        </w:rPr>
        <w:t>"</w:t>
      </w:r>
      <w:r w:rsidRPr="00092389">
        <w:rPr>
          <w:rStyle w:val="StyleUnderline"/>
        </w:rPr>
        <w:t>If you undermine the moral authority that the government</w:t>
      </w:r>
      <w:r w:rsidRPr="00C75744">
        <w:rPr>
          <w:sz w:val="16"/>
        </w:rPr>
        <w:t xml:space="preserve"> or the military </w:t>
      </w:r>
      <w:r w:rsidRPr="00092389">
        <w:rPr>
          <w:rStyle w:val="StyleUnderline"/>
        </w:rPr>
        <w:t>or the police</w:t>
      </w:r>
      <w:r w:rsidRPr="00C75744">
        <w:rPr>
          <w:sz w:val="16"/>
        </w:rPr>
        <w:t xml:space="preserve"> forces </w:t>
      </w:r>
      <w:r w:rsidRPr="00092389">
        <w:rPr>
          <w:rStyle w:val="StyleUnderline"/>
        </w:rPr>
        <w:t>have, you win</w:t>
      </w:r>
      <w:r w:rsidRPr="00C75744">
        <w:rPr>
          <w:sz w:val="16"/>
        </w:rPr>
        <w:t>. Then they become the enemy to everybody ... it may not goad you into armed insurgency, but it will goad you into a certain acceptance. And once the guerrillas reach acceptance, they have a path to win."</w:t>
      </w:r>
    </w:p>
    <w:p w14:paraId="0AA847A0" w14:textId="77777777" w:rsidR="00B30F7D" w:rsidRPr="00C75744" w:rsidRDefault="00B30F7D" w:rsidP="00B30F7D">
      <w:pPr>
        <w:rPr>
          <w:sz w:val="16"/>
        </w:rPr>
      </w:pPr>
      <w:r w:rsidRPr="00092389">
        <w:rPr>
          <w:rStyle w:val="StyleUnderline"/>
        </w:rPr>
        <w:t>And</w:t>
      </w:r>
      <w:r w:rsidRPr="00C75744">
        <w:rPr>
          <w:sz w:val="16"/>
        </w:rPr>
        <w:t xml:space="preserve"> so a big part of any hypothetical U.S. rebellion's job, </w:t>
      </w:r>
      <w:r w:rsidRPr="00092389">
        <w:rPr>
          <w:rStyle w:val="StyleUnderline"/>
        </w:rPr>
        <w:t>undermining public confidence in the police, has already been accomplished</w:t>
      </w:r>
      <w:r w:rsidRPr="00C75744">
        <w:rPr>
          <w:sz w:val="16"/>
        </w:rPr>
        <w:t xml:space="preserve"> by the deadly alliance of "our police acting the way they've always acted" and "smartphones." </w:t>
      </w:r>
      <w:r w:rsidRPr="00092389">
        <w:rPr>
          <w:rStyle w:val="StyleUnderline"/>
        </w:rPr>
        <w:t>This isn't just happening on the left wing, either</w:t>
      </w:r>
      <w:r w:rsidRPr="00C75744">
        <w:rPr>
          <w:sz w:val="16"/>
        </w:rPr>
        <w:t xml:space="preserve">. David Kilcullen is worried that </w:t>
      </w:r>
      <w:r w:rsidRPr="00092389">
        <w:rPr>
          <w:rStyle w:val="StyleUnderline"/>
        </w:rPr>
        <w:t>the FBI is nearing a legitimacy crisis among American conservatives</w:t>
      </w:r>
      <w:r w:rsidRPr="00C75744">
        <w:rPr>
          <w:sz w:val="16"/>
        </w:rPr>
        <w:t>: "That's why I think the politicization of the FBI via the Hillary emails ... is very dangerous. People now start to see the FBI as a political secret police ... there's always been a belief that this is the case but that hasn't been [widespread]."</w:t>
      </w:r>
    </w:p>
    <w:p w14:paraId="74D088DB" w14:textId="77777777" w:rsidR="00B30F7D" w:rsidRPr="00C75744" w:rsidRDefault="00B30F7D" w:rsidP="00B30F7D">
      <w:pPr>
        <w:rPr>
          <w:sz w:val="16"/>
        </w:rPr>
      </w:pPr>
      <w:r w:rsidRPr="00C75744">
        <w:rPr>
          <w:sz w:val="16"/>
        </w:rPr>
        <w:t xml:space="preserve">This is important because </w:t>
      </w:r>
      <w:r w:rsidRPr="005C2EC1">
        <w:rPr>
          <w:rStyle w:val="StyleUnderline"/>
          <w:highlight w:val="cyan"/>
        </w:rPr>
        <w:t>it's the FBI's job to deal with</w:t>
      </w:r>
      <w:r w:rsidRPr="00092389">
        <w:rPr>
          <w:rStyle w:val="StyleUnderline"/>
        </w:rPr>
        <w:t xml:space="preserve"> domestic </w:t>
      </w:r>
      <w:r w:rsidRPr="005C2EC1">
        <w:rPr>
          <w:rStyle w:val="StyleUnderline"/>
          <w:highlight w:val="cyan"/>
        </w:rPr>
        <w:t>terrorism</w:t>
      </w:r>
      <w:r w:rsidRPr="00C75744">
        <w:rPr>
          <w:sz w:val="16"/>
        </w:rPr>
        <w:t xml:space="preserve">, including all those right-wing militias, </w:t>
      </w:r>
      <w:r w:rsidRPr="005C2EC1">
        <w:rPr>
          <w:rStyle w:val="StyleUnderline"/>
          <w:highlight w:val="cyan"/>
        </w:rPr>
        <w:t>and they can only do their job if people on the extreme right trust them</w:t>
      </w:r>
      <w:r w:rsidRPr="00C75744">
        <w:rPr>
          <w:sz w:val="16"/>
        </w:rPr>
        <w:t xml:space="preserve"> ... which now that I think about it, sounds like one of the really crappy episodes of Heroes back when it first started to dip into "this sucks" territory. Daryl Johnson, a former Homeland Security analyst who specialized in the militia movement, pointed out that "militia members turning on other militia members" is how the FBI gets a ton of its information. After the Oklahoma City Bombing, the Bureau started "setting up communications channels" with members of the militia movement "to try and defuse some of the paranoia." But, he added, "Definitely since Ferguson there's been an erosion of public trust in law enforcement in both the far right and far left." And as for the public's trust in the American government well, this Pew graph says more than I could without just making fart noises with my mouth.</w:t>
      </w:r>
    </w:p>
    <w:p w14:paraId="7F1F418D" w14:textId="77777777" w:rsidR="00B30F7D" w:rsidRPr="00092389" w:rsidRDefault="00B30F7D" w:rsidP="00B30F7D">
      <w:pPr>
        <w:rPr>
          <w:rStyle w:val="StyleUnderline"/>
        </w:rPr>
      </w:pPr>
      <w:r w:rsidRPr="00092389">
        <w:rPr>
          <w:rStyle w:val="StyleUnderline"/>
        </w:rPr>
        <w:t>So, how's our</w:t>
      </w:r>
      <w:r w:rsidRPr="00C75744">
        <w:rPr>
          <w:sz w:val="16"/>
        </w:rPr>
        <w:t xml:space="preserve"> hypothetical </w:t>
      </w:r>
      <w:r w:rsidRPr="00092389">
        <w:rPr>
          <w:rStyle w:val="StyleUnderline"/>
        </w:rPr>
        <w:t>civil war likely to kick off?</w:t>
      </w:r>
    </w:p>
    <w:p w14:paraId="6D22B222" w14:textId="77777777" w:rsidR="00B30F7D" w:rsidRPr="00092389" w:rsidRDefault="00B30F7D" w:rsidP="00B30F7D">
      <w:pPr>
        <w:rPr>
          <w:rStyle w:val="StyleUnderline"/>
        </w:rPr>
      </w:pPr>
      <w:r w:rsidRPr="00092389">
        <w:rPr>
          <w:rStyle w:val="StyleUnderline"/>
        </w:rPr>
        <w:t>The Violence Could Start With Farms Choking The Cities</w:t>
      </w:r>
    </w:p>
    <w:p w14:paraId="6718C28D" w14:textId="77777777" w:rsidR="00B30F7D" w:rsidRPr="00C75744" w:rsidRDefault="00B30F7D" w:rsidP="00B30F7D">
      <w:pPr>
        <w:rPr>
          <w:sz w:val="16"/>
        </w:rPr>
      </w:pPr>
      <w:r w:rsidRPr="00C75744">
        <w:rPr>
          <w:sz w:val="16"/>
        </w:rPr>
        <w:t>David Kilcullen was bullish on Deliverance country as the site for the start of our hypothetical Civil War 2: Electric Boogaloo, "... Southern Appalachia."</w:t>
      </w:r>
    </w:p>
    <w:p w14:paraId="3BEC9355" w14:textId="77777777" w:rsidR="00B30F7D" w:rsidRPr="00C75744" w:rsidRDefault="00B30F7D" w:rsidP="00B30F7D">
      <w:pPr>
        <w:rPr>
          <w:sz w:val="16"/>
        </w:rPr>
      </w:pPr>
      <w:r w:rsidRPr="00C75744">
        <w:rPr>
          <w:sz w:val="16"/>
        </w:rPr>
        <w:t>He noted that he wasn't yet seeing "the organization out there" that might portend a bubba-dominated insurgent movement, but also noted that, "... it's like a gathering series of storm clouds and it's yet to get to a lighting strike".</w:t>
      </w:r>
    </w:p>
    <w:p w14:paraId="7DDD043C" w14:textId="77777777" w:rsidR="00B30F7D" w:rsidRPr="00C75744" w:rsidRDefault="00B30F7D" w:rsidP="00B30F7D">
      <w:pPr>
        <w:rPr>
          <w:sz w:val="16"/>
        </w:rPr>
      </w:pPr>
      <w:r w:rsidRPr="00C75744">
        <w:rPr>
          <w:sz w:val="16"/>
        </w:rPr>
        <w:t>Colonel Couvillon also thought any conflict was likely to start in a rural area, "...people talk about, is it gonna be class warfare, race warfare ... is it gonna be north versus south? Personally, I think it's gonna be urban versus rural."</w:t>
      </w:r>
    </w:p>
    <w:p w14:paraId="22F86244" w14:textId="77777777" w:rsidR="00B30F7D" w:rsidRPr="00C75744" w:rsidRDefault="00B30F7D" w:rsidP="00B30F7D">
      <w:pPr>
        <w:rPr>
          <w:sz w:val="16"/>
        </w:rPr>
      </w:pPr>
      <w:r w:rsidRPr="00092389">
        <w:rPr>
          <w:rStyle w:val="StyleUnderline"/>
        </w:rPr>
        <w:t xml:space="preserve">It's easy to imagine the basic scenario. </w:t>
      </w:r>
      <w:r w:rsidRPr="005C2EC1">
        <w:rPr>
          <w:rStyle w:val="StyleUnderline"/>
          <w:highlight w:val="cyan"/>
        </w:rPr>
        <w:t>Some</w:t>
      </w:r>
      <w:r w:rsidRPr="00C75744">
        <w:rPr>
          <w:sz w:val="16"/>
        </w:rPr>
        <w:t xml:space="preserve"> Cliven Bundy-like </w:t>
      </w:r>
      <w:r w:rsidRPr="005C2EC1">
        <w:rPr>
          <w:rStyle w:val="StyleUnderline"/>
          <w:highlight w:val="cyan"/>
        </w:rPr>
        <w:t>stand-off</w:t>
      </w:r>
      <w:r w:rsidRPr="00092389">
        <w:rPr>
          <w:rStyle w:val="StyleUnderline"/>
        </w:rPr>
        <w:t xml:space="preserve"> on a ranch</w:t>
      </w:r>
      <w:r w:rsidRPr="00C75744">
        <w:rPr>
          <w:sz w:val="16"/>
        </w:rPr>
        <w:t xml:space="preserve"> or in a small town </w:t>
      </w:r>
      <w:r w:rsidRPr="005C2EC1">
        <w:rPr>
          <w:rStyle w:val="StyleUnderline"/>
          <w:highlight w:val="cyan"/>
        </w:rPr>
        <w:t>sets up</w:t>
      </w:r>
      <w:r w:rsidRPr="00C75744">
        <w:rPr>
          <w:sz w:val="16"/>
        </w:rPr>
        <w:t xml:space="preserve"> our Hollywood-loving brains for </w:t>
      </w:r>
      <w:r w:rsidRPr="005C2EC1">
        <w:rPr>
          <w:rStyle w:val="StyleUnderline"/>
          <w:highlight w:val="cyan"/>
        </w:rPr>
        <w:t>a</w:t>
      </w:r>
      <w:r w:rsidRPr="00C75744">
        <w:rPr>
          <w:sz w:val="16"/>
        </w:rPr>
        <w:t xml:space="preserve"> Swayze-led </w:t>
      </w:r>
      <w:r w:rsidRPr="005C2EC1">
        <w:rPr>
          <w:rStyle w:val="Emphasis"/>
          <w:highlight w:val="cyan"/>
        </w:rPr>
        <w:t>shootout</w:t>
      </w:r>
      <w:r w:rsidRPr="00092389">
        <w:rPr>
          <w:rStyle w:val="Emphasis"/>
        </w:rPr>
        <w:t xml:space="preserve"> between folksy ranchers and imperial f*****g stormtroopers</w:t>
      </w:r>
      <w:r w:rsidRPr="00C75744">
        <w:rPr>
          <w:sz w:val="16"/>
        </w:rPr>
        <w:t xml:space="preserve">: Ammon Bundy and the other militia who occupied the Malheur Wildlife Refuge were acquitted by a jury of their peers. That should give you an idea of how much support the American militia movement has in certain parts of the country. </w:t>
      </w:r>
      <w:r w:rsidRPr="00E22CB6">
        <w:rPr>
          <w:rStyle w:val="StyleUnderline"/>
        </w:rPr>
        <w:t>Daryl Johnson</w:t>
      </w:r>
      <w:r w:rsidRPr="00C75744">
        <w:rPr>
          <w:sz w:val="16"/>
        </w:rPr>
        <w:t xml:space="preserve">, our former Homeland Security analyst, </w:t>
      </w:r>
      <w:r w:rsidRPr="00E22CB6">
        <w:rPr>
          <w:rStyle w:val="StyleUnderline"/>
        </w:rPr>
        <w:t>worried that many rural police departments would be unable to effectively suppress their militia</w:t>
      </w:r>
      <w:r w:rsidRPr="00C75744">
        <w:rPr>
          <w:sz w:val="16"/>
        </w:rPr>
        <w:t xml:space="preserve"> because, "... a lot of these rural police departments are outmanned and outgunned by the militia ... you have a small department, in some areas there may be twice as many or three times as many militia members."</w:t>
      </w:r>
    </w:p>
    <w:p w14:paraId="2DDE96E8" w14:textId="77777777" w:rsidR="00B30F7D" w:rsidRPr="00C75744" w:rsidRDefault="00B30F7D" w:rsidP="00B30F7D">
      <w:pPr>
        <w:rPr>
          <w:sz w:val="16"/>
        </w:rPr>
      </w:pPr>
      <w:r w:rsidRPr="00E22CB6">
        <w:rPr>
          <w:rStyle w:val="StyleUnderline"/>
        </w:rPr>
        <w:t>During our talk David Kilcullen brought up something called the boomerang effect, where</w:t>
      </w:r>
      <w:r w:rsidRPr="00C75744">
        <w:rPr>
          <w:sz w:val="16"/>
        </w:rPr>
        <w:t xml:space="preserve"> "... colonial powers go overseas, and apply techniques to suppressing colonial foreign subjects which then again come to their homeland." In other words, "... </w:t>
      </w:r>
      <w:r w:rsidRPr="00E22CB6">
        <w:rPr>
          <w:rStyle w:val="StyleUnderline"/>
        </w:rPr>
        <w:t>techniques pioneered in Iraq and Afghanistan ... being brought to the United States." He's talking about things like roadside bombs</w:t>
      </w:r>
      <w:r w:rsidRPr="00C75744">
        <w:rPr>
          <w:sz w:val="16"/>
        </w:rPr>
        <w:t>. David was particularly worried about a substance called Tannerite, which is totally legal to purchase and is basically Michael Bay boner fuel: "I am astounded that you can buy tannerite online ... what tannerite is, is ammonium nitrate plus powdered aluminum. World War 2 bombs were filled with stuff that is essentially the same thing."</w:t>
      </w:r>
    </w:p>
    <w:p w14:paraId="4F5011B4" w14:textId="77777777" w:rsidR="00B30F7D" w:rsidRPr="00C75744" w:rsidRDefault="00B30F7D" w:rsidP="00B30F7D">
      <w:pPr>
        <w:rPr>
          <w:sz w:val="16"/>
        </w:rPr>
      </w:pPr>
      <w:r w:rsidRPr="00E22CB6">
        <w:rPr>
          <w:rStyle w:val="Emphasis"/>
        </w:rPr>
        <w:t xml:space="preserve">And a </w:t>
      </w:r>
      <w:r w:rsidRPr="005C2EC1">
        <w:rPr>
          <w:rStyle w:val="Emphasis"/>
          <w:highlight w:val="cyan"/>
        </w:rPr>
        <w:t>wide enough roadside bombing campaign could literally starve many American cities</w:t>
      </w:r>
      <w:r w:rsidRPr="005C2EC1">
        <w:rPr>
          <w:rStyle w:val="StyleUnderline"/>
          <w:highlight w:val="cyan"/>
        </w:rPr>
        <w:t>. 90% of food in the U.S. is transported by truck</w:t>
      </w:r>
      <w:r w:rsidRPr="00C75744">
        <w:rPr>
          <w:sz w:val="16"/>
        </w:rPr>
        <w:t xml:space="preserve">. Colonel </w:t>
      </w:r>
      <w:r w:rsidRPr="00E22CB6">
        <w:rPr>
          <w:rStyle w:val="StyleUnderline"/>
        </w:rPr>
        <w:t>Couvillon called our highway system a "key vulnerability</w:t>
      </w:r>
      <w:r w:rsidRPr="00C75744">
        <w:rPr>
          <w:sz w:val="16"/>
        </w:rPr>
        <w:t>" in any hypothetical civil war. And added, "Our way of life right here is about nine meals from anarchy."</w:t>
      </w:r>
    </w:p>
    <w:p w14:paraId="4DC414E9" w14:textId="77777777" w:rsidR="00B30F7D" w:rsidRPr="00F601E6" w:rsidRDefault="00B30F7D" w:rsidP="00B30F7D"/>
    <w:p w14:paraId="76630569" w14:textId="77777777" w:rsidR="00B30F7D" w:rsidRPr="00C63F71" w:rsidRDefault="00B30F7D" w:rsidP="00B30F7D"/>
    <w:p w14:paraId="4FD37405" w14:textId="77777777" w:rsidR="00B30F7D" w:rsidRDefault="00B30F7D" w:rsidP="00B30F7D">
      <w:pPr>
        <w:rPr>
          <w:sz w:val="22"/>
          <w:szCs w:val="22"/>
        </w:rPr>
      </w:pPr>
    </w:p>
    <w:p w14:paraId="7E16CCCA" w14:textId="77777777" w:rsidR="00B30F7D" w:rsidRPr="00374B1C" w:rsidRDefault="00B30F7D" w:rsidP="00B30F7D">
      <w:pPr>
        <w:rPr>
          <w:sz w:val="22"/>
          <w:szCs w:val="22"/>
        </w:rPr>
      </w:pPr>
    </w:p>
    <w:p w14:paraId="46E6AF94" w14:textId="77777777" w:rsidR="00E42E4C" w:rsidRDefault="00E42E4C" w:rsidP="00F601E6"/>
    <w:p w14:paraId="5446B01A" w14:textId="467FC38D" w:rsidR="00B30F7D" w:rsidRDefault="00F05087" w:rsidP="00F05087">
      <w:pPr>
        <w:pStyle w:val="Heading3"/>
      </w:pPr>
      <w:r>
        <w:t>AT: Russia War Turn</w:t>
      </w:r>
    </w:p>
    <w:p w14:paraId="2E7DC660" w14:textId="77777777" w:rsidR="00F05087" w:rsidRPr="00985E67" w:rsidRDefault="00F05087" w:rsidP="00F05087">
      <w:pPr>
        <w:pStyle w:val="Heading4"/>
        <w:rPr>
          <w:rFonts w:cs="Arial"/>
          <w:u w:val="single"/>
        </w:rPr>
      </w:pPr>
      <w:r w:rsidRPr="00985E67">
        <w:rPr>
          <w:rFonts w:cs="Arial"/>
        </w:rPr>
        <w:t xml:space="preserve">No U.S.-Russian war—they’ll </w:t>
      </w:r>
      <w:r w:rsidRPr="00985E67">
        <w:rPr>
          <w:rFonts w:cs="Arial"/>
          <w:u w:val="single"/>
        </w:rPr>
        <w:t>never risk it</w:t>
      </w:r>
    </w:p>
    <w:p w14:paraId="2A3015A9" w14:textId="77777777" w:rsidR="00F05087" w:rsidRPr="00985E67" w:rsidRDefault="00F05087" w:rsidP="00F05087">
      <w:r w:rsidRPr="00985E67">
        <w:t xml:space="preserve">Ted Galen </w:t>
      </w:r>
      <w:r w:rsidRPr="00985E67">
        <w:rPr>
          <w:rStyle w:val="Style13ptBold"/>
        </w:rPr>
        <w:t>Carpenter 18</w:t>
      </w:r>
      <w:r w:rsidRPr="00985E67">
        <w:t>, senior fellow in defense and foreign policy studies at the Cato Institute, 7-28-2018, "Russia Is Not the Soviet Union," National Interest, https://nationalinterest.org/feature/russia-not-soviet-union-27041?page=0%2C1)</w:t>
      </w:r>
    </w:p>
    <w:p w14:paraId="11BBC47F" w14:textId="77777777" w:rsidR="00F05087" w:rsidRPr="00985E67" w:rsidRDefault="00F05087" w:rsidP="00F05087">
      <w:pPr>
        <w:rPr>
          <w:sz w:val="12"/>
        </w:rPr>
      </w:pPr>
      <w:r w:rsidRPr="00985E67">
        <w:rPr>
          <w:sz w:val="12"/>
        </w:rPr>
        <w:t xml:space="preserve">The problem with citing </w:t>
      </w:r>
      <w:r w:rsidRPr="00985E67">
        <w:rPr>
          <w:rStyle w:val="StyleUnderline"/>
        </w:rPr>
        <w:t>such examples</w:t>
      </w:r>
      <w:r w:rsidRPr="00985E67">
        <w:rPr>
          <w:sz w:val="12"/>
        </w:rPr>
        <w:t xml:space="preserve"> is that they </w:t>
      </w:r>
      <w:r w:rsidRPr="00985E67">
        <w:rPr>
          <w:rStyle w:val="Emphasis"/>
        </w:rPr>
        <w:t>applied to a different country</w:t>
      </w:r>
      <w:r w:rsidRPr="00985E67">
        <w:rPr>
          <w:sz w:val="12"/>
        </w:rPr>
        <w:t xml:space="preserve">: </w:t>
      </w:r>
      <w:r w:rsidRPr="00985E67">
        <w:rPr>
          <w:rStyle w:val="StyleUnderline"/>
        </w:rPr>
        <w:t>the Soviet Union</w:t>
      </w:r>
      <w:r w:rsidRPr="00985E67">
        <w:rPr>
          <w:sz w:val="12"/>
        </w:rPr>
        <w:t xml:space="preserve">. Too many Americans act as though there is no meaningful difference between that entity and Russia. Worse still, </w:t>
      </w:r>
      <w:r w:rsidRPr="00985E67">
        <w:rPr>
          <w:rStyle w:val="StyleUnderline"/>
        </w:rPr>
        <w:t>U.S. leaders have embraced the same kind of uncompromising, hostile policies that Washington pursued to contain Soviet power</w:t>
      </w:r>
      <w:r w:rsidRPr="00985E67">
        <w:rPr>
          <w:sz w:val="12"/>
        </w:rPr>
        <w:t xml:space="preserve">. It is a major blunder that has increasingly poisoned relations with Moscow since the demise of the Union of Soviet Socialist Republics (USSR) at the end of 1991. One obvious difference between the Soviet Union and Russia is that </w:t>
      </w:r>
      <w:r w:rsidRPr="00985E67">
        <w:rPr>
          <w:rStyle w:val="StyleUnderline"/>
        </w:rPr>
        <w:t>the Soviet</w:t>
      </w:r>
      <w:r w:rsidRPr="00985E67">
        <w:rPr>
          <w:sz w:val="12"/>
        </w:rPr>
        <w:t xml:space="preserve"> governing </w:t>
      </w:r>
      <w:r w:rsidRPr="00985E67">
        <w:rPr>
          <w:rStyle w:val="StyleUnderline"/>
        </w:rPr>
        <w:t>elite embraced Marxism-Leninism and its objective of world revolution</w:t>
      </w:r>
      <w:r w:rsidRPr="00985E67">
        <w:rPr>
          <w:sz w:val="12"/>
        </w:rPr>
        <w:t xml:space="preserve">. Today’s </w:t>
      </w:r>
      <w:r w:rsidRPr="00985E67">
        <w:rPr>
          <w:rStyle w:val="Emphasis"/>
          <w:highlight w:val="cyan"/>
        </w:rPr>
        <w:t>Russia is not a messianic power</w:t>
      </w:r>
      <w:r w:rsidRPr="00985E67">
        <w:rPr>
          <w:sz w:val="12"/>
        </w:rPr>
        <w:t xml:space="preserve">. </w:t>
      </w:r>
      <w:r w:rsidRPr="00985E67">
        <w:rPr>
          <w:rStyle w:val="StyleUnderline"/>
          <w:highlight w:val="cyan"/>
        </w:rPr>
        <w:t>Its economic system is</w:t>
      </w:r>
      <w:r w:rsidRPr="00985E67">
        <w:rPr>
          <w:rStyle w:val="StyleUnderline"/>
        </w:rPr>
        <w:t xml:space="preserve"> a rather mundane variety of corrupt </w:t>
      </w:r>
      <w:r w:rsidRPr="00985E67">
        <w:rPr>
          <w:rStyle w:val="StyleUnderline"/>
          <w:highlight w:val="cyan"/>
        </w:rPr>
        <w:t>crony capitalism</w:t>
      </w:r>
      <w:r w:rsidRPr="00985E67">
        <w:rPr>
          <w:sz w:val="12"/>
        </w:rPr>
        <w:t xml:space="preserve">, </w:t>
      </w:r>
      <w:r w:rsidRPr="00985E67">
        <w:rPr>
          <w:rStyle w:val="Emphasis"/>
        </w:rPr>
        <w:t>not rigid state socialism</w:t>
      </w:r>
      <w:r w:rsidRPr="00985E67">
        <w:rPr>
          <w:sz w:val="12"/>
        </w:rPr>
        <w:t xml:space="preserve">. </w:t>
      </w:r>
      <w:r w:rsidRPr="00985E67">
        <w:rPr>
          <w:rStyle w:val="StyleUnderline"/>
          <w:highlight w:val="cyan"/>
        </w:rPr>
        <w:t>The political system is</w:t>
      </w:r>
      <w:r w:rsidRPr="00985E67">
        <w:rPr>
          <w:rStyle w:val="StyleUnderline"/>
        </w:rPr>
        <w:t xml:space="preserve"> a conservative autocracy with aspects of a </w:t>
      </w:r>
      <w:r w:rsidRPr="00985E67">
        <w:rPr>
          <w:rStyle w:val="StyleUnderline"/>
          <w:highlight w:val="cyan"/>
        </w:rPr>
        <w:t>rigged democracy</w:t>
      </w:r>
      <w:r w:rsidRPr="00985E67">
        <w:rPr>
          <w:sz w:val="12"/>
        </w:rPr>
        <w:t xml:space="preserve">, </w:t>
      </w:r>
      <w:r w:rsidRPr="00985E67">
        <w:rPr>
          <w:rStyle w:val="Emphasis"/>
        </w:rPr>
        <w:t>not a one-party dictatorship</w:t>
      </w:r>
      <w:r w:rsidRPr="00985E67">
        <w:rPr>
          <w:sz w:val="12"/>
        </w:rPr>
        <w:t xml:space="preserve"> </w:t>
      </w:r>
      <w:r w:rsidRPr="00985E67">
        <w:rPr>
          <w:rStyle w:val="StyleUnderline"/>
        </w:rPr>
        <w:t>that brooks no dissent whatsoeve</w:t>
      </w:r>
      <w:r w:rsidRPr="00985E67">
        <w:rPr>
          <w:sz w:val="12"/>
        </w:rPr>
        <w:t xml:space="preserve">r. </w:t>
      </w:r>
      <w:r w:rsidRPr="00985E67">
        <w:rPr>
          <w:rStyle w:val="StyleUnderline"/>
        </w:rPr>
        <w:t>Russia is hardly a Western-style democracy, but neither is it a continuation of the Soviet Union’s horrifically brutal totalitarianism</w:t>
      </w:r>
      <w:r w:rsidRPr="00985E67">
        <w:rPr>
          <w:sz w:val="12"/>
        </w:rPr>
        <w:t xml:space="preserve">. Indeed, </w:t>
      </w:r>
      <w:r w:rsidRPr="00985E67">
        <w:rPr>
          <w:rStyle w:val="StyleUnderline"/>
        </w:rPr>
        <w:t xml:space="preserve">the country’s political and social philosophy is </w:t>
      </w:r>
      <w:r w:rsidRPr="00985E67">
        <w:rPr>
          <w:rStyle w:val="Emphasis"/>
        </w:rPr>
        <w:t>quite different</w:t>
      </w:r>
      <w:r w:rsidRPr="00985E67">
        <w:rPr>
          <w:sz w:val="12"/>
        </w:rPr>
        <w:t xml:space="preserve"> from that of its predecessor. For example, the Orthodox Church had no meaningful influence during the Soviet era—something that was unsurprising, given communism’s official policy of atheism. But today, the Orthodox Church has a considerable influence in Putin’s Russia, especially on social issues. The bottom line is that </w:t>
      </w:r>
      <w:r w:rsidRPr="00985E67">
        <w:rPr>
          <w:rStyle w:val="StyleUnderline"/>
          <w:highlight w:val="cyan"/>
        </w:rPr>
        <w:t xml:space="preserve">Russia is a </w:t>
      </w:r>
      <w:r w:rsidRPr="00985E67">
        <w:rPr>
          <w:rStyle w:val="Emphasis"/>
          <w:highlight w:val="cyan"/>
        </w:rPr>
        <w:t>conventional</w:t>
      </w:r>
      <w:r w:rsidRPr="00985E67">
        <w:rPr>
          <w:sz w:val="12"/>
        </w:rPr>
        <w:t xml:space="preserve">, somewhat </w:t>
      </w:r>
      <w:r w:rsidRPr="00985E67">
        <w:rPr>
          <w:rStyle w:val="Emphasis"/>
          <w:highlight w:val="cyan"/>
        </w:rPr>
        <w:t>conservative</w:t>
      </w:r>
      <w:r w:rsidRPr="00985E67">
        <w:rPr>
          <w:sz w:val="12"/>
        </w:rPr>
        <w:t xml:space="preserve">, </w:t>
      </w:r>
      <w:r w:rsidRPr="00985E67">
        <w:rPr>
          <w:rStyle w:val="StyleUnderline"/>
          <w:highlight w:val="cyan"/>
        </w:rPr>
        <w:t>power</w:t>
      </w:r>
      <w:r w:rsidRPr="00985E67">
        <w:rPr>
          <w:sz w:val="12"/>
        </w:rPr>
        <w:t xml:space="preserve">, whereas the Soviet Union was a messianic, totalitarian power. </w:t>
      </w:r>
      <w:r w:rsidRPr="00985E67">
        <w:rPr>
          <w:rStyle w:val="StyleUnderline"/>
        </w:rPr>
        <w:t>That’s a rather large and significant difference, and U.S. policy needs to reflect that realization</w:t>
      </w:r>
      <w:r w:rsidRPr="00985E67">
        <w:rPr>
          <w:sz w:val="12"/>
        </w:rPr>
        <w:t xml:space="preserve">. An equally crucial difference is that the Soviet Union was a global power (and, for a time, arguably a superpower) with global ambitions and capabilities to match. It controlled an empire in Eastern Europe and cultivated allies and clients around the world, including in such far-flung places as Cuba, Vietnam, and Angola. The USSR also intensely contested the United States for influence in all of those areas. Conversely, Russia is merely a regional power with very limited extra-regional reach. The Kremlin’s ambitions are focused heavily on the near abroad, aimed at trying to block the eastward creep of the North Atlantic Treaty Organization (NATO) and the U.S.-led intrusion into Russia’s core security zone. The orientation seems far more defensive than offensive. </w:t>
      </w:r>
      <w:r w:rsidRPr="00985E67">
        <w:rPr>
          <w:rStyle w:val="StyleUnderline"/>
          <w:highlight w:val="cyan"/>
        </w:rPr>
        <w:t xml:space="preserve">It would be </w:t>
      </w:r>
      <w:r w:rsidRPr="00985E67">
        <w:rPr>
          <w:rStyle w:val="Emphasis"/>
          <w:highlight w:val="cyan"/>
        </w:rPr>
        <w:t>difficult</w:t>
      </w:r>
      <w:r w:rsidRPr="00985E67">
        <w:rPr>
          <w:rStyle w:val="StyleUnderline"/>
          <w:highlight w:val="cyan"/>
        </w:rPr>
        <w:t xml:space="preserve"> for Russia to execute anything more than</w:t>
      </w:r>
      <w:r w:rsidRPr="00985E67">
        <w:rPr>
          <w:rStyle w:val="StyleUnderline"/>
        </w:rPr>
        <w:t xml:space="preserve"> a very </w:t>
      </w:r>
      <w:r w:rsidRPr="00985E67">
        <w:rPr>
          <w:rStyle w:val="Emphasis"/>
          <w:highlight w:val="cyan"/>
        </w:rPr>
        <w:t>geographically limited expansionist agenda</w:t>
      </w:r>
      <w:r w:rsidRPr="00985E67">
        <w:rPr>
          <w:sz w:val="12"/>
        </w:rPr>
        <w:t xml:space="preserve">, even if it has one. The Soviet Union was the world’s number two economic power, second only to the United States. </w:t>
      </w:r>
      <w:r w:rsidRPr="00985E67">
        <w:rPr>
          <w:rStyle w:val="StyleUnderline"/>
          <w:highlight w:val="cyan"/>
        </w:rPr>
        <w:t>Russia has an economy</w:t>
      </w:r>
      <w:r w:rsidRPr="00985E67">
        <w:rPr>
          <w:rStyle w:val="StyleUnderline"/>
        </w:rPr>
        <w:t xml:space="preserve"> roughly </w:t>
      </w:r>
      <w:r w:rsidRPr="00985E67">
        <w:rPr>
          <w:rStyle w:val="StyleUnderline"/>
          <w:highlight w:val="cyan"/>
        </w:rPr>
        <w:t>the size of Canada’s</w:t>
      </w:r>
      <w:r w:rsidRPr="00985E67">
        <w:rPr>
          <w:rStyle w:val="StyleUnderline"/>
        </w:rPr>
        <w:t xml:space="preserve"> and is no longer ranked even in the global top ten</w:t>
      </w:r>
      <w:r w:rsidRPr="00985E67">
        <w:rPr>
          <w:sz w:val="12"/>
        </w:rPr>
        <w:t xml:space="preserve"> . </w:t>
      </w:r>
      <w:r w:rsidRPr="00985E67">
        <w:rPr>
          <w:rStyle w:val="StyleUnderline"/>
          <w:highlight w:val="cyan"/>
        </w:rPr>
        <w:t>It</w:t>
      </w:r>
      <w:r w:rsidRPr="00985E67">
        <w:rPr>
          <w:sz w:val="12"/>
        </w:rPr>
        <w:t xml:space="preserve"> also </w:t>
      </w:r>
      <w:r w:rsidRPr="00985E67">
        <w:rPr>
          <w:rStyle w:val="StyleUnderline"/>
          <w:highlight w:val="cyan"/>
        </w:rPr>
        <w:t>has</w:t>
      </w:r>
      <w:r w:rsidRPr="00985E67">
        <w:rPr>
          <w:rStyle w:val="StyleUnderline"/>
        </w:rPr>
        <w:t xml:space="preserve"> </w:t>
      </w:r>
      <w:r w:rsidRPr="00985E67">
        <w:rPr>
          <w:rStyle w:val="Emphasis"/>
        </w:rPr>
        <w:t xml:space="preserve">only </w:t>
      </w:r>
      <w:r w:rsidRPr="00985E67">
        <w:rPr>
          <w:rStyle w:val="Emphasis"/>
          <w:highlight w:val="cyan"/>
        </w:rPr>
        <w:t>three-quarters</w:t>
      </w:r>
      <w:r w:rsidRPr="00985E67">
        <w:rPr>
          <w:rStyle w:val="StyleUnderline"/>
        </w:rPr>
        <w:t xml:space="preserve"> </w:t>
      </w:r>
      <w:r w:rsidRPr="00985E67">
        <w:rPr>
          <w:rStyle w:val="StyleUnderline"/>
          <w:highlight w:val="cyan"/>
        </w:rPr>
        <w:t>of the Soviet Union’s territory</w:t>
      </w:r>
      <w:r w:rsidRPr="00985E67">
        <w:rPr>
          <w:sz w:val="12"/>
        </w:rPr>
        <w:t xml:space="preserve"> (much of which is nearly-empty Siberia) </w:t>
      </w:r>
      <w:r w:rsidRPr="00985E67">
        <w:rPr>
          <w:rStyle w:val="StyleUnderline"/>
        </w:rPr>
        <w:t xml:space="preserve">and barely </w:t>
      </w:r>
      <w:r w:rsidRPr="00985E67">
        <w:rPr>
          <w:rStyle w:val="Emphasis"/>
        </w:rPr>
        <w:t>half the population</w:t>
      </w:r>
      <w:r w:rsidRPr="00985E67">
        <w:rPr>
          <w:rStyle w:val="StyleUnderline"/>
        </w:rPr>
        <w:t xml:space="preserve"> of the old USSR</w:t>
      </w:r>
      <w:r w:rsidRPr="00985E67">
        <w:rPr>
          <w:sz w:val="12"/>
        </w:rPr>
        <w:t xml:space="preserve">. If that were not enough, </w:t>
      </w:r>
      <w:r w:rsidRPr="00985E67">
        <w:rPr>
          <w:rStyle w:val="StyleUnderline"/>
          <w:highlight w:val="cyan"/>
        </w:rPr>
        <w:t>that</w:t>
      </w:r>
      <w:r w:rsidRPr="00985E67">
        <w:rPr>
          <w:rStyle w:val="StyleUnderline"/>
        </w:rPr>
        <w:t xml:space="preserve"> </w:t>
      </w:r>
      <w:r w:rsidRPr="00985E67">
        <w:rPr>
          <w:rStyle w:val="Emphasis"/>
          <w:highlight w:val="cyan"/>
        </w:rPr>
        <w:t>population is shrinking</w:t>
      </w:r>
      <w:r w:rsidRPr="00985E67">
        <w:rPr>
          <w:rStyle w:val="StyleUnderline"/>
        </w:rPr>
        <w:t xml:space="preserve"> </w:t>
      </w:r>
      <w:r w:rsidRPr="00985E67">
        <w:rPr>
          <w:rStyle w:val="StyleUnderline"/>
          <w:highlight w:val="cyan"/>
        </w:rPr>
        <w:t>and</w:t>
      </w:r>
      <w:r w:rsidRPr="00985E67">
        <w:rPr>
          <w:rStyle w:val="StyleUnderline"/>
        </w:rPr>
        <w:t xml:space="preserve"> is </w:t>
      </w:r>
      <w:r w:rsidRPr="00985E67">
        <w:rPr>
          <w:rStyle w:val="Emphasis"/>
          <w:highlight w:val="cyan"/>
        </w:rPr>
        <w:t>afflicted with</w:t>
      </w:r>
      <w:r w:rsidRPr="00985E67">
        <w:rPr>
          <w:rStyle w:val="Emphasis"/>
        </w:rPr>
        <w:t xml:space="preserve"> an assortment of </w:t>
      </w:r>
      <w:r w:rsidRPr="00985E67">
        <w:rPr>
          <w:rStyle w:val="Emphasis"/>
          <w:highlight w:val="cyan"/>
        </w:rPr>
        <w:t>public health problems</w:t>
      </w:r>
      <w:r w:rsidRPr="00985E67">
        <w:rPr>
          <w:sz w:val="12"/>
        </w:rPr>
        <w:t xml:space="preserve"> (especially rampant alcoholism). All of these factors should make it evident that </w:t>
      </w:r>
      <w:r w:rsidRPr="00985E67">
        <w:rPr>
          <w:rStyle w:val="Emphasis"/>
          <w:highlight w:val="cyan"/>
        </w:rPr>
        <w:t>Russia is not a credible rival</w:t>
      </w:r>
      <w:r w:rsidRPr="00985E67">
        <w:rPr>
          <w:sz w:val="12"/>
        </w:rPr>
        <w:t xml:space="preserve">, </w:t>
      </w:r>
      <w:r w:rsidRPr="00985E67">
        <w:rPr>
          <w:rStyle w:val="Emphasis"/>
          <w:highlight w:val="cyan"/>
        </w:rPr>
        <w:t>much less</w:t>
      </w:r>
      <w:r w:rsidRPr="00985E67">
        <w:rPr>
          <w:rStyle w:val="Emphasis"/>
        </w:rPr>
        <w:t xml:space="preserve"> an </w:t>
      </w:r>
      <w:r w:rsidRPr="00985E67">
        <w:rPr>
          <w:rStyle w:val="Emphasis"/>
          <w:highlight w:val="cyan"/>
        </w:rPr>
        <w:t>existential threat</w:t>
      </w:r>
      <w:r w:rsidRPr="00985E67">
        <w:rPr>
          <w:sz w:val="12"/>
        </w:rPr>
        <w:t xml:space="preserve">, to the United States and its democratic system . </w:t>
      </w:r>
      <w:r w:rsidRPr="00985E67">
        <w:rPr>
          <w:rStyle w:val="StyleUnderline"/>
        </w:rPr>
        <w:t>Russia's power is a pale shadow of the Soviet Union's</w:t>
      </w:r>
      <w:r w:rsidRPr="00985E67">
        <w:rPr>
          <w:sz w:val="12"/>
        </w:rPr>
        <w:t xml:space="preserve">. The only undiminished source of clout is the country's sizeable nuclear arsenal. But </w:t>
      </w:r>
      <w:r w:rsidRPr="00985E67">
        <w:rPr>
          <w:rStyle w:val="StyleUnderline"/>
        </w:rPr>
        <w:t xml:space="preserve">while </w:t>
      </w:r>
      <w:r w:rsidRPr="00985E67">
        <w:rPr>
          <w:rStyle w:val="StyleUnderline"/>
          <w:highlight w:val="cyan"/>
        </w:rPr>
        <w:t>nuclear weapons</w:t>
      </w:r>
      <w:r w:rsidRPr="00985E67">
        <w:rPr>
          <w:rStyle w:val="StyleUnderline"/>
        </w:rPr>
        <w:t xml:space="preserve"> are the ultimate deterrent</w:t>
      </w:r>
      <w:r w:rsidRPr="00985E67">
        <w:rPr>
          <w:sz w:val="12"/>
        </w:rPr>
        <w:t xml:space="preserve">, </w:t>
      </w:r>
      <w:r w:rsidRPr="00985E67">
        <w:rPr>
          <w:rStyle w:val="StyleUnderline"/>
        </w:rPr>
        <w:t xml:space="preserve">they </w:t>
      </w:r>
      <w:r w:rsidRPr="00985E67">
        <w:rPr>
          <w:rStyle w:val="StyleUnderline"/>
          <w:highlight w:val="cyan"/>
        </w:rPr>
        <w:t>are</w:t>
      </w:r>
      <w:r w:rsidRPr="00985E67">
        <w:rPr>
          <w:rStyle w:val="StyleUnderline"/>
        </w:rPr>
        <w:t xml:space="preserve"> </w:t>
      </w:r>
      <w:r w:rsidRPr="00985E67">
        <w:rPr>
          <w:rStyle w:val="Emphasis"/>
          <w:highlight w:val="cyan"/>
        </w:rPr>
        <w:t>not</w:t>
      </w:r>
      <w:r w:rsidRPr="00985E67">
        <w:rPr>
          <w:rStyle w:val="Emphasis"/>
        </w:rPr>
        <w:t xml:space="preserve"> very </w:t>
      </w:r>
      <w:r w:rsidRPr="00985E67">
        <w:rPr>
          <w:rStyle w:val="Emphasis"/>
          <w:highlight w:val="cyan"/>
        </w:rPr>
        <w:t>useful for power projection</w:t>
      </w:r>
      <w:r w:rsidRPr="00985E67">
        <w:rPr>
          <w:rStyle w:val="StyleUnderline"/>
        </w:rPr>
        <w:t xml:space="preserve"> or warfighting</w:t>
      </w:r>
      <w:r w:rsidRPr="00985E67">
        <w:rPr>
          <w:sz w:val="12"/>
        </w:rPr>
        <w:t xml:space="preserve">, </w:t>
      </w:r>
      <w:r w:rsidRPr="00985E67">
        <w:rPr>
          <w:rStyle w:val="StyleUnderline"/>
        </w:rPr>
        <w:t xml:space="preserve">unless the political leadership wants to </w:t>
      </w:r>
      <w:r w:rsidRPr="00985E67">
        <w:rPr>
          <w:rStyle w:val="Emphasis"/>
        </w:rPr>
        <w:t>risk national suicide</w:t>
      </w:r>
      <w:r w:rsidRPr="00985E67">
        <w:rPr>
          <w:sz w:val="12"/>
        </w:rPr>
        <w:t xml:space="preserve">. And </w:t>
      </w:r>
      <w:r w:rsidRPr="00985E67">
        <w:rPr>
          <w:rStyle w:val="StyleUnderline"/>
          <w:highlight w:val="cyan"/>
        </w:rPr>
        <w:t>there is</w:t>
      </w:r>
      <w:r w:rsidRPr="00985E67">
        <w:rPr>
          <w:rStyle w:val="StyleUnderline"/>
        </w:rPr>
        <w:t xml:space="preserve"> </w:t>
      </w:r>
      <w:r w:rsidRPr="00985E67">
        <w:rPr>
          <w:rStyle w:val="Emphasis"/>
          <w:highlight w:val="cyan"/>
        </w:rPr>
        <w:t>no evidence</w:t>
      </w:r>
      <w:r w:rsidRPr="00985E67">
        <w:rPr>
          <w:rStyle w:val="StyleUnderline"/>
        </w:rPr>
        <w:t xml:space="preserve"> whatsoever that </w:t>
      </w:r>
      <w:r w:rsidRPr="00985E67">
        <w:rPr>
          <w:rStyle w:val="StyleUnderline"/>
          <w:highlight w:val="cyan"/>
        </w:rPr>
        <w:t>Putin</w:t>
      </w:r>
      <w:r w:rsidRPr="00985E67">
        <w:rPr>
          <w:rStyle w:val="StyleUnderline"/>
        </w:rPr>
        <w:t xml:space="preserve"> and his oligarch backers </w:t>
      </w:r>
      <w:r w:rsidRPr="00985E67">
        <w:rPr>
          <w:rStyle w:val="StyleUnderline"/>
          <w:highlight w:val="cyan"/>
        </w:rPr>
        <w:t>are suicidal</w:t>
      </w:r>
      <w:r w:rsidRPr="00985E67">
        <w:rPr>
          <w:sz w:val="12"/>
        </w:rPr>
        <w:t xml:space="preserve">. </w:t>
      </w:r>
      <w:r w:rsidRPr="00985E67">
        <w:rPr>
          <w:rStyle w:val="StyleUnderline"/>
        </w:rPr>
        <w:t xml:space="preserve">Quite the contrary, </w:t>
      </w:r>
      <w:r w:rsidRPr="00985E67">
        <w:rPr>
          <w:rStyle w:val="StyleUnderline"/>
          <w:highlight w:val="cyan"/>
        </w:rPr>
        <w:t>they seem</w:t>
      </w:r>
      <w:r w:rsidRPr="00985E67">
        <w:rPr>
          <w:rStyle w:val="StyleUnderline"/>
        </w:rPr>
        <w:t xml:space="preserve"> </w:t>
      </w:r>
      <w:r w:rsidRPr="00985E67">
        <w:rPr>
          <w:rStyle w:val="Emphasis"/>
          <w:highlight w:val="cyan"/>
        </w:rPr>
        <w:t xml:space="preserve">wedded to accumulating </w:t>
      </w:r>
      <w:r w:rsidRPr="00985E67">
        <w:rPr>
          <w:rStyle w:val="Emphasis"/>
        </w:rPr>
        <w:t xml:space="preserve">ever greater </w:t>
      </w:r>
      <w:r w:rsidRPr="00985E67">
        <w:rPr>
          <w:rStyle w:val="Emphasis"/>
          <w:highlight w:val="cyan"/>
        </w:rPr>
        <w:t>wealth</w:t>
      </w:r>
      <w:r w:rsidRPr="00985E67">
        <w:rPr>
          <w:rStyle w:val="StyleUnderline"/>
        </w:rPr>
        <w:t xml:space="preserve"> and perks</w:t>
      </w:r>
      <w:r w:rsidRPr="00985E67">
        <w:rPr>
          <w:sz w:val="12"/>
        </w:rPr>
        <w:t>.</w:t>
      </w:r>
    </w:p>
    <w:p w14:paraId="3EFE8D4E" w14:textId="77777777" w:rsidR="00F05087" w:rsidRPr="00F05087" w:rsidRDefault="00F05087" w:rsidP="00F05087"/>
    <w:p w14:paraId="64F0121E" w14:textId="77777777" w:rsidR="00F05087" w:rsidRPr="00985E67" w:rsidRDefault="00F05087" w:rsidP="00F05087">
      <w:pPr>
        <w:pStyle w:val="Heading4"/>
        <w:rPr>
          <w:rFonts w:cs="Arial"/>
        </w:rPr>
      </w:pPr>
      <w:r w:rsidRPr="00985E67">
        <w:rPr>
          <w:rFonts w:cs="Arial"/>
        </w:rPr>
        <w:t>No Russia war---deterrence, empirics, expert opinion</w:t>
      </w:r>
    </w:p>
    <w:p w14:paraId="68F3F3E5" w14:textId="77777777" w:rsidR="00F05087" w:rsidRPr="00985E67" w:rsidRDefault="00F05087" w:rsidP="00F05087">
      <w:r w:rsidRPr="00985E67">
        <w:t xml:space="preserve">Doug </w:t>
      </w:r>
      <w:r w:rsidRPr="00985E67">
        <w:rPr>
          <w:rStyle w:val="Style13ptBold"/>
        </w:rPr>
        <w:t>Bandow 17</w:t>
      </w:r>
      <w:r w:rsidRPr="00985E67">
        <w:t>, J.D. from Stanford, 3/6/17, "What Russian Threat? Americans Shouldn't Be Running Scared of Moscow," Cato Institute, https://www.cato.org/publications/commentary/what-russian-threat-americans-shouldnt-be-running-scared-moscow</w:t>
      </w:r>
    </w:p>
    <w:p w14:paraId="71E080B7" w14:textId="77777777" w:rsidR="00F05087" w:rsidRPr="00985E67" w:rsidRDefault="00F05087" w:rsidP="00F05087">
      <w:pPr>
        <w:rPr>
          <w:rStyle w:val="Emphasis"/>
          <w:highlight w:val="cyan"/>
        </w:rPr>
      </w:pPr>
      <w:r w:rsidRPr="00985E67">
        <w:rPr>
          <w:rFonts w:eastAsia="Calibri"/>
          <w:sz w:val="16"/>
        </w:rPr>
        <w:t xml:space="preserve">Yet the </w:t>
      </w:r>
      <w:r w:rsidRPr="00985E67">
        <w:rPr>
          <w:rFonts w:eastAsia="Calibri"/>
          <w:u w:val="single"/>
        </w:rPr>
        <w:t>fear-mongering is nonsense</w:t>
      </w:r>
      <w:r w:rsidRPr="00985E67">
        <w:rPr>
          <w:rFonts w:eastAsia="Calibri"/>
          <w:sz w:val="16"/>
        </w:rPr>
        <w:t xml:space="preserve">. Russia’s presumed attempt to influence America’s election was more smoke than fire. Moscow is accused of a private hack which released emails detailing the sleaze afflicting one of the presidential candidates. Although illegal like other cyber-attacks, that’s pretty mild, especially compared to Washington’s routine interference in other nations’ political affairs, including their elections. Although American officials proclaim their commitment to democracy, their activities almost always promote parties, leaders, and movements friendly to the U.S. </w:t>
      </w:r>
      <w:r w:rsidRPr="00985E67">
        <w:rPr>
          <w:rFonts w:eastAsia="Calibri"/>
          <w:u w:val="single"/>
        </w:rPr>
        <w:t>More serious are claims that Moscow poses a security threat</w:t>
      </w:r>
      <w:r w:rsidRPr="00985E67">
        <w:rPr>
          <w:rFonts w:eastAsia="Calibri"/>
          <w:sz w:val="16"/>
        </w:rPr>
        <w:t xml:space="preserve">. Military capabilities are more than formal military budgets, but </w:t>
      </w:r>
      <w:r w:rsidRPr="00985E67">
        <w:rPr>
          <w:rFonts w:eastAsia="Calibri"/>
          <w:u w:val="single"/>
        </w:rPr>
        <w:t xml:space="preserve">the </w:t>
      </w:r>
      <w:r w:rsidRPr="00985E67">
        <w:rPr>
          <w:rFonts w:eastAsia="Calibri"/>
          <w:highlight w:val="cyan"/>
          <w:u w:val="single"/>
        </w:rPr>
        <w:t>spending disparity between the U.S. and Russia is vast</w:t>
      </w:r>
      <w:r w:rsidRPr="00985E67">
        <w:rPr>
          <w:rFonts w:eastAsia="Calibri"/>
          <w:sz w:val="16"/>
        </w:rPr>
        <w:t xml:space="preserve">: </w:t>
      </w:r>
      <w:r w:rsidRPr="00985E67">
        <w:rPr>
          <w:rFonts w:eastAsia="Calibri"/>
          <w:highlight w:val="cyan"/>
          <w:u w:val="single"/>
        </w:rPr>
        <w:t>Washington’s outlays</w:t>
      </w:r>
      <w:r w:rsidRPr="00985E67">
        <w:rPr>
          <w:rFonts w:eastAsia="Calibri"/>
          <w:u w:val="single"/>
        </w:rPr>
        <w:t xml:space="preserve"> are almost </w:t>
      </w:r>
      <w:r w:rsidRPr="00985E67">
        <w:rPr>
          <w:rStyle w:val="Emphasis"/>
          <w:highlight w:val="cyan"/>
        </w:rPr>
        <w:t>ten times</w:t>
      </w:r>
      <w:r w:rsidRPr="00985E67">
        <w:rPr>
          <w:rFonts w:eastAsia="Calibri"/>
          <w:u w:val="single"/>
        </w:rPr>
        <w:t xml:space="preserve"> as much as </w:t>
      </w:r>
      <w:r w:rsidRPr="00985E67">
        <w:rPr>
          <w:rFonts w:eastAsia="Calibri"/>
          <w:highlight w:val="cyan"/>
          <w:u w:val="single"/>
        </w:rPr>
        <w:t>Moscow</w:t>
      </w:r>
      <w:r w:rsidRPr="00985E67">
        <w:rPr>
          <w:rFonts w:eastAsia="Calibri"/>
          <w:u w:val="single"/>
        </w:rPr>
        <w:t>’s</w:t>
      </w:r>
      <w:r w:rsidRPr="00985E67">
        <w:rPr>
          <w:rFonts w:eastAsia="Calibri"/>
          <w:b/>
          <w:u w:val="single"/>
        </w:rPr>
        <w:t xml:space="preserve">. </w:t>
      </w:r>
      <w:r w:rsidRPr="00985E67">
        <w:rPr>
          <w:rFonts w:eastAsia="Calibri"/>
          <w:sz w:val="16"/>
        </w:rPr>
        <w:t xml:space="preserve">President Donald Trump just proposed an annual jump in outlays, $54 billion, which is nearly as much as Russia will spend all year. </w:t>
      </w:r>
      <w:r w:rsidRPr="00985E67">
        <w:rPr>
          <w:rFonts w:eastAsia="Calibri"/>
          <w:highlight w:val="cyan"/>
          <w:u w:val="single"/>
        </w:rPr>
        <w:t xml:space="preserve">Russia lacks the </w:t>
      </w:r>
      <w:r w:rsidRPr="00985E67">
        <w:rPr>
          <w:rStyle w:val="Emphasis"/>
          <w:highlight w:val="cyan"/>
        </w:rPr>
        <w:t>global reach</w:t>
      </w:r>
      <w:r w:rsidRPr="00985E67">
        <w:rPr>
          <w:rFonts w:eastAsia="Calibri"/>
          <w:u w:val="single"/>
        </w:rPr>
        <w:t xml:space="preserve"> </w:t>
      </w:r>
      <w:r w:rsidRPr="00985E67">
        <w:rPr>
          <w:rFonts w:eastAsia="Calibri"/>
          <w:highlight w:val="cyan"/>
          <w:u w:val="single"/>
        </w:rPr>
        <w:t>to challenge</w:t>
      </w:r>
      <w:r w:rsidRPr="00985E67">
        <w:rPr>
          <w:rFonts w:eastAsia="Calibri"/>
          <w:u w:val="single"/>
        </w:rPr>
        <w:t xml:space="preserve"> </w:t>
      </w:r>
      <w:r w:rsidRPr="00985E67">
        <w:rPr>
          <w:rFonts w:eastAsia="Calibri"/>
          <w:highlight w:val="cyan"/>
          <w:u w:val="single"/>
        </w:rPr>
        <w:t>America</w:t>
      </w:r>
      <w:r w:rsidRPr="00985E67">
        <w:rPr>
          <w:rFonts w:eastAsia="Calibri"/>
          <w:u w:val="single"/>
        </w:rPr>
        <w:t>. As Putin noted</w:t>
      </w:r>
      <w:r w:rsidRPr="00985E67">
        <w:rPr>
          <w:rFonts w:eastAsia="Calibri"/>
          <w:sz w:val="16"/>
        </w:rPr>
        <w:t xml:space="preserve"> in an interview with an Italian journalist: </w:t>
      </w:r>
      <w:r w:rsidRPr="00985E67">
        <w:rPr>
          <w:rFonts w:eastAsia="Calibri"/>
          <w:b/>
          <w:u w:val="single"/>
        </w:rPr>
        <w:t>“</w:t>
      </w:r>
      <w:r w:rsidRPr="00985E67">
        <w:rPr>
          <w:rFonts w:eastAsia="Calibri"/>
          <w:highlight w:val="cyan"/>
          <w:u w:val="single"/>
        </w:rPr>
        <w:t>Publish a</w:t>
      </w:r>
      <w:r w:rsidRPr="00985E67">
        <w:rPr>
          <w:rFonts w:eastAsia="Calibri"/>
          <w:u w:val="single"/>
        </w:rPr>
        <w:t xml:space="preserve"> world </w:t>
      </w:r>
      <w:r w:rsidRPr="00985E67">
        <w:rPr>
          <w:rFonts w:eastAsia="Calibri"/>
          <w:highlight w:val="cyan"/>
          <w:u w:val="single"/>
        </w:rPr>
        <w:t>map</w:t>
      </w:r>
      <w:r w:rsidRPr="00985E67">
        <w:rPr>
          <w:rFonts w:eastAsia="Calibri"/>
          <w:u w:val="single"/>
        </w:rPr>
        <w:t xml:space="preserve"> </w:t>
      </w:r>
      <w:r w:rsidRPr="00985E67">
        <w:rPr>
          <w:rFonts w:eastAsia="Calibri"/>
          <w:highlight w:val="cyan"/>
          <w:u w:val="single"/>
        </w:rPr>
        <w:t>and</w:t>
      </w:r>
      <w:r w:rsidRPr="00985E67">
        <w:rPr>
          <w:rFonts w:eastAsia="Calibri"/>
          <w:u w:val="single"/>
        </w:rPr>
        <w:t xml:space="preserve"> </w:t>
      </w:r>
      <w:r w:rsidRPr="00985E67">
        <w:rPr>
          <w:rFonts w:eastAsia="Calibri"/>
          <w:highlight w:val="cyan"/>
          <w:u w:val="single"/>
        </w:rPr>
        <w:t>mark</w:t>
      </w:r>
      <w:r w:rsidRPr="00985E67">
        <w:rPr>
          <w:rFonts w:eastAsia="Calibri"/>
          <w:u w:val="single"/>
        </w:rPr>
        <w:t xml:space="preserve"> all the </w:t>
      </w:r>
      <w:r w:rsidRPr="00985E67">
        <w:rPr>
          <w:rFonts w:eastAsia="Calibri"/>
          <w:highlight w:val="cyan"/>
          <w:u w:val="single"/>
        </w:rPr>
        <w:t>U.S. military bases</w:t>
      </w:r>
      <w:r w:rsidRPr="00985E67">
        <w:rPr>
          <w:rFonts w:eastAsia="Calibri"/>
          <w:u w:val="single"/>
        </w:rPr>
        <w:t xml:space="preserve"> on it. </w:t>
      </w:r>
      <w:r w:rsidRPr="00985E67">
        <w:rPr>
          <w:rFonts w:eastAsia="Calibri"/>
          <w:highlight w:val="cyan"/>
          <w:u w:val="single"/>
        </w:rPr>
        <w:t>You will see the difference</w:t>
      </w:r>
      <w:r w:rsidRPr="00985E67">
        <w:rPr>
          <w:rFonts w:eastAsia="Calibri"/>
          <w:u w:val="single"/>
        </w:rPr>
        <w:t xml:space="preserve"> between Russia and the U.S.” </w:t>
      </w:r>
      <w:r w:rsidRPr="00985E67">
        <w:rPr>
          <w:rFonts w:eastAsia="Calibri"/>
          <w:highlight w:val="cyan"/>
          <w:u w:val="single"/>
        </w:rPr>
        <w:t>Moscow also lacks</w:t>
      </w:r>
      <w:r w:rsidRPr="00985E67">
        <w:rPr>
          <w:rFonts w:eastAsia="Calibri"/>
          <w:u w:val="single"/>
        </w:rPr>
        <w:t xml:space="preserve"> </w:t>
      </w:r>
      <w:r w:rsidRPr="00985E67">
        <w:rPr>
          <w:rFonts w:eastAsia="Calibri"/>
          <w:highlight w:val="cyan"/>
          <w:u w:val="single"/>
        </w:rPr>
        <w:t xml:space="preserve">the </w:t>
      </w:r>
      <w:r w:rsidRPr="00985E67">
        <w:rPr>
          <w:rStyle w:val="Emphasis"/>
          <w:highlight w:val="cyan"/>
        </w:rPr>
        <w:t>economic foundation</w:t>
      </w:r>
      <w:r w:rsidRPr="00985E67">
        <w:rPr>
          <w:rFonts w:eastAsia="Calibri"/>
          <w:highlight w:val="cyan"/>
          <w:u w:val="single"/>
        </w:rPr>
        <w:t xml:space="preserve"> to match the U.S</w:t>
      </w:r>
      <w:r w:rsidRPr="00985E67">
        <w:rPr>
          <w:rFonts w:eastAsia="Calibri"/>
          <w:u w:val="single"/>
        </w:rPr>
        <w:t>.</w:t>
      </w:r>
      <w:r w:rsidRPr="00985E67">
        <w:rPr>
          <w:rFonts w:eastAsia="Calibri"/>
          <w:sz w:val="16"/>
        </w:rPr>
        <w:t xml:space="preserve"> </w:t>
      </w:r>
      <w:r w:rsidRPr="00985E67">
        <w:rPr>
          <w:rFonts w:eastAsia="Calibri"/>
          <w:highlight w:val="cyan"/>
          <w:u w:val="single"/>
        </w:rPr>
        <w:t xml:space="preserve">According to the </w:t>
      </w:r>
      <w:r w:rsidRPr="00985E67">
        <w:rPr>
          <w:rFonts w:eastAsia="Calibri"/>
          <w:iCs/>
          <w:highlight w:val="cyan"/>
          <w:u w:val="single"/>
          <w:bdr w:val="single" w:sz="8" w:space="0" w:color="auto"/>
        </w:rPr>
        <w:t>I</w:t>
      </w:r>
      <w:r w:rsidRPr="00985E67">
        <w:rPr>
          <w:rFonts w:eastAsia="Calibri"/>
          <w:sz w:val="16"/>
        </w:rPr>
        <w:t xml:space="preserve">nternational </w:t>
      </w:r>
      <w:r w:rsidRPr="00985E67">
        <w:rPr>
          <w:rFonts w:eastAsia="Calibri"/>
          <w:iCs/>
          <w:highlight w:val="cyan"/>
          <w:u w:val="single"/>
          <w:bdr w:val="single" w:sz="8" w:space="0" w:color="auto"/>
        </w:rPr>
        <w:t>I</w:t>
      </w:r>
      <w:r w:rsidRPr="00985E67">
        <w:rPr>
          <w:rFonts w:eastAsia="Calibri"/>
          <w:sz w:val="16"/>
        </w:rPr>
        <w:t xml:space="preserve">nstitute for </w:t>
      </w:r>
      <w:r w:rsidRPr="00985E67">
        <w:rPr>
          <w:rFonts w:eastAsia="Calibri"/>
          <w:iCs/>
          <w:highlight w:val="cyan"/>
          <w:u w:val="single"/>
          <w:bdr w:val="single" w:sz="8" w:space="0" w:color="auto"/>
        </w:rPr>
        <w:t>S</w:t>
      </w:r>
      <w:r w:rsidRPr="00985E67">
        <w:rPr>
          <w:rFonts w:eastAsia="Calibri"/>
          <w:sz w:val="16"/>
        </w:rPr>
        <w:t xml:space="preserve">trategic </w:t>
      </w:r>
      <w:r w:rsidRPr="00985E67">
        <w:rPr>
          <w:rFonts w:eastAsia="Calibri"/>
          <w:iCs/>
          <w:highlight w:val="cyan"/>
          <w:u w:val="single"/>
          <w:bdr w:val="single" w:sz="8" w:space="0" w:color="auto"/>
        </w:rPr>
        <w:t>S</w:t>
      </w:r>
      <w:r w:rsidRPr="00985E67">
        <w:rPr>
          <w:rFonts w:eastAsia="Calibri"/>
          <w:sz w:val="16"/>
        </w:rPr>
        <w:t xml:space="preserve">tudies, </w:t>
      </w:r>
      <w:r w:rsidRPr="00985E67">
        <w:rPr>
          <w:rFonts w:eastAsia="Calibri"/>
          <w:u w:val="single"/>
        </w:rPr>
        <w:t>“</w:t>
      </w:r>
      <w:r w:rsidRPr="00985E67">
        <w:rPr>
          <w:rFonts w:eastAsia="Calibri"/>
          <w:highlight w:val="cyan"/>
          <w:u w:val="single"/>
        </w:rPr>
        <w:t>One effect of</w:t>
      </w:r>
      <w:r w:rsidRPr="00985E67">
        <w:rPr>
          <w:rFonts w:eastAsia="Calibri"/>
          <w:u w:val="single"/>
        </w:rPr>
        <w:t xml:space="preserve"> the country’s </w:t>
      </w:r>
      <w:r w:rsidRPr="00985E67">
        <w:rPr>
          <w:rFonts w:eastAsia="Calibri"/>
          <w:highlight w:val="cyan"/>
          <w:u w:val="single"/>
        </w:rPr>
        <w:t>deteriorating economic situation</w:t>
      </w:r>
      <w:r w:rsidRPr="00985E67">
        <w:rPr>
          <w:rFonts w:eastAsia="Calibri"/>
          <w:u w:val="single"/>
        </w:rPr>
        <w:t xml:space="preserve"> </w:t>
      </w:r>
      <w:r w:rsidRPr="00985E67">
        <w:rPr>
          <w:rFonts w:eastAsia="Calibri"/>
          <w:highlight w:val="cyan"/>
          <w:u w:val="single"/>
        </w:rPr>
        <w:t>has been</w:t>
      </w:r>
      <w:r w:rsidRPr="00985E67">
        <w:rPr>
          <w:rFonts w:eastAsia="Calibri"/>
          <w:sz w:val="16"/>
        </w:rPr>
        <w:t xml:space="preserve"> </w:t>
      </w:r>
      <w:r w:rsidRPr="00985E67">
        <w:rPr>
          <w:rFonts w:eastAsia="Calibri"/>
          <w:u w:val="single"/>
        </w:rPr>
        <w:t xml:space="preserve">the </w:t>
      </w:r>
      <w:r w:rsidRPr="00985E67">
        <w:rPr>
          <w:rFonts w:eastAsia="Calibri"/>
          <w:highlight w:val="cyan"/>
          <w:u w:val="single"/>
        </w:rPr>
        <w:t>delay in</w:t>
      </w:r>
      <w:r w:rsidRPr="00985E67">
        <w:rPr>
          <w:rFonts w:eastAsia="Calibri"/>
          <w:sz w:val="16"/>
        </w:rPr>
        <w:t xml:space="preserve"> concluding</w:t>
      </w:r>
      <w:r w:rsidRPr="00985E67">
        <w:rPr>
          <w:rFonts w:eastAsia="Calibri"/>
          <w:u w:val="single"/>
        </w:rPr>
        <w:t xml:space="preserve"> the</w:t>
      </w:r>
      <w:r w:rsidRPr="00985E67">
        <w:rPr>
          <w:rFonts w:eastAsia="Calibri"/>
          <w:sz w:val="16"/>
        </w:rPr>
        <w:t xml:space="preserve"> next </w:t>
      </w:r>
      <w:r w:rsidRPr="00985E67">
        <w:rPr>
          <w:rFonts w:eastAsia="Calibri"/>
          <w:highlight w:val="cyan"/>
          <w:u w:val="single"/>
        </w:rPr>
        <w:t>State</w:t>
      </w:r>
      <w:r w:rsidRPr="00985E67">
        <w:rPr>
          <w:rFonts w:eastAsia="Calibri"/>
          <w:sz w:val="16"/>
          <w:highlight w:val="cyan"/>
        </w:rPr>
        <w:t xml:space="preserve"> </w:t>
      </w:r>
      <w:r w:rsidRPr="00985E67">
        <w:rPr>
          <w:rFonts w:eastAsia="Calibri"/>
          <w:highlight w:val="cyan"/>
          <w:u w:val="single"/>
        </w:rPr>
        <w:t>Armament Program</w:t>
      </w:r>
      <w:r w:rsidRPr="00985E67">
        <w:rPr>
          <w:rFonts w:eastAsia="Calibri"/>
          <w:sz w:val="16"/>
        </w:rPr>
        <w:t xml:space="preserve">; originally intended to have been started in 2016, this has now been pushed back to 2018.” </w:t>
      </w:r>
      <w:r w:rsidRPr="00985E67">
        <w:rPr>
          <w:rFonts w:eastAsia="Calibri"/>
          <w:u w:val="single"/>
        </w:rPr>
        <w:t>Russia possesses</w:t>
      </w:r>
      <w:r w:rsidRPr="00985E67">
        <w:rPr>
          <w:rFonts w:eastAsia="Calibri"/>
          <w:sz w:val="16"/>
        </w:rPr>
        <w:t xml:space="preserve"> the world’s second most </w:t>
      </w:r>
      <w:r w:rsidRPr="00985E67">
        <w:rPr>
          <w:rFonts w:eastAsia="Calibri"/>
          <w:u w:val="single"/>
        </w:rPr>
        <w:t>powerful nuclear arsenal</w:t>
      </w:r>
      <w:r w:rsidRPr="00985E67">
        <w:rPr>
          <w:rFonts w:eastAsia="Calibri"/>
          <w:sz w:val="16"/>
        </w:rPr>
        <w:t xml:space="preserve">, capable of destroying America many times over. </w:t>
      </w:r>
      <w:r w:rsidRPr="00985E67">
        <w:rPr>
          <w:rFonts w:eastAsia="Calibri"/>
          <w:u w:val="single"/>
        </w:rPr>
        <w:t xml:space="preserve">But </w:t>
      </w:r>
      <w:r w:rsidRPr="00985E67">
        <w:rPr>
          <w:rStyle w:val="Emphasis"/>
          <w:highlight w:val="cyan"/>
        </w:rPr>
        <w:t>even Moscow’s sharpest critics</w:t>
      </w:r>
      <w:r w:rsidRPr="00985E67">
        <w:rPr>
          <w:rFonts w:eastAsia="Calibri"/>
          <w:iCs/>
          <w:highlight w:val="cyan"/>
          <w:u w:val="single"/>
          <w:bdr w:val="single" w:sz="8" w:space="0" w:color="auto"/>
        </w:rPr>
        <w:t xml:space="preserve"> </w:t>
      </w:r>
      <w:r w:rsidRPr="00985E67">
        <w:rPr>
          <w:rFonts w:eastAsia="Calibri"/>
          <w:highlight w:val="cyan"/>
          <w:u w:val="single"/>
        </w:rPr>
        <w:t>don’t believe</w:t>
      </w:r>
      <w:r w:rsidRPr="00985E67">
        <w:rPr>
          <w:rFonts w:eastAsia="Calibri"/>
          <w:u w:val="single"/>
        </w:rPr>
        <w:t xml:space="preserve"> </w:t>
      </w:r>
      <w:r w:rsidRPr="00985E67">
        <w:rPr>
          <w:rFonts w:eastAsia="Calibri"/>
          <w:sz w:val="16"/>
        </w:rPr>
        <w:t xml:space="preserve">Vladimir </w:t>
      </w:r>
      <w:r w:rsidRPr="00985E67">
        <w:rPr>
          <w:rFonts w:eastAsia="Calibri"/>
          <w:highlight w:val="cyan"/>
          <w:u w:val="single"/>
        </w:rPr>
        <w:t>Putin plans to commit suicide</w:t>
      </w:r>
      <w:r w:rsidRPr="00985E67">
        <w:rPr>
          <w:rFonts w:eastAsia="Calibri"/>
          <w:sz w:val="16"/>
        </w:rPr>
        <w:t xml:space="preserve">. That nuclear threat acts more as Russia’s guarantee against U.S. coercion. </w:t>
      </w:r>
      <w:r w:rsidRPr="00985E67">
        <w:rPr>
          <w:rStyle w:val="Emphasis"/>
          <w:highlight w:val="cyan"/>
        </w:rPr>
        <w:t>Neither side</w:t>
      </w:r>
      <w:r w:rsidRPr="00985E67">
        <w:rPr>
          <w:rFonts w:eastAsia="Calibri"/>
          <w:highlight w:val="cyan"/>
          <w:u w:val="single"/>
        </w:rPr>
        <w:t xml:space="preserve"> can</w:t>
      </w:r>
      <w:r w:rsidRPr="00985E67">
        <w:rPr>
          <w:rFonts w:eastAsia="Calibri"/>
          <w:u w:val="single"/>
        </w:rPr>
        <w:t xml:space="preserve"> </w:t>
      </w:r>
      <w:r w:rsidRPr="00985E67">
        <w:rPr>
          <w:rFonts w:eastAsia="Calibri"/>
          <w:highlight w:val="cyan"/>
          <w:u w:val="single"/>
        </w:rPr>
        <w:t>allow</w:t>
      </w:r>
      <w:r w:rsidRPr="00985E67">
        <w:rPr>
          <w:rFonts w:eastAsia="Calibri"/>
          <w:sz w:val="16"/>
        </w:rPr>
        <w:t xml:space="preserve"> the </w:t>
      </w:r>
      <w:r w:rsidRPr="00985E67">
        <w:rPr>
          <w:rFonts w:eastAsia="Calibri"/>
          <w:highlight w:val="cyan"/>
          <w:u w:val="single"/>
        </w:rPr>
        <w:t>stakes of</w:t>
      </w:r>
      <w:r w:rsidRPr="00985E67">
        <w:rPr>
          <w:rFonts w:eastAsia="Calibri"/>
          <w:u w:val="single"/>
        </w:rPr>
        <w:t xml:space="preserve"> any </w:t>
      </w:r>
      <w:r w:rsidRPr="00985E67">
        <w:rPr>
          <w:rFonts w:eastAsia="Calibri"/>
          <w:highlight w:val="cyan"/>
          <w:u w:val="single"/>
        </w:rPr>
        <w:t>conflict to race out of control</w:t>
      </w:r>
      <w:r w:rsidRPr="00985E67">
        <w:rPr>
          <w:rFonts w:eastAsia="Calibri"/>
          <w:sz w:val="16"/>
        </w:rPr>
        <w:t xml:space="preserve">. Beyond inaugurating nuclear Armageddon, how does Moscow threaten America? </w:t>
      </w:r>
      <w:r w:rsidRPr="00985E67">
        <w:rPr>
          <w:rFonts w:eastAsia="Calibri"/>
          <w:u w:val="single"/>
        </w:rPr>
        <w:t>An invasion seems unlikely</w:t>
      </w:r>
      <w:r w:rsidRPr="00985E67">
        <w:rPr>
          <w:rFonts w:eastAsia="Calibri"/>
          <w:sz w:val="16"/>
        </w:rPr>
        <w:t xml:space="preserve">, </w:t>
      </w:r>
      <w:r w:rsidRPr="00985E67">
        <w:rPr>
          <w:rFonts w:eastAsia="Calibri"/>
          <w:u w:val="single"/>
        </w:rPr>
        <w:t>since the two countries don’t share a land boundary</w:t>
      </w:r>
      <w:r w:rsidRPr="00985E67">
        <w:rPr>
          <w:rFonts w:eastAsia="Calibri"/>
          <w:sz w:val="16"/>
        </w:rPr>
        <w:t xml:space="preserve">. An attack across the Bering Strait to retake Alaska is more than a little unlikely. Which means there is no direct threat to the U.S. How about isolating America by controlling sea and air and interdicting commerce? That’s almost as implausible. The vaunted Red Navy is gone. Moscow deploys one decrepit aircraft carrier, no match for Washington’s multiple carrier groups. And the U.S. is allied with European nations which also possess capable if smaller fleets. Russia is upgrading its forces, but it lacks the resources to equal America. Moscow is no more likely to dominate the air above or around the U.S. Russia’s air force is capable and has gained valuable combat experience over Syria, but remains no match for America’s globe-spanning force. More dangerous may be Russian air defenses, which would ensure that hostile U.S. air operations were not the cakewalk like in Serbia, Iraq, Afghanistan, and Libya. Nor is there any obvious reason why Moscow would inaugurate war with the U.S. Russia’s critics notwithstanding, the Cold War is over. There is only one aggressive ideological power, and that is America. Putinism is a simpler, practical authoritarian nationalism. The concerted campaign by Republican hawks like Lindsey Graham and Democratic partisans of all stripes to turn Moscow into an enemy is not just counterproductive. It is dangerous. That’s obviously not a congenial home for anyone who believes in America’s classical liberal heritage. The vision of a limited government dedicated to protecting individual rights has few takers in the Russian Federation. The real problem posed by Vladimir Putin is not that he’s an unpleasant thug, but that he seems to represent a substantial number—a strong majority if polls are to be believed—of Russians. Still, Moscow’s policy reflects much more a defensive than aggressive stance. Its role in the world looks a lot like that of pre-1914 imperial Russia. The Putin government wants its interests to be respected and its borders to be secure. It especially doesn’t like seeing its friends, such as Serbia, dismembered without so much as a nod in Moscow’s direction. Russia also opposes a potentially hostile alliance pushing ever eastward, absorbing lands such as Ukraine that once were integral to the Russian Empire as well as the Soviet Union. The U.S. (and Moscow’s neighbors) might wish that Russia would accept America’s not always so benevolent hegemony. However, Boris Yeltsen’s rule proved to be but a brief interregnum until age-old Russian nationalism reasserted itself. That Moscow now stands up for what it considers to be its interests is no cause for alarm in Washington unless the latter has aggressive designs on Russia itself. The belief that such a nation and people would voluntarily, even enthusiastically, submit to American “leadership” always was a fantasy. Of course, Moscow’s policies sometimes run contrary to Washington’s desires, but that doesn’t mean Russia poses a threat. Moscow generally has been helpful in Afghanistan, Iran, and North Korea, all significant concerns of the U.S. Russia has moved closer to China, despite major differences between the two, but largely in response to Washington’s hostile policies toward both great powers. In this way the Obama administration inadvertently reversed Richard Nixon’s geopolitical masterstroke of 45 years ago. Washington is similarly displeased with Russia’s intervention in Syria, but Damascus long has been a Russian ally. America has no monopoly on the “right” to wage war in the Mideast. And the U.S. nevertheless remains the region’s dominant outside power, allying with Israel and the Gulf States, maintaining multiple bases in multiple countries throughout the region, and fighting endless wars for years. If there is a “Russian threat” to America it must come in Europe, generously defined to include Georgia and Ukraine. Yet the Cold War truly is over. </w:t>
      </w:r>
      <w:r w:rsidRPr="00985E67">
        <w:rPr>
          <w:rFonts w:eastAsia="Calibri"/>
          <w:u w:val="single"/>
        </w:rPr>
        <w:t>There is no Red Army poised to plunge into the Fulda Gap and race to the Atlantic Ocean</w:t>
      </w:r>
      <w:r w:rsidRPr="00985E67">
        <w:rPr>
          <w:rFonts w:eastAsia="Calibri"/>
          <w:sz w:val="16"/>
        </w:rPr>
        <w:t xml:space="preserve">. The very idea of Russian domination of Eurasia is fantastic. Europe has recovered economically from World War II and consolidated politically into the European Union. The continent enjoys about three and a half times Russia’s population and almost 15 times its GDP. Indeed, Germany alone almost has three times Russia’s economic strength. The economies of the United Kingdom, France, and even Italy are larger than Russia’s economy. Despite their shameless defense lassitude, </w:t>
      </w:r>
      <w:r w:rsidRPr="00985E67">
        <w:rPr>
          <w:rFonts w:eastAsia="Calibri"/>
          <w:highlight w:val="cyan"/>
          <w:u w:val="single"/>
        </w:rPr>
        <w:t>Europeans</w:t>
      </w:r>
      <w:r w:rsidRPr="00985E67">
        <w:rPr>
          <w:rFonts w:eastAsia="Calibri"/>
          <w:sz w:val="16"/>
        </w:rPr>
        <w:t xml:space="preserve"> still </w:t>
      </w:r>
      <w:r w:rsidRPr="00985E67">
        <w:rPr>
          <w:rFonts w:eastAsia="Calibri"/>
          <w:highlight w:val="cyan"/>
          <w:u w:val="single"/>
        </w:rPr>
        <w:t>collectively spend</w:t>
      </w:r>
      <w:r w:rsidRPr="00985E67">
        <w:rPr>
          <w:rFonts w:eastAsia="Calibri"/>
          <w:u w:val="single"/>
        </w:rPr>
        <w:t xml:space="preserve"> nearly </w:t>
      </w:r>
      <w:r w:rsidRPr="00985E67">
        <w:rPr>
          <w:rFonts w:eastAsia="Calibri"/>
          <w:highlight w:val="cyan"/>
          <w:u w:val="single"/>
        </w:rPr>
        <w:t>four times</w:t>
      </w:r>
      <w:r w:rsidRPr="00985E67">
        <w:rPr>
          <w:rFonts w:eastAsia="Calibri"/>
          <w:u w:val="single"/>
        </w:rPr>
        <w:t xml:space="preserve"> as much as </w:t>
      </w:r>
      <w:r w:rsidRPr="00985E67">
        <w:rPr>
          <w:rFonts w:eastAsia="Calibri"/>
          <w:highlight w:val="cyan"/>
          <w:u w:val="single"/>
        </w:rPr>
        <w:t>Moscow on</w:t>
      </w:r>
      <w:r w:rsidRPr="00985E67">
        <w:rPr>
          <w:rFonts w:eastAsia="Calibri"/>
          <w:u w:val="single"/>
        </w:rPr>
        <w:t xml:space="preserve"> the </w:t>
      </w:r>
      <w:r w:rsidRPr="00985E67">
        <w:rPr>
          <w:rFonts w:eastAsia="Calibri"/>
          <w:highlight w:val="cyan"/>
          <w:u w:val="single"/>
        </w:rPr>
        <w:t>military</w:t>
      </w:r>
      <w:r w:rsidRPr="00985E67">
        <w:rPr>
          <w:rFonts w:eastAsia="Calibri"/>
          <w:sz w:val="16"/>
        </w:rPr>
        <w:t xml:space="preserve">. </w:t>
      </w:r>
      <w:r w:rsidRPr="00985E67">
        <w:rPr>
          <w:rFonts w:eastAsia="Calibri"/>
          <w:u w:val="single"/>
        </w:rPr>
        <w:t>The UK alone comes close to Russia’s levels</w:t>
      </w:r>
      <w:r w:rsidRPr="00985E67">
        <w:rPr>
          <w:rFonts w:eastAsia="Calibri"/>
          <w:sz w:val="16"/>
        </w:rPr>
        <w:t xml:space="preserve">. For all of the sound and fury at recent NATO meetings, </w:t>
      </w:r>
      <w:r w:rsidRPr="00985E67">
        <w:rPr>
          <w:rStyle w:val="Emphasis"/>
          <w:highlight w:val="cyan"/>
        </w:rPr>
        <w:t>no one</w:t>
      </w:r>
      <w:r w:rsidRPr="00985E67">
        <w:rPr>
          <w:rFonts w:eastAsia="Calibri"/>
          <w:highlight w:val="cyan"/>
          <w:u w:val="single"/>
        </w:rPr>
        <w:t xml:space="preserve"> seriously contemplates a Russian attack on</w:t>
      </w:r>
      <w:r w:rsidRPr="00985E67">
        <w:rPr>
          <w:rFonts w:eastAsia="Calibri"/>
          <w:sz w:val="16"/>
        </w:rPr>
        <w:t xml:space="preserve"> “Old </w:t>
      </w:r>
      <w:r w:rsidRPr="00985E67">
        <w:rPr>
          <w:rFonts w:eastAsia="Calibri"/>
          <w:highlight w:val="cyan"/>
          <w:u w:val="single"/>
        </w:rPr>
        <w:t>Europe</w:t>
      </w:r>
      <w:r w:rsidRPr="00985E67">
        <w:rPr>
          <w:rFonts w:eastAsia="Calibri"/>
          <w:sz w:val="16"/>
        </w:rPr>
        <w:t xml:space="preserve">,” or even most of “New Europe.” </w:t>
      </w:r>
      <w:r w:rsidRPr="00985E67">
        <w:rPr>
          <w:rFonts w:eastAsia="Calibri"/>
          <w:highlight w:val="cyan"/>
          <w:u w:val="single"/>
        </w:rPr>
        <w:t>What would Moscow gain by triggering a</w:t>
      </w:r>
      <w:r w:rsidRPr="00985E67">
        <w:rPr>
          <w:rFonts w:eastAsia="Calibri"/>
          <w:u w:val="single"/>
        </w:rPr>
        <w:t xml:space="preserve"> potential </w:t>
      </w:r>
      <w:r w:rsidRPr="00985E67">
        <w:rPr>
          <w:rFonts w:eastAsia="Calibri"/>
          <w:highlight w:val="cyan"/>
          <w:u w:val="single"/>
        </w:rPr>
        <w:t>nuclear war</w:t>
      </w:r>
      <w:r w:rsidRPr="00985E67">
        <w:rPr>
          <w:rFonts w:eastAsia="Calibri"/>
          <w:sz w:val="16"/>
        </w:rPr>
        <w:t xml:space="preserve"> while trying to overrun large populations of non-Russians who would resist Moscow’s rule? Theoretical </w:t>
      </w:r>
      <w:r w:rsidRPr="00985E67">
        <w:rPr>
          <w:rFonts w:eastAsia="Calibri"/>
          <w:u w:val="single"/>
        </w:rPr>
        <w:t>capability does not equal intent</w:t>
      </w:r>
      <w:r w:rsidRPr="00985E67">
        <w:rPr>
          <w:rFonts w:eastAsia="Calibri"/>
          <w:sz w:val="16"/>
        </w:rPr>
        <w:t xml:space="preserve">. Last year the faculty of </w:t>
      </w:r>
      <w:r w:rsidRPr="00985E67">
        <w:rPr>
          <w:rFonts w:eastAsia="Calibri"/>
          <w:u w:val="single"/>
        </w:rPr>
        <w:t xml:space="preserve">the </w:t>
      </w:r>
      <w:r w:rsidRPr="00985E67">
        <w:rPr>
          <w:rFonts w:eastAsia="Calibri"/>
          <w:highlight w:val="cyan"/>
          <w:u w:val="single"/>
        </w:rPr>
        <w:t>Naval War College</w:t>
      </w:r>
      <w:r w:rsidRPr="00985E67">
        <w:rPr>
          <w:rFonts w:eastAsia="Calibri"/>
          <w:sz w:val="16"/>
        </w:rPr>
        <w:t xml:space="preserve"> assessed the Russian “threat.” The NWC subsequently issued a “Sense of the </w:t>
      </w:r>
      <w:r w:rsidRPr="00985E67">
        <w:rPr>
          <w:rFonts w:eastAsia="Calibri"/>
          <w:highlight w:val="cyan"/>
          <w:u w:val="single"/>
        </w:rPr>
        <w:t>Faculty</w:t>
      </w:r>
      <w:r w:rsidRPr="00985E67">
        <w:rPr>
          <w:rFonts w:eastAsia="Calibri"/>
          <w:sz w:val="16"/>
        </w:rPr>
        <w:t>” report which revealed that a majority believed “Russia’s fear of potentially ‘hostile’ forces on its doorstep and within its historical sphere of influence” was “the most fundamental cause of the Ukraine Crisis.” Moreover</w:t>
      </w:r>
      <w:r w:rsidRPr="00985E67">
        <w:rPr>
          <w:rFonts w:eastAsia="Calibri"/>
          <w:u w:val="single"/>
        </w:rPr>
        <w:t xml:space="preserve">, </w:t>
      </w:r>
      <w:r w:rsidRPr="00985E67">
        <w:rPr>
          <w:rFonts w:eastAsia="Calibri"/>
          <w:highlight w:val="cyan"/>
          <w:u w:val="single"/>
        </w:rPr>
        <w:t>71 percent considered the likelihood of an attack on the Baltics to be</w:t>
      </w:r>
      <w:r w:rsidRPr="00985E67">
        <w:rPr>
          <w:rFonts w:eastAsia="Calibri"/>
          <w:u w:val="single"/>
        </w:rPr>
        <w:t xml:space="preserve"> </w:t>
      </w:r>
      <w:r w:rsidRPr="00985E67">
        <w:rPr>
          <w:rFonts w:eastAsia="Calibri"/>
          <w:sz w:val="16"/>
        </w:rPr>
        <w:t xml:space="preserve">low or </w:t>
      </w:r>
      <w:r w:rsidRPr="00985E67">
        <w:rPr>
          <w:rFonts w:eastAsia="Calibri"/>
          <w:highlight w:val="cyan"/>
          <w:u w:val="single"/>
        </w:rPr>
        <w:t>very low</w:t>
      </w:r>
      <w:r w:rsidRPr="00985E67">
        <w:rPr>
          <w:rFonts w:eastAsia="Calibri"/>
          <w:u w:val="single"/>
        </w:rPr>
        <w:t xml:space="preserve">. </w:t>
      </w:r>
      <w:r w:rsidRPr="00985E67">
        <w:rPr>
          <w:rFonts w:eastAsia="Calibri"/>
          <w:sz w:val="16"/>
        </w:rPr>
        <w:t xml:space="preserve">The latter are seen as most vulnerable to Russian pressure. Yet </w:t>
      </w:r>
      <w:r w:rsidRPr="00985E67">
        <w:rPr>
          <w:rFonts w:eastAsia="Calibri"/>
          <w:u w:val="single"/>
        </w:rPr>
        <w:t>Estonia, Latvia, and Lithuania are</w:t>
      </w:r>
      <w:r w:rsidRPr="00985E67">
        <w:rPr>
          <w:rFonts w:eastAsia="Calibri"/>
          <w:sz w:val="16"/>
        </w:rPr>
        <w:t xml:space="preserve"> irrelevant to America’s security. Washington is </w:t>
      </w:r>
      <w:r w:rsidRPr="00985E67">
        <w:rPr>
          <w:rFonts w:eastAsia="Calibri"/>
          <w:u w:val="single"/>
        </w:rPr>
        <w:t>treaty-bound</w:t>
      </w:r>
      <w:r w:rsidRPr="00985E67">
        <w:rPr>
          <w:rFonts w:eastAsia="Calibri"/>
          <w:sz w:val="16"/>
        </w:rPr>
        <w:t xml:space="preserve"> to defend them, an unfortunate result of the foolish go-go years of NATO expansion. </w:t>
      </w:r>
      <w:r w:rsidRPr="00985E67">
        <w:rPr>
          <w:rFonts w:eastAsia="Calibri"/>
          <w:u w:val="single"/>
        </w:rPr>
        <w:t xml:space="preserve">However, </w:t>
      </w:r>
      <w:r w:rsidRPr="00985E67">
        <w:rPr>
          <w:rFonts w:eastAsia="Calibri"/>
          <w:highlight w:val="cyan"/>
          <w:u w:val="single"/>
        </w:rPr>
        <w:t xml:space="preserve">Russian aggression is </w:t>
      </w:r>
      <w:r w:rsidRPr="00985E67">
        <w:rPr>
          <w:rStyle w:val="Emphasis"/>
          <w:highlight w:val="cyan"/>
        </w:rPr>
        <w:t>very unlikely.</w:t>
      </w:r>
    </w:p>
    <w:p w14:paraId="4CB6D53B" w14:textId="77777777" w:rsidR="00F05087" w:rsidRPr="00985E67" w:rsidRDefault="00F05087" w:rsidP="00F05087"/>
    <w:p w14:paraId="1D1F0FE1" w14:textId="77777777" w:rsidR="00F05087" w:rsidRPr="00985E67" w:rsidRDefault="00F05087" w:rsidP="00F05087"/>
    <w:p w14:paraId="195BC528" w14:textId="7B726A6D" w:rsidR="00B30F7D" w:rsidRDefault="00CC2072" w:rsidP="00CC2072">
      <w:pPr>
        <w:pStyle w:val="Heading1"/>
      </w:pPr>
      <w:r>
        <w:t>***AFF ANSWERS***</w:t>
      </w:r>
    </w:p>
    <w:p w14:paraId="70A75CA1" w14:textId="77777777" w:rsidR="00B30F7D" w:rsidRDefault="00B30F7D" w:rsidP="00B30F7D"/>
    <w:p w14:paraId="697BEFF6" w14:textId="77777777" w:rsidR="00F25ABC" w:rsidRDefault="00F25ABC" w:rsidP="00B30F7D"/>
    <w:p w14:paraId="52B1AE8C" w14:textId="05820635" w:rsidR="00F25ABC" w:rsidRDefault="00F25ABC" w:rsidP="00F25ABC">
      <w:pPr>
        <w:pStyle w:val="Heading2"/>
      </w:pPr>
      <w:r>
        <w:t>AT: UQ</w:t>
      </w:r>
    </w:p>
    <w:p w14:paraId="5F99892B" w14:textId="794BBE5D" w:rsidR="00B30F7D" w:rsidRDefault="00F25ABC" w:rsidP="00B30F7D">
      <w:pPr>
        <w:pStyle w:val="Heading3"/>
      </w:pPr>
      <w:r>
        <w:t>NUQ</w:t>
      </w:r>
      <w:r w:rsidR="00D34530">
        <w:t>---</w:t>
      </w:r>
      <w:r w:rsidR="00B30F7D">
        <w:t>Trump Loses Now</w:t>
      </w:r>
    </w:p>
    <w:p w14:paraId="20301A0E" w14:textId="77777777" w:rsidR="00B30F7D" w:rsidRPr="00583D2D" w:rsidRDefault="00B30F7D" w:rsidP="00B30F7D">
      <w:pPr>
        <w:pStyle w:val="Heading4"/>
        <w:rPr>
          <w:szCs w:val="28"/>
        </w:rPr>
      </w:pPr>
      <w:r w:rsidRPr="00583D2D">
        <w:rPr>
          <w:szCs w:val="28"/>
        </w:rPr>
        <w:t>Trump will inevitably lose 2020---approval rate, state numbers, failing economy, bad foreign policy, and no Hillary email scandal advantage</w:t>
      </w:r>
    </w:p>
    <w:p w14:paraId="70643FFC" w14:textId="77777777" w:rsidR="00B30F7D" w:rsidRDefault="00B30F7D" w:rsidP="00B30F7D">
      <w:pPr>
        <w:rPr>
          <w:szCs w:val="22"/>
        </w:rPr>
      </w:pPr>
      <w:r>
        <w:rPr>
          <w:szCs w:val="22"/>
        </w:rPr>
        <w:t xml:space="preserve">Tim </w:t>
      </w:r>
      <w:r w:rsidRPr="009627F2">
        <w:rPr>
          <w:b/>
          <w:sz w:val="26"/>
          <w:szCs w:val="26"/>
        </w:rPr>
        <w:t>Mullaney 6/20</w:t>
      </w:r>
      <w:r>
        <w:rPr>
          <w:szCs w:val="22"/>
        </w:rPr>
        <w:t xml:space="preserve">, </w:t>
      </w:r>
      <w:r w:rsidRPr="009627F2">
        <w:rPr>
          <w:szCs w:val="22"/>
        </w:rPr>
        <w:t>writer for Marketwatch</w:t>
      </w:r>
      <w:r>
        <w:rPr>
          <w:szCs w:val="22"/>
        </w:rPr>
        <w:t>, June 20</w:t>
      </w:r>
      <w:r w:rsidRPr="009627F2">
        <w:rPr>
          <w:szCs w:val="22"/>
          <w:vertAlign w:val="superscript"/>
        </w:rPr>
        <w:t>th</w:t>
      </w:r>
      <w:r>
        <w:rPr>
          <w:szCs w:val="22"/>
        </w:rPr>
        <w:t>, 2019, “</w:t>
      </w:r>
      <w:r w:rsidRPr="009627F2">
        <w:rPr>
          <w:szCs w:val="22"/>
        </w:rPr>
        <w:t>Five reasons Trump won’t win in 2020</w:t>
      </w:r>
      <w:r>
        <w:rPr>
          <w:szCs w:val="22"/>
        </w:rPr>
        <w:t xml:space="preserve">”, </w:t>
      </w:r>
      <w:hyperlink r:id="rId46" w:history="1">
        <w:r w:rsidRPr="004E0F79">
          <w:rPr>
            <w:rStyle w:val="Hyperlink"/>
            <w:szCs w:val="22"/>
          </w:rPr>
          <w:t>https://www.marketwatch.com/story/five-reasons-trump-wont-win-in-2020-2019-06-19</w:t>
        </w:r>
      </w:hyperlink>
    </w:p>
    <w:p w14:paraId="50F78987" w14:textId="77777777" w:rsidR="00B30F7D" w:rsidRPr="00140EBF" w:rsidRDefault="00B30F7D" w:rsidP="00B30F7D">
      <w:pPr>
        <w:rPr>
          <w:szCs w:val="22"/>
        </w:rPr>
      </w:pPr>
    </w:p>
    <w:p w14:paraId="4363D7EF" w14:textId="77777777" w:rsidR="00B30F7D" w:rsidRPr="009627F2" w:rsidRDefault="00B30F7D" w:rsidP="00B30F7D">
      <w:pPr>
        <w:rPr>
          <w:sz w:val="16"/>
        </w:rPr>
      </w:pPr>
      <w:r w:rsidRPr="009627F2">
        <w:rPr>
          <w:sz w:val="16"/>
        </w:rPr>
        <w:t xml:space="preserve">But I’ve got five reasons why Donald Trump is going to Florida for good in 2021. If you think they’re wrong, tell me why at @timmullaney on Twitter, or in the comments. </w:t>
      </w:r>
      <w:r w:rsidRPr="009627F2">
        <w:rPr>
          <w:rStyle w:val="StyleUnderline"/>
        </w:rPr>
        <w:t xml:space="preserve">If you cite 2016, remember </w:t>
      </w:r>
      <w:r w:rsidRPr="005C2EC1">
        <w:rPr>
          <w:rStyle w:val="Emphasis"/>
          <w:highlight w:val="cyan"/>
        </w:rPr>
        <w:t>Trump lost the popular vote</w:t>
      </w:r>
      <w:r w:rsidRPr="009627F2">
        <w:rPr>
          <w:rStyle w:val="Emphasis"/>
        </w:rPr>
        <w:t xml:space="preserve"> by 2.9 million</w:t>
      </w:r>
      <w:r w:rsidRPr="009627F2">
        <w:rPr>
          <w:sz w:val="16"/>
        </w:rPr>
        <w:t xml:space="preserve"> — and see the second reason, below.</w:t>
      </w:r>
    </w:p>
    <w:p w14:paraId="685FC822" w14:textId="77777777" w:rsidR="00B30F7D" w:rsidRPr="009627F2" w:rsidRDefault="00B30F7D" w:rsidP="00B30F7D">
      <w:pPr>
        <w:rPr>
          <w:sz w:val="16"/>
        </w:rPr>
      </w:pPr>
      <w:r w:rsidRPr="009627F2">
        <w:rPr>
          <w:rStyle w:val="Emphasis"/>
        </w:rPr>
        <w:t>1. Everybody has already made up their mind about Trump</w:t>
      </w:r>
      <w:r w:rsidRPr="009627F2">
        <w:rPr>
          <w:sz w:val="16"/>
        </w:rPr>
        <w:t xml:space="preserve"> — and his numbers stink</w:t>
      </w:r>
    </w:p>
    <w:p w14:paraId="3D8DB82A" w14:textId="77777777" w:rsidR="00B30F7D" w:rsidRPr="009627F2" w:rsidRDefault="00B30F7D" w:rsidP="00B30F7D">
      <w:pPr>
        <w:rPr>
          <w:rStyle w:val="StyleUnderline"/>
        </w:rPr>
      </w:pPr>
      <w:r w:rsidRPr="009627F2">
        <w:rPr>
          <w:sz w:val="16"/>
        </w:rPr>
        <w:t xml:space="preserve">Right now, </w:t>
      </w:r>
      <w:r w:rsidRPr="005C2EC1">
        <w:rPr>
          <w:rStyle w:val="StyleUnderline"/>
          <w:highlight w:val="cyan"/>
        </w:rPr>
        <w:t>Trump’s net approval rating is</w:t>
      </w:r>
      <w:r w:rsidRPr="009627F2">
        <w:rPr>
          <w:rStyle w:val="StyleUnderline"/>
        </w:rPr>
        <w:t xml:space="preserve"> minus 8.5 percentage points in the RealClear Politics polling average. Fivethirtyeight.com says it’s </w:t>
      </w:r>
      <w:r w:rsidRPr="005C2EC1">
        <w:rPr>
          <w:rStyle w:val="StyleUnderline"/>
          <w:highlight w:val="cyan"/>
        </w:rPr>
        <w:t>minus 10</w:t>
      </w:r>
      <w:r w:rsidRPr="009627F2">
        <w:rPr>
          <w:rStyle w:val="StyleUnderline"/>
        </w:rPr>
        <w:t>, as 53% disapprove, 43% approve and 4% won’t say. That spread was first “achieved” in March 2017. Trump hasn’t narrowed it below nine since, Fivethirtyeight says.</w:t>
      </w:r>
    </w:p>
    <w:p w14:paraId="00DEE7BF" w14:textId="77777777" w:rsidR="00B30F7D" w:rsidRPr="009627F2" w:rsidRDefault="00B30F7D" w:rsidP="00B30F7D">
      <w:pPr>
        <w:rPr>
          <w:sz w:val="16"/>
        </w:rPr>
      </w:pPr>
      <w:r w:rsidRPr="009627F2">
        <w:rPr>
          <w:rStyle w:val="StyleUnderline"/>
        </w:rPr>
        <w:t xml:space="preserve">In other words, </w:t>
      </w:r>
      <w:r w:rsidRPr="005C2EC1">
        <w:rPr>
          <w:rStyle w:val="StyleUnderline"/>
          <w:highlight w:val="cyan"/>
        </w:rPr>
        <w:t>no one’s changing their minds</w:t>
      </w:r>
      <w:r w:rsidRPr="009627F2">
        <w:rPr>
          <w:rStyle w:val="StyleUnderline"/>
        </w:rPr>
        <w:t xml:space="preserve"> about Trump</w:t>
      </w:r>
      <w:r w:rsidRPr="009627F2">
        <w:rPr>
          <w:sz w:val="16"/>
        </w:rPr>
        <w:t>. About 40% of us like his act, if only to “own the libs.” Everyone else? Nope.</w:t>
      </w:r>
    </w:p>
    <w:p w14:paraId="026D3E9E" w14:textId="77777777" w:rsidR="00B30F7D" w:rsidRPr="009627F2" w:rsidRDefault="00B30F7D" w:rsidP="00B30F7D">
      <w:pPr>
        <w:rPr>
          <w:rStyle w:val="Emphasis"/>
        </w:rPr>
      </w:pPr>
      <w:r w:rsidRPr="009627F2">
        <w:rPr>
          <w:rStyle w:val="Emphasis"/>
        </w:rPr>
        <w:t xml:space="preserve">2. </w:t>
      </w:r>
      <w:r w:rsidRPr="005C2EC1">
        <w:rPr>
          <w:rStyle w:val="Emphasis"/>
          <w:highlight w:val="cyan"/>
        </w:rPr>
        <w:t>His state numbers are</w:t>
      </w:r>
      <w:r w:rsidRPr="009627F2">
        <w:rPr>
          <w:rStyle w:val="Emphasis"/>
        </w:rPr>
        <w:t xml:space="preserve"> just as </w:t>
      </w:r>
      <w:r w:rsidRPr="005C2EC1">
        <w:rPr>
          <w:rStyle w:val="Emphasis"/>
          <w:highlight w:val="cyan"/>
        </w:rPr>
        <w:t>bad</w:t>
      </w:r>
    </w:p>
    <w:p w14:paraId="3407D7AA" w14:textId="77777777" w:rsidR="00B30F7D" w:rsidRPr="009627F2" w:rsidRDefault="00B30F7D" w:rsidP="00B30F7D">
      <w:pPr>
        <w:rPr>
          <w:sz w:val="16"/>
        </w:rPr>
      </w:pPr>
      <w:r w:rsidRPr="009627F2">
        <w:rPr>
          <w:sz w:val="16"/>
        </w:rPr>
        <w:t>Oh, but the Electoral College! says Twitter, where confident young people educate me about their hero’s resilience in Midwestern battlegrounds where he snatched victory from popular-vote defeat in 2016. Thanks for that. Really.</w:t>
      </w:r>
    </w:p>
    <w:p w14:paraId="2BE976CD" w14:textId="77777777" w:rsidR="00B30F7D" w:rsidRPr="009627F2" w:rsidRDefault="00B30F7D" w:rsidP="00B30F7D">
      <w:pPr>
        <w:rPr>
          <w:sz w:val="16"/>
        </w:rPr>
      </w:pPr>
      <w:r w:rsidRPr="009627F2">
        <w:rPr>
          <w:sz w:val="16"/>
        </w:rPr>
        <w:t xml:space="preserve">Like, </w:t>
      </w:r>
      <w:r w:rsidRPr="005C2EC1">
        <w:rPr>
          <w:rStyle w:val="StyleUnderline"/>
          <w:highlight w:val="cyan"/>
        </w:rPr>
        <w:t>in Michigan</w:t>
      </w:r>
      <w:r w:rsidRPr="009627F2">
        <w:rPr>
          <w:sz w:val="16"/>
        </w:rPr>
        <w:t xml:space="preserve">, where </w:t>
      </w:r>
      <w:r w:rsidR="00F05087">
        <w:fldChar w:fldCharType="begin"/>
      </w:r>
      <w:r w:rsidR="00F05087">
        <w:instrText xml:space="preserve"> HYPERLINK "https://morningconsult.com/tracking-trump/" \t "_new" </w:instrText>
      </w:r>
      <w:r w:rsidR="00F05087">
        <w:fldChar w:fldCharType="separate"/>
      </w:r>
      <w:r w:rsidRPr="009627F2">
        <w:rPr>
          <w:rStyle w:val="StyleUnderline"/>
        </w:rPr>
        <w:t xml:space="preserve">Morning Consult puts Trump’s net approval </w:t>
      </w:r>
      <w:r w:rsidR="00F05087">
        <w:rPr>
          <w:rStyle w:val="StyleUnderline"/>
        </w:rPr>
        <w:fldChar w:fldCharType="end"/>
      </w:r>
      <w:r w:rsidRPr="009627F2">
        <w:rPr>
          <w:rStyle w:val="StyleUnderline"/>
        </w:rPr>
        <w:t>at minus 12</w:t>
      </w:r>
      <w:r w:rsidRPr="009627F2">
        <w:rPr>
          <w:sz w:val="16"/>
        </w:rPr>
        <w:t xml:space="preserve">? </w:t>
      </w:r>
      <w:r w:rsidRPr="009627F2">
        <w:rPr>
          <w:rStyle w:val="StyleUnderline"/>
        </w:rPr>
        <w:t>Trump’s Michigan numbers haven’t been green in 26 months</w:t>
      </w:r>
      <w:r w:rsidRPr="009627F2">
        <w:rPr>
          <w:sz w:val="16"/>
        </w:rPr>
        <w:t>. Morning Consult says he’s doing two points worse than in October, before Republicans lost two House seats there and the governorship.</w:t>
      </w:r>
    </w:p>
    <w:p w14:paraId="367F6017" w14:textId="77777777" w:rsidR="00B30F7D" w:rsidRPr="009627F2" w:rsidRDefault="00B30F7D" w:rsidP="00B30F7D">
      <w:pPr>
        <w:rPr>
          <w:rStyle w:val="StyleUnderline"/>
        </w:rPr>
      </w:pPr>
      <w:r w:rsidRPr="009627F2">
        <w:rPr>
          <w:rStyle w:val="StyleUnderline"/>
        </w:rPr>
        <w:t xml:space="preserve">Trump’s polling in </w:t>
      </w:r>
      <w:r w:rsidRPr="005C2EC1">
        <w:rPr>
          <w:rStyle w:val="StyleUnderline"/>
          <w:highlight w:val="cyan"/>
        </w:rPr>
        <w:t>Wisconsin</w:t>
      </w:r>
      <w:r w:rsidRPr="009627F2">
        <w:rPr>
          <w:rStyle w:val="StyleUnderline"/>
        </w:rPr>
        <w:t xml:space="preserve">? He’s minus 13. In </w:t>
      </w:r>
      <w:r w:rsidRPr="005C2EC1">
        <w:rPr>
          <w:rStyle w:val="StyleUnderline"/>
          <w:highlight w:val="cyan"/>
        </w:rPr>
        <w:t>Iowa</w:t>
      </w:r>
      <w:r w:rsidRPr="009627F2">
        <w:rPr>
          <w:rStyle w:val="StyleUnderline"/>
        </w:rPr>
        <w:t>, minus 12, and his party lost two of its three House seats.</w:t>
      </w:r>
    </w:p>
    <w:p w14:paraId="4F962ABC" w14:textId="77777777" w:rsidR="00B30F7D" w:rsidRPr="009627F2" w:rsidRDefault="00B30F7D" w:rsidP="00B30F7D">
      <w:pPr>
        <w:rPr>
          <w:rStyle w:val="StyleUnderline"/>
        </w:rPr>
      </w:pPr>
      <w:r w:rsidRPr="009627F2">
        <w:rPr>
          <w:rStyle w:val="StyleUnderline"/>
        </w:rPr>
        <w:t xml:space="preserve">In </w:t>
      </w:r>
      <w:r w:rsidRPr="005C2EC1">
        <w:rPr>
          <w:rStyle w:val="StyleUnderline"/>
          <w:highlight w:val="cyan"/>
        </w:rPr>
        <w:t>Pennsylvania</w:t>
      </w:r>
      <w:r w:rsidRPr="009627F2">
        <w:rPr>
          <w:rStyle w:val="StyleUnderline"/>
        </w:rPr>
        <w:t xml:space="preserve">, birthplace of former Vice President and possible 2020 rival Joe Biden, </w:t>
      </w:r>
      <w:r w:rsidRPr="005C2EC1">
        <w:rPr>
          <w:rStyle w:val="StyleUnderline"/>
          <w:highlight w:val="cyan"/>
        </w:rPr>
        <w:t>Trump is minus</w:t>
      </w:r>
      <w:r w:rsidRPr="009627F2">
        <w:rPr>
          <w:rStyle w:val="StyleUnderline"/>
        </w:rPr>
        <w:t xml:space="preserve"> 7, a point worse than last fall. Democrats won the generic House vote in Pennsylvania by 10 points.</w:t>
      </w:r>
    </w:p>
    <w:p w14:paraId="4EF23E52" w14:textId="77777777" w:rsidR="00B30F7D" w:rsidRPr="009627F2" w:rsidRDefault="00B30F7D" w:rsidP="00B30F7D">
      <w:pPr>
        <w:rPr>
          <w:sz w:val="16"/>
        </w:rPr>
      </w:pPr>
      <w:r w:rsidRPr="009627F2">
        <w:rPr>
          <w:rStyle w:val="StyleUnderline"/>
        </w:rPr>
        <w:t xml:space="preserve">Just on those four, </w:t>
      </w:r>
      <w:r w:rsidRPr="005C2EC1">
        <w:rPr>
          <w:rStyle w:val="StyleUnderline"/>
          <w:highlight w:val="cyan"/>
        </w:rPr>
        <w:t>Trump’s</w:t>
      </w:r>
      <w:r w:rsidRPr="009627F2">
        <w:rPr>
          <w:rStyle w:val="StyleUnderline"/>
        </w:rPr>
        <w:t xml:space="preserve"> 306 2016 </w:t>
      </w:r>
      <w:r w:rsidRPr="005C2EC1">
        <w:rPr>
          <w:rStyle w:val="StyleUnderline"/>
          <w:highlight w:val="cyan"/>
        </w:rPr>
        <w:t>electoral votes fall to 254</w:t>
      </w:r>
      <w:r w:rsidRPr="009627F2">
        <w:rPr>
          <w:rStyle w:val="StyleUnderline"/>
        </w:rPr>
        <w:t xml:space="preserve"> (270 needed to win)</w:t>
      </w:r>
      <w:r w:rsidRPr="009627F2">
        <w:rPr>
          <w:sz w:val="16"/>
        </w:rPr>
        <w:t xml:space="preserve"> and it’s over. But as many as </w:t>
      </w:r>
      <w:r w:rsidRPr="005C2EC1">
        <w:rPr>
          <w:rStyle w:val="Emphasis"/>
          <w:highlight w:val="cyan"/>
        </w:rPr>
        <w:t>215 Trump electoral votes could be in play</w:t>
      </w:r>
      <w:r w:rsidRPr="009627F2">
        <w:rPr>
          <w:rStyle w:val="Emphasis"/>
        </w:rPr>
        <w:t>, based on state-by-state polls.</w:t>
      </w:r>
    </w:p>
    <w:p w14:paraId="3E4DA954" w14:textId="77777777" w:rsidR="00B30F7D" w:rsidRPr="009627F2" w:rsidRDefault="00B30F7D" w:rsidP="00B30F7D">
      <w:pPr>
        <w:rPr>
          <w:sz w:val="16"/>
        </w:rPr>
      </w:pPr>
      <w:r w:rsidRPr="009627F2">
        <w:rPr>
          <w:sz w:val="16"/>
        </w:rPr>
        <w:t xml:space="preserve">Yes, early polling isn’t great on head-to-head matchups. But </w:t>
      </w:r>
      <w:r w:rsidRPr="005C2EC1">
        <w:rPr>
          <w:rStyle w:val="Emphasis"/>
          <w:highlight w:val="cyan"/>
        </w:rPr>
        <w:t>the relationship between late-first-term presidential approval and re-election prospects is</w:t>
      </w:r>
      <w:r w:rsidRPr="009627F2">
        <w:rPr>
          <w:rStyle w:val="Emphasis"/>
        </w:rPr>
        <w:t xml:space="preserve"> pretty </w:t>
      </w:r>
      <w:r w:rsidRPr="005C2EC1">
        <w:rPr>
          <w:rStyle w:val="Emphasis"/>
          <w:highlight w:val="cyan"/>
        </w:rPr>
        <w:t>close</w:t>
      </w:r>
      <w:r w:rsidRPr="009627F2">
        <w:rPr>
          <w:sz w:val="16"/>
        </w:rPr>
        <w:t xml:space="preserve"> — if it changes, an intervening recession, war or economic boom explains why. This brings us to….</w:t>
      </w:r>
    </w:p>
    <w:p w14:paraId="4465D7AD" w14:textId="77777777" w:rsidR="00B30F7D" w:rsidRPr="009627F2" w:rsidRDefault="00B30F7D" w:rsidP="00B30F7D">
      <w:pPr>
        <w:rPr>
          <w:rStyle w:val="Emphasis"/>
        </w:rPr>
      </w:pPr>
      <w:r w:rsidRPr="009627F2">
        <w:rPr>
          <w:rStyle w:val="Emphasis"/>
        </w:rPr>
        <w:t>3. Trump isn’t getting credit for the economy — and he won’t, either</w:t>
      </w:r>
    </w:p>
    <w:p w14:paraId="120FF1B9" w14:textId="77777777" w:rsidR="00B30F7D" w:rsidRPr="009627F2" w:rsidRDefault="00B30F7D" w:rsidP="00B30F7D">
      <w:pPr>
        <w:rPr>
          <w:rStyle w:val="StyleUnderline"/>
        </w:rPr>
      </w:pPr>
      <w:r w:rsidRPr="009627F2">
        <w:rPr>
          <w:rStyle w:val="StyleUnderline"/>
        </w:rPr>
        <w:t>When the unemployment rate goes to 3.6% from 10%, the guy who came along at 4.7% doesn’t get the credit.</w:t>
      </w:r>
    </w:p>
    <w:p w14:paraId="08B912F0" w14:textId="77777777" w:rsidR="00B30F7D" w:rsidRPr="009627F2" w:rsidRDefault="00B30F7D" w:rsidP="00B30F7D">
      <w:pPr>
        <w:rPr>
          <w:sz w:val="16"/>
        </w:rPr>
      </w:pPr>
      <w:r w:rsidRPr="009627F2">
        <w:rPr>
          <w:sz w:val="16"/>
        </w:rPr>
        <w:t>Trump’s whole case on the economy is that he should.</w:t>
      </w:r>
    </w:p>
    <w:p w14:paraId="3F1834AA" w14:textId="77777777" w:rsidR="00B30F7D" w:rsidRPr="009627F2" w:rsidRDefault="00B30F7D" w:rsidP="00B30F7D">
      <w:pPr>
        <w:rPr>
          <w:sz w:val="16"/>
        </w:rPr>
      </w:pPr>
      <w:r w:rsidRPr="009627F2">
        <w:rPr>
          <w:sz w:val="16"/>
        </w:rPr>
        <w:t xml:space="preserve">But </w:t>
      </w:r>
      <w:r w:rsidRPr="005C2EC1">
        <w:rPr>
          <w:rStyle w:val="StyleUnderline"/>
          <w:highlight w:val="cyan"/>
        </w:rPr>
        <w:t>wage growth</w:t>
      </w:r>
      <w:r w:rsidRPr="009627F2">
        <w:rPr>
          <w:sz w:val="16"/>
        </w:rPr>
        <w:t xml:space="preserve"> — already unexceptional — </w:t>
      </w:r>
      <w:r w:rsidRPr="005C2EC1">
        <w:rPr>
          <w:rStyle w:val="StyleUnderline"/>
          <w:highlight w:val="cyan"/>
        </w:rPr>
        <w:t>is slowing. So is job growth</w:t>
      </w:r>
      <w:r w:rsidRPr="009627F2">
        <w:rPr>
          <w:sz w:val="16"/>
        </w:rPr>
        <w:t xml:space="preserve">, at a year-to-date monthly average 26% below 2015, the third year of the last presidential term. </w:t>
      </w:r>
      <w:r w:rsidRPr="005C2EC1">
        <w:rPr>
          <w:rStyle w:val="StyleUnderline"/>
          <w:highlight w:val="cyan"/>
        </w:rPr>
        <w:t>Manufacturing job growth has slowed</w:t>
      </w:r>
      <w:r w:rsidRPr="009627F2">
        <w:rPr>
          <w:rStyle w:val="StyleUnderline"/>
        </w:rPr>
        <w:t xml:space="preserve"> too.</w:t>
      </w:r>
    </w:p>
    <w:p w14:paraId="1EA92F6F" w14:textId="77777777" w:rsidR="00B30F7D" w:rsidRPr="009627F2" w:rsidRDefault="00B30F7D" w:rsidP="00B30F7D">
      <w:pPr>
        <w:rPr>
          <w:sz w:val="16"/>
        </w:rPr>
      </w:pPr>
      <w:r w:rsidRPr="005C2EC1">
        <w:rPr>
          <w:rStyle w:val="StyleUnderline"/>
          <w:highlight w:val="cyan"/>
        </w:rPr>
        <w:t>The stock market</w:t>
      </w:r>
      <w:r w:rsidRPr="009627F2">
        <w:rPr>
          <w:sz w:val="16"/>
        </w:rPr>
        <w:t xml:space="preserve"> (Trump’s favorite indicator) </w:t>
      </w:r>
      <w:r w:rsidRPr="005C2EC1">
        <w:rPr>
          <w:rStyle w:val="StyleUnderline"/>
          <w:highlight w:val="cyan"/>
        </w:rPr>
        <w:t>has stalled</w:t>
      </w:r>
      <w:r w:rsidRPr="009627F2">
        <w:rPr>
          <w:sz w:val="16"/>
        </w:rPr>
        <w:t xml:space="preserve"> — the Standard &amp; Poor’s 500 index </w:t>
      </w:r>
      <w:hyperlink r:id="rId47" w:history="1">
        <w:r w:rsidRPr="009627F2">
          <w:rPr>
            <w:rStyle w:val="StyleUnderline"/>
          </w:rPr>
          <w:t>SPX, -0.26%</w:t>
        </w:r>
      </w:hyperlink>
      <w:r w:rsidRPr="009627F2">
        <w:rPr>
          <w:rStyle w:val="StyleUnderline"/>
        </w:rPr>
        <w:t xml:space="preserve">  and</w:t>
      </w:r>
      <w:r w:rsidRPr="009627F2">
        <w:rPr>
          <w:sz w:val="16"/>
        </w:rPr>
        <w:t xml:space="preserve"> Dow Jones Industrial Average </w:t>
      </w:r>
      <w:hyperlink r:id="rId48" w:history="1">
        <w:r w:rsidRPr="009627F2">
          <w:rPr>
            <w:rStyle w:val="StyleUnderline"/>
          </w:rPr>
          <w:t>DJIA, -0.11%</w:t>
        </w:r>
      </w:hyperlink>
      <w:r w:rsidRPr="009627F2">
        <w:rPr>
          <w:rStyle w:val="StyleUnderline"/>
        </w:rPr>
        <w:t xml:space="preserve"> have bounced around, </w:t>
      </w:r>
      <w:r w:rsidRPr="005C2EC1">
        <w:rPr>
          <w:rStyle w:val="StyleUnderline"/>
          <w:highlight w:val="cyan"/>
        </w:rPr>
        <w:t>driven by Trump’s</w:t>
      </w:r>
      <w:r w:rsidRPr="009627F2">
        <w:rPr>
          <w:sz w:val="16"/>
        </w:rPr>
        <w:t xml:space="preserve"> on-again-off-again </w:t>
      </w:r>
      <w:r w:rsidRPr="005C2EC1">
        <w:rPr>
          <w:rStyle w:val="Emphasis"/>
          <w:highlight w:val="cyan"/>
        </w:rPr>
        <w:t>tariff wars</w:t>
      </w:r>
      <w:r w:rsidRPr="009627F2">
        <w:rPr>
          <w:sz w:val="16"/>
        </w:rPr>
        <w:t>. The Dow peaked in January 2018, the S&amp;P last September.</w:t>
      </w:r>
    </w:p>
    <w:p w14:paraId="5B8D6859" w14:textId="77777777" w:rsidR="00B30F7D" w:rsidRPr="009627F2" w:rsidRDefault="00B30F7D" w:rsidP="00B30F7D">
      <w:pPr>
        <w:rPr>
          <w:sz w:val="16"/>
        </w:rPr>
      </w:pPr>
      <w:r w:rsidRPr="009627F2">
        <w:rPr>
          <w:sz w:val="16"/>
        </w:rPr>
        <w:t>That we are back near the peaks shows only that</w:t>
      </w:r>
      <w:hyperlink r:id="rId49" w:history="1">
        <w:r w:rsidRPr="009627F2">
          <w:rPr>
            <w:sz w:val="16"/>
          </w:rPr>
          <w:t xml:space="preserve"> the Federal Reserve has taken the wheel</w:t>
        </w:r>
      </w:hyperlink>
      <w:r w:rsidRPr="009627F2">
        <w:rPr>
          <w:sz w:val="16"/>
        </w:rPr>
        <w:t>, moving toward more interest-rate cuts. It’s not confidence in Trump. Twitter’s ranter-in- chief turns it off to coolly assess economics, and economics alone? Sure.</w:t>
      </w:r>
    </w:p>
    <w:p w14:paraId="5AE912EB" w14:textId="77777777" w:rsidR="00B30F7D" w:rsidRPr="009627F2" w:rsidRDefault="00B30F7D" w:rsidP="00B30F7D">
      <w:pPr>
        <w:rPr>
          <w:rStyle w:val="Emphasis"/>
        </w:rPr>
      </w:pPr>
      <w:r w:rsidRPr="009627F2">
        <w:rPr>
          <w:rStyle w:val="Emphasis"/>
        </w:rPr>
        <w:t>4. He’ll keep screwing up</w:t>
      </w:r>
    </w:p>
    <w:p w14:paraId="3A87B37D" w14:textId="77777777" w:rsidR="00B30F7D" w:rsidRPr="009627F2" w:rsidRDefault="00B30F7D" w:rsidP="00B30F7D">
      <w:pPr>
        <w:rPr>
          <w:sz w:val="16"/>
        </w:rPr>
      </w:pPr>
      <w:r w:rsidRPr="009627F2">
        <w:rPr>
          <w:sz w:val="16"/>
        </w:rPr>
        <w:t xml:space="preserve">Right now, </w:t>
      </w:r>
      <w:r w:rsidRPr="005C2EC1">
        <w:rPr>
          <w:rStyle w:val="StyleUnderline"/>
          <w:highlight w:val="cyan"/>
        </w:rPr>
        <w:t>Trump’s meandering toward armed conflict with Iran</w:t>
      </w:r>
      <w:r w:rsidRPr="009627F2">
        <w:rPr>
          <w:rStyle w:val="StyleUnderline"/>
        </w:rPr>
        <w:t>. But wartime leadership requires trust, not telling 10,796 lies in office, Trump’s count according to The Washington Post</w:t>
      </w:r>
      <w:r w:rsidRPr="009627F2">
        <w:rPr>
          <w:sz w:val="16"/>
        </w:rPr>
        <w:t xml:space="preserve"> last week.</w:t>
      </w:r>
    </w:p>
    <w:p w14:paraId="02FD8E64" w14:textId="77777777" w:rsidR="00B30F7D" w:rsidRPr="009627F2" w:rsidRDefault="00B30F7D" w:rsidP="00B30F7D">
      <w:pPr>
        <w:rPr>
          <w:sz w:val="16"/>
        </w:rPr>
      </w:pPr>
      <w:r w:rsidRPr="009627F2">
        <w:rPr>
          <w:sz w:val="16"/>
        </w:rPr>
        <w:t xml:space="preserve">That means </w:t>
      </w:r>
      <w:r w:rsidRPr="009627F2">
        <w:rPr>
          <w:rStyle w:val="StyleUnderline"/>
        </w:rPr>
        <w:t>Trump either climbs down</w:t>
      </w:r>
      <w:r w:rsidRPr="009627F2">
        <w:rPr>
          <w:sz w:val="16"/>
        </w:rPr>
        <w:t xml:space="preserve"> (again) </w:t>
      </w:r>
      <w:r w:rsidRPr="009627F2">
        <w:rPr>
          <w:rStyle w:val="StyleUnderline"/>
        </w:rPr>
        <w:t xml:space="preserve">from his latest pseudo-crusade, or tries war </w:t>
      </w:r>
      <w:r w:rsidRPr="005C2EC1">
        <w:rPr>
          <w:rStyle w:val="StyleUnderline"/>
          <w:highlight w:val="cyan"/>
        </w:rPr>
        <w:t>without public support</w:t>
      </w:r>
      <w:r w:rsidRPr="009627F2">
        <w:rPr>
          <w:rStyle w:val="StyleUnderline"/>
        </w:rPr>
        <w:t>. Neither makes him more popular.</w:t>
      </w:r>
    </w:p>
    <w:p w14:paraId="544C4CD9" w14:textId="77777777" w:rsidR="00B30F7D" w:rsidRPr="009627F2" w:rsidRDefault="00B30F7D" w:rsidP="00B30F7D">
      <w:pPr>
        <w:rPr>
          <w:sz w:val="16"/>
        </w:rPr>
      </w:pPr>
      <w:r w:rsidRPr="009627F2">
        <w:rPr>
          <w:sz w:val="16"/>
        </w:rPr>
        <w:t xml:space="preserve">Next, </w:t>
      </w:r>
      <w:hyperlink r:id="rId50" w:history="1">
        <w:r w:rsidRPr="009627F2">
          <w:rPr>
            <w:sz w:val="16"/>
          </w:rPr>
          <w:t xml:space="preserve">he’s throwing himself a July 4 rally </w:t>
        </w:r>
      </w:hyperlink>
      <w:r w:rsidRPr="009627F2">
        <w:rPr>
          <w:sz w:val="16"/>
        </w:rPr>
        <w:t xml:space="preserve">at the Lincoln Memorial — nothing tacky there. Trump will salute </w:t>
      </w:r>
      <w:r w:rsidR="00F05087">
        <w:fldChar w:fldCharType="begin"/>
      </w:r>
      <w:r w:rsidR="00F05087">
        <w:instrText xml:space="preserve"> HYPERLINK "https://avalon.law.yale.edu/19th_century/lincoln2.asp" \t "_new" </w:instrText>
      </w:r>
      <w:r w:rsidR="00F05087">
        <w:fldChar w:fldCharType="separate"/>
      </w:r>
      <w:r w:rsidRPr="009627F2">
        <w:rPr>
          <w:sz w:val="16"/>
        </w:rPr>
        <w:t>Abraham Lincoln’s second inaugural</w:t>
      </w:r>
      <w:r w:rsidR="00F05087">
        <w:rPr>
          <w:sz w:val="16"/>
        </w:rPr>
        <w:fldChar w:fldCharType="end"/>
      </w:r>
      <w:r w:rsidRPr="009627F2">
        <w:rPr>
          <w:sz w:val="16"/>
        </w:rPr>
        <w:t>, and the anniversary of the Battle of Gettysburg, offering charity toward none and malice for nearly all. Stories about his lack of respect will follow as night follows day.</w:t>
      </w:r>
    </w:p>
    <w:p w14:paraId="0E2CF55B" w14:textId="77777777" w:rsidR="00B30F7D" w:rsidRPr="009627F2" w:rsidRDefault="00B30F7D" w:rsidP="00B30F7D">
      <w:pPr>
        <w:rPr>
          <w:sz w:val="16"/>
        </w:rPr>
      </w:pPr>
      <w:r w:rsidRPr="009627F2">
        <w:rPr>
          <w:sz w:val="16"/>
        </w:rPr>
        <w:t xml:space="preserve">Then </w:t>
      </w:r>
      <w:r w:rsidRPr="005C2EC1">
        <w:rPr>
          <w:rStyle w:val="StyleUnderline"/>
          <w:highlight w:val="cyan"/>
        </w:rPr>
        <w:t>he’ll</w:t>
      </w:r>
      <w:r w:rsidRPr="009627F2">
        <w:rPr>
          <w:rStyle w:val="StyleUnderline"/>
        </w:rPr>
        <w:t xml:space="preserve"> mess with trade again</w:t>
      </w:r>
      <w:r w:rsidRPr="009627F2">
        <w:rPr>
          <w:sz w:val="16"/>
        </w:rPr>
        <w:t xml:space="preserve">, </w:t>
      </w:r>
      <w:hyperlink r:id="rId51" w:history="1">
        <w:r w:rsidRPr="009627F2">
          <w:rPr>
            <w:sz w:val="16"/>
          </w:rPr>
          <w:t>making your portfolio more volatile</w:t>
        </w:r>
      </w:hyperlink>
      <w:r w:rsidRPr="009627F2">
        <w:rPr>
          <w:sz w:val="16"/>
        </w:rPr>
        <w:t xml:space="preserve">. </w:t>
      </w:r>
      <w:r w:rsidRPr="005C2EC1">
        <w:rPr>
          <w:rStyle w:val="StyleUnderline"/>
          <w:highlight w:val="cyan"/>
        </w:rPr>
        <w:t>Open</w:t>
      </w:r>
      <w:r w:rsidRPr="009627F2">
        <w:rPr>
          <w:rStyle w:val="StyleUnderline"/>
        </w:rPr>
        <w:t xml:space="preserve"> more </w:t>
      </w:r>
      <w:r w:rsidRPr="005C2EC1">
        <w:rPr>
          <w:rStyle w:val="StyleUnderline"/>
          <w:highlight w:val="cyan"/>
        </w:rPr>
        <w:t>barbed-wire refugee camps. Lose some of their kids.</w:t>
      </w:r>
      <w:r w:rsidRPr="009627F2">
        <w:rPr>
          <w:rStyle w:val="StyleUnderline"/>
        </w:rPr>
        <w:t xml:space="preserve"> Blow off subpoenas, </w:t>
      </w:r>
      <w:hyperlink r:id="rId52" w:history="1">
        <w:r w:rsidRPr="005C2EC1">
          <w:rPr>
            <w:rStyle w:val="StyleUnderline"/>
            <w:highlight w:val="cyan"/>
          </w:rPr>
          <w:t>keeping investigations</w:t>
        </w:r>
      </w:hyperlink>
      <w:r w:rsidRPr="005C2EC1">
        <w:rPr>
          <w:rStyle w:val="StyleUnderline"/>
          <w:highlight w:val="cyan"/>
        </w:rPr>
        <w:t xml:space="preserve"> of</w:t>
      </w:r>
      <w:r w:rsidRPr="009627F2">
        <w:rPr>
          <w:rStyle w:val="StyleUnderline"/>
        </w:rPr>
        <w:t xml:space="preserve"> his inauguration, foundation, taxes and </w:t>
      </w:r>
      <w:r w:rsidRPr="005C2EC1">
        <w:rPr>
          <w:rStyle w:val="StyleUnderline"/>
          <w:highlight w:val="cyan"/>
        </w:rPr>
        <w:t>Russian influence alive</w:t>
      </w:r>
      <w:r w:rsidRPr="009627F2">
        <w:rPr>
          <w:rStyle w:val="StyleUnderline"/>
        </w:rPr>
        <w:t xml:space="preserve">. He even says he’ll try another Obamacare repeal bill, after 2017’s </w:t>
      </w:r>
      <w:r w:rsidRPr="009627F2">
        <w:rPr>
          <w:rStyle w:val="Emphasis"/>
        </w:rPr>
        <w:t>failures</w:t>
      </w:r>
      <w:hyperlink r:id="rId53" w:history="1">
        <w:r w:rsidRPr="009627F2">
          <w:rPr>
            <w:rStyle w:val="Emphasis"/>
          </w:rPr>
          <w:t xml:space="preserve"> handed Democrats the House.</w:t>
        </w:r>
      </w:hyperlink>
    </w:p>
    <w:p w14:paraId="6DCD6A57" w14:textId="77777777" w:rsidR="00B30F7D" w:rsidRPr="009627F2" w:rsidRDefault="00B30F7D" w:rsidP="00B30F7D">
      <w:pPr>
        <w:rPr>
          <w:sz w:val="16"/>
        </w:rPr>
      </w:pPr>
      <w:r w:rsidRPr="009627F2">
        <w:rPr>
          <w:sz w:val="16"/>
        </w:rPr>
        <w:t>All winners.</w:t>
      </w:r>
    </w:p>
    <w:p w14:paraId="7C7573FA" w14:textId="77777777" w:rsidR="00B30F7D" w:rsidRPr="009627F2" w:rsidRDefault="00B30F7D" w:rsidP="00B30F7D">
      <w:pPr>
        <w:rPr>
          <w:rStyle w:val="Emphasis"/>
        </w:rPr>
      </w:pPr>
      <w:r w:rsidRPr="009627F2">
        <w:rPr>
          <w:rStyle w:val="Emphasis"/>
        </w:rPr>
        <w:t>5. Hillary’s not running — neither is Hunter Biden</w:t>
      </w:r>
    </w:p>
    <w:p w14:paraId="40EF3F12" w14:textId="77777777" w:rsidR="00B30F7D" w:rsidRPr="009627F2" w:rsidRDefault="00B30F7D" w:rsidP="00B30F7D">
      <w:pPr>
        <w:rPr>
          <w:sz w:val="16"/>
        </w:rPr>
      </w:pPr>
      <w:r w:rsidRPr="005C2EC1">
        <w:rPr>
          <w:rStyle w:val="StyleUnderline"/>
          <w:highlight w:val="cyan"/>
        </w:rPr>
        <w:t xml:space="preserve">The reason Trump is president is Clinton’s </w:t>
      </w:r>
      <w:r w:rsidR="00F05087">
        <w:fldChar w:fldCharType="begin"/>
      </w:r>
      <w:r w:rsidR="00F05087">
        <w:instrText xml:space="preserve"> HYPERLINK "https://www.wsj.com/articles/laptop-may-include-thousands-of-emails-linked-to-hillary-clintons-private-server-1477854957" \t "_new" </w:instrText>
      </w:r>
      <w:r w:rsidR="00F05087">
        <w:fldChar w:fldCharType="separate"/>
      </w:r>
      <w:r w:rsidRPr="005C2EC1">
        <w:rPr>
          <w:rStyle w:val="StyleUnderline"/>
          <w:highlight w:val="cyan"/>
        </w:rPr>
        <w:t>e-mail scandalette</w:t>
      </w:r>
      <w:r w:rsidR="00F05087">
        <w:rPr>
          <w:rStyle w:val="StyleUnderline"/>
          <w:highlight w:val="cyan"/>
        </w:rPr>
        <w:fldChar w:fldCharType="end"/>
      </w:r>
      <w:r w:rsidRPr="009627F2">
        <w:rPr>
          <w:sz w:val="16"/>
        </w:rPr>
        <w:t xml:space="preserve">. That and her family’s history of </w:t>
      </w:r>
      <w:r w:rsidR="00F05087">
        <w:fldChar w:fldCharType="begin"/>
      </w:r>
      <w:r w:rsidR="00F05087">
        <w:instrText xml:space="preserve"> HYPERLINK "https://www.wsj.com/articles/clintons-received-more-than-25-million-from-speeches-since-january-2014-1431730968" \t "_new" </w:instrText>
      </w:r>
      <w:r w:rsidR="00F05087">
        <w:fldChar w:fldCharType="separate"/>
      </w:r>
      <w:r w:rsidRPr="009627F2">
        <w:rPr>
          <w:sz w:val="16"/>
        </w:rPr>
        <w:t xml:space="preserve">diving for dollars, </w:t>
      </w:r>
      <w:r w:rsidR="00F05087">
        <w:rPr>
          <w:sz w:val="16"/>
        </w:rPr>
        <w:fldChar w:fldCharType="end"/>
      </w:r>
      <w:r w:rsidRPr="009627F2">
        <w:rPr>
          <w:sz w:val="16"/>
        </w:rPr>
        <w:t>even taking $675,000 for Hillary’s speeches at Goldman Sachs.</w:t>
      </w:r>
    </w:p>
    <w:p w14:paraId="35537C1E" w14:textId="77777777" w:rsidR="00B30F7D" w:rsidRPr="009627F2" w:rsidRDefault="00B30F7D" w:rsidP="00B30F7D">
      <w:pPr>
        <w:rPr>
          <w:sz w:val="16"/>
        </w:rPr>
      </w:pPr>
      <w:r w:rsidRPr="009627F2">
        <w:rPr>
          <w:sz w:val="16"/>
        </w:rPr>
        <w:t>But who’s he gonna chant lock ‘em up about this time?</w:t>
      </w:r>
    </w:p>
    <w:p w14:paraId="5ECD57EC" w14:textId="77777777" w:rsidR="00B30F7D" w:rsidRPr="009627F2" w:rsidRDefault="00B30F7D" w:rsidP="00B30F7D">
      <w:pPr>
        <w:rPr>
          <w:sz w:val="16"/>
        </w:rPr>
      </w:pPr>
      <w:r w:rsidRPr="009627F2">
        <w:rPr>
          <w:sz w:val="16"/>
        </w:rPr>
        <w:t xml:space="preserve">Of the Democratic candidates, </w:t>
      </w:r>
      <w:r w:rsidRPr="009627F2">
        <w:rPr>
          <w:rStyle w:val="StyleUnderline"/>
        </w:rPr>
        <w:t>Elizabeth Warren’s well off</w:t>
      </w:r>
      <w:r w:rsidRPr="009627F2">
        <w:rPr>
          <w:sz w:val="16"/>
        </w:rPr>
        <w:t xml:space="preserve"> — she wrote books, her husband has a good job, and their house is worth five times its 1995 purchase price. All legit. </w:t>
      </w:r>
      <w:r w:rsidRPr="009627F2">
        <w:rPr>
          <w:rStyle w:val="StyleUnderline"/>
        </w:rPr>
        <w:t>Bernie Sanders became a millionaire through book sales</w:t>
      </w:r>
      <w:r w:rsidRPr="009627F2">
        <w:rPr>
          <w:sz w:val="16"/>
        </w:rPr>
        <w:t xml:space="preserve">, </w:t>
      </w:r>
      <w:hyperlink r:id="rId54" w:history="1">
        <w:r w:rsidRPr="009627F2">
          <w:rPr>
            <w:sz w:val="16"/>
          </w:rPr>
          <w:t>begrudgingly.</w:t>
        </w:r>
      </w:hyperlink>
      <w:r w:rsidRPr="009627F2">
        <w:rPr>
          <w:sz w:val="16"/>
        </w:rPr>
        <w:t xml:space="preserve"> Former Colorado Gov. John </w:t>
      </w:r>
      <w:r w:rsidRPr="009627F2">
        <w:rPr>
          <w:rStyle w:val="StyleUnderline"/>
        </w:rPr>
        <w:t>Hickenlooper ran brew pubs</w:t>
      </w:r>
      <w:r w:rsidRPr="009627F2">
        <w:rPr>
          <w:sz w:val="16"/>
        </w:rPr>
        <w:t xml:space="preserve">. South Bend Mayor Pete </w:t>
      </w:r>
      <w:r w:rsidRPr="009627F2">
        <w:rPr>
          <w:rStyle w:val="StyleUnderline"/>
        </w:rPr>
        <w:t>Buttigieg has simple finances</w:t>
      </w:r>
      <w:r w:rsidRPr="009627F2">
        <w:rPr>
          <w:sz w:val="16"/>
        </w:rPr>
        <w:t xml:space="preserve">; he works, and his husband teaches at a Montessori Academy. </w:t>
      </w:r>
      <w:r w:rsidRPr="009627F2">
        <w:rPr>
          <w:rStyle w:val="StyleUnderline"/>
        </w:rPr>
        <w:t>Biden</w:t>
      </w:r>
      <w:r w:rsidRPr="009627F2">
        <w:rPr>
          <w:sz w:val="16"/>
        </w:rPr>
        <w:t xml:space="preserve">, who has unfortunately been cashing in on speeches too, </w:t>
      </w:r>
      <w:r w:rsidRPr="009627F2">
        <w:rPr>
          <w:rStyle w:val="StyleUnderline"/>
        </w:rPr>
        <w:t>made his tax returns public during his vice presidency and surely will publish his 2016-2019 returns.</w:t>
      </w:r>
    </w:p>
    <w:p w14:paraId="06B2EE73" w14:textId="77777777" w:rsidR="00B30F7D" w:rsidRPr="009627F2" w:rsidRDefault="00B30F7D" w:rsidP="00B30F7D">
      <w:pPr>
        <w:rPr>
          <w:rFonts w:ascii="Helvetica" w:hAnsi="Helvetica"/>
          <w:color w:val="333333"/>
          <w:sz w:val="16"/>
          <w:szCs w:val="27"/>
        </w:rPr>
      </w:pPr>
      <w:r w:rsidRPr="009627F2">
        <w:rPr>
          <w:rStyle w:val="StyleUnderline"/>
        </w:rPr>
        <w:t xml:space="preserve">Not </w:t>
      </w:r>
      <w:hyperlink r:id="rId55" w:history="1">
        <w:r w:rsidRPr="009627F2">
          <w:rPr>
            <w:rStyle w:val="StyleUnderline"/>
          </w:rPr>
          <w:t>a lobbyist with his hand out</w:t>
        </w:r>
      </w:hyperlink>
      <w:r w:rsidRPr="009627F2">
        <w:rPr>
          <w:rStyle w:val="StyleUnderline"/>
        </w:rPr>
        <w:t xml:space="preserve">, or </w:t>
      </w:r>
      <w:r w:rsidR="00F05087">
        <w:fldChar w:fldCharType="begin"/>
      </w:r>
      <w:r w:rsidR="00F05087">
        <w:instrText xml:space="preserve"> HYPERLINK "https://www.wsj.com/articles/trump-organization-details-level-of-profits-from-foreign-governments-11551116974" \t "_new" </w:instrText>
      </w:r>
      <w:r w:rsidR="00F05087">
        <w:fldChar w:fldCharType="separate"/>
      </w:r>
      <w:r w:rsidRPr="009627F2">
        <w:rPr>
          <w:rStyle w:val="StyleUnderline"/>
        </w:rPr>
        <w:t>foreign potentates staying in their hotels</w:t>
      </w:r>
      <w:r w:rsidR="00F05087">
        <w:rPr>
          <w:rStyle w:val="StyleUnderline"/>
        </w:rPr>
        <w:fldChar w:fldCharType="end"/>
      </w:r>
      <w:r w:rsidRPr="009627F2">
        <w:rPr>
          <w:rStyle w:val="StyleUnderline"/>
        </w:rPr>
        <w:t xml:space="preserve">, to be found. Let alone a multi-year </w:t>
      </w:r>
      <w:hyperlink r:id="rId56" w:history="1">
        <w:r w:rsidRPr="009627F2">
          <w:rPr>
            <w:rStyle w:val="StyleUnderline"/>
          </w:rPr>
          <w:t>tax fraud</w:t>
        </w:r>
      </w:hyperlink>
      <w:r w:rsidRPr="009627F2">
        <w:rPr>
          <w:rStyle w:val="StyleUnderline"/>
        </w:rPr>
        <w:t xml:space="preserve">, as asserted in Trump’s case. </w:t>
      </w:r>
      <w:r w:rsidRPr="005C2EC1">
        <w:rPr>
          <w:rStyle w:val="StyleUnderline"/>
          <w:highlight w:val="cyan"/>
        </w:rPr>
        <w:t xml:space="preserve">Trump wants to make hay about Biden’s son’s businesses, but his own son-in-law met with potential lenders to his real estate business — </w:t>
      </w:r>
      <w:r w:rsidRPr="005C2EC1">
        <w:rPr>
          <w:rStyle w:val="Emphasis"/>
          <w:highlight w:val="cyan"/>
        </w:rPr>
        <w:t>in the White House</w:t>
      </w:r>
      <w:r w:rsidRPr="009627F2">
        <w:rPr>
          <w:rStyle w:val="StyleUnderline"/>
        </w:rPr>
        <w:t>.</w:t>
      </w:r>
      <w:r w:rsidRPr="009627F2">
        <w:rPr>
          <w:sz w:val="16"/>
        </w:rPr>
        <w:t xml:space="preserve"> That dog won’t, ahem, Hunter.</w:t>
      </w:r>
    </w:p>
    <w:p w14:paraId="197272F8" w14:textId="77777777" w:rsidR="00B30F7D" w:rsidRPr="00140EBF" w:rsidRDefault="00B30F7D" w:rsidP="00B30F7D"/>
    <w:p w14:paraId="56B1489E" w14:textId="77777777" w:rsidR="00B30F7D" w:rsidRDefault="00B30F7D" w:rsidP="00B30F7D"/>
    <w:p w14:paraId="6A3BBBE6" w14:textId="77777777" w:rsidR="00B30F7D" w:rsidRDefault="00B30F7D" w:rsidP="00B30F7D"/>
    <w:p w14:paraId="10A452FB" w14:textId="2029D680" w:rsidR="00B30F7D" w:rsidRPr="00966E0B" w:rsidRDefault="00B30F7D" w:rsidP="00B30F7D">
      <w:pPr>
        <w:pStyle w:val="Heading4"/>
      </w:pPr>
      <w:r>
        <w:t xml:space="preserve">Trump will </w:t>
      </w:r>
      <w:r w:rsidRPr="008847DD">
        <w:rPr>
          <w:u w:val="single"/>
        </w:rPr>
        <w:t>inevitably lose</w:t>
      </w:r>
      <w:r>
        <w:t xml:space="preserve">---only our evidence assumes </w:t>
      </w:r>
      <w:r w:rsidRPr="008847DD">
        <w:rPr>
          <w:u w:val="single"/>
        </w:rPr>
        <w:t>negative partisanship</w:t>
      </w:r>
    </w:p>
    <w:p w14:paraId="0B10144B" w14:textId="77777777" w:rsidR="00B30F7D" w:rsidRPr="008847DD" w:rsidRDefault="00B30F7D" w:rsidP="00B30F7D">
      <w:pPr>
        <w:rPr>
          <w:sz w:val="22"/>
          <w:szCs w:val="22"/>
        </w:rPr>
      </w:pPr>
      <w:r w:rsidRPr="008847DD">
        <w:rPr>
          <w:sz w:val="22"/>
          <w:szCs w:val="22"/>
        </w:rPr>
        <w:t xml:space="preserve">Rachel </w:t>
      </w:r>
      <w:r w:rsidRPr="008847DD">
        <w:rPr>
          <w:rStyle w:val="Style13ptBold"/>
          <w:szCs w:val="26"/>
        </w:rPr>
        <w:t>Bitecofer 1/24</w:t>
      </w:r>
      <w:r w:rsidRPr="008847DD">
        <w:rPr>
          <w:sz w:val="22"/>
          <w:szCs w:val="22"/>
        </w:rPr>
        <w:t>, prof. of Political Science at Christopher Newport University, 1-24-2019, “Why Trump Will Lose in 2020”, https://www.nytimes.com/2019/01/24/opinion/trump-2020-election.html</w:t>
      </w:r>
    </w:p>
    <w:p w14:paraId="02E74210" w14:textId="77777777" w:rsidR="00B30F7D" w:rsidRPr="00966E0B" w:rsidRDefault="00B30F7D" w:rsidP="00B30F7D">
      <w:pPr>
        <w:rPr>
          <w:rStyle w:val="Emphasis"/>
        </w:rPr>
      </w:pPr>
      <w:r w:rsidRPr="008C407C">
        <w:rPr>
          <w:sz w:val="16"/>
        </w:rPr>
        <w:t xml:space="preserve">With several major Democratic primary candidates having declared, the palace intrigue of America’s 2020 presidential election is already in nearly full swing. </w:t>
      </w:r>
      <w:r w:rsidRPr="008847DD">
        <w:rPr>
          <w:sz w:val="16"/>
        </w:rPr>
        <w:t xml:space="preserve">But </w:t>
      </w:r>
      <w:r w:rsidRPr="008847DD">
        <w:rPr>
          <w:rStyle w:val="StyleUnderline"/>
        </w:rPr>
        <w:t xml:space="preserve">what if I were to tell you that </w:t>
      </w:r>
      <w:r w:rsidRPr="008847DD">
        <w:rPr>
          <w:rStyle w:val="Emphasis"/>
        </w:rPr>
        <w:t>barring</w:t>
      </w:r>
      <w:r w:rsidRPr="008847DD">
        <w:rPr>
          <w:rStyle w:val="StyleUnderline"/>
        </w:rPr>
        <w:t xml:space="preserve"> a </w:t>
      </w:r>
      <w:r w:rsidRPr="008847DD">
        <w:rPr>
          <w:rStyle w:val="Emphasis"/>
        </w:rPr>
        <w:t>significant unforeseen shock</w:t>
      </w:r>
      <w:r w:rsidRPr="008847DD">
        <w:rPr>
          <w:sz w:val="16"/>
        </w:rPr>
        <w:t xml:space="preserve"> to</w:t>
      </w:r>
      <w:r w:rsidRPr="008C407C">
        <w:rPr>
          <w:sz w:val="16"/>
        </w:rPr>
        <w:t xml:space="preserve"> the system, </w:t>
      </w:r>
      <w:r w:rsidRPr="00966E0B">
        <w:rPr>
          <w:rStyle w:val="StyleUnderline"/>
        </w:rPr>
        <w:t xml:space="preserve">the outcome of </w:t>
      </w:r>
      <w:r w:rsidRPr="005C2EC1">
        <w:rPr>
          <w:rStyle w:val="StyleUnderline"/>
          <w:highlight w:val="cyan"/>
        </w:rPr>
        <w:t>2020 is</w:t>
      </w:r>
      <w:r w:rsidRPr="00966E0B">
        <w:rPr>
          <w:rStyle w:val="StyleUnderline"/>
        </w:rPr>
        <w:t xml:space="preserve"> already </w:t>
      </w:r>
      <w:r w:rsidRPr="005C2EC1">
        <w:rPr>
          <w:rStyle w:val="Emphasis"/>
          <w:highlight w:val="cyan"/>
        </w:rPr>
        <w:t>set in stone</w:t>
      </w:r>
      <w:r w:rsidRPr="00966E0B">
        <w:rPr>
          <w:rStyle w:val="Emphasis"/>
        </w:rPr>
        <w:t>?</w:t>
      </w:r>
    </w:p>
    <w:p w14:paraId="7CDE17DB" w14:textId="77777777" w:rsidR="00B30F7D" w:rsidRPr="00966E0B" w:rsidRDefault="00B30F7D" w:rsidP="00B30F7D">
      <w:pPr>
        <w:rPr>
          <w:rStyle w:val="StyleUnderline"/>
        </w:rPr>
      </w:pPr>
      <w:r w:rsidRPr="00966E0B">
        <w:rPr>
          <w:rStyle w:val="StyleUnderline"/>
        </w:rPr>
        <w:t xml:space="preserve">The high levels of </w:t>
      </w:r>
      <w:r w:rsidRPr="005C2EC1">
        <w:rPr>
          <w:rStyle w:val="Emphasis"/>
          <w:highlight w:val="cyan"/>
        </w:rPr>
        <w:t>hyperpartisanship</w:t>
      </w:r>
      <w:r w:rsidRPr="008C407C">
        <w:rPr>
          <w:sz w:val="16"/>
        </w:rPr>
        <w:t xml:space="preserve"> </w:t>
      </w:r>
      <w:r w:rsidRPr="00966E0B">
        <w:rPr>
          <w:rStyle w:val="StyleUnderline"/>
        </w:rPr>
        <w:t>and</w:t>
      </w:r>
      <w:r w:rsidRPr="008C407C">
        <w:rPr>
          <w:sz w:val="16"/>
        </w:rPr>
        <w:t xml:space="preserve"> </w:t>
      </w:r>
      <w:r w:rsidRPr="00966E0B">
        <w:rPr>
          <w:rStyle w:val="Emphasis"/>
        </w:rPr>
        <w:t>polarization</w:t>
      </w:r>
      <w:r w:rsidRPr="008C407C">
        <w:rPr>
          <w:sz w:val="16"/>
        </w:rPr>
        <w:t xml:space="preserve"> in the electorate </w:t>
      </w:r>
      <w:r w:rsidRPr="00966E0B">
        <w:rPr>
          <w:rStyle w:val="StyleUnderline"/>
        </w:rPr>
        <w:t>have profoundly affected the political behavior of Americans and</w:t>
      </w:r>
      <w:r w:rsidRPr="008C407C">
        <w:rPr>
          <w:sz w:val="16"/>
        </w:rPr>
        <w:t xml:space="preserve">, by extension, </w:t>
      </w:r>
      <w:r w:rsidRPr="005C2EC1">
        <w:rPr>
          <w:rStyle w:val="StyleUnderline"/>
          <w:highlight w:val="cyan"/>
        </w:rPr>
        <w:t xml:space="preserve">made the outcome </w:t>
      </w:r>
      <w:r w:rsidRPr="008847DD">
        <w:rPr>
          <w:rStyle w:val="StyleUnderline"/>
        </w:rPr>
        <w:t xml:space="preserve">of our elections </w:t>
      </w:r>
      <w:r w:rsidRPr="008847DD">
        <w:rPr>
          <w:rStyle w:val="Emphasis"/>
        </w:rPr>
        <w:t>hi</w:t>
      </w:r>
      <w:r w:rsidRPr="00966E0B">
        <w:rPr>
          <w:rStyle w:val="Emphasis"/>
        </w:rPr>
        <w:t xml:space="preserve">ghly </w:t>
      </w:r>
      <w:r w:rsidRPr="005C2EC1">
        <w:rPr>
          <w:rStyle w:val="Emphasis"/>
          <w:highlight w:val="cyan"/>
        </w:rPr>
        <w:t>predictable</w:t>
      </w:r>
      <w:r w:rsidRPr="00966E0B">
        <w:rPr>
          <w:rStyle w:val="StyleUnderline"/>
        </w:rPr>
        <w:t>.</w:t>
      </w:r>
    </w:p>
    <w:p w14:paraId="6F4627AA" w14:textId="77777777" w:rsidR="00B30F7D" w:rsidRPr="008C407C" w:rsidRDefault="00B30F7D" w:rsidP="00B30F7D">
      <w:pPr>
        <w:rPr>
          <w:sz w:val="16"/>
        </w:rPr>
      </w:pPr>
      <w:r w:rsidRPr="008C407C">
        <w:rPr>
          <w:sz w:val="16"/>
        </w:rPr>
        <w:t xml:space="preserve">Always powerful, </w:t>
      </w:r>
      <w:r w:rsidRPr="00966E0B">
        <w:rPr>
          <w:rStyle w:val="StyleUnderline"/>
        </w:rPr>
        <w:t xml:space="preserve">partisanship has become the </w:t>
      </w:r>
      <w:r w:rsidRPr="00966E0B">
        <w:rPr>
          <w:rStyle w:val="Emphasis"/>
        </w:rPr>
        <w:t>be-all and end-all</w:t>
      </w:r>
      <w:r w:rsidRPr="008C407C">
        <w:rPr>
          <w:sz w:val="16"/>
        </w:rPr>
        <w:t xml:space="preserve"> for American voters. With these political dynamics, </w:t>
      </w:r>
      <w:r w:rsidRPr="00966E0B">
        <w:rPr>
          <w:rStyle w:val="StyleUnderline"/>
        </w:rPr>
        <w:t xml:space="preserve">a person accused of sexual misconduct against teenage girls and young women can run for and </w:t>
      </w:r>
      <w:r w:rsidRPr="00966E0B">
        <w:rPr>
          <w:rStyle w:val="Emphasis"/>
        </w:rPr>
        <w:t>win</w:t>
      </w:r>
      <w:r w:rsidRPr="00966E0B">
        <w:rPr>
          <w:rStyle w:val="StyleUnderline"/>
        </w:rPr>
        <w:t xml:space="preserve"> upward of </w:t>
      </w:r>
      <w:r w:rsidRPr="00966E0B">
        <w:rPr>
          <w:rStyle w:val="Emphasis"/>
        </w:rPr>
        <w:t>90 percent of his party’s vote</w:t>
      </w:r>
      <w:r w:rsidRPr="008C407C">
        <w:rPr>
          <w:sz w:val="16"/>
        </w:rPr>
        <w:t xml:space="preserve"> — as the Republican Roy Moore did, according to exit polls, in the special Senate election in Alabama in 2017.</w:t>
      </w:r>
    </w:p>
    <w:p w14:paraId="716CA64E" w14:textId="77777777" w:rsidR="00B30F7D" w:rsidRPr="00966E0B" w:rsidRDefault="00B30F7D" w:rsidP="00B30F7D">
      <w:pPr>
        <w:rPr>
          <w:rStyle w:val="StyleUnderline"/>
        </w:rPr>
      </w:pPr>
      <w:r w:rsidRPr="008C407C">
        <w:rPr>
          <w:sz w:val="16"/>
        </w:rPr>
        <w:t xml:space="preserve">Yet </w:t>
      </w:r>
      <w:r w:rsidRPr="005C2EC1">
        <w:rPr>
          <w:rStyle w:val="StyleUnderline"/>
          <w:highlight w:val="cyan"/>
        </w:rPr>
        <w:t xml:space="preserve">a </w:t>
      </w:r>
      <w:r w:rsidRPr="005C2EC1">
        <w:rPr>
          <w:rStyle w:val="Emphasis"/>
          <w:highlight w:val="cyan"/>
        </w:rPr>
        <w:t>key aspect</w:t>
      </w:r>
      <w:r w:rsidRPr="008C407C">
        <w:rPr>
          <w:sz w:val="16"/>
        </w:rPr>
        <w:t xml:space="preserve"> of polarization </w:t>
      </w:r>
      <w:r w:rsidRPr="005C2EC1">
        <w:rPr>
          <w:rStyle w:val="StyleUnderline"/>
          <w:highlight w:val="cyan"/>
        </w:rPr>
        <w:t>has been</w:t>
      </w:r>
      <w:r w:rsidRPr="008C407C">
        <w:rPr>
          <w:sz w:val="16"/>
        </w:rPr>
        <w:t xml:space="preserve"> somewhat </w:t>
      </w:r>
      <w:r w:rsidRPr="005C2EC1">
        <w:rPr>
          <w:rStyle w:val="StyleUnderline"/>
          <w:highlight w:val="cyan"/>
        </w:rPr>
        <w:t>overlooked:</w:t>
      </w:r>
      <w:r w:rsidRPr="008C407C">
        <w:rPr>
          <w:sz w:val="16"/>
        </w:rPr>
        <w:t xml:space="preserve"> </w:t>
      </w:r>
      <w:r w:rsidRPr="005C2EC1">
        <w:rPr>
          <w:rStyle w:val="Emphasis"/>
          <w:highlight w:val="cyan"/>
        </w:rPr>
        <w:t>negative partisanship</w:t>
      </w:r>
      <w:r w:rsidRPr="005C2EC1">
        <w:rPr>
          <w:rStyle w:val="StyleUnderline"/>
          <w:highlight w:val="cyan"/>
        </w:rPr>
        <w:t>. Voters</w:t>
      </w:r>
      <w:r w:rsidRPr="008847DD">
        <w:rPr>
          <w:sz w:val="16"/>
        </w:rPr>
        <w:t xml:space="preserve"> with this attitude </w:t>
      </w:r>
      <w:r w:rsidRPr="005C2EC1">
        <w:rPr>
          <w:rStyle w:val="StyleUnderline"/>
          <w:highlight w:val="cyan"/>
        </w:rPr>
        <w:t>are mobilized</w:t>
      </w:r>
      <w:r w:rsidRPr="008847DD">
        <w:rPr>
          <w:rStyle w:val="StyleUnderline"/>
        </w:rPr>
        <w:t xml:space="preserve"> not by love of their own party so much as </w:t>
      </w:r>
      <w:r w:rsidRPr="005C2EC1">
        <w:rPr>
          <w:rStyle w:val="StyleUnderline"/>
          <w:highlight w:val="cyan"/>
        </w:rPr>
        <w:t xml:space="preserve">by hatred of the opposition party. Negative partisanship especially </w:t>
      </w:r>
      <w:r w:rsidRPr="005C2EC1">
        <w:rPr>
          <w:rStyle w:val="Emphasis"/>
          <w:highlight w:val="cyan"/>
        </w:rPr>
        <w:t>benefits the party that doesn’t hold the presidency</w:t>
      </w:r>
      <w:r w:rsidRPr="008C407C">
        <w:rPr>
          <w:sz w:val="16"/>
        </w:rPr>
        <w:t xml:space="preserve">, </w:t>
      </w:r>
      <w:r w:rsidRPr="00966E0B">
        <w:rPr>
          <w:rStyle w:val="StyleUnderline"/>
        </w:rPr>
        <w:t xml:space="preserve">because out-party voters find themselves living in a world where their political preferences are under </w:t>
      </w:r>
      <w:r w:rsidRPr="00966E0B">
        <w:rPr>
          <w:rStyle w:val="Emphasis"/>
        </w:rPr>
        <w:t>constant assault</w:t>
      </w:r>
      <w:r w:rsidRPr="008C407C">
        <w:rPr>
          <w:sz w:val="16"/>
        </w:rPr>
        <w:t>, or at least appear to be so.</w:t>
      </w:r>
    </w:p>
    <w:p w14:paraId="703500C9" w14:textId="77777777" w:rsidR="00B30F7D" w:rsidRPr="008C407C" w:rsidRDefault="00B30F7D" w:rsidP="00B30F7D">
      <w:pPr>
        <w:rPr>
          <w:sz w:val="16"/>
        </w:rPr>
      </w:pPr>
      <w:r w:rsidRPr="008C407C">
        <w:rPr>
          <w:sz w:val="16"/>
        </w:rPr>
        <w:t xml:space="preserve">For the </w:t>
      </w:r>
      <w:r w:rsidRPr="008847DD">
        <w:rPr>
          <w:sz w:val="16"/>
        </w:rPr>
        <w:t xml:space="preserve">midterms, </w:t>
      </w:r>
      <w:r w:rsidRPr="008847DD">
        <w:rPr>
          <w:rStyle w:val="StyleUnderline"/>
        </w:rPr>
        <w:t xml:space="preserve">I devised </w:t>
      </w:r>
      <w:r w:rsidRPr="005C2EC1">
        <w:rPr>
          <w:rStyle w:val="StyleUnderline"/>
          <w:highlight w:val="cyan"/>
        </w:rPr>
        <w:t xml:space="preserve">a </w:t>
      </w:r>
      <w:r w:rsidRPr="005C2EC1">
        <w:rPr>
          <w:rStyle w:val="Emphasis"/>
          <w:highlight w:val="cyan"/>
        </w:rPr>
        <w:t xml:space="preserve">new </w:t>
      </w:r>
      <w:r w:rsidRPr="008847DD">
        <w:rPr>
          <w:rStyle w:val="Emphasis"/>
        </w:rPr>
        <w:t xml:space="preserve">forecasting </w:t>
      </w:r>
      <w:r w:rsidRPr="005C2EC1">
        <w:rPr>
          <w:rStyle w:val="Emphasis"/>
          <w:highlight w:val="cyan"/>
        </w:rPr>
        <w:t>model</w:t>
      </w:r>
      <w:r w:rsidRPr="00966E0B">
        <w:rPr>
          <w:rStyle w:val="StyleUnderline"/>
        </w:rPr>
        <w:t xml:space="preserve"> </w:t>
      </w:r>
      <w:r w:rsidRPr="005C2EC1">
        <w:rPr>
          <w:rStyle w:val="StyleUnderline"/>
          <w:highlight w:val="cyan"/>
        </w:rPr>
        <w:t>informed</w:t>
      </w:r>
      <w:r w:rsidRPr="00966E0B">
        <w:rPr>
          <w:rStyle w:val="StyleUnderline"/>
        </w:rPr>
        <w:t xml:space="preserve"> partly </w:t>
      </w:r>
      <w:r w:rsidRPr="005C2EC1">
        <w:rPr>
          <w:rStyle w:val="StyleUnderline"/>
          <w:highlight w:val="cyan"/>
        </w:rPr>
        <w:t xml:space="preserve">by this </w:t>
      </w:r>
      <w:r w:rsidRPr="008847DD">
        <w:rPr>
          <w:rStyle w:val="Emphasis"/>
        </w:rPr>
        <w:t>new paradigm</w:t>
      </w:r>
      <w:r w:rsidRPr="008847DD">
        <w:rPr>
          <w:sz w:val="16"/>
        </w:rPr>
        <w:t xml:space="preserve"> of voter behavior. </w:t>
      </w:r>
      <w:r w:rsidRPr="008847DD">
        <w:rPr>
          <w:rStyle w:val="StyleUnderline"/>
        </w:rPr>
        <w:t xml:space="preserve">It </w:t>
      </w:r>
      <w:r w:rsidRPr="005C2EC1">
        <w:rPr>
          <w:rStyle w:val="StyleUnderline"/>
          <w:highlight w:val="cyan"/>
        </w:rPr>
        <w:t xml:space="preserve">was </w:t>
      </w:r>
      <w:r w:rsidRPr="005C2EC1">
        <w:rPr>
          <w:rStyle w:val="Emphasis"/>
          <w:highlight w:val="cyan"/>
        </w:rPr>
        <w:t>as accurate as the best</w:t>
      </w:r>
      <w:r w:rsidRPr="00966E0B">
        <w:rPr>
          <w:rStyle w:val="StyleUnderline"/>
        </w:rPr>
        <w:t xml:space="preserve"> in the forecasting</w:t>
      </w:r>
      <w:r w:rsidRPr="008C407C">
        <w:rPr>
          <w:sz w:val="16"/>
        </w:rPr>
        <w:t xml:space="preserve"> business, </w:t>
      </w:r>
      <w:r w:rsidRPr="00966E0B">
        <w:rPr>
          <w:rStyle w:val="StyleUnderline"/>
        </w:rPr>
        <w:t xml:space="preserve">and my predictions were made </w:t>
      </w:r>
      <w:r w:rsidRPr="005C2EC1">
        <w:rPr>
          <w:rStyle w:val="Emphasis"/>
          <w:highlight w:val="cyan"/>
        </w:rPr>
        <w:t>months ahead of the others</w:t>
      </w:r>
      <w:r w:rsidRPr="008C407C">
        <w:rPr>
          <w:sz w:val="16"/>
        </w:rPr>
        <w:t xml:space="preserve">. That’s important, because </w:t>
      </w:r>
      <w:r w:rsidRPr="005C2EC1">
        <w:rPr>
          <w:rStyle w:val="StyleUnderline"/>
          <w:highlight w:val="cyan"/>
        </w:rPr>
        <w:t>it is already telling us what we can expect from</w:t>
      </w:r>
      <w:r w:rsidRPr="00966E0B">
        <w:rPr>
          <w:rStyle w:val="StyleUnderline"/>
        </w:rPr>
        <w:t xml:space="preserve"> the </w:t>
      </w:r>
      <w:r w:rsidRPr="005C2EC1">
        <w:rPr>
          <w:rStyle w:val="Emphasis"/>
          <w:highlight w:val="cyan"/>
        </w:rPr>
        <w:t>2020</w:t>
      </w:r>
      <w:r w:rsidRPr="00966E0B">
        <w:rPr>
          <w:rStyle w:val="Emphasis"/>
        </w:rPr>
        <w:t xml:space="preserve"> election</w:t>
      </w:r>
      <w:r w:rsidRPr="008C407C">
        <w:rPr>
          <w:sz w:val="16"/>
        </w:rPr>
        <w:t>.</w:t>
      </w:r>
    </w:p>
    <w:p w14:paraId="3C6C0200" w14:textId="77777777" w:rsidR="00B30F7D" w:rsidRPr="008C407C" w:rsidRDefault="00B30F7D" w:rsidP="00B30F7D">
      <w:pPr>
        <w:rPr>
          <w:sz w:val="16"/>
        </w:rPr>
      </w:pPr>
      <w:r w:rsidRPr="008C407C">
        <w:rPr>
          <w:sz w:val="16"/>
        </w:rPr>
        <w:t xml:space="preserve">For the 2018 midterms, </w:t>
      </w:r>
      <w:r w:rsidRPr="005C2EC1">
        <w:rPr>
          <w:rStyle w:val="StyleUnderline"/>
          <w:highlight w:val="cyan"/>
        </w:rPr>
        <w:t>my model predicted a</w:t>
      </w:r>
      <w:r w:rsidRPr="00966E0B">
        <w:rPr>
          <w:rStyle w:val="StyleUnderline"/>
        </w:rPr>
        <w:t xml:space="preserve"> large </w:t>
      </w:r>
      <w:r w:rsidRPr="005C2EC1">
        <w:rPr>
          <w:rStyle w:val="Emphasis"/>
          <w:highlight w:val="cyan"/>
        </w:rPr>
        <w:t>partisan surge for Democrats</w:t>
      </w:r>
      <w:r w:rsidRPr="008C407C">
        <w:rPr>
          <w:sz w:val="16"/>
        </w:rPr>
        <w:t xml:space="preserve">. </w:t>
      </w:r>
      <w:r w:rsidRPr="005C2EC1">
        <w:rPr>
          <w:rStyle w:val="StyleUnderline"/>
          <w:highlight w:val="cyan"/>
        </w:rPr>
        <w:t>I identified</w:t>
      </w:r>
      <w:r w:rsidRPr="00966E0B">
        <w:rPr>
          <w:rStyle w:val="StyleUnderline"/>
        </w:rPr>
        <w:t xml:space="preserve"> </w:t>
      </w:r>
      <w:r w:rsidRPr="008847DD">
        <w:rPr>
          <w:rStyle w:val="StyleUnderline"/>
        </w:rPr>
        <w:t xml:space="preserve">America’s suburbs as </w:t>
      </w:r>
      <w:r w:rsidRPr="008847DD">
        <w:rPr>
          <w:rStyle w:val="Emphasis"/>
        </w:rPr>
        <w:t>ground zero</w:t>
      </w:r>
      <w:r w:rsidRPr="008847DD">
        <w:rPr>
          <w:sz w:val="16"/>
        </w:rPr>
        <w:t xml:space="preserve"> for a political realignment away from Republican House candidates. </w:t>
      </w:r>
      <w:r w:rsidRPr="008847DD">
        <w:rPr>
          <w:rStyle w:val="StyleUnderline"/>
        </w:rPr>
        <w:t>The realignment was fueled by two things: One was conventional — the movement of disaffected</w:t>
      </w:r>
      <w:r w:rsidRPr="00966E0B">
        <w:rPr>
          <w:rStyle w:val="StyleUnderline"/>
        </w:rPr>
        <w:t xml:space="preserve"> independent, or </w:t>
      </w:r>
      <w:r w:rsidRPr="005C2EC1">
        <w:rPr>
          <w:rStyle w:val="Emphasis"/>
          <w:highlight w:val="cyan"/>
        </w:rPr>
        <w:t>swing, voters</w:t>
      </w:r>
      <w:r w:rsidRPr="008C407C">
        <w:rPr>
          <w:sz w:val="16"/>
        </w:rPr>
        <w:t xml:space="preserve"> away from the president’s party, which has happened in every midterm election since 2006.</w:t>
      </w:r>
    </w:p>
    <w:p w14:paraId="169591E5" w14:textId="77777777" w:rsidR="00B30F7D" w:rsidRPr="008847DD" w:rsidRDefault="00B30F7D" w:rsidP="00B30F7D">
      <w:pPr>
        <w:rPr>
          <w:sz w:val="16"/>
        </w:rPr>
      </w:pPr>
      <w:r w:rsidRPr="000441EA">
        <w:rPr>
          <w:rStyle w:val="StyleUnderline"/>
        </w:rPr>
        <w:t>The</w:t>
      </w:r>
      <w:r w:rsidRPr="00966E0B">
        <w:rPr>
          <w:rStyle w:val="StyleUnderline"/>
        </w:rPr>
        <w:t xml:space="preserve"> other can be tracked to the mobilization of negative partisanship in driving turnout from </w:t>
      </w:r>
      <w:r w:rsidRPr="000441EA">
        <w:rPr>
          <w:rStyle w:val="StyleUnderline"/>
        </w:rPr>
        <w:t>Democrats</w:t>
      </w:r>
      <w:r w:rsidRPr="00966E0B">
        <w:rPr>
          <w:rStyle w:val="StyleUnderline"/>
        </w:rPr>
        <w:t xml:space="preserve"> who </w:t>
      </w:r>
      <w:r w:rsidRPr="00966E0B">
        <w:rPr>
          <w:rStyle w:val="Emphasis"/>
        </w:rPr>
        <w:t>usually sit out</w:t>
      </w:r>
      <w:r w:rsidRPr="00966E0B">
        <w:rPr>
          <w:rStyle w:val="StyleUnderline"/>
        </w:rPr>
        <w:t xml:space="preserve"> midterm elections</w:t>
      </w:r>
      <w:r w:rsidRPr="008C407C">
        <w:rPr>
          <w:sz w:val="16"/>
        </w:rPr>
        <w:t xml:space="preserve">. </w:t>
      </w:r>
      <w:r w:rsidRPr="00966E0B">
        <w:rPr>
          <w:rStyle w:val="StyleUnderline"/>
        </w:rPr>
        <w:t>By identifying Republican</w:t>
      </w:r>
      <w:r w:rsidRPr="008C407C">
        <w:rPr>
          <w:sz w:val="16"/>
        </w:rPr>
        <w:t xml:space="preserve">-held </w:t>
      </w:r>
      <w:r w:rsidRPr="00966E0B">
        <w:rPr>
          <w:rStyle w:val="StyleUnderline"/>
        </w:rPr>
        <w:t>districts with both a reasonably competitive partisan electorate and a large number of college-educated voters</w:t>
      </w:r>
      <w:r w:rsidRPr="008C407C">
        <w:rPr>
          <w:sz w:val="16"/>
        </w:rPr>
        <w:t xml:space="preserve"> who could form a Democratic turnout swell, </w:t>
      </w:r>
      <w:r w:rsidRPr="005C2EC1">
        <w:rPr>
          <w:rStyle w:val="StyleUnderline"/>
          <w:highlight w:val="cyan"/>
        </w:rPr>
        <w:t>I predicted — in</w:t>
      </w:r>
      <w:r w:rsidRPr="00966E0B">
        <w:rPr>
          <w:rStyle w:val="StyleUnderline"/>
        </w:rPr>
        <w:t xml:space="preserve"> </w:t>
      </w:r>
      <w:r w:rsidRPr="005C2EC1">
        <w:rPr>
          <w:rStyle w:val="Emphasis"/>
          <w:highlight w:val="cyan"/>
        </w:rPr>
        <w:t>July</w:t>
      </w:r>
      <w:r w:rsidRPr="00966E0B">
        <w:rPr>
          <w:rStyle w:val="StyleUnderline"/>
        </w:rPr>
        <w:t xml:space="preserve"> 2018 — that </w:t>
      </w:r>
      <w:r w:rsidRPr="005C2EC1">
        <w:rPr>
          <w:rStyle w:val="StyleUnderline"/>
          <w:highlight w:val="cyan"/>
        </w:rPr>
        <w:t>negative partisanship would allow Democrats</w:t>
      </w:r>
      <w:r w:rsidRPr="00966E0B">
        <w:rPr>
          <w:rStyle w:val="StyleUnderline"/>
        </w:rPr>
        <w:t xml:space="preserve"> to pick up </w:t>
      </w:r>
      <w:r w:rsidRPr="005C2EC1">
        <w:rPr>
          <w:rStyle w:val="Emphasis"/>
          <w:highlight w:val="cyan"/>
        </w:rPr>
        <w:t>42 House seats</w:t>
      </w:r>
      <w:r w:rsidRPr="008C407C">
        <w:rPr>
          <w:sz w:val="16"/>
        </w:rPr>
        <w:t xml:space="preserve"> and sweep “Reagan country” in </w:t>
      </w:r>
      <w:r w:rsidRPr="008847DD">
        <w:rPr>
          <w:sz w:val="16"/>
        </w:rPr>
        <w:t xml:space="preserve">Orange County, Calif. </w:t>
      </w:r>
      <w:r w:rsidRPr="008847DD">
        <w:rPr>
          <w:rStyle w:val="StyleUnderline"/>
        </w:rPr>
        <w:t>At first, my model was an outlier</w:t>
      </w:r>
      <w:r w:rsidRPr="008847DD">
        <w:rPr>
          <w:sz w:val="16"/>
        </w:rPr>
        <w:t xml:space="preserve">, but </w:t>
      </w:r>
      <w:r w:rsidRPr="008847DD">
        <w:rPr>
          <w:rStyle w:val="StyleUnderline"/>
        </w:rPr>
        <w:t>by Election Day, the FiveThirtyEight “classic” forecast</w:t>
      </w:r>
      <w:r w:rsidRPr="008847DD">
        <w:rPr>
          <w:sz w:val="16"/>
        </w:rPr>
        <w:t xml:space="preserve">, Sabato’s </w:t>
      </w:r>
      <w:r w:rsidRPr="008847DD">
        <w:rPr>
          <w:rStyle w:val="Emphasis"/>
        </w:rPr>
        <w:t>Crystal Ball</w:t>
      </w:r>
      <w:r w:rsidRPr="008847DD">
        <w:rPr>
          <w:sz w:val="16"/>
        </w:rPr>
        <w:t xml:space="preserve"> </w:t>
      </w:r>
      <w:r w:rsidRPr="008847DD">
        <w:rPr>
          <w:rStyle w:val="StyleUnderline"/>
        </w:rPr>
        <w:t>and the</w:t>
      </w:r>
      <w:r w:rsidRPr="008847DD">
        <w:rPr>
          <w:sz w:val="16"/>
        </w:rPr>
        <w:t xml:space="preserve"> </w:t>
      </w:r>
      <w:r w:rsidRPr="008847DD">
        <w:rPr>
          <w:rStyle w:val="Emphasis"/>
        </w:rPr>
        <w:t>Cook Political Report</w:t>
      </w:r>
      <w:r w:rsidRPr="008847DD">
        <w:rPr>
          <w:sz w:val="16"/>
        </w:rPr>
        <w:t xml:space="preserve"> </w:t>
      </w:r>
      <w:r w:rsidRPr="008847DD">
        <w:rPr>
          <w:rStyle w:val="Emphasis"/>
        </w:rPr>
        <w:t>all agreed</w:t>
      </w:r>
      <w:r w:rsidRPr="008847DD">
        <w:rPr>
          <w:sz w:val="16"/>
        </w:rPr>
        <w:t xml:space="preserve"> with my forecast.</w:t>
      </w:r>
    </w:p>
    <w:p w14:paraId="030AB425" w14:textId="77777777" w:rsidR="00B30F7D" w:rsidRPr="008847DD" w:rsidRDefault="00B30F7D" w:rsidP="00B30F7D">
      <w:pPr>
        <w:rPr>
          <w:rStyle w:val="StyleUnderline"/>
        </w:rPr>
      </w:pPr>
      <w:r w:rsidRPr="005C2EC1">
        <w:rPr>
          <w:rStyle w:val="StyleUnderline"/>
          <w:highlight w:val="cyan"/>
        </w:rPr>
        <w:t>Motivated by the threat posed by</w:t>
      </w:r>
      <w:r w:rsidRPr="008847DD">
        <w:rPr>
          <w:sz w:val="16"/>
        </w:rPr>
        <w:t xml:space="preserve"> the </w:t>
      </w:r>
      <w:r w:rsidRPr="005C2EC1">
        <w:rPr>
          <w:rStyle w:val="Emphasis"/>
          <w:highlight w:val="cyan"/>
        </w:rPr>
        <w:t>Trump</w:t>
      </w:r>
      <w:r w:rsidRPr="008847DD">
        <w:rPr>
          <w:sz w:val="16"/>
        </w:rPr>
        <w:t xml:space="preserve"> administration, </w:t>
      </w:r>
      <w:r w:rsidRPr="008847DD">
        <w:rPr>
          <w:rStyle w:val="StyleUnderline"/>
        </w:rPr>
        <w:t>casual Democratic voters, e</w:t>
      </w:r>
      <w:r w:rsidRPr="00966E0B">
        <w:rPr>
          <w:rStyle w:val="StyleUnderline"/>
        </w:rPr>
        <w:t xml:space="preserve">specially </w:t>
      </w:r>
      <w:r w:rsidRPr="005C2EC1">
        <w:rPr>
          <w:rStyle w:val="StyleUnderline"/>
          <w:highlight w:val="cyan"/>
        </w:rPr>
        <w:t>college-educated women, have been activate</w:t>
      </w:r>
      <w:r w:rsidRPr="005C2EC1">
        <w:rPr>
          <w:sz w:val="16"/>
          <w:highlight w:val="cyan"/>
        </w:rPr>
        <w:t>d</w:t>
      </w:r>
      <w:r w:rsidRPr="008C407C">
        <w:rPr>
          <w:sz w:val="16"/>
        </w:rPr>
        <w:t xml:space="preserve"> since Mr. Trump’s election and will remain activated so long as the threat he presents to them remains. And the complacent Democratic electorate of the 2010 and 2014 congressional midterms as well as the 2016 presidential election is gone (for now). It </w:t>
      </w:r>
      <w:r w:rsidRPr="00966E0B">
        <w:rPr>
          <w:rStyle w:val="StyleUnderline"/>
        </w:rPr>
        <w:t>has been replaced by a galvanized Democratic electorate that will produce t</w:t>
      </w:r>
      <w:r w:rsidRPr="008847DD">
        <w:rPr>
          <w:rStyle w:val="StyleUnderline"/>
        </w:rPr>
        <w:t>he same structural advantage for Democrats that manifested in the 2018 midterms.</w:t>
      </w:r>
    </w:p>
    <w:p w14:paraId="4CAD9A86" w14:textId="77777777" w:rsidR="00B30F7D" w:rsidRPr="008C407C" w:rsidRDefault="00B30F7D" w:rsidP="00B30F7D">
      <w:pPr>
        <w:rPr>
          <w:sz w:val="16"/>
        </w:rPr>
      </w:pPr>
      <w:r w:rsidRPr="008847DD">
        <w:rPr>
          <w:rStyle w:val="StyleUnderline"/>
        </w:rPr>
        <w:t>The surge</w:t>
      </w:r>
      <w:r w:rsidRPr="008847DD">
        <w:rPr>
          <w:sz w:val="16"/>
        </w:rPr>
        <w:t xml:space="preserve"> </w:t>
      </w:r>
      <w:r w:rsidRPr="008847DD">
        <w:rPr>
          <w:rStyle w:val="Emphasis"/>
        </w:rPr>
        <w:t>won’t be uniform</w:t>
      </w:r>
      <w:r w:rsidRPr="008847DD">
        <w:rPr>
          <w:sz w:val="16"/>
        </w:rPr>
        <w:t xml:space="preserve">. </w:t>
      </w:r>
      <w:r w:rsidRPr="008847DD">
        <w:rPr>
          <w:rStyle w:val="StyleUnderline"/>
        </w:rPr>
        <w:t>Democrats</w:t>
      </w:r>
      <w:r w:rsidRPr="00966E0B">
        <w:rPr>
          <w:rStyle w:val="StyleUnderline"/>
        </w:rPr>
        <w:t xml:space="preserve"> will win big in more urban, more diverse, better-educated and more liberal-friendly states</w:t>
      </w:r>
      <w:r w:rsidRPr="008C407C">
        <w:rPr>
          <w:sz w:val="16"/>
        </w:rPr>
        <w:t xml:space="preserve"> and will continue to lose ground in other states like Missouri. Although Mr. Trump may well win Ohio and perhaps even Florida again, it is not likely he will carry Michigan, Wisconsin and Pennsylvania in 2020. Look at the midterm performance of statewide Democrats in those states. And his troubles with swing voters, whom he won in 2016, will put Arizona, North Carolina and perhaps even Georgia in play for Democrats and effectively remove Virginia, Colorado, Nevada and New Hampshire from the list of swing states.</w:t>
      </w:r>
    </w:p>
    <w:p w14:paraId="3B0DF188" w14:textId="77777777" w:rsidR="00B30F7D" w:rsidRPr="008847DD" w:rsidRDefault="00B30F7D" w:rsidP="00B30F7D">
      <w:pPr>
        <w:rPr>
          <w:sz w:val="16"/>
        </w:rPr>
      </w:pPr>
      <w:r w:rsidRPr="008C407C">
        <w:rPr>
          <w:sz w:val="16"/>
        </w:rPr>
        <w:t xml:space="preserve">In </w:t>
      </w:r>
      <w:r w:rsidRPr="008847DD">
        <w:rPr>
          <w:sz w:val="16"/>
        </w:rPr>
        <w:t xml:space="preserve">short, </w:t>
      </w:r>
      <w:r w:rsidRPr="008847DD">
        <w:rPr>
          <w:rStyle w:val="StyleUnderline"/>
        </w:rPr>
        <w:t xml:space="preserve">the 2020 presidential election is shaping up as a </w:t>
      </w:r>
      <w:r w:rsidRPr="008847DD">
        <w:rPr>
          <w:rStyle w:val="Emphasis"/>
        </w:rPr>
        <w:t>battle of the bases</w:t>
      </w:r>
      <w:r w:rsidRPr="008847DD">
        <w:rPr>
          <w:sz w:val="16"/>
        </w:rPr>
        <w:t xml:space="preserve">, </w:t>
      </w:r>
      <w:r w:rsidRPr="008847DD">
        <w:rPr>
          <w:rStyle w:val="StyleUnderline"/>
        </w:rPr>
        <w:t>and the Democrats’ base is</w:t>
      </w:r>
      <w:r w:rsidRPr="00966E0B">
        <w:rPr>
          <w:rStyle w:val="StyleUnderline"/>
        </w:rPr>
        <w:t xml:space="preserve"> simply bigger. </w:t>
      </w:r>
      <w:r w:rsidRPr="005C2EC1">
        <w:rPr>
          <w:rStyle w:val="StyleUnderline"/>
          <w:highlight w:val="cyan"/>
        </w:rPr>
        <w:t>When</w:t>
      </w:r>
      <w:r w:rsidRPr="00966E0B">
        <w:rPr>
          <w:rStyle w:val="StyleUnderline"/>
        </w:rPr>
        <w:t xml:space="preserve"> their </w:t>
      </w:r>
      <w:r w:rsidRPr="005C2EC1">
        <w:rPr>
          <w:rStyle w:val="StyleUnderline"/>
          <w:highlight w:val="cyan"/>
        </w:rPr>
        <w:t>demographic advantage combines with</w:t>
      </w:r>
      <w:r w:rsidRPr="00966E0B">
        <w:rPr>
          <w:rStyle w:val="StyleUnderline"/>
        </w:rPr>
        <w:t xml:space="preserve"> an </w:t>
      </w:r>
      <w:r w:rsidRPr="005C2EC1">
        <w:rPr>
          <w:rStyle w:val="Emphasis"/>
          <w:highlight w:val="cyan"/>
        </w:rPr>
        <w:t>enthusiasm</w:t>
      </w:r>
      <w:r w:rsidRPr="00966E0B">
        <w:rPr>
          <w:rStyle w:val="Emphasis"/>
        </w:rPr>
        <w:t xml:space="preserve"> advantage</w:t>
      </w:r>
      <w:r w:rsidRPr="008C407C">
        <w:rPr>
          <w:sz w:val="16"/>
        </w:rPr>
        <w:t xml:space="preserve"> </w:t>
      </w:r>
      <w:r w:rsidRPr="005C2EC1">
        <w:rPr>
          <w:rStyle w:val="StyleUnderline"/>
          <w:highlight w:val="cyan"/>
        </w:rPr>
        <w:t>and</w:t>
      </w:r>
      <w:r w:rsidRPr="00966E0B">
        <w:rPr>
          <w:rStyle w:val="StyleUnderline"/>
        </w:rPr>
        <w:t xml:space="preserve"> heightened</w:t>
      </w:r>
      <w:r w:rsidRPr="008C407C">
        <w:rPr>
          <w:sz w:val="16"/>
        </w:rPr>
        <w:t xml:space="preserve"> </w:t>
      </w:r>
      <w:r w:rsidRPr="005C2EC1">
        <w:rPr>
          <w:rStyle w:val="Emphasis"/>
          <w:highlight w:val="cyan"/>
        </w:rPr>
        <w:t>party loyalty</w:t>
      </w:r>
      <w:r w:rsidRPr="008C407C">
        <w:rPr>
          <w:sz w:val="16"/>
        </w:rPr>
        <w:t xml:space="preserve"> fueled by negative partisanship</w:t>
      </w:r>
      <w:r w:rsidRPr="00966E0B">
        <w:rPr>
          <w:rStyle w:val="StyleUnderline"/>
        </w:rPr>
        <w:t xml:space="preserve">, </w:t>
      </w:r>
      <w:r w:rsidRPr="005C2EC1">
        <w:rPr>
          <w:rStyle w:val="StyleUnderline"/>
          <w:highlight w:val="cyan"/>
        </w:rPr>
        <w:t xml:space="preserve">they hold a significant </w:t>
      </w:r>
      <w:r w:rsidRPr="005C2EC1">
        <w:rPr>
          <w:rStyle w:val="Emphasis"/>
          <w:highlight w:val="cyan"/>
        </w:rPr>
        <w:t>structural advantage</w:t>
      </w:r>
      <w:r w:rsidRPr="008C407C">
        <w:rPr>
          <w:sz w:val="16"/>
        </w:rPr>
        <w:t xml:space="preserve">. </w:t>
      </w:r>
      <w:r w:rsidRPr="00966E0B">
        <w:rPr>
          <w:rStyle w:val="StyleUnderline"/>
        </w:rPr>
        <w:t>Turnout in 2018 was about 12 points higher than 2014</w:t>
      </w:r>
      <w:r w:rsidRPr="008C407C">
        <w:rPr>
          <w:sz w:val="16"/>
        </w:rPr>
        <w:t xml:space="preserve"> turnout and higher than any midterm in decades. </w:t>
      </w:r>
      <w:r w:rsidRPr="00966E0B">
        <w:rPr>
          <w:rStyle w:val="StyleUnderline"/>
        </w:rPr>
        <w:t>Midterm turnout can sometimes trail presidential-election-year turnout by</w:t>
      </w:r>
      <w:r w:rsidRPr="008C407C">
        <w:rPr>
          <w:sz w:val="16"/>
        </w:rPr>
        <w:t xml:space="preserve"> </w:t>
      </w:r>
      <w:r w:rsidRPr="00966E0B">
        <w:rPr>
          <w:rStyle w:val="Emphasis"/>
        </w:rPr>
        <w:t>20 points</w:t>
      </w:r>
      <w:r w:rsidRPr="008C407C">
        <w:rPr>
          <w:sz w:val="16"/>
        </w:rPr>
        <w:t xml:space="preserve">. It was just 10 points in 2018, when it hit nearly 50 percent, versus 2016. </w:t>
      </w:r>
      <w:r w:rsidRPr="00966E0B">
        <w:rPr>
          <w:rStyle w:val="StyleUnderline"/>
        </w:rPr>
        <w:t xml:space="preserve">It is not </w:t>
      </w:r>
      <w:r w:rsidRPr="008847DD">
        <w:rPr>
          <w:rStyle w:val="StyleUnderline"/>
        </w:rPr>
        <w:t xml:space="preserve">infeasible that turnout in 2020 will exceed </w:t>
      </w:r>
      <w:r w:rsidRPr="008847DD">
        <w:rPr>
          <w:rStyle w:val="Emphasis"/>
        </w:rPr>
        <w:t>65 percent</w:t>
      </w:r>
      <w:r w:rsidRPr="008847DD">
        <w:rPr>
          <w:sz w:val="16"/>
        </w:rPr>
        <w:t>. Presidential-cycle electorates are better for Democrats than midterm electorates are, and the third-party share in 2018 was also at its lowest levels in decades. In congressional midterms, the average third-party balloting rate in recent elections is about 3.5 percent; in 2018, it was just half that.</w:t>
      </w:r>
    </w:p>
    <w:p w14:paraId="20F7B9A3" w14:textId="77777777" w:rsidR="00B30F7D" w:rsidRPr="008C407C" w:rsidRDefault="00B30F7D" w:rsidP="00B30F7D">
      <w:pPr>
        <w:rPr>
          <w:sz w:val="16"/>
        </w:rPr>
      </w:pPr>
      <w:r w:rsidRPr="008847DD">
        <w:rPr>
          <w:rStyle w:val="StyleUnderline"/>
        </w:rPr>
        <w:t xml:space="preserve">We’ll spend the next 21 months captivated by an election whose outcome may </w:t>
      </w:r>
      <w:r w:rsidRPr="008847DD">
        <w:rPr>
          <w:rStyle w:val="Emphasis"/>
        </w:rPr>
        <w:t>already be determined</w:t>
      </w:r>
      <w:r w:rsidRPr="008847DD">
        <w:rPr>
          <w:sz w:val="16"/>
        </w:rPr>
        <w:t xml:space="preserve"> because of polarization and negative partisanship. </w:t>
      </w:r>
      <w:r w:rsidRPr="008847DD">
        <w:rPr>
          <w:rStyle w:val="StyleUnderline"/>
        </w:rPr>
        <w:t>Democrats have a clear path to recapturing the White House. It is hard to imagine any other president facing these conditions running for re-election</w:t>
      </w:r>
      <w:r w:rsidRPr="008847DD">
        <w:rPr>
          <w:sz w:val="16"/>
        </w:rPr>
        <w:t xml:space="preserve">. But </w:t>
      </w:r>
      <w:r w:rsidRPr="008847DD">
        <w:rPr>
          <w:rStyle w:val="StyleUnderline"/>
        </w:rPr>
        <w:t>needless to say</w:t>
      </w:r>
      <w:r w:rsidRPr="008847DD">
        <w:rPr>
          <w:sz w:val="16"/>
        </w:rPr>
        <w:t xml:space="preserve">, Mr. </w:t>
      </w:r>
      <w:r w:rsidRPr="008847DD">
        <w:rPr>
          <w:rStyle w:val="Emphasis"/>
        </w:rPr>
        <w:t>Trump isn’t just any other president</w:t>
      </w:r>
      <w:r w:rsidRPr="008847DD">
        <w:rPr>
          <w:sz w:val="16"/>
        </w:rPr>
        <w:t>.</w:t>
      </w:r>
    </w:p>
    <w:p w14:paraId="5A9963C7" w14:textId="77777777" w:rsidR="00B30F7D" w:rsidRDefault="00B30F7D" w:rsidP="00B30F7D"/>
    <w:p w14:paraId="4995A0A9" w14:textId="77777777" w:rsidR="00B30F7D" w:rsidRDefault="00B30F7D" w:rsidP="00B30F7D"/>
    <w:p w14:paraId="0C41454B" w14:textId="77777777" w:rsidR="00B30F7D" w:rsidRDefault="00B30F7D" w:rsidP="00B30F7D"/>
    <w:p w14:paraId="04CED497" w14:textId="77777777" w:rsidR="00D34530" w:rsidRDefault="00D34530" w:rsidP="00B30F7D"/>
    <w:p w14:paraId="69D2DBC3" w14:textId="3521CC9A" w:rsidR="00D34530" w:rsidRDefault="00D34530" w:rsidP="001B7239">
      <w:pPr>
        <w:pStyle w:val="Heading3"/>
      </w:pPr>
      <w:r>
        <w:t>NUQ---Trump loses bc econ bad</w:t>
      </w:r>
    </w:p>
    <w:p w14:paraId="3D145954" w14:textId="4F59C53E" w:rsidR="00D34530" w:rsidRDefault="00D34530" w:rsidP="00D34530">
      <w:pPr>
        <w:pStyle w:val="Heading4"/>
      </w:pPr>
      <w:r>
        <w:t xml:space="preserve">NonUQ---Trump loses because </w:t>
      </w:r>
      <w:r w:rsidRPr="001B7239">
        <w:rPr>
          <w:u w:val="single"/>
        </w:rPr>
        <w:t>economic slowdown</w:t>
      </w:r>
    </w:p>
    <w:p w14:paraId="36C0D268" w14:textId="605B5090" w:rsidR="00D34530" w:rsidRDefault="00D34530" w:rsidP="00D34530">
      <w:pPr>
        <w:rPr>
          <w:sz w:val="22"/>
          <w:szCs w:val="22"/>
        </w:rPr>
      </w:pPr>
      <w:r>
        <w:rPr>
          <w:sz w:val="22"/>
          <w:szCs w:val="22"/>
        </w:rPr>
        <w:t xml:space="preserve">Ben </w:t>
      </w:r>
      <w:r w:rsidRPr="00D34530">
        <w:rPr>
          <w:b/>
          <w:sz w:val="26"/>
          <w:szCs w:val="26"/>
        </w:rPr>
        <w:t>White 6/24</w:t>
      </w:r>
      <w:r w:rsidRPr="00D34530">
        <w:rPr>
          <w:sz w:val="22"/>
          <w:szCs w:val="22"/>
        </w:rPr>
        <w:t>, POLITICO Pro's chief economic correspondent and author of the “Morning Money” column covering the nex</w:t>
      </w:r>
      <w:r>
        <w:rPr>
          <w:sz w:val="22"/>
          <w:szCs w:val="22"/>
        </w:rPr>
        <w:t xml:space="preserve">us of finance and public policy, </w:t>
      </w:r>
      <w:r w:rsidRPr="00D34530">
        <w:rPr>
          <w:sz w:val="22"/>
          <w:szCs w:val="22"/>
        </w:rPr>
        <w:t xml:space="preserve">6-24-2019, "How Trump could have terrible economic timing," POLITICO, </w:t>
      </w:r>
      <w:hyperlink r:id="rId57" w:history="1">
        <w:r w:rsidRPr="004E0F79">
          <w:rPr>
            <w:rStyle w:val="Hyperlink"/>
            <w:sz w:val="22"/>
            <w:szCs w:val="22"/>
          </w:rPr>
          <w:t>https://www.politico.com/story/2019/06/24/trump-economy-2020-employment-growth-1376710</w:t>
        </w:r>
      </w:hyperlink>
    </w:p>
    <w:p w14:paraId="7A39806A" w14:textId="77777777" w:rsidR="00D34530" w:rsidRPr="00D34530" w:rsidRDefault="00D34530" w:rsidP="00D34530">
      <w:pPr>
        <w:rPr>
          <w:sz w:val="22"/>
          <w:szCs w:val="22"/>
        </w:rPr>
      </w:pPr>
    </w:p>
    <w:p w14:paraId="6D027201" w14:textId="2A2E905C" w:rsidR="00D34530" w:rsidRPr="00D34530" w:rsidRDefault="00D34530" w:rsidP="00D34530">
      <w:pPr>
        <w:rPr>
          <w:sz w:val="16"/>
        </w:rPr>
      </w:pPr>
      <w:r w:rsidRPr="00D34530">
        <w:rPr>
          <w:sz w:val="16"/>
        </w:rPr>
        <w:t xml:space="preserve">In just one week, </w:t>
      </w:r>
      <w:r w:rsidRPr="005C2EC1">
        <w:rPr>
          <w:rStyle w:val="StyleUnderline"/>
          <w:highlight w:val="cyan"/>
        </w:rPr>
        <w:t>the current economic expansion will</w:t>
      </w:r>
      <w:r w:rsidRPr="00D34530">
        <w:rPr>
          <w:rStyle w:val="StyleUnderline"/>
        </w:rPr>
        <w:t xml:space="preserve"> turn 10 years old and officially become the longest in American history</w:t>
      </w:r>
      <w:r w:rsidRPr="00D34530">
        <w:rPr>
          <w:sz w:val="16"/>
        </w:rPr>
        <w:t>, an occasion likely to elicit bragging from the White House.</w:t>
      </w:r>
    </w:p>
    <w:p w14:paraId="28584942" w14:textId="11DC948A" w:rsidR="00D34530" w:rsidRPr="00D34530" w:rsidRDefault="00D34530" w:rsidP="00D34530">
      <w:pPr>
        <w:rPr>
          <w:sz w:val="16"/>
        </w:rPr>
      </w:pPr>
      <w:r w:rsidRPr="00D34530">
        <w:rPr>
          <w:sz w:val="16"/>
        </w:rPr>
        <w:t xml:space="preserve">But </w:t>
      </w:r>
      <w:r w:rsidRPr="00D34530">
        <w:rPr>
          <w:rStyle w:val="StyleUnderline"/>
        </w:rPr>
        <w:t>it will</w:t>
      </w:r>
      <w:r w:rsidRPr="00D34530">
        <w:rPr>
          <w:sz w:val="16"/>
        </w:rPr>
        <w:t xml:space="preserve"> also </w:t>
      </w:r>
      <w:r w:rsidRPr="005C2EC1">
        <w:rPr>
          <w:rStyle w:val="Emphasis"/>
          <w:highlight w:val="cyan"/>
        </w:rPr>
        <w:t>highlight a major risk for</w:t>
      </w:r>
      <w:r w:rsidRPr="00D34530">
        <w:rPr>
          <w:rStyle w:val="Emphasis"/>
        </w:rPr>
        <w:t xml:space="preserve"> President Donald </w:t>
      </w:r>
      <w:r w:rsidRPr="005C2EC1">
        <w:rPr>
          <w:rStyle w:val="Emphasis"/>
          <w:highlight w:val="cyan"/>
        </w:rPr>
        <w:t>Trump</w:t>
      </w:r>
      <w:r w:rsidRPr="00D34530">
        <w:rPr>
          <w:sz w:val="16"/>
        </w:rPr>
        <w:t>.</w:t>
      </w:r>
    </w:p>
    <w:p w14:paraId="4E5B9EF6" w14:textId="5764F06A" w:rsidR="00D34530" w:rsidRPr="00D34530" w:rsidRDefault="00D34530" w:rsidP="00D34530">
      <w:pPr>
        <w:rPr>
          <w:b/>
          <w:iCs/>
          <w:u w:val="single"/>
          <w:bdr w:val="single" w:sz="8" w:space="0" w:color="auto"/>
        </w:rPr>
      </w:pPr>
      <w:r w:rsidRPr="005C2EC1">
        <w:rPr>
          <w:rStyle w:val="StyleUnderline"/>
          <w:highlight w:val="cyan"/>
        </w:rPr>
        <w:t xml:space="preserve">Signs of a slowdown are mounting with </w:t>
      </w:r>
      <w:r w:rsidRPr="005C2EC1">
        <w:rPr>
          <w:rStyle w:val="Emphasis"/>
          <w:highlight w:val="cyan"/>
        </w:rPr>
        <w:t>weaker job growth, reduced manufacturing activity and a nervous Federal Reserve hinting at slashing interest rates</w:t>
      </w:r>
      <w:r w:rsidRPr="00D34530">
        <w:rPr>
          <w:sz w:val="16"/>
        </w:rPr>
        <w:t xml:space="preserve"> — suggesting that </w:t>
      </w:r>
      <w:r w:rsidRPr="005C2EC1">
        <w:rPr>
          <w:rStyle w:val="Emphasis"/>
          <w:highlight w:val="cyan"/>
        </w:rPr>
        <w:t>Trump could suffer from terrible economic timing.</w:t>
      </w:r>
    </w:p>
    <w:p w14:paraId="6C1C46CF" w14:textId="5667E7ED" w:rsidR="00D34530" w:rsidRPr="00D34530" w:rsidRDefault="00D34530" w:rsidP="00D34530">
      <w:pPr>
        <w:rPr>
          <w:u w:val="single"/>
        </w:rPr>
      </w:pPr>
      <w:r w:rsidRPr="00D34530">
        <w:rPr>
          <w:rStyle w:val="StyleUnderline"/>
        </w:rPr>
        <w:t>All recent presidents</w:t>
      </w:r>
      <w:r w:rsidRPr="00D34530">
        <w:rPr>
          <w:sz w:val="16"/>
        </w:rPr>
        <w:t xml:space="preserve"> other than Bill Clinton experienced slowdowns in their first terms, but most </w:t>
      </w:r>
      <w:r w:rsidRPr="00D34530">
        <w:rPr>
          <w:rStyle w:val="StyleUnderline"/>
        </w:rPr>
        <w:t>sought reelection as the economy was improving. No president</w:t>
      </w:r>
      <w:r w:rsidRPr="00D34530">
        <w:rPr>
          <w:sz w:val="16"/>
        </w:rPr>
        <w:t xml:space="preserve"> since Calvin Coolidge in 1924 </w:t>
      </w:r>
      <w:r w:rsidRPr="00D34530">
        <w:rPr>
          <w:rStyle w:val="StyleUnderline"/>
        </w:rPr>
        <w:t>has held on to the White House during an election year marred by recession.</w:t>
      </w:r>
    </w:p>
    <w:p w14:paraId="79E21FD3" w14:textId="6B394BA2" w:rsidR="00D34530" w:rsidRPr="00D34530" w:rsidRDefault="00D34530" w:rsidP="00D34530">
      <w:pPr>
        <w:rPr>
          <w:sz w:val="16"/>
        </w:rPr>
      </w:pPr>
      <w:r w:rsidRPr="00D34530">
        <w:rPr>
          <w:sz w:val="16"/>
        </w:rPr>
        <w:t xml:space="preserve">Trump may avoid running for reelection in an official recession, especially if he gets his much desired rate cuts from the Fed. But </w:t>
      </w:r>
      <w:r w:rsidRPr="00D34530">
        <w:rPr>
          <w:rStyle w:val="StyleUnderline"/>
        </w:rPr>
        <w:t xml:space="preserve">there is a good chance </w:t>
      </w:r>
      <w:r w:rsidRPr="005C2EC1">
        <w:rPr>
          <w:rStyle w:val="StyleUnderline"/>
          <w:highlight w:val="cyan"/>
        </w:rPr>
        <w:t>he’ll be seeking a second term with</w:t>
      </w:r>
      <w:r w:rsidRPr="00D34530">
        <w:rPr>
          <w:rStyle w:val="StyleUnderline"/>
        </w:rPr>
        <w:t xml:space="preserve"> the </w:t>
      </w:r>
      <w:r w:rsidRPr="00D34530">
        <w:rPr>
          <w:rStyle w:val="Emphasis"/>
        </w:rPr>
        <w:t>economy slowing and unemployment rising</w:t>
      </w:r>
      <w:r w:rsidRPr="00D34530">
        <w:rPr>
          <w:rStyle w:val="StyleUnderline"/>
        </w:rPr>
        <w:t xml:space="preserve">, especially if he continues to engage in </w:t>
      </w:r>
      <w:r w:rsidRPr="005C2EC1">
        <w:rPr>
          <w:rStyle w:val="Emphasis"/>
          <w:highlight w:val="cyan"/>
        </w:rPr>
        <w:t>bruising trade battles</w:t>
      </w:r>
      <w:r w:rsidRPr="00D34530">
        <w:rPr>
          <w:rStyle w:val="StyleUnderline"/>
        </w:rPr>
        <w:t>.</w:t>
      </w:r>
    </w:p>
    <w:p w14:paraId="563B357E" w14:textId="72EBECDE" w:rsidR="00D34530" w:rsidRPr="00D34530" w:rsidRDefault="00D34530" w:rsidP="00D34530">
      <w:pPr>
        <w:rPr>
          <w:sz w:val="16"/>
        </w:rPr>
      </w:pPr>
      <w:r w:rsidRPr="00D34530">
        <w:rPr>
          <w:rStyle w:val="StyleUnderline"/>
        </w:rPr>
        <w:t>Voters tend to lock in their assessment of a president’s performance on the economy a few months before Election Day</w:t>
      </w:r>
      <w:r w:rsidRPr="00D34530">
        <w:rPr>
          <w:sz w:val="16"/>
        </w:rPr>
        <w:t xml:space="preserve">, meaning </w:t>
      </w:r>
      <w:r w:rsidRPr="00D34530">
        <w:rPr>
          <w:rStyle w:val="Emphasis"/>
        </w:rPr>
        <w:t>Trump’s strongest argument for four more years may not wind up being all that strong.</w:t>
      </w:r>
    </w:p>
    <w:p w14:paraId="5FEAED5E" w14:textId="6D9EE586" w:rsidR="00D34530" w:rsidRPr="00D34530" w:rsidRDefault="00D34530" w:rsidP="00D34530">
      <w:pPr>
        <w:rPr>
          <w:sz w:val="16"/>
        </w:rPr>
      </w:pPr>
      <w:r w:rsidRPr="00D34530">
        <w:rPr>
          <w:sz w:val="16"/>
        </w:rPr>
        <w:t>“</w:t>
      </w:r>
      <w:r w:rsidRPr="00D34530">
        <w:rPr>
          <w:rStyle w:val="StyleUnderline"/>
        </w:rPr>
        <w:t>The economy has been a tailwind for him, but by Election Day next year it will at best no longer be blowing</w:t>
      </w:r>
      <w:r w:rsidRPr="00D34530">
        <w:rPr>
          <w:sz w:val="16"/>
        </w:rPr>
        <w:t xml:space="preserve">,” said Mark Zandi, the chief economist at Moody’s Analytics who maintains a model gauging how economic trends influence voting outcomes. “And there is a reasonable probability that </w:t>
      </w:r>
      <w:r w:rsidRPr="00D34530">
        <w:rPr>
          <w:rStyle w:val="StyleUnderline"/>
        </w:rPr>
        <w:t>he will be facing an economic headwind for reelection with growth slowing to the point that unemployment is starting to rise next year</w:t>
      </w:r>
      <w:r w:rsidRPr="00D34530">
        <w:rPr>
          <w:sz w:val="16"/>
        </w:rPr>
        <w:t>, though a lot depends on what he does with the trade wars and what the Fed does in response.”</w:t>
      </w:r>
    </w:p>
    <w:p w14:paraId="16218F47" w14:textId="03D82F55" w:rsidR="00D34530" w:rsidRPr="00D34530" w:rsidRDefault="00D34530" w:rsidP="00D34530">
      <w:pPr>
        <w:rPr>
          <w:sz w:val="16"/>
        </w:rPr>
      </w:pPr>
      <w:r w:rsidRPr="005C2EC1">
        <w:rPr>
          <w:rStyle w:val="StyleUnderline"/>
          <w:highlight w:val="cyan"/>
        </w:rPr>
        <w:t>Economic numbers in the second quarter</w:t>
      </w:r>
      <w:r w:rsidRPr="00D34530">
        <w:rPr>
          <w:rStyle w:val="StyleUnderline"/>
        </w:rPr>
        <w:t xml:space="preserve"> of an election year</w:t>
      </w:r>
      <w:r w:rsidRPr="00D34530">
        <w:rPr>
          <w:sz w:val="16"/>
        </w:rPr>
        <w:t xml:space="preserve"> — in this case April through June of next year — </w:t>
      </w:r>
      <w:r w:rsidRPr="00D34530">
        <w:rPr>
          <w:rStyle w:val="Emphasis"/>
        </w:rPr>
        <w:t xml:space="preserve">tend to </w:t>
      </w:r>
      <w:r w:rsidRPr="005C2EC1">
        <w:rPr>
          <w:rStyle w:val="Emphasis"/>
          <w:highlight w:val="cyan"/>
        </w:rPr>
        <w:t>exert the biggest impact on election outcomes</w:t>
      </w:r>
      <w:r w:rsidRPr="00D34530">
        <w:rPr>
          <w:sz w:val="16"/>
        </w:rPr>
        <w:t xml:space="preserve">, Zandi notes. </w:t>
      </w:r>
      <w:r w:rsidRPr="00D34530">
        <w:rPr>
          <w:rStyle w:val="StyleUnderline"/>
        </w:rPr>
        <w:t>That’s when voters focus on the race and their own economic situation</w:t>
      </w:r>
      <w:r w:rsidRPr="00D34530">
        <w:rPr>
          <w:sz w:val="16"/>
        </w:rPr>
        <w:t xml:space="preserve"> and before they get distracted by summer vacations.</w:t>
      </w:r>
    </w:p>
    <w:p w14:paraId="419328CC" w14:textId="179C87DA" w:rsidR="00D34530" w:rsidRPr="00D34530" w:rsidRDefault="00D34530" w:rsidP="00D34530">
      <w:pPr>
        <w:rPr>
          <w:sz w:val="16"/>
        </w:rPr>
      </w:pPr>
      <w:r w:rsidRPr="00D34530">
        <w:rPr>
          <w:sz w:val="16"/>
        </w:rPr>
        <w:t xml:space="preserve">That means </w:t>
      </w:r>
      <w:r w:rsidRPr="005C2EC1">
        <w:rPr>
          <w:rStyle w:val="Emphasis"/>
          <w:highlight w:val="cyan"/>
        </w:rPr>
        <w:t>Trump’s strongest economic performance</w:t>
      </w:r>
      <w:r w:rsidRPr="00D34530">
        <w:rPr>
          <w:sz w:val="16"/>
        </w:rPr>
        <w:t xml:space="preserve"> — a growth rate close to 3 percent in 2018, boosted by a big tax cut — </w:t>
      </w:r>
      <w:r w:rsidRPr="005C2EC1">
        <w:rPr>
          <w:rStyle w:val="Emphasis"/>
          <w:highlight w:val="cyan"/>
        </w:rPr>
        <w:t>might have come too soon</w:t>
      </w:r>
      <w:r w:rsidRPr="00D34530">
        <w:rPr>
          <w:rStyle w:val="Emphasis"/>
        </w:rPr>
        <w:t xml:space="preserve"> for electoral purposes.</w:t>
      </w:r>
    </w:p>
    <w:p w14:paraId="671649FD" w14:textId="0D17AFC4" w:rsidR="00D34530" w:rsidRPr="00D34530" w:rsidRDefault="00D34530" w:rsidP="00D34530">
      <w:pPr>
        <w:rPr>
          <w:sz w:val="16"/>
        </w:rPr>
      </w:pPr>
      <w:r w:rsidRPr="00D34530">
        <w:rPr>
          <w:sz w:val="16"/>
        </w:rPr>
        <w:t>Trump in fact might be better off with a shallow recession right now — generally defined as a pair of quarters with shrinking gross domestic product — with growth picking up again next year heading into the election.</w:t>
      </w:r>
    </w:p>
    <w:p w14:paraId="62694E7A" w14:textId="60BEB09E" w:rsidR="00D34530" w:rsidRPr="00D34530" w:rsidRDefault="00D34530" w:rsidP="00D34530">
      <w:pPr>
        <w:rPr>
          <w:sz w:val="16"/>
        </w:rPr>
      </w:pPr>
      <w:r w:rsidRPr="00D34530">
        <w:rPr>
          <w:sz w:val="16"/>
        </w:rPr>
        <w:t>“If there is going to be a recession, it’s probably good to get it over early,” said Karlyn Bowman, polling analyst at the American Enterprise Institute. “</w:t>
      </w:r>
      <w:r w:rsidRPr="00D34530">
        <w:rPr>
          <w:rStyle w:val="StyleUnderline"/>
        </w:rPr>
        <w:t xml:space="preserve">His marks on handling the economy and jobs are just about the </w:t>
      </w:r>
      <w:r w:rsidRPr="00D34530">
        <w:rPr>
          <w:rStyle w:val="Emphasis"/>
        </w:rPr>
        <w:t>only positive marks he has</w:t>
      </w:r>
      <w:r w:rsidRPr="00D34530">
        <w:rPr>
          <w:rStyle w:val="StyleUnderline"/>
        </w:rPr>
        <w:t>.</w:t>
      </w:r>
      <w:r w:rsidRPr="00D34530">
        <w:rPr>
          <w:sz w:val="16"/>
        </w:rPr>
        <w:t>”</w:t>
      </w:r>
    </w:p>
    <w:p w14:paraId="4EF6B1E9" w14:textId="72D07C86" w:rsidR="00D34530" w:rsidRPr="00D34530" w:rsidRDefault="00D34530" w:rsidP="00D34530">
      <w:pPr>
        <w:rPr>
          <w:sz w:val="16"/>
        </w:rPr>
      </w:pPr>
      <w:r w:rsidRPr="00D34530">
        <w:rPr>
          <w:rStyle w:val="StyleUnderline"/>
        </w:rPr>
        <w:t>A near-term recession still does not seem likely</w:t>
      </w:r>
      <w:r w:rsidRPr="00D34530">
        <w:rPr>
          <w:sz w:val="16"/>
        </w:rPr>
        <w:t>. Economic forecasters see a slide back into growth between 1 and 2 percent as the impact from the tax cut fades, economies outside the U.S. struggle and trade tensions linger.</w:t>
      </w:r>
    </w:p>
    <w:p w14:paraId="6A8093A6" w14:textId="691428DC" w:rsidR="00D34530" w:rsidRPr="00D34530" w:rsidRDefault="00D34530" w:rsidP="00D34530">
      <w:pPr>
        <w:rPr>
          <w:sz w:val="16"/>
        </w:rPr>
      </w:pPr>
      <w:r w:rsidRPr="00D34530">
        <w:rPr>
          <w:sz w:val="16"/>
        </w:rPr>
        <w:t>The Fed is predicting 2.1 percent growth this year and 2.0 percent next year, with the unemployment rate rising slightly next year to 3.7 percent from 3.6 percent.</w:t>
      </w:r>
    </w:p>
    <w:p w14:paraId="45706B5E" w14:textId="02C81C72" w:rsidR="00D34530" w:rsidRPr="00D34530" w:rsidRDefault="00D34530" w:rsidP="00D34530">
      <w:pPr>
        <w:rPr>
          <w:sz w:val="16"/>
        </w:rPr>
      </w:pPr>
      <w:r w:rsidRPr="005C2EC1">
        <w:rPr>
          <w:rStyle w:val="Emphasis"/>
          <w:highlight w:val="cyan"/>
        </w:rPr>
        <w:t>The rate of job growth has already slowed</w:t>
      </w:r>
      <w:r w:rsidRPr="00D34530">
        <w:rPr>
          <w:sz w:val="16"/>
        </w:rPr>
        <w:t xml:space="preserve"> to an average of 151,000 over the past three months, down from an average of 238,000 earlier in the year. That’s enough to keep the unemployment rate from rising but not by much.</w:t>
      </w:r>
    </w:p>
    <w:p w14:paraId="702C8D1E" w14:textId="4346259A" w:rsidR="00D34530" w:rsidRPr="00D34530" w:rsidRDefault="00D34530" w:rsidP="00D34530">
      <w:pPr>
        <w:rPr>
          <w:sz w:val="16"/>
        </w:rPr>
      </w:pPr>
      <w:r w:rsidRPr="00D34530">
        <w:rPr>
          <w:rStyle w:val="StyleUnderline"/>
        </w:rPr>
        <w:t>Readings on manufacturing activity</w:t>
      </w:r>
      <w:r w:rsidRPr="00D34530">
        <w:rPr>
          <w:sz w:val="16"/>
        </w:rPr>
        <w:t xml:space="preserve"> in the Philadelphia and New York regions this month </w:t>
      </w:r>
      <w:r w:rsidRPr="00D34530">
        <w:rPr>
          <w:rStyle w:val="StyleUnderline"/>
        </w:rPr>
        <w:t>registered sharp declines just as Trump was threatening tariffs on Mexico</w:t>
      </w:r>
      <w:r w:rsidRPr="00D34530">
        <w:rPr>
          <w:sz w:val="16"/>
        </w:rPr>
        <w:t xml:space="preserve">. And in its announcement on interest rates last week, </w:t>
      </w:r>
      <w:r w:rsidRPr="00D34530">
        <w:rPr>
          <w:rStyle w:val="StyleUnderline"/>
        </w:rPr>
        <w:t>the Fed said “</w:t>
      </w:r>
      <w:r w:rsidRPr="005C2EC1">
        <w:rPr>
          <w:rStyle w:val="StyleUnderline"/>
          <w:highlight w:val="cyan"/>
        </w:rPr>
        <w:t xml:space="preserve">indicators of business fixed investment have been </w:t>
      </w:r>
      <w:r w:rsidRPr="005C2EC1">
        <w:rPr>
          <w:rStyle w:val="Emphasis"/>
          <w:highlight w:val="cyan"/>
        </w:rPr>
        <w:t>soft</w:t>
      </w:r>
      <w:r w:rsidRPr="00D34530">
        <w:rPr>
          <w:rStyle w:val="StyleUnderline"/>
        </w:rPr>
        <w:t>.”</w:t>
      </w:r>
    </w:p>
    <w:p w14:paraId="309C2EC0" w14:textId="0423072D" w:rsidR="00D34530" w:rsidRPr="00D34530" w:rsidRDefault="00D34530" w:rsidP="00D34530">
      <w:pPr>
        <w:rPr>
          <w:sz w:val="16"/>
        </w:rPr>
      </w:pPr>
      <w:r w:rsidRPr="00D34530">
        <w:rPr>
          <w:sz w:val="16"/>
        </w:rPr>
        <w:t>The administration’s main argument that growth will pick up again is based on the belief that the tax cuts, which lowered corporate rates and incentivized investment, would produce a sustained boom in business spending. That could still materialize — but it hasn’t yet.</w:t>
      </w:r>
    </w:p>
    <w:p w14:paraId="6DE5FC64" w14:textId="4ED700B8" w:rsidR="00D34530" w:rsidRPr="00D34530" w:rsidRDefault="00D34530" w:rsidP="00D34530">
      <w:pPr>
        <w:rPr>
          <w:sz w:val="16"/>
        </w:rPr>
      </w:pPr>
      <w:r w:rsidRPr="00D34530">
        <w:rPr>
          <w:sz w:val="16"/>
        </w:rPr>
        <w:t>The White House is strongly sticking to that argument, dismissing predictions of a sharp slowdown and continuing to promise that job gains will pick up again and growth will stay at a 3 percent pace, providing a solid backdrop for the reelection campaign.</w:t>
      </w:r>
    </w:p>
    <w:p w14:paraId="33F69F4B" w14:textId="1C0357DC" w:rsidR="00D34530" w:rsidRPr="00D34530" w:rsidRDefault="00D34530" w:rsidP="00D34530">
      <w:pPr>
        <w:rPr>
          <w:sz w:val="16"/>
        </w:rPr>
      </w:pPr>
      <w:r w:rsidRPr="00D34530">
        <w:rPr>
          <w:sz w:val="16"/>
        </w:rPr>
        <w:t>“We should expect a bounce back. The labor market fundamentals are very strong and haven’t changed very much,” Kevin Hassett, the outgoing chairman of the White House Council of Economic Advisers, said in a recent interview. “The last two years we grew at a healthy clip because we became an attractive tax climate and we deregulated aggressively. It feels like those fundamentals are still in place.”</w:t>
      </w:r>
    </w:p>
    <w:p w14:paraId="51F7F4D0" w14:textId="1749CB07" w:rsidR="00D34530" w:rsidRPr="00D34530" w:rsidRDefault="00D34530" w:rsidP="00D34530">
      <w:pPr>
        <w:rPr>
          <w:rStyle w:val="Emphasis"/>
        </w:rPr>
      </w:pPr>
      <w:r w:rsidRPr="00D34530">
        <w:rPr>
          <w:sz w:val="16"/>
        </w:rPr>
        <w:t xml:space="preserve">Right now, </w:t>
      </w:r>
      <w:r w:rsidRPr="00D34530">
        <w:rPr>
          <w:rStyle w:val="StyleUnderline"/>
        </w:rPr>
        <w:t xml:space="preserve">the economy remains Trump’s strongest issue, though his high ratings on the subject have not lifted his overall approval rating. And </w:t>
      </w:r>
      <w:r w:rsidRPr="00D34530">
        <w:rPr>
          <w:rStyle w:val="Emphasis"/>
        </w:rPr>
        <w:t>his numbers on the economy are already showing some signs of slipping.</w:t>
      </w:r>
    </w:p>
    <w:p w14:paraId="04FE89AA" w14:textId="73AFBD9F" w:rsidR="00D34530" w:rsidRPr="00D34530" w:rsidRDefault="00D34530" w:rsidP="00D34530">
      <w:pPr>
        <w:rPr>
          <w:sz w:val="16"/>
        </w:rPr>
      </w:pPr>
      <w:r w:rsidRPr="00D34530">
        <w:rPr>
          <w:sz w:val="16"/>
        </w:rPr>
        <w:t xml:space="preserve">A Fox News poll last week found that </w:t>
      </w:r>
      <w:r w:rsidRPr="00D34530">
        <w:rPr>
          <w:rStyle w:val="StyleUnderline"/>
        </w:rPr>
        <w:t>57 percent of voters feel optimistic about the economy, down from 66 percent when Trump took office and 63 percent in February</w:t>
      </w:r>
      <w:r w:rsidRPr="00D34530">
        <w:rPr>
          <w:sz w:val="16"/>
        </w:rPr>
        <w:t>. The survey found that 48 percent of voters believe Trump’s policies “help people with more money,” 31 percent said they help everyone and just 5 percent said they help “people like me.”</w:t>
      </w:r>
    </w:p>
    <w:p w14:paraId="22DF4D12" w14:textId="474E4E44" w:rsidR="00D34530" w:rsidRPr="00D34530" w:rsidRDefault="00D34530" w:rsidP="00D34530">
      <w:pPr>
        <w:rPr>
          <w:sz w:val="16"/>
        </w:rPr>
      </w:pPr>
      <w:r w:rsidRPr="00D34530">
        <w:rPr>
          <w:sz w:val="16"/>
        </w:rPr>
        <w:t xml:space="preserve">A Quinnipiac survey last month found that </w:t>
      </w:r>
      <w:r w:rsidRPr="00D34530">
        <w:rPr>
          <w:rStyle w:val="StyleUnderline"/>
        </w:rPr>
        <w:t xml:space="preserve">39 percent approve of Trump’s trade policies while </w:t>
      </w:r>
      <w:r w:rsidRPr="00D34530">
        <w:rPr>
          <w:rStyle w:val="Emphasis"/>
        </w:rPr>
        <w:t>53 percent disapprove</w:t>
      </w:r>
      <w:r w:rsidRPr="00D34530">
        <w:rPr>
          <w:rStyle w:val="StyleUnderline"/>
        </w:rPr>
        <w:t>.</w:t>
      </w:r>
    </w:p>
    <w:p w14:paraId="380A81C3" w14:textId="33307E52" w:rsidR="00D34530" w:rsidRDefault="00D34530" w:rsidP="00D34530">
      <w:pPr>
        <w:rPr>
          <w:sz w:val="16"/>
        </w:rPr>
      </w:pPr>
      <w:r w:rsidRPr="00D34530">
        <w:rPr>
          <w:rStyle w:val="Emphasis"/>
        </w:rPr>
        <w:t>In critical swings states</w:t>
      </w:r>
      <w:r w:rsidRPr="00D34530">
        <w:rPr>
          <w:sz w:val="16"/>
        </w:rPr>
        <w:t xml:space="preserve"> that carried Trump to the White House in 2016 — Pennsylvania, Michigan, Wisconsin, Ohio and Iowa — </w:t>
      </w:r>
      <w:r w:rsidRPr="005C2EC1">
        <w:rPr>
          <w:rStyle w:val="Emphasis"/>
          <w:highlight w:val="cyan"/>
        </w:rPr>
        <w:t>voters disapprove of the president’s handling of trade by 56 percent</w:t>
      </w:r>
      <w:r w:rsidRPr="00D34530">
        <w:rPr>
          <w:sz w:val="16"/>
        </w:rPr>
        <w:t xml:space="preserve"> to 41 percent.</w:t>
      </w:r>
    </w:p>
    <w:p w14:paraId="4534B83B" w14:textId="77777777" w:rsidR="001B7239" w:rsidRDefault="001B7239" w:rsidP="00D34530">
      <w:pPr>
        <w:rPr>
          <w:sz w:val="16"/>
        </w:rPr>
      </w:pPr>
    </w:p>
    <w:p w14:paraId="128C8D9F" w14:textId="77777777" w:rsidR="001B7239" w:rsidRDefault="001B7239" w:rsidP="00D34530">
      <w:pPr>
        <w:rPr>
          <w:sz w:val="16"/>
        </w:rPr>
      </w:pPr>
    </w:p>
    <w:p w14:paraId="1EF9D819" w14:textId="77777777" w:rsidR="001B7239" w:rsidRDefault="001B7239" w:rsidP="00D34530">
      <w:pPr>
        <w:rPr>
          <w:sz w:val="16"/>
        </w:rPr>
      </w:pPr>
    </w:p>
    <w:p w14:paraId="41F0B55D" w14:textId="77777777" w:rsidR="001B7239" w:rsidRDefault="001B7239" w:rsidP="00D34530">
      <w:pPr>
        <w:rPr>
          <w:sz w:val="16"/>
        </w:rPr>
      </w:pPr>
    </w:p>
    <w:p w14:paraId="020F20CC" w14:textId="77777777" w:rsidR="003860F0" w:rsidRDefault="003860F0" w:rsidP="00D34530">
      <w:pPr>
        <w:rPr>
          <w:sz w:val="16"/>
        </w:rPr>
      </w:pPr>
    </w:p>
    <w:p w14:paraId="1969DCE5" w14:textId="397BA956" w:rsidR="003860F0" w:rsidRDefault="003860F0" w:rsidP="003860F0">
      <w:pPr>
        <w:pStyle w:val="Heading3"/>
      </w:pPr>
      <w:r>
        <w:t>NUQ---Base not enough</w:t>
      </w:r>
    </w:p>
    <w:p w14:paraId="6673BA7A" w14:textId="69E62D3B" w:rsidR="00BE6470" w:rsidRPr="00BE6470" w:rsidRDefault="00BE6470" w:rsidP="00BE6470">
      <w:pPr>
        <w:pStyle w:val="Heading4"/>
      </w:pPr>
      <w:r>
        <w:t xml:space="preserve">NonUQ--- </w:t>
      </w:r>
      <w:r w:rsidR="00093C16">
        <w:rPr>
          <w:u w:val="single"/>
        </w:rPr>
        <w:t>Swing voters key to 2020</w:t>
      </w:r>
      <w:r w:rsidR="00093C16">
        <w:t xml:space="preserve">---He’s alienated them </w:t>
      </w:r>
      <w:r>
        <w:t xml:space="preserve">with </w:t>
      </w:r>
      <w:r w:rsidRPr="00BE6470">
        <w:rPr>
          <w:u w:val="single"/>
        </w:rPr>
        <w:t xml:space="preserve">attacks on </w:t>
      </w:r>
      <w:r>
        <w:rPr>
          <w:u w:val="single"/>
        </w:rPr>
        <w:t>Congresswomen</w:t>
      </w:r>
      <w:r>
        <w:t xml:space="preserve"> and </w:t>
      </w:r>
      <w:r w:rsidRPr="00093C16">
        <w:rPr>
          <w:u w:val="single"/>
        </w:rPr>
        <w:t>poor character</w:t>
      </w:r>
      <w:r>
        <w:t xml:space="preserve"> </w:t>
      </w:r>
    </w:p>
    <w:p w14:paraId="342C06D1" w14:textId="312FFDE2" w:rsidR="00BE6470" w:rsidRDefault="00BE6470" w:rsidP="00BE6470">
      <w:pPr>
        <w:rPr>
          <w:sz w:val="22"/>
          <w:szCs w:val="22"/>
        </w:rPr>
      </w:pPr>
      <w:r w:rsidRPr="00BE6470">
        <w:rPr>
          <w:sz w:val="22"/>
          <w:szCs w:val="22"/>
        </w:rPr>
        <w:t xml:space="preserve">Ronald </w:t>
      </w:r>
      <w:r w:rsidRPr="00BE6470">
        <w:rPr>
          <w:b/>
          <w:sz w:val="26"/>
          <w:szCs w:val="26"/>
        </w:rPr>
        <w:t>Brownstein 7/19</w:t>
      </w:r>
      <w:r w:rsidRPr="00BE6470">
        <w:rPr>
          <w:sz w:val="22"/>
          <w:szCs w:val="22"/>
        </w:rPr>
        <w:t xml:space="preserve">, senior editor at The Atlantic, 7-19-2019, "Trump’s Base Isn’t Enough," Atlantic, </w:t>
      </w:r>
      <w:hyperlink r:id="rId58" w:history="1">
        <w:r w:rsidRPr="004E0F79">
          <w:rPr>
            <w:rStyle w:val="Hyperlink"/>
            <w:sz w:val="22"/>
            <w:szCs w:val="22"/>
          </w:rPr>
          <w:t>https://www.theatlantic.com/politics/archive/2019/07/trump-base-2020/594325/</w:t>
        </w:r>
      </w:hyperlink>
    </w:p>
    <w:p w14:paraId="46AF6931" w14:textId="77777777" w:rsidR="00BE6470" w:rsidRPr="00BE6470" w:rsidRDefault="00BE6470" w:rsidP="00BE6470">
      <w:pPr>
        <w:rPr>
          <w:sz w:val="22"/>
          <w:szCs w:val="22"/>
        </w:rPr>
      </w:pPr>
    </w:p>
    <w:p w14:paraId="56D0BA52" w14:textId="1486C673" w:rsidR="003860F0" w:rsidRPr="00BE6470" w:rsidRDefault="003860F0" w:rsidP="003860F0">
      <w:pPr>
        <w:rPr>
          <w:sz w:val="16"/>
        </w:rPr>
      </w:pPr>
      <w:r w:rsidRPr="00BE6470">
        <w:rPr>
          <w:rStyle w:val="StyleUnderline"/>
        </w:rPr>
        <w:t>Buried beneath</w:t>
      </w:r>
      <w:r w:rsidRPr="00BE6470">
        <w:rPr>
          <w:sz w:val="16"/>
        </w:rPr>
        <w:t xml:space="preserve"> the blustery bravado of Donald </w:t>
      </w:r>
      <w:r w:rsidRPr="00BE6470">
        <w:rPr>
          <w:rStyle w:val="StyleUnderline"/>
        </w:rPr>
        <w:t xml:space="preserve">Trump’s openly </w:t>
      </w:r>
      <w:r w:rsidRPr="00BE6470">
        <w:rPr>
          <w:rStyle w:val="Emphasis"/>
        </w:rPr>
        <w:t>racist attacks</w:t>
      </w:r>
      <w:r w:rsidRPr="00BE6470">
        <w:rPr>
          <w:rStyle w:val="StyleUnderline"/>
        </w:rPr>
        <w:t xml:space="preserve"> on four Democratic congresswomen of color were </w:t>
      </w:r>
      <w:r w:rsidRPr="00BE6470">
        <w:rPr>
          <w:rStyle w:val="Emphasis"/>
        </w:rPr>
        <w:t>clear signs of electoral anxiety</w:t>
      </w:r>
      <w:r w:rsidRPr="00BE6470">
        <w:rPr>
          <w:sz w:val="16"/>
        </w:rPr>
        <w:t>.</w:t>
      </w:r>
    </w:p>
    <w:p w14:paraId="0D4C0C2C" w14:textId="2088B6E7" w:rsidR="003860F0" w:rsidRPr="00BE6470" w:rsidRDefault="003860F0" w:rsidP="003860F0">
      <w:pPr>
        <w:rPr>
          <w:sz w:val="16"/>
        </w:rPr>
      </w:pPr>
      <w:r w:rsidRPr="00BE6470">
        <w:rPr>
          <w:sz w:val="16"/>
        </w:rPr>
        <w:t>Trump insists he is producing great results for the country, especially on the economy. And yet, at the price of provoking great backlash, he moved in an unprecedented manner this week to portray four nonwhite Democratic representatives as fundamentally un-American, not only ideologically, but also racially and ethnically.</w:t>
      </w:r>
    </w:p>
    <w:p w14:paraId="0CED3681" w14:textId="108B73A6" w:rsidR="003860F0" w:rsidRPr="00BE6470" w:rsidRDefault="003860F0" w:rsidP="003860F0">
      <w:pPr>
        <w:rPr>
          <w:sz w:val="16"/>
        </w:rPr>
      </w:pPr>
      <w:r w:rsidRPr="00BE6470">
        <w:rPr>
          <w:sz w:val="16"/>
        </w:rPr>
        <w:t xml:space="preserve">In so doing, </w:t>
      </w:r>
      <w:r w:rsidRPr="00BE6470">
        <w:rPr>
          <w:rStyle w:val="StyleUnderline"/>
        </w:rPr>
        <w:t xml:space="preserve">Trump has telegraphed that, </w:t>
      </w:r>
      <w:r w:rsidRPr="00BE6470">
        <w:rPr>
          <w:rStyle w:val="Emphasis"/>
        </w:rPr>
        <w:t>ahead of 2020</w:t>
      </w:r>
      <w:r w:rsidRPr="00BE6470">
        <w:rPr>
          <w:rStyle w:val="StyleUnderline"/>
        </w:rPr>
        <w:t>, he hopes to focus at least as much on the jagged divide of “Who is a real American?”</w:t>
      </w:r>
      <w:r w:rsidRPr="00BE6470">
        <w:rPr>
          <w:sz w:val="16"/>
        </w:rPr>
        <w:t xml:space="preserve"> as on the traditional question incumbent presidents seeking reelection highlight during generally good economic times: “Are you better off</w:t>
      </w:r>
      <w:r w:rsidR="00BE6470" w:rsidRPr="00BE6470">
        <w:rPr>
          <w:sz w:val="16"/>
        </w:rPr>
        <w:t xml:space="preserve"> than you were four years ago?”</w:t>
      </w:r>
    </w:p>
    <w:p w14:paraId="37DD90F6" w14:textId="0350B7BA" w:rsidR="003860F0" w:rsidRPr="00BE6470" w:rsidRDefault="003860F0" w:rsidP="003860F0">
      <w:pPr>
        <w:rPr>
          <w:sz w:val="16"/>
        </w:rPr>
      </w:pPr>
      <w:r w:rsidRPr="00BE6470">
        <w:rPr>
          <w:rStyle w:val="StyleUnderline"/>
        </w:rPr>
        <w:t xml:space="preserve">That choice may reflect the convergence of inclination and calculation. </w:t>
      </w:r>
      <w:r w:rsidRPr="005C2EC1">
        <w:rPr>
          <w:rStyle w:val="StyleUnderline"/>
          <w:highlight w:val="cyan"/>
        </w:rPr>
        <w:t>Trump’s instinct is to center his politics on cultural and racial conflicts</w:t>
      </w:r>
      <w:r w:rsidRPr="00BE6470">
        <w:rPr>
          <w:rStyle w:val="StyleUnderline"/>
        </w:rPr>
        <w:t xml:space="preserve"> that pit Americans uneasy about the nation’s changing identity against those who welcome or accept it. But </w:t>
      </w:r>
      <w:r w:rsidRPr="005C2EC1">
        <w:rPr>
          <w:rStyle w:val="StyleUnderline"/>
          <w:highlight w:val="cyan"/>
        </w:rPr>
        <w:t>Trump</w:t>
      </w:r>
      <w:r w:rsidRPr="00BE6470">
        <w:rPr>
          <w:rStyle w:val="StyleUnderline"/>
        </w:rPr>
        <w:t xml:space="preserve"> also </w:t>
      </w:r>
      <w:r w:rsidRPr="005C2EC1">
        <w:rPr>
          <w:rStyle w:val="StyleUnderline"/>
          <w:highlight w:val="cyan"/>
        </w:rPr>
        <w:t xml:space="preserve">faces clear evidence that he may be </w:t>
      </w:r>
      <w:r w:rsidRPr="005C2EC1">
        <w:rPr>
          <w:rStyle w:val="Emphasis"/>
          <w:highlight w:val="cyan"/>
        </w:rPr>
        <w:t>unable to build a winning coalition with just the voters satisfied</w:t>
      </w:r>
      <w:r w:rsidRPr="005C2EC1">
        <w:rPr>
          <w:rStyle w:val="StyleUnderline"/>
          <w:highlight w:val="cyan"/>
        </w:rPr>
        <w:t xml:space="preserve"> with his performance</w:t>
      </w:r>
      <w:r w:rsidRPr="00BE6470">
        <w:rPr>
          <w:rStyle w:val="StyleUnderline"/>
        </w:rPr>
        <w:t xml:space="preserve"> in office.</w:t>
      </w:r>
      <w:r w:rsidRPr="00BE6470">
        <w:rPr>
          <w:sz w:val="16"/>
        </w:rPr>
        <w:t xml:space="preserve"> That’s evident even with an economy that’s booming, at least according to measures such as the low unemployment rate and the soaring stock market.</w:t>
      </w:r>
    </w:p>
    <w:p w14:paraId="4AA50B46" w14:textId="672D6B5E" w:rsidR="003860F0" w:rsidRPr="00BE6470" w:rsidRDefault="003860F0" w:rsidP="003860F0">
      <w:pPr>
        <w:rPr>
          <w:sz w:val="16"/>
        </w:rPr>
      </w:pPr>
      <w:r w:rsidRPr="00BE6470">
        <w:rPr>
          <w:sz w:val="16"/>
        </w:rPr>
        <w:t xml:space="preserve">The latest such evidence comes in a new study released today by Navigator Research, a consortium of Democratic research and advocacy groups. </w:t>
      </w:r>
      <w:r w:rsidRPr="005C2EC1">
        <w:rPr>
          <w:szCs w:val="28"/>
          <w:highlight w:val="cyan"/>
          <w:u w:val="single"/>
        </w:rPr>
        <w:t>The report</w:t>
      </w:r>
      <w:r w:rsidRPr="00BE6470">
        <w:rPr>
          <w:sz w:val="16"/>
        </w:rPr>
        <w:t xml:space="preserve">, provided exclusively to The Atlantic, </w:t>
      </w:r>
      <w:r w:rsidRPr="005C2EC1">
        <w:rPr>
          <w:szCs w:val="28"/>
          <w:highlight w:val="cyan"/>
          <w:u w:val="single"/>
        </w:rPr>
        <w:t>examines</w:t>
      </w:r>
      <w:r w:rsidRPr="00093C16">
        <w:rPr>
          <w:szCs w:val="28"/>
          <w:u w:val="single"/>
        </w:rPr>
        <w:t xml:space="preserve"> a group that many analysts in both parties believe could prove to be </w:t>
      </w:r>
      <w:r w:rsidRPr="005C2EC1">
        <w:rPr>
          <w:szCs w:val="28"/>
          <w:highlight w:val="cyan"/>
          <w:u w:val="single"/>
        </w:rPr>
        <w:t xml:space="preserve">the </w:t>
      </w:r>
      <w:r w:rsidRPr="005C2EC1">
        <w:rPr>
          <w:rStyle w:val="Emphasis"/>
          <w:highlight w:val="cyan"/>
        </w:rPr>
        <w:t>key bloc of 2020 swing voters</w:t>
      </w:r>
      <w:r w:rsidRPr="00093C16">
        <w:rPr>
          <w:szCs w:val="28"/>
          <w:u w:val="single"/>
        </w:rPr>
        <w:t>: Americans who say they approve of Trump’s management of the economy but still disapprove of his overall performance as president</w:t>
      </w:r>
      <w:r w:rsidRPr="00BE6470">
        <w:rPr>
          <w:sz w:val="16"/>
        </w:rPr>
        <w:t xml:space="preserve">. And </w:t>
      </w:r>
      <w:r w:rsidRPr="00BE6470">
        <w:rPr>
          <w:rStyle w:val="StyleUnderline"/>
        </w:rPr>
        <w:t xml:space="preserve">it shows </w:t>
      </w:r>
      <w:r w:rsidRPr="005C2EC1">
        <w:rPr>
          <w:rStyle w:val="StyleUnderline"/>
          <w:highlight w:val="cyan"/>
        </w:rPr>
        <w:t>Trump facing significant headwinds among that</w:t>
      </w:r>
      <w:r w:rsidRPr="00BE6470">
        <w:rPr>
          <w:rStyle w:val="StyleUnderline"/>
        </w:rPr>
        <w:t xml:space="preserve"> potentially </w:t>
      </w:r>
      <w:r w:rsidRPr="005C2EC1">
        <w:rPr>
          <w:rStyle w:val="StyleUnderline"/>
          <w:highlight w:val="cyan"/>
        </w:rPr>
        <w:t>critical group</w:t>
      </w:r>
      <w:r w:rsidRPr="00BE6470">
        <w:rPr>
          <w:rStyle w:val="StyleUnderline"/>
        </w:rPr>
        <w:t xml:space="preserve">, partly </w:t>
      </w:r>
      <w:r w:rsidRPr="005C2EC1">
        <w:rPr>
          <w:rStyle w:val="StyleUnderline"/>
          <w:highlight w:val="cyan"/>
        </w:rPr>
        <w:t>because of</w:t>
      </w:r>
      <w:r w:rsidRPr="00BE6470">
        <w:rPr>
          <w:rStyle w:val="StyleUnderline"/>
        </w:rPr>
        <w:t xml:space="preserve"> the </w:t>
      </w:r>
      <w:r w:rsidRPr="005C2EC1">
        <w:rPr>
          <w:rStyle w:val="StyleUnderline"/>
          <w:highlight w:val="cyan"/>
        </w:rPr>
        <w:t>divisive language and behavior</w:t>
      </w:r>
      <w:r w:rsidRPr="00BE6470">
        <w:rPr>
          <w:rStyle w:val="StyleUnderline"/>
        </w:rPr>
        <w:t xml:space="preserve"> he’s taken to new heights, or lows</w:t>
      </w:r>
      <w:r w:rsidRPr="00BE6470">
        <w:rPr>
          <w:sz w:val="16"/>
        </w:rPr>
        <w:t>, since last weekend—</w:t>
      </w:r>
      <w:r w:rsidRPr="005C2EC1">
        <w:rPr>
          <w:rStyle w:val="Emphasis"/>
          <w:highlight w:val="cyan"/>
        </w:rPr>
        <w:t>tweeting about the congresswomen</w:t>
      </w:r>
      <w:r w:rsidRPr="00BE6470">
        <w:rPr>
          <w:rStyle w:val="Emphasis"/>
        </w:rPr>
        <w:t xml:space="preserve"> and encouraging his supporters to attack them</w:t>
      </w:r>
      <w:r w:rsidRPr="00BE6470">
        <w:rPr>
          <w:sz w:val="16"/>
        </w:rPr>
        <w:t xml:space="preserve"> as well.</w:t>
      </w:r>
    </w:p>
    <w:p w14:paraId="5AC78740" w14:textId="3987F233" w:rsidR="003860F0" w:rsidRPr="00BE6470" w:rsidRDefault="003860F0" w:rsidP="003860F0">
      <w:pPr>
        <w:rPr>
          <w:sz w:val="16"/>
        </w:rPr>
      </w:pPr>
      <w:r w:rsidRPr="00BE6470">
        <w:rPr>
          <w:sz w:val="16"/>
        </w:rPr>
        <w:t xml:space="preserve">“The main takeaway from this analysis is that while some </w:t>
      </w:r>
      <w:r w:rsidRPr="00BE6470">
        <w:rPr>
          <w:rStyle w:val="StyleUnderline"/>
        </w:rPr>
        <w:t>Americans</w:t>
      </w:r>
      <w:r w:rsidRPr="00BE6470">
        <w:rPr>
          <w:sz w:val="16"/>
        </w:rPr>
        <w:t xml:space="preserve"> might be giving Trump positive marks for his economic performance, they </w:t>
      </w:r>
      <w:r w:rsidRPr="00BE6470">
        <w:rPr>
          <w:rStyle w:val="StyleUnderline"/>
        </w:rPr>
        <w:t>are strongly held back by three things: the values that they have, the views they have on other noneconomic issues, and some very real concerns about Trump’s character and temperament</w:t>
      </w:r>
      <w:r w:rsidRPr="00BE6470">
        <w:rPr>
          <w:sz w:val="16"/>
        </w:rPr>
        <w:t>,” says Bryan Bennett, an</w:t>
      </w:r>
      <w:r w:rsidR="00BE6470" w:rsidRPr="00BE6470">
        <w:rPr>
          <w:sz w:val="16"/>
        </w:rPr>
        <w:t xml:space="preserve"> adviser to Navigator Research.</w:t>
      </w:r>
    </w:p>
    <w:p w14:paraId="1A19D8F0" w14:textId="50E050F7" w:rsidR="003860F0" w:rsidRPr="00BE6470" w:rsidRDefault="003860F0" w:rsidP="003860F0">
      <w:pPr>
        <w:rPr>
          <w:sz w:val="16"/>
        </w:rPr>
      </w:pPr>
      <w:r w:rsidRPr="00BE6470">
        <w:rPr>
          <w:rStyle w:val="StyleUnderline"/>
        </w:rPr>
        <w:t xml:space="preserve">This </w:t>
      </w:r>
      <w:r w:rsidRPr="00BE6470">
        <w:rPr>
          <w:rStyle w:val="Emphasis"/>
        </w:rPr>
        <w:t>conflicted group looms so large over 2020</w:t>
      </w:r>
      <w:r w:rsidRPr="00BE6470">
        <w:rPr>
          <w:rStyle w:val="StyleUnderline"/>
        </w:rPr>
        <w:t xml:space="preserve"> because about half</w:t>
      </w:r>
      <w:r w:rsidRPr="00BE6470">
        <w:rPr>
          <w:sz w:val="16"/>
        </w:rPr>
        <w:t xml:space="preserve"> (or even slightly more) </w:t>
      </w:r>
      <w:r w:rsidRPr="00BE6470">
        <w:rPr>
          <w:rStyle w:val="StyleUnderline"/>
        </w:rPr>
        <w:t xml:space="preserve">of voters express support for Trump’s management of the economy, but only 40 to 45 percent of them give him positive marks on his overall performance. </w:t>
      </w:r>
      <w:r w:rsidRPr="005C2EC1">
        <w:rPr>
          <w:rStyle w:val="StyleUnderline"/>
          <w:highlight w:val="cyan"/>
        </w:rPr>
        <w:t xml:space="preserve">That difference could be the </w:t>
      </w:r>
      <w:r w:rsidRPr="005C2EC1">
        <w:rPr>
          <w:rStyle w:val="Emphasis"/>
          <w:highlight w:val="cyan"/>
        </w:rPr>
        <w:t>tipping point</w:t>
      </w:r>
      <w:r w:rsidRPr="00BE6470">
        <w:rPr>
          <w:rStyle w:val="StyleUnderline"/>
        </w:rPr>
        <w:t xml:space="preserve"> between a coalition that places Trump close to the comfort zone for presidents seeking reelection—support from about half of Americans—and one that leaves him trying to secure a second term with positive marks from a much smaller circle.</w:t>
      </w:r>
      <w:r w:rsidRPr="00BE6470">
        <w:rPr>
          <w:sz w:val="16"/>
        </w:rPr>
        <w:t xml:space="preserve"> The only presidents since 1952 who sought reelection with approval ratings below 50 percent—Gerald Ford, Jimmy Carter, and George H. W. Bush—all lost.</w:t>
      </w:r>
    </w:p>
    <w:p w14:paraId="7120166D" w14:textId="6F56A36A" w:rsidR="003860F0" w:rsidRPr="00BE6470" w:rsidRDefault="003860F0" w:rsidP="003860F0">
      <w:pPr>
        <w:rPr>
          <w:sz w:val="16"/>
        </w:rPr>
      </w:pPr>
      <w:r w:rsidRPr="00BE6470">
        <w:rPr>
          <w:sz w:val="16"/>
        </w:rPr>
        <w:t>The conflicted voters, if they break for Trump, bring him “in range” to win, says the GOP pollster Gene Ulm: “He’s incredibly close. Can I predict that he’s going to win Michigan, Wisconsin, Pennsylvania? No, I can’t do that. But he is within spitting distance of that 47 [or so] mark he needs to win when you l</w:t>
      </w:r>
      <w:r w:rsidR="00BE6470" w:rsidRPr="00BE6470">
        <w:rPr>
          <w:sz w:val="16"/>
        </w:rPr>
        <w:t>ook at these chunks of people.”</w:t>
      </w:r>
    </w:p>
    <w:p w14:paraId="392ED042" w14:textId="69C8118A" w:rsidR="003860F0" w:rsidRPr="00BE6470" w:rsidRDefault="003860F0" w:rsidP="003860F0">
      <w:pPr>
        <w:rPr>
          <w:rStyle w:val="StyleUnderline"/>
        </w:rPr>
      </w:pPr>
      <w:r w:rsidRPr="005C2EC1">
        <w:rPr>
          <w:rStyle w:val="Emphasis"/>
          <w:highlight w:val="cyan"/>
        </w:rPr>
        <w:t>These voters consistently register as a substantial group</w:t>
      </w:r>
      <w:r w:rsidRPr="00BE6470">
        <w:rPr>
          <w:sz w:val="16"/>
        </w:rPr>
        <w:t xml:space="preserve">. Since April, polls from CNN, Quinnipiac University, and ABC/The Washington Post have found that </w:t>
      </w:r>
      <w:r w:rsidRPr="00BE6470">
        <w:rPr>
          <w:rStyle w:val="StyleUnderline"/>
        </w:rPr>
        <w:t>between 16 percent and 19 percent of Americans who approve of Trump’s handling of the economy still disapprove of his overall job performance.</w:t>
      </w:r>
      <w:r w:rsidRPr="00BE6470">
        <w:rPr>
          <w:sz w:val="16"/>
        </w:rPr>
        <w:t xml:space="preserve"> That’s a very high disparity by historical standards: The NBC/Wall Street Journal poll has found that </w:t>
      </w:r>
      <w:r w:rsidRPr="00BE6470">
        <w:rPr>
          <w:rStyle w:val="StyleUnderline"/>
        </w:rPr>
        <w:t xml:space="preserve">Trump’s approval rating among Americans who say they are satisfied with the economy is running </w:t>
      </w:r>
      <w:r w:rsidRPr="00BE6470">
        <w:rPr>
          <w:rStyle w:val="Emphasis"/>
        </w:rPr>
        <w:t>16 to 20 percentage points lower relative to</w:t>
      </w:r>
      <w:r w:rsidRPr="00BE6470">
        <w:rPr>
          <w:rStyle w:val="StyleUnderline"/>
        </w:rPr>
        <w:t xml:space="preserve"> the approval ratings of George W. Bush and Barack </w:t>
      </w:r>
      <w:r w:rsidRPr="00BE6470">
        <w:rPr>
          <w:rStyle w:val="Emphasis"/>
        </w:rPr>
        <w:t>Obama</w:t>
      </w:r>
      <w:r w:rsidRPr="00BE6470">
        <w:rPr>
          <w:rStyle w:val="StyleUnderline"/>
        </w:rPr>
        <w:t>.</w:t>
      </w:r>
    </w:p>
    <w:p w14:paraId="547CF473" w14:textId="53F84C04" w:rsidR="003860F0" w:rsidRPr="00BE6470" w:rsidRDefault="003860F0" w:rsidP="003860F0">
      <w:pPr>
        <w:rPr>
          <w:sz w:val="16"/>
        </w:rPr>
      </w:pPr>
      <w:r w:rsidRPr="00BE6470">
        <w:rPr>
          <w:sz w:val="16"/>
        </w:rPr>
        <w:t>The Navigator research, based on the cumulative results of all six national surveys the group has conducted since the 2018 election, defines this group slightly more narrowly: Its results put about 10 percent of Trump’s voters, or 6 percent of all voters, in this camp. (The reason: Navigator, compared with most public polls, records a slightly lower approval rating for Trump, both overall and on the economy.)</w:t>
      </w:r>
    </w:p>
    <w:p w14:paraId="6CB3F8F0" w14:textId="67C0C46E" w:rsidR="003860F0" w:rsidRPr="00BE6470" w:rsidRDefault="003860F0" w:rsidP="003860F0">
      <w:pPr>
        <w:rPr>
          <w:sz w:val="16"/>
        </w:rPr>
      </w:pPr>
      <w:r w:rsidRPr="00BE6470">
        <w:rPr>
          <w:sz w:val="16"/>
        </w:rPr>
        <w:t>The added value of the Navigator research is that, by gathering results across several surveys, it provides a polling sample large enough to look more deeply than the public surveys themselves have done at the attitudes and characteristics of these divided voters. In other words, the res</w:t>
      </w:r>
      <w:r w:rsidR="00BE6470" w:rsidRPr="00BE6470">
        <w:rPr>
          <w:sz w:val="16"/>
        </w:rPr>
        <w:t>ults present a sharper picture.</w:t>
      </w:r>
    </w:p>
    <w:p w14:paraId="003FFDB7" w14:textId="48C65307" w:rsidR="003860F0" w:rsidRPr="00BE6470" w:rsidRDefault="003860F0" w:rsidP="003860F0">
      <w:pPr>
        <w:rPr>
          <w:rStyle w:val="Emphasis"/>
        </w:rPr>
      </w:pPr>
      <w:r w:rsidRPr="00BE6470">
        <w:rPr>
          <w:sz w:val="16"/>
        </w:rPr>
        <w:t xml:space="preserve">Nearly two-thirds of the conflicted voters are men, compared with just under half of the overall electorate. Compared with all voters, they are also more suburban (60 percent), slightly wealthier (70 percent earn $50,000 or more), better educated (45 percent have college degrees), and somewhat younger (56 percent are under </w:t>
      </w:r>
      <w:r w:rsidRPr="00093C16">
        <w:rPr>
          <w:sz w:val="16"/>
          <w:szCs w:val="16"/>
        </w:rPr>
        <w:t xml:space="preserve">50 years old). </w:t>
      </w:r>
      <w:r w:rsidRPr="00BE6470">
        <w:rPr>
          <w:rStyle w:val="Emphasis"/>
        </w:rPr>
        <w:t xml:space="preserve">Fully </w:t>
      </w:r>
      <w:r w:rsidRPr="005C2EC1">
        <w:rPr>
          <w:rStyle w:val="Emphasis"/>
          <w:highlight w:val="cyan"/>
        </w:rPr>
        <w:t>one-third of them</w:t>
      </w:r>
      <w:r w:rsidRPr="00BE6470">
        <w:rPr>
          <w:rStyle w:val="Emphasis"/>
        </w:rPr>
        <w:t xml:space="preserve">, more than might be expected, </w:t>
      </w:r>
      <w:r w:rsidRPr="005C2EC1">
        <w:rPr>
          <w:rStyle w:val="Emphasis"/>
          <w:highlight w:val="cyan"/>
        </w:rPr>
        <w:t>are nonwhite</w:t>
      </w:r>
      <w:r w:rsidRPr="00BE6470">
        <w:rPr>
          <w:rStyle w:val="Emphasis"/>
        </w:rPr>
        <w:t>.</w:t>
      </w:r>
    </w:p>
    <w:p w14:paraId="229037B8" w14:textId="798CAE51" w:rsidR="003860F0" w:rsidRPr="00BE6470" w:rsidRDefault="003860F0" w:rsidP="003860F0">
      <w:pPr>
        <w:rPr>
          <w:sz w:val="16"/>
        </w:rPr>
      </w:pPr>
      <w:r w:rsidRPr="00BE6470">
        <w:rPr>
          <w:sz w:val="16"/>
        </w:rPr>
        <w:t xml:space="preserve">Less surprisingly, </w:t>
      </w:r>
      <w:r w:rsidRPr="005C2EC1">
        <w:rPr>
          <w:rStyle w:val="Emphasis"/>
          <w:highlight w:val="cyan"/>
        </w:rPr>
        <w:t>these voters are loosely rooted in their political views</w:t>
      </w:r>
      <w:r w:rsidRPr="00BE6470">
        <w:rPr>
          <w:rStyle w:val="Emphasis"/>
        </w:rPr>
        <w:t>.</w:t>
      </w:r>
      <w:r w:rsidRPr="00BE6470">
        <w:rPr>
          <w:sz w:val="16"/>
        </w:rPr>
        <w:t xml:space="preserve"> A much higher share of them than the electorate overall identifies as independents or moderates (about 45 percent in each case). In 2016, these voters reported preferring Hillary Clinton over Trump by a seven-point margin, though fully 30 percent said they voted for a third-party contender—much higher than the population overall. But in 2018, these same voters broke sharply against Trump: They backed Democratic candidates in House elections by a resound</w:t>
      </w:r>
      <w:r w:rsidR="00BE6470" w:rsidRPr="00BE6470">
        <w:rPr>
          <w:sz w:val="16"/>
        </w:rPr>
        <w:t>ing 20 percentage-point margin.</w:t>
      </w:r>
    </w:p>
    <w:p w14:paraId="77891FB3" w14:textId="11B65986" w:rsidR="003860F0" w:rsidRPr="00BE6470" w:rsidRDefault="003860F0" w:rsidP="003860F0">
      <w:pPr>
        <w:rPr>
          <w:sz w:val="16"/>
        </w:rPr>
      </w:pPr>
      <w:r w:rsidRPr="00BE6470">
        <w:rPr>
          <w:sz w:val="16"/>
        </w:rPr>
        <w:t xml:space="preserve">In Navigator’s polling, </w:t>
      </w:r>
      <w:r w:rsidRPr="00BE6470">
        <w:rPr>
          <w:rStyle w:val="StyleUnderline"/>
        </w:rPr>
        <w:t>the economy emerges clearly as Trump’s greatest advantage</w:t>
      </w:r>
      <w:r w:rsidRPr="00BE6470">
        <w:rPr>
          <w:sz w:val="16"/>
        </w:rPr>
        <w:t>. Though Democratic strategists such as the pollster Stanley Greenberg and the super PAC Priorities USA believe they can dent Trump’s edge by arguing that the economy still isn’t delivering for many families, for now these conflicted voters give the president a crushing 55 percentage-point edge over congressional Democrats when asked which side they trust more to handle the issue. That’s an imposing lead on the concern that most academic models from political scientists and economists consider the biggest factor in deciding presidential elections.</w:t>
      </w:r>
    </w:p>
    <w:p w14:paraId="24EE783C" w14:textId="4A525F08" w:rsidR="003860F0" w:rsidRPr="00BE6470" w:rsidRDefault="003860F0" w:rsidP="003860F0">
      <w:pPr>
        <w:rPr>
          <w:rStyle w:val="StyleUnderline"/>
        </w:rPr>
      </w:pPr>
      <w:r w:rsidRPr="00BE6470">
        <w:rPr>
          <w:rStyle w:val="Emphasis"/>
        </w:rPr>
        <w:t>But on every other front</w:t>
      </w:r>
      <w:r w:rsidRPr="00093C16">
        <w:rPr>
          <w:rStyle w:val="Emphasis"/>
        </w:rPr>
        <w:t xml:space="preserve">, </w:t>
      </w:r>
      <w:r w:rsidRPr="005C2EC1">
        <w:rPr>
          <w:rStyle w:val="Emphasis"/>
          <w:highlight w:val="cyan"/>
        </w:rPr>
        <w:t>Trump faces headwinds</w:t>
      </w:r>
      <w:r w:rsidRPr="00BE6470">
        <w:rPr>
          <w:rStyle w:val="Emphasis"/>
        </w:rPr>
        <w:t>.</w:t>
      </w:r>
      <w:r w:rsidRPr="00BE6470">
        <w:rPr>
          <w:sz w:val="16"/>
        </w:rPr>
        <w:t xml:space="preserve"> </w:t>
      </w:r>
      <w:r w:rsidRPr="00BE6470">
        <w:rPr>
          <w:rStyle w:val="StyleUnderline"/>
        </w:rPr>
        <w:t xml:space="preserve">In the surveys, these voters prefer congressional Democrats over Trump to handle taxes (by nine points), immigration (by 10 points), </w:t>
      </w:r>
      <w:r w:rsidR="00BE6470" w:rsidRPr="00BE6470">
        <w:rPr>
          <w:rStyle w:val="StyleUnderline"/>
        </w:rPr>
        <w:t>and health care (by 34 points).</w:t>
      </w:r>
    </w:p>
    <w:p w14:paraId="1B952EB1" w14:textId="6B876465" w:rsidR="003860F0" w:rsidRPr="00BE6470" w:rsidRDefault="003860F0" w:rsidP="003860F0">
      <w:pPr>
        <w:rPr>
          <w:sz w:val="16"/>
        </w:rPr>
      </w:pPr>
      <w:r w:rsidRPr="00BE6470">
        <w:rPr>
          <w:rStyle w:val="StyleUnderline"/>
        </w:rPr>
        <w:t xml:space="preserve">The conflicted </w:t>
      </w:r>
      <w:r w:rsidRPr="005C2EC1">
        <w:rPr>
          <w:rStyle w:val="StyleUnderline"/>
          <w:highlight w:val="cyan"/>
        </w:rPr>
        <w:t>voters</w:t>
      </w:r>
      <w:r w:rsidRPr="00BE6470">
        <w:rPr>
          <w:rStyle w:val="StyleUnderline"/>
        </w:rPr>
        <w:t xml:space="preserve"> also </w:t>
      </w:r>
      <w:r w:rsidRPr="005C2EC1">
        <w:rPr>
          <w:rStyle w:val="StyleUnderline"/>
          <w:highlight w:val="cyan"/>
        </w:rPr>
        <w:t xml:space="preserve">return </w:t>
      </w:r>
      <w:r w:rsidRPr="005C2EC1">
        <w:rPr>
          <w:rStyle w:val="Emphasis"/>
          <w:highlight w:val="cyan"/>
        </w:rPr>
        <w:t>negative verdicts on</w:t>
      </w:r>
      <w:r w:rsidRPr="00BE6470">
        <w:rPr>
          <w:rStyle w:val="Emphasis"/>
        </w:rPr>
        <w:t xml:space="preserve"> key measures of </w:t>
      </w:r>
      <w:r w:rsidRPr="005C2EC1">
        <w:rPr>
          <w:rStyle w:val="Emphasis"/>
          <w:highlight w:val="cyan"/>
        </w:rPr>
        <w:t>Trump’s character</w:t>
      </w:r>
      <w:r w:rsidRPr="00BE6470">
        <w:rPr>
          <w:rStyle w:val="Emphasis"/>
        </w:rPr>
        <w:t>.</w:t>
      </w:r>
      <w:r w:rsidRPr="00BE6470">
        <w:rPr>
          <w:sz w:val="16"/>
        </w:rPr>
        <w:t xml:space="preserve"> Three-fourths of them say he is looking out for himself, not the country, compared with about three-fifths of the electorate overall, Navigator found. It recorded a similar disparity when it asked whether he is bringing more corruption to Washington or reducing it. “There are a lot of character things, but you also see policy [resistance],” says Bennett, the associate director of polling and analytics at the Hub Project, a liberal advocacy organization. “That does speak to the fact [that] these voters do have a nuanced view of Trump: They are willing to give him credit, but they are holding back from giving him full approval because of questions about other policies and his character.”</w:t>
      </w:r>
    </w:p>
    <w:p w14:paraId="28BE5DB9" w14:textId="55148D46" w:rsidR="003860F0" w:rsidRDefault="003860F0" w:rsidP="003860F0">
      <w:pPr>
        <w:rPr>
          <w:rStyle w:val="StyleUnderline"/>
        </w:rPr>
      </w:pPr>
      <w:r w:rsidRPr="00BE6470">
        <w:rPr>
          <w:sz w:val="16"/>
        </w:rPr>
        <w:t xml:space="preserve">Navigator didn’t track other measurements of Trump’s personal behavior, but results from Quinnipiac University’s national poll in March trace some of voters’ doubts confronting Trump. Among voters who said they approved of his economic performance, </w:t>
      </w:r>
      <w:r w:rsidRPr="00BE6470">
        <w:rPr>
          <w:rStyle w:val="StyleUnderline"/>
        </w:rPr>
        <w:t xml:space="preserve">fully one-third still said he is not honest; about one-fifth said he does not have good leadership skills or care about average </w:t>
      </w:r>
      <w:r w:rsidRPr="005C2EC1">
        <w:rPr>
          <w:rStyle w:val="StyleUnderline"/>
          <w:highlight w:val="cyan"/>
        </w:rPr>
        <w:t>Americans</w:t>
      </w:r>
      <w:r w:rsidRPr="00BE6470">
        <w:rPr>
          <w:rStyle w:val="StyleUnderline"/>
        </w:rPr>
        <w:t xml:space="preserve">; and 44 percent said they </w:t>
      </w:r>
      <w:r w:rsidRPr="005C2EC1">
        <w:rPr>
          <w:rStyle w:val="Emphasis"/>
          <w:highlight w:val="cyan"/>
        </w:rPr>
        <w:t>do not consider him a good role model for children</w:t>
      </w:r>
      <w:r w:rsidRPr="00BE6470">
        <w:rPr>
          <w:rStyle w:val="StyleUnderline"/>
        </w:rPr>
        <w:t>.</w:t>
      </w:r>
    </w:p>
    <w:p w14:paraId="71E3E875" w14:textId="77777777" w:rsidR="001B7239" w:rsidRDefault="001B7239" w:rsidP="00D34530">
      <w:pPr>
        <w:rPr>
          <w:sz w:val="16"/>
        </w:rPr>
      </w:pPr>
    </w:p>
    <w:p w14:paraId="3E622CF7" w14:textId="77777777" w:rsidR="00093C16" w:rsidRDefault="00093C16" w:rsidP="00D34530">
      <w:pPr>
        <w:rPr>
          <w:sz w:val="16"/>
        </w:rPr>
      </w:pPr>
    </w:p>
    <w:p w14:paraId="5763D539" w14:textId="77777777" w:rsidR="00093C16" w:rsidRDefault="00093C16" w:rsidP="00D34530">
      <w:pPr>
        <w:rPr>
          <w:sz w:val="16"/>
        </w:rPr>
      </w:pPr>
    </w:p>
    <w:p w14:paraId="2BF7CF37" w14:textId="77777777" w:rsidR="00093C16" w:rsidRPr="00D34530" w:rsidRDefault="00093C16" w:rsidP="00D34530">
      <w:pPr>
        <w:rPr>
          <w:sz w:val="16"/>
        </w:rPr>
      </w:pPr>
    </w:p>
    <w:p w14:paraId="3D62BB42" w14:textId="6C5033C5" w:rsidR="00B62793" w:rsidRDefault="00B62793" w:rsidP="00F25ABC">
      <w:pPr>
        <w:pStyle w:val="Heading2"/>
      </w:pPr>
      <w:r>
        <w:t>AT: Link</w:t>
      </w:r>
    </w:p>
    <w:p w14:paraId="4FC84BE9" w14:textId="77777777" w:rsidR="003860F0" w:rsidRDefault="003860F0" w:rsidP="003860F0"/>
    <w:p w14:paraId="52151B16" w14:textId="77777777" w:rsidR="003860F0" w:rsidRDefault="003860F0" w:rsidP="003860F0"/>
    <w:p w14:paraId="0EBCF4FC" w14:textId="77777777" w:rsidR="003860F0" w:rsidRPr="003860F0" w:rsidRDefault="003860F0" w:rsidP="003860F0"/>
    <w:p w14:paraId="74831781" w14:textId="037A510D" w:rsidR="00FA5B89" w:rsidRDefault="00FA5B89" w:rsidP="00B62793">
      <w:pPr>
        <w:pStyle w:val="Heading3"/>
      </w:pPr>
      <w:r>
        <w:t>Too Soon</w:t>
      </w:r>
    </w:p>
    <w:p w14:paraId="6429AD4B" w14:textId="77777777" w:rsidR="00FA5B89" w:rsidRDefault="00FA5B89" w:rsidP="00FA5B89"/>
    <w:p w14:paraId="29133036" w14:textId="0FE59A09" w:rsidR="00FA5B89" w:rsidRDefault="00FA5B89" w:rsidP="00FA5B89">
      <w:pPr>
        <w:pStyle w:val="Heading4"/>
      </w:pPr>
      <w:r>
        <w:t>Too soon to predict 2020</w:t>
      </w:r>
    </w:p>
    <w:p w14:paraId="48488AF2" w14:textId="2863ADDC" w:rsidR="00FA5B89" w:rsidRDefault="00FA5B89" w:rsidP="00FA5B89">
      <w:pPr>
        <w:rPr>
          <w:rStyle w:val="Style13ptBold"/>
          <w:b w:val="0"/>
          <w:sz w:val="20"/>
          <w:szCs w:val="20"/>
        </w:rPr>
      </w:pPr>
      <w:r w:rsidRPr="00FA5B89">
        <w:rPr>
          <w:rStyle w:val="Style13ptBold"/>
          <w:b w:val="0"/>
          <w:sz w:val="20"/>
          <w:szCs w:val="20"/>
        </w:rPr>
        <w:t xml:space="preserve">Stuart </w:t>
      </w:r>
      <w:r w:rsidRPr="00FA5B89">
        <w:rPr>
          <w:rStyle w:val="Style13ptBold"/>
        </w:rPr>
        <w:t>Rothenberg 1/4</w:t>
      </w:r>
      <w:r w:rsidRPr="00FA5B89">
        <w:rPr>
          <w:rStyle w:val="Style13ptBold"/>
          <w:b w:val="0"/>
          <w:sz w:val="20"/>
          <w:szCs w:val="20"/>
        </w:rPr>
        <w:t xml:space="preserve">, 1-4-2019, Stuart Rothenberg is Senior Editor at Inside Elections with Nathan L. Gonzales. He served for over two decades as the Editor and Publisher of The Rothenberg Political Report, a non-partisan political newsletter covering U.S. House, Senate and gubernatorial campaigns, and presidential politics. He also was a national columnist for Roll Call and for The Washington Post. "An initial rating of the 2020 presidential race," Roll Call, </w:t>
      </w:r>
      <w:hyperlink r:id="rId59" w:history="1">
        <w:r w:rsidRPr="00FA5B89">
          <w:rPr>
            <w:rStyle w:val="Style13ptBold"/>
            <w:b w:val="0"/>
            <w:sz w:val="20"/>
            <w:szCs w:val="20"/>
          </w:rPr>
          <w:t>https://www.rollcall.com/news/politics/an-initial-</w:t>
        </w:r>
      </w:hyperlink>
    </w:p>
    <w:p w14:paraId="1311A2AC" w14:textId="77777777" w:rsidR="00FA5B89" w:rsidRPr="00FA5B89" w:rsidRDefault="00FA5B89" w:rsidP="00FA5B89">
      <w:pPr>
        <w:rPr>
          <w:rStyle w:val="Style13ptBold"/>
          <w:b w:val="0"/>
        </w:rPr>
      </w:pPr>
    </w:p>
    <w:p w14:paraId="2207424E" w14:textId="77777777" w:rsidR="00FA5B89" w:rsidRPr="00FA5B89" w:rsidRDefault="00FA5B89" w:rsidP="00FA5B89">
      <w:pPr>
        <w:rPr>
          <w:sz w:val="16"/>
        </w:rPr>
      </w:pPr>
      <w:r w:rsidRPr="00FA5B89">
        <w:rPr>
          <w:sz w:val="16"/>
        </w:rPr>
        <w:t>Events</w:t>
      </w:r>
    </w:p>
    <w:p w14:paraId="0B875C64" w14:textId="77777777" w:rsidR="00FA5B89" w:rsidRPr="00FA5B89" w:rsidRDefault="00FA5B89" w:rsidP="00FA5B89">
      <w:pPr>
        <w:rPr>
          <w:sz w:val="16"/>
        </w:rPr>
      </w:pPr>
      <w:r w:rsidRPr="005576C8">
        <w:rPr>
          <w:rStyle w:val="Emphasis"/>
          <w:highlight w:val="yellow"/>
        </w:rPr>
        <w:t>There is no way of knowing what events will draw America’s attention</w:t>
      </w:r>
      <w:r w:rsidRPr="0032322C">
        <w:rPr>
          <w:rStyle w:val="Emphasis"/>
        </w:rPr>
        <w:t xml:space="preserve"> 18 or </w:t>
      </w:r>
      <w:r w:rsidRPr="005576C8">
        <w:rPr>
          <w:rStyle w:val="Emphasis"/>
          <w:highlight w:val="yellow"/>
        </w:rPr>
        <w:t>20 months from now</w:t>
      </w:r>
      <w:r w:rsidRPr="00FA5B89">
        <w:rPr>
          <w:sz w:val="16"/>
        </w:rPr>
        <w:t xml:space="preserve">, but </w:t>
      </w:r>
      <w:r w:rsidRPr="0032322C">
        <w:rPr>
          <w:rStyle w:val="StyleUnderline"/>
        </w:rPr>
        <w:t>Republicans have reasons for concern</w:t>
      </w:r>
      <w:r w:rsidRPr="00FA5B89">
        <w:rPr>
          <w:sz w:val="16"/>
        </w:rPr>
        <w:t xml:space="preserve">. </w:t>
      </w:r>
      <w:r w:rsidRPr="005576C8">
        <w:rPr>
          <w:rStyle w:val="StyleUnderline"/>
          <w:highlight w:val="yellow"/>
        </w:rPr>
        <w:t xml:space="preserve">Trump clearly likes </w:t>
      </w:r>
      <w:r w:rsidRPr="0032322C">
        <w:rPr>
          <w:rStyle w:val="StyleUnderline"/>
        </w:rPr>
        <w:t xml:space="preserve">to keep </w:t>
      </w:r>
      <w:r w:rsidRPr="005576C8">
        <w:rPr>
          <w:rStyle w:val="StyleUnderline"/>
          <w:highlight w:val="yellow"/>
        </w:rPr>
        <w:t xml:space="preserve">himself in the middle of things, and that </w:t>
      </w:r>
      <w:r w:rsidRPr="005576C8">
        <w:rPr>
          <w:rStyle w:val="Emphasis"/>
          <w:highlight w:val="yellow"/>
        </w:rPr>
        <w:t>inevitably</w:t>
      </w:r>
      <w:r w:rsidRPr="005576C8">
        <w:rPr>
          <w:rStyle w:val="StyleUnderline"/>
          <w:highlight w:val="yellow"/>
        </w:rPr>
        <w:t xml:space="preserve"> leads to disruption and chaos</w:t>
      </w:r>
      <w:r w:rsidRPr="0032322C">
        <w:rPr>
          <w:rStyle w:val="StyleUnderline"/>
        </w:rPr>
        <w:t>.</w:t>
      </w:r>
      <w:r w:rsidRPr="00FA5B89">
        <w:rPr>
          <w:sz w:val="16"/>
        </w:rPr>
        <w:t xml:space="preserve"> That’s not a problem for most of his base, of course, but it could make the Democratic nominee more appealing to some voters who supported Trump in 2016 but have tired of the circus. </w:t>
      </w:r>
      <w:r w:rsidRPr="005576C8">
        <w:rPr>
          <w:rStyle w:val="StyleUnderline"/>
          <w:highlight w:val="yellow"/>
        </w:rPr>
        <w:t>The economy</w:t>
      </w:r>
      <w:r w:rsidRPr="0032322C">
        <w:rPr>
          <w:rStyle w:val="StyleUnderline"/>
        </w:rPr>
        <w:t xml:space="preserve">, which has been strong during the first two years of the Trump presidency, </w:t>
      </w:r>
      <w:r w:rsidRPr="005576C8">
        <w:rPr>
          <w:rStyle w:val="StyleUnderline"/>
          <w:highlight w:val="yellow"/>
        </w:rPr>
        <w:t>looks increasingly vulnerable</w:t>
      </w:r>
      <w:r w:rsidRPr="0032322C">
        <w:rPr>
          <w:rStyle w:val="StyleUnderline"/>
        </w:rPr>
        <w:t xml:space="preserve"> to higher interest rates, slower international growth and the normal ups and downs of the business cycle. </w:t>
      </w:r>
      <w:r w:rsidRPr="00FA5B89">
        <w:rPr>
          <w:sz w:val="16"/>
        </w:rPr>
        <w:t xml:space="preserve">Most economists expect slowing growth in the U.S. economy by later this year and in early 2020, and while that doesn’t necessarily mean a recession, even </w:t>
      </w:r>
      <w:r w:rsidRPr="005576C8">
        <w:rPr>
          <w:rStyle w:val="StyleUnderline"/>
          <w:highlight w:val="yellow"/>
        </w:rPr>
        <w:t>slower growth could cause additional headaches for the president’s campaign.</w:t>
      </w:r>
      <w:r w:rsidRPr="00FA5B89">
        <w:rPr>
          <w:sz w:val="16"/>
          <w:highlight w:val="yellow"/>
        </w:rPr>
        <w:t xml:space="preserve"> </w:t>
      </w:r>
      <w:r w:rsidRPr="005576C8">
        <w:rPr>
          <w:rStyle w:val="Emphasis"/>
          <w:highlight w:val="yellow"/>
        </w:rPr>
        <w:t xml:space="preserve">Administration turnover, Trump’s leadership style, and </w:t>
      </w:r>
      <w:r w:rsidRPr="0032322C">
        <w:rPr>
          <w:rStyle w:val="Emphasis"/>
        </w:rPr>
        <w:t xml:space="preserve">questions involving </w:t>
      </w:r>
      <w:r w:rsidRPr="005576C8">
        <w:rPr>
          <w:rStyle w:val="Emphasis"/>
          <w:highlight w:val="yellow"/>
        </w:rPr>
        <w:t xml:space="preserve">trade/tariffs, China, Russia, NATO, the Middle East, the budget deficit, health care, immigration, gun control and defense could all be issues </w:t>
      </w:r>
      <w:r w:rsidRPr="0032322C">
        <w:rPr>
          <w:rStyle w:val="Emphasis"/>
        </w:rPr>
        <w:t xml:space="preserve">over the next couple of years, </w:t>
      </w:r>
      <w:r w:rsidRPr="005576C8">
        <w:rPr>
          <w:rStyle w:val="Emphasis"/>
          <w:highlight w:val="yellow"/>
        </w:rPr>
        <w:t>keeping the president on the defensive</w:t>
      </w:r>
      <w:r w:rsidRPr="0032322C">
        <w:rPr>
          <w:rStyle w:val="Emphasis"/>
        </w:rPr>
        <w:t>.</w:t>
      </w:r>
      <w:r w:rsidRPr="00FA5B89">
        <w:rPr>
          <w:sz w:val="16"/>
        </w:rPr>
        <w:t xml:space="preserve"> And </w:t>
      </w:r>
      <w:r w:rsidRPr="0032322C">
        <w:rPr>
          <w:rStyle w:val="StyleUnderline"/>
        </w:rPr>
        <w:t xml:space="preserve">that doesn’t even include additional Trump problems stemming from </w:t>
      </w:r>
      <w:r w:rsidRPr="00FA5B89">
        <w:rPr>
          <w:sz w:val="16"/>
        </w:rPr>
        <w:t xml:space="preserve">the special counsel investigation by Robert S. </w:t>
      </w:r>
      <w:r w:rsidRPr="0032322C">
        <w:rPr>
          <w:rStyle w:val="StyleUnderline"/>
        </w:rPr>
        <w:t>Mueller</w:t>
      </w:r>
      <w:r w:rsidRPr="00FA5B89">
        <w:rPr>
          <w:sz w:val="16"/>
        </w:rPr>
        <w:t xml:space="preserve"> III and House investigations into his business dealings and administration’s performance.</w:t>
      </w:r>
    </w:p>
    <w:p w14:paraId="0313C903" w14:textId="77777777" w:rsidR="00FA5B89" w:rsidRDefault="00FA5B89" w:rsidP="00FA5B89"/>
    <w:p w14:paraId="269A5A7B" w14:textId="77777777" w:rsidR="00FA5B89" w:rsidRDefault="00FA5B89" w:rsidP="00FA5B89"/>
    <w:p w14:paraId="068405A4" w14:textId="77777777" w:rsidR="00FA5B89" w:rsidRDefault="00FA5B89" w:rsidP="00FA5B89"/>
    <w:p w14:paraId="5818C2ED" w14:textId="77777777" w:rsidR="00EB4B55" w:rsidRDefault="00EB4B55" w:rsidP="00FA5B89"/>
    <w:p w14:paraId="48FAEABE" w14:textId="2B968541" w:rsidR="00EB4B55" w:rsidRDefault="00EB4B55" w:rsidP="00EB4B55">
      <w:pPr>
        <w:pStyle w:val="Heading3"/>
      </w:pPr>
      <w:r>
        <w:t>NRA Weak</w:t>
      </w:r>
    </w:p>
    <w:p w14:paraId="5D0C6366" w14:textId="77777777" w:rsidR="00EB4B55" w:rsidRDefault="00EB4B55" w:rsidP="00EB4B55"/>
    <w:p w14:paraId="3269962F" w14:textId="01E955AC" w:rsidR="00EB4B55" w:rsidRDefault="000C3F4B" w:rsidP="000C3F4B">
      <w:pPr>
        <w:pStyle w:val="Heading4"/>
      </w:pPr>
      <w:r>
        <w:t>NRA has collapsed---can’t help Trump in 2020</w:t>
      </w:r>
    </w:p>
    <w:p w14:paraId="689A48D7" w14:textId="7DA1D583" w:rsidR="000C3F4B" w:rsidRDefault="000C3F4B" w:rsidP="000C3F4B">
      <w:pPr>
        <w:rPr>
          <w:sz w:val="22"/>
          <w:szCs w:val="22"/>
        </w:rPr>
      </w:pPr>
      <w:r w:rsidRPr="000C3F4B">
        <w:rPr>
          <w:sz w:val="22"/>
          <w:szCs w:val="22"/>
        </w:rPr>
        <w:t xml:space="preserve">Eric </w:t>
      </w:r>
      <w:r w:rsidRPr="000C3F4B">
        <w:rPr>
          <w:b/>
          <w:sz w:val="26"/>
          <w:szCs w:val="26"/>
        </w:rPr>
        <w:t>Lutz 7/3</w:t>
      </w:r>
      <w:r w:rsidRPr="000C3F4B">
        <w:rPr>
          <w:sz w:val="22"/>
          <w:szCs w:val="22"/>
        </w:rPr>
        <w:t xml:space="preserve">, writer and contributor at Vanity Fair, 7-3-2019, "Will the NRA’s Collapse Hurt Trump In 2020?," Vanity Fair, </w:t>
      </w:r>
      <w:hyperlink r:id="rId60" w:history="1">
        <w:r w:rsidRPr="004E0F79">
          <w:rPr>
            <w:rStyle w:val="Hyperlink"/>
            <w:sz w:val="22"/>
            <w:szCs w:val="22"/>
          </w:rPr>
          <w:t>https://www.vanityfair.com/news/2019/07/will-nra-collapse-hurt-trump-2020</w:t>
        </w:r>
      </w:hyperlink>
    </w:p>
    <w:p w14:paraId="0060F5D5" w14:textId="77777777" w:rsidR="000C3F4B" w:rsidRPr="000C3F4B" w:rsidRDefault="000C3F4B" w:rsidP="000C3F4B">
      <w:pPr>
        <w:rPr>
          <w:sz w:val="22"/>
          <w:szCs w:val="22"/>
        </w:rPr>
      </w:pPr>
    </w:p>
    <w:p w14:paraId="2BD2FA1C" w14:textId="77777777" w:rsidR="000C3F4B" w:rsidRPr="000C3F4B" w:rsidRDefault="000C3F4B" w:rsidP="000C3F4B">
      <w:pPr>
        <w:rPr>
          <w:rStyle w:val="StyleUnderline"/>
        </w:rPr>
      </w:pPr>
      <w:r w:rsidRPr="000C3F4B">
        <w:rPr>
          <w:sz w:val="16"/>
        </w:rPr>
        <w:t xml:space="preserve">But in the months since, </w:t>
      </w:r>
      <w:r w:rsidRPr="000C3F4B">
        <w:rPr>
          <w:rStyle w:val="StyleUnderline"/>
          <w:highlight w:val="cyan"/>
        </w:rPr>
        <w:t>things have only gotten worse</w:t>
      </w:r>
      <w:r w:rsidRPr="000C3F4B">
        <w:rPr>
          <w:sz w:val="16"/>
        </w:rPr>
        <w:t xml:space="preserve">. Last week, </w:t>
      </w:r>
      <w:r w:rsidRPr="000C3F4B">
        <w:rPr>
          <w:rStyle w:val="StyleUnderline"/>
        </w:rPr>
        <w:t xml:space="preserve">the group announced it was shuttering NRATV, the online propaganda arm it launched in 2016, and severed ties with controversial spokeswoman Dana Loesch. </w:t>
      </w:r>
      <w:r w:rsidRPr="000C3F4B">
        <w:rPr>
          <w:rStyle w:val="StyleUnderline"/>
          <w:highlight w:val="cyan"/>
        </w:rPr>
        <w:t>The upheaval</w:t>
      </w:r>
      <w:r w:rsidRPr="000C3F4B">
        <w:rPr>
          <w:sz w:val="16"/>
        </w:rPr>
        <w:t xml:space="preserve">, per Politico, </w:t>
      </w:r>
      <w:r w:rsidRPr="000C3F4B">
        <w:rPr>
          <w:rStyle w:val="Emphasis"/>
          <w:highlight w:val="cyan"/>
        </w:rPr>
        <w:t>has stoked fears among the Trump campaign and Republicans</w:t>
      </w:r>
      <w:r w:rsidRPr="000C3F4B">
        <w:rPr>
          <w:rStyle w:val="StyleUnderline"/>
          <w:highlight w:val="cyan"/>
        </w:rPr>
        <w:t xml:space="preserve"> that the “organization will be profoundly diminished heading into the election, leaving the Republican Party with a gaping hole in its political machinery.” Party officials say the NRA has played a key role in battleground states</w:t>
      </w:r>
      <w:r w:rsidRPr="000C3F4B">
        <w:rPr>
          <w:rStyle w:val="StyleUnderline"/>
        </w:rPr>
        <w:t xml:space="preserve"> like Pennsylvania, Michigan, and Wisconsin—states </w:t>
      </w:r>
      <w:r w:rsidRPr="000C3F4B">
        <w:rPr>
          <w:rStyle w:val="StyleUnderline"/>
          <w:highlight w:val="cyan"/>
        </w:rPr>
        <w:t>where Trump is suffering in polls. “The situation has folks nervous,”</w:t>
      </w:r>
      <w:r w:rsidRPr="000C3F4B">
        <w:rPr>
          <w:rStyle w:val="StyleUnderline"/>
        </w:rPr>
        <w:t xml:space="preserve"> Keller said.</w:t>
      </w:r>
    </w:p>
    <w:p w14:paraId="17B35342" w14:textId="468F5D66" w:rsidR="00EB4B55" w:rsidRDefault="00EB4B55" w:rsidP="00EB4B55"/>
    <w:p w14:paraId="448900C5" w14:textId="77777777" w:rsidR="000C3F4B" w:rsidRDefault="000C3F4B" w:rsidP="00EB4B55"/>
    <w:p w14:paraId="15840421" w14:textId="77777777" w:rsidR="00B62793" w:rsidRPr="00B62793" w:rsidRDefault="00B62793" w:rsidP="00B62793"/>
    <w:p w14:paraId="3F0C162D" w14:textId="4A022D98" w:rsidR="00B30F7D" w:rsidRDefault="00F25ABC" w:rsidP="00F25ABC">
      <w:pPr>
        <w:pStyle w:val="Heading2"/>
      </w:pPr>
      <w:r>
        <w:t>AT: Impact</w:t>
      </w:r>
    </w:p>
    <w:p w14:paraId="6F3285E9" w14:textId="77777777" w:rsidR="00F25ABC" w:rsidRDefault="00F25ABC" w:rsidP="00F25ABC">
      <w:pPr>
        <w:pStyle w:val="Heading3"/>
      </w:pPr>
      <w:r>
        <w:t>Impact Turn---Trump 2020 bad</w:t>
      </w:r>
    </w:p>
    <w:p w14:paraId="00481F61" w14:textId="77777777" w:rsidR="00F25ABC" w:rsidRDefault="00F25ABC" w:rsidP="00F25ABC"/>
    <w:p w14:paraId="69E876B8" w14:textId="77777777" w:rsidR="00F25ABC" w:rsidRDefault="00F25ABC" w:rsidP="00F25ABC"/>
    <w:p w14:paraId="161F70AD" w14:textId="77777777" w:rsidR="00F25ABC" w:rsidRDefault="00F25ABC" w:rsidP="00F25ABC">
      <w:pPr>
        <w:pStyle w:val="Heading4"/>
        <w:rPr>
          <w:szCs w:val="28"/>
        </w:rPr>
      </w:pPr>
      <w:r w:rsidRPr="0075602B">
        <w:rPr>
          <w:szCs w:val="28"/>
        </w:rPr>
        <w:t>A second Trump ter</w:t>
      </w:r>
      <w:r>
        <w:rPr>
          <w:szCs w:val="28"/>
        </w:rPr>
        <w:t xml:space="preserve">m causes </w:t>
      </w:r>
      <w:r w:rsidRPr="00AC1D9F">
        <w:rPr>
          <w:szCs w:val="28"/>
          <w:u w:val="single"/>
        </w:rPr>
        <w:t>infinite</w:t>
      </w:r>
      <w:r>
        <w:rPr>
          <w:szCs w:val="28"/>
        </w:rPr>
        <w:t xml:space="preserve"> irreversible </w:t>
      </w:r>
      <w:r w:rsidRPr="00AC1D9F">
        <w:rPr>
          <w:szCs w:val="28"/>
          <w:u w:val="single"/>
        </w:rPr>
        <w:t>extinction</w:t>
      </w:r>
      <w:r>
        <w:rPr>
          <w:szCs w:val="28"/>
        </w:rPr>
        <w:t xml:space="preserve"> scenarios---</w:t>
      </w:r>
      <w:r>
        <w:rPr>
          <w:szCs w:val="28"/>
          <w:u w:val="single"/>
        </w:rPr>
        <w:t>warming, nuclear prolif, erosion of democracy, Middle Eastern chaos, and US-Russia war</w:t>
      </w:r>
    </w:p>
    <w:p w14:paraId="4F325A10" w14:textId="77777777" w:rsidR="00F25ABC" w:rsidRDefault="00F25ABC" w:rsidP="00F25ABC">
      <w:r>
        <w:t xml:space="preserve">Paul </w:t>
      </w:r>
      <w:r w:rsidRPr="0075602B">
        <w:rPr>
          <w:b/>
          <w:sz w:val="26"/>
          <w:szCs w:val="26"/>
        </w:rPr>
        <w:t>Starr 19</w:t>
      </w:r>
      <w:r>
        <w:t xml:space="preserve">, </w:t>
      </w:r>
      <w:r w:rsidRPr="0075602B">
        <w:t>professor of sociology and public affairs at Princeton and a winner of the Pulitz</w:t>
      </w:r>
      <w:r>
        <w:t>er Prize for General Nonfiction, May 2019, “</w:t>
      </w:r>
      <w:r w:rsidRPr="0075602B">
        <w:t>Trump’s Second Term</w:t>
      </w:r>
      <w:r>
        <w:t xml:space="preserve">”, </w:t>
      </w:r>
      <w:hyperlink r:id="rId61" w:history="1">
        <w:r w:rsidRPr="004E0F79">
          <w:rPr>
            <w:rStyle w:val="Hyperlink"/>
          </w:rPr>
          <w:t>https://www.theatlantic.com/magazine/archive/2019/05/trump-2020-second-term/585994/</w:t>
        </w:r>
      </w:hyperlink>
    </w:p>
    <w:p w14:paraId="59B60103" w14:textId="77777777" w:rsidR="00F25ABC" w:rsidRPr="0075602B" w:rsidRDefault="00F25ABC" w:rsidP="00F25ABC"/>
    <w:p w14:paraId="3651AAD4" w14:textId="77777777" w:rsidR="00F25ABC" w:rsidRPr="0075602B" w:rsidRDefault="00F25ABC" w:rsidP="00F25ABC">
      <w:pPr>
        <w:rPr>
          <w:rStyle w:val="StyleUnderline"/>
        </w:rPr>
      </w:pPr>
      <w:r w:rsidRPr="0075602B">
        <w:rPr>
          <w:rStyle w:val="Emphasis"/>
        </w:rPr>
        <w:t>Three areas—</w:t>
      </w:r>
      <w:r w:rsidRPr="005C2EC1">
        <w:rPr>
          <w:rStyle w:val="Emphasis"/>
          <w:highlight w:val="cyan"/>
        </w:rPr>
        <w:t>climate change,</w:t>
      </w:r>
      <w:r w:rsidRPr="0075602B">
        <w:rPr>
          <w:rStyle w:val="Emphasis"/>
        </w:rPr>
        <w:t xml:space="preserve"> the risk of </w:t>
      </w:r>
      <w:r w:rsidRPr="005C2EC1">
        <w:rPr>
          <w:rStyle w:val="Emphasis"/>
          <w:highlight w:val="cyan"/>
        </w:rPr>
        <w:t>a renewed global arms race, and control of the Supreme Court—illustrate the historic significance of the 2020 election.</w:t>
      </w:r>
      <w:r w:rsidRPr="00A85A3F">
        <w:rPr>
          <w:sz w:val="16"/>
          <w:szCs w:val="28"/>
        </w:rPr>
        <w:t xml:space="preserve"> </w:t>
      </w:r>
      <w:r w:rsidRPr="0075602B">
        <w:rPr>
          <w:rStyle w:val="StyleUnderline"/>
        </w:rPr>
        <w:t xml:space="preserve">The first two problems will become much harder to address as time goes on. </w:t>
      </w:r>
      <w:r w:rsidRPr="005C2EC1">
        <w:rPr>
          <w:rStyle w:val="StyleUnderline"/>
          <w:highlight w:val="cyan"/>
        </w:rPr>
        <w:t>The third</w:t>
      </w:r>
      <w:r w:rsidRPr="0075602B">
        <w:rPr>
          <w:rStyle w:val="StyleUnderline"/>
        </w:rPr>
        <w:t xml:space="preserve"> one </w:t>
      </w:r>
      <w:r w:rsidRPr="005C2EC1">
        <w:rPr>
          <w:rStyle w:val="StyleUnderline"/>
          <w:highlight w:val="cyan"/>
        </w:rPr>
        <w:t xml:space="preserve">stands to </w:t>
      </w:r>
      <w:r w:rsidRPr="005C2EC1">
        <w:rPr>
          <w:rStyle w:val="Emphasis"/>
          <w:highlight w:val="cyan"/>
        </w:rPr>
        <w:t>remake our constitutional democracy and undermine the capacity for future change.</w:t>
      </w:r>
    </w:p>
    <w:p w14:paraId="76135F94" w14:textId="77777777" w:rsidR="00F25ABC" w:rsidRPr="00A85A3F" w:rsidRDefault="00F25ABC" w:rsidP="00F25ABC">
      <w:pPr>
        <w:rPr>
          <w:sz w:val="16"/>
          <w:szCs w:val="28"/>
        </w:rPr>
      </w:pPr>
      <w:r w:rsidRPr="0075602B">
        <w:rPr>
          <w:rStyle w:val="StyleUnderline"/>
        </w:rPr>
        <w:t>In short, </w:t>
      </w:r>
      <w:r w:rsidRPr="005C2EC1">
        <w:rPr>
          <w:rStyle w:val="StyleUnderline"/>
          <w:highlight w:val="cyan"/>
        </w:rPr>
        <w:t>the biggest difference between</w:t>
      </w:r>
      <w:r w:rsidRPr="0075602B">
        <w:rPr>
          <w:rStyle w:val="StyleUnderline"/>
        </w:rPr>
        <w:t xml:space="preserve"> electing Trump in </w:t>
      </w:r>
      <w:r w:rsidRPr="005C2EC1">
        <w:rPr>
          <w:rStyle w:val="StyleUnderline"/>
          <w:highlight w:val="cyan"/>
        </w:rPr>
        <w:t>2016 and</w:t>
      </w:r>
      <w:r w:rsidRPr="0075602B">
        <w:rPr>
          <w:rStyle w:val="StyleUnderline"/>
        </w:rPr>
        <w:t xml:space="preserve"> reelecting Trump in </w:t>
      </w:r>
      <w:r w:rsidRPr="005C2EC1">
        <w:rPr>
          <w:rStyle w:val="StyleUnderline"/>
          <w:highlight w:val="cyan"/>
        </w:rPr>
        <w:t xml:space="preserve">2020 would be </w:t>
      </w:r>
      <w:r w:rsidRPr="005C2EC1">
        <w:rPr>
          <w:rStyle w:val="Emphasis"/>
          <w:highlight w:val="cyan"/>
        </w:rPr>
        <w:t>irreversibility</w:t>
      </w:r>
      <w:r w:rsidRPr="00A85A3F">
        <w:rPr>
          <w:sz w:val="16"/>
          <w:szCs w:val="28"/>
        </w:rPr>
        <w:t xml:space="preserve">. Climate policy is now the most obvious example. For a long time, even many of the people who acknowledged the reality of climate change thought of it as a slow process that did not demand immediate action. But </w:t>
      </w:r>
      <w:r w:rsidRPr="005C2EC1">
        <w:rPr>
          <w:rStyle w:val="StyleUnderline"/>
          <w:highlight w:val="cyan"/>
        </w:rPr>
        <w:t xml:space="preserve">today, amid extreme weather events and worsening scientific forecasts, the </w:t>
      </w:r>
      <w:r w:rsidRPr="005C2EC1">
        <w:rPr>
          <w:rStyle w:val="Emphasis"/>
          <w:highlight w:val="cyan"/>
        </w:rPr>
        <w:t>costs of our delay are clearly mounting</w:t>
      </w:r>
      <w:r w:rsidRPr="0075602B">
        <w:rPr>
          <w:rStyle w:val="StyleUnderline"/>
        </w:rPr>
        <w:t xml:space="preserve">, as are the associated dangers. </w:t>
      </w:r>
      <w:r w:rsidRPr="005C2EC1">
        <w:rPr>
          <w:rStyle w:val="StyleUnderline"/>
          <w:highlight w:val="cyan"/>
        </w:rPr>
        <w:t>To have a chance at keeping</w:t>
      </w:r>
      <w:r w:rsidRPr="0075602B">
        <w:rPr>
          <w:rStyle w:val="StyleUnderline"/>
        </w:rPr>
        <w:t xml:space="preserve"> global </w:t>
      </w:r>
      <w:r w:rsidRPr="005C2EC1">
        <w:rPr>
          <w:rStyle w:val="StyleUnderline"/>
          <w:highlight w:val="cyan"/>
        </w:rPr>
        <w:t>warming below 1.5 degrees</w:t>
      </w:r>
      <w:r w:rsidRPr="0075602B">
        <w:rPr>
          <w:rStyle w:val="StyleUnderline"/>
        </w:rPr>
        <w:t xml:space="preserve"> Celsius—the objective of the Paris climate agreement—the Intergovernmental Panel on Climate Change says that by 2030, </w:t>
      </w:r>
      <w:r w:rsidRPr="005C2EC1">
        <w:rPr>
          <w:rStyle w:val="StyleUnderline"/>
          <w:highlight w:val="cyan"/>
        </w:rPr>
        <w:t>CO2 emissions must drop</w:t>
      </w:r>
      <w:r w:rsidRPr="0075602B">
        <w:rPr>
          <w:rStyle w:val="StyleUnderline"/>
        </w:rPr>
        <w:t xml:space="preserve"> some </w:t>
      </w:r>
      <w:r w:rsidRPr="005C2EC1">
        <w:rPr>
          <w:rStyle w:val="StyleUnderline"/>
          <w:highlight w:val="cyan"/>
        </w:rPr>
        <w:t>45 percent from 2010 levels</w:t>
      </w:r>
      <w:r w:rsidRPr="0075602B">
        <w:rPr>
          <w:rStyle w:val="StyleUnderline"/>
        </w:rPr>
        <w:t xml:space="preserve">. Instead of declining, however, </w:t>
      </w:r>
      <w:r w:rsidRPr="005C2EC1">
        <w:rPr>
          <w:rStyle w:val="Emphasis"/>
          <w:highlight w:val="cyan"/>
        </w:rPr>
        <w:t>they are rising</w:t>
      </w:r>
      <w:r w:rsidRPr="0075602B">
        <w:rPr>
          <w:rStyle w:val="StyleUnderline"/>
        </w:rPr>
        <w:t>.</w:t>
      </w:r>
    </w:p>
    <w:p w14:paraId="6046A56D" w14:textId="77777777" w:rsidR="00F25ABC" w:rsidRPr="00A85A3F" w:rsidRDefault="00F25ABC" w:rsidP="00F25ABC">
      <w:pPr>
        <w:rPr>
          <w:sz w:val="16"/>
          <w:szCs w:val="28"/>
        </w:rPr>
      </w:pPr>
      <w:r w:rsidRPr="0075602B">
        <w:rPr>
          <w:rStyle w:val="StyleUnderline"/>
        </w:rPr>
        <w:t xml:space="preserve">In his first term, </w:t>
      </w:r>
      <w:r w:rsidRPr="005C2EC1">
        <w:rPr>
          <w:rStyle w:val="StyleUnderline"/>
          <w:highlight w:val="cyan"/>
        </w:rPr>
        <w:t>Trump</w:t>
      </w:r>
      <w:r w:rsidRPr="0075602B">
        <w:rPr>
          <w:rStyle w:val="StyleUnderline"/>
        </w:rPr>
        <w:t xml:space="preserve"> has announced plans to cancel existing climate reforms, such as higher fuel-efficiency standards and limits on emissions from new coal-fired power plants, and he has </w:t>
      </w:r>
      <w:r w:rsidRPr="005C2EC1">
        <w:rPr>
          <w:rStyle w:val="StyleUnderline"/>
          <w:highlight w:val="cyan"/>
        </w:rPr>
        <w:t>pledged to pull the United States out of the Paris Agreement. His reelection would put off a national commitment to decarbonization</w:t>
      </w:r>
      <w:r w:rsidRPr="0075602B">
        <w:rPr>
          <w:rStyle w:val="StyleUnderline"/>
        </w:rPr>
        <w:t xml:space="preserve"> until at least the second half of the 2020s, </w:t>
      </w:r>
      <w:r w:rsidRPr="005C2EC1">
        <w:rPr>
          <w:rStyle w:val="Emphasis"/>
          <w:highlight w:val="cyan"/>
        </w:rPr>
        <w:t>while encouraging other countries to do nothing as well</w:t>
      </w:r>
      <w:r w:rsidRPr="0075602B">
        <w:rPr>
          <w:rStyle w:val="StyleUnderline"/>
        </w:rPr>
        <w:t>. And change that is delayed becomes more economically and politically difficult.</w:t>
      </w:r>
      <w:r w:rsidRPr="00A85A3F">
        <w:rPr>
          <w:sz w:val="16"/>
          <w:szCs w:val="28"/>
        </w:rPr>
        <w:t xml:space="preserve"> According to the Global Carbon Project, </w:t>
      </w:r>
      <w:r w:rsidRPr="0075602B">
        <w:rPr>
          <w:rStyle w:val="StyleUnderline"/>
        </w:rPr>
        <w:t xml:space="preserve">if decarbonization had begun globally in 2000, an emissions reduction of about 2 percent a year would have been sufficient to stay below 2 degrees Celsius of warming. Now it will need to be approximately 5 percent a year. </w:t>
      </w:r>
      <w:r w:rsidRPr="005C2EC1">
        <w:rPr>
          <w:rStyle w:val="StyleUnderline"/>
          <w:highlight w:val="cyan"/>
        </w:rPr>
        <w:t>If we wait another decade, it will be</w:t>
      </w:r>
      <w:r w:rsidRPr="0075602B">
        <w:rPr>
          <w:rStyle w:val="StyleUnderline"/>
        </w:rPr>
        <w:t xml:space="preserve"> about </w:t>
      </w:r>
      <w:r w:rsidRPr="005C2EC1">
        <w:rPr>
          <w:rStyle w:val="StyleUnderline"/>
          <w:highlight w:val="cyan"/>
        </w:rPr>
        <w:t>9 percent</w:t>
      </w:r>
      <w:r w:rsidRPr="0075602B">
        <w:rPr>
          <w:rStyle w:val="StyleUnderline"/>
        </w:rPr>
        <w:t xml:space="preserve">. In the United States, </w:t>
      </w:r>
      <w:r w:rsidRPr="005C2EC1">
        <w:rPr>
          <w:rStyle w:val="StyleUnderline"/>
          <w:highlight w:val="cyan"/>
        </w:rPr>
        <w:t>the economic disruption and popular resistance</w:t>
      </w:r>
      <w:r w:rsidRPr="0075602B">
        <w:rPr>
          <w:rStyle w:val="StyleUnderline"/>
        </w:rPr>
        <w:t xml:space="preserve"> sure to arise </w:t>
      </w:r>
      <w:r w:rsidRPr="005C2EC1">
        <w:rPr>
          <w:rStyle w:val="StyleUnderline"/>
          <w:highlight w:val="cyan"/>
        </w:rPr>
        <w:t xml:space="preserve">from such an abrupt transition may be </w:t>
      </w:r>
      <w:r w:rsidRPr="005C2EC1">
        <w:rPr>
          <w:rStyle w:val="Emphasis"/>
          <w:highlight w:val="cyan"/>
        </w:rPr>
        <w:t>more than our political system can bear</w:t>
      </w:r>
      <w:r w:rsidRPr="0075602B">
        <w:rPr>
          <w:rStyle w:val="StyleUnderline"/>
        </w:rPr>
        <w:t>.</w:t>
      </w:r>
      <w:r w:rsidRPr="00A85A3F">
        <w:rPr>
          <w:sz w:val="16"/>
          <w:szCs w:val="28"/>
        </w:rPr>
        <w:t xml:space="preserve"> No one knows, moreover, when </w:t>
      </w:r>
      <w:r w:rsidRPr="005C2EC1">
        <w:rPr>
          <w:szCs w:val="28"/>
          <w:highlight w:val="cyan"/>
          <w:u w:val="single"/>
        </w:rPr>
        <w:t xml:space="preserve">the world might hit </w:t>
      </w:r>
      <w:r w:rsidRPr="005C2EC1">
        <w:rPr>
          <w:rStyle w:val="Emphasis"/>
          <w:highlight w:val="cyan"/>
        </w:rPr>
        <w:t>irreversible tipping points</w:t>
      </w:r>
      <w:r w:rsidRPr="0075602B">
        <w:rPr>
          <w:szCs w:val="28"/>
          <w:u w:val="single"/>
        </w:rPr>
        <w:t xml:space="preserve"> such as the collapse of the West Antarctic Ice Sheet, which would likely doom us to a catastrophic sea-level rise.</w:t>
      </w:r>
    </w:p>
    <w:p w14:paraId="11453FC3" w14:textId="77777777" w:rsidR="00F25ABC" w:rsidRPr="00A85A3F" w:rsidRDefault="00F25ABC" w:rsidP="00F25ABC">
      <w:pPr>
        <w:rPr>
          <w:sz w:val="16"/>
          <w:szCs w:val="28"/>
        </w:rPr>
      </w:pPr>
      <w:r w:rsidRPr="0075602B">
        <w:rPr>
          <w:rStyle w:val="StyleUnderline"/>
        </w:rPr>
        <w:t xml:space="preserve">The </w:t>
      </w:r>
      <w:r w:rsidRPr="005C2EC1">
        <w:rPr>
          <w:rStyle w:val="StyleUnderline"/>
          <w:highlight w:val="cyan"/>
        </w:rPr>
        <w:t>2020</w:t>
      </w:r>
      <w:r w:rsidRPr="0075602B">
        <w:rPr>
          <w:rStyle w:val="StyleUnderline"/>
        </w:rPr>
        <w:t xml:space="preserve"> election </w:t>
      </w:r>
      <w:r w:rsidRPr="005C2EC1">
        <w:rPr>
          <w:rStyle w:val="StyleUnderline"/>
          <w:highlight w:val="cyan"/>
        </w:rPr>
        <w:t>will</w:t>
      </w:r>
      <w:r w:rsidRPr="0075602B">
        <w:rPr>
          <w:rStyle w:val="StyleUnderline"/>
        </w:rPr>
        <w:t xml:space="preserve"> also </w:t>
      </w:r>
      <w:r w:rsidRPr="005C2EC1">
        <w:rPr>
          <w:rStyle w:val="StyleUnderline"/>
          <w:highlight w:val="cyan"/>
        </w:rPr>
        <w:t>determine whether the U.S</w:t>
      </w:r>
      <w:r w:rsidRPr="0075602B">
        <w:rPr>
          <w:rStyle w:val="StyleUnderline"/>
        </w:rPr>
        <w:t xml:space="preserve">. continues on a </w:t>
      </w:r>
      <w:r w:rsidRPr="00A85A3F">
        <w:rPr>
          <w:rStyle w:val="StyleUnderline"/>
          <w:szCs w:val="28"/>
        </w:rPr>
        <w:t>course</w:t>
      </w:r>
      <w:r w:rsidRPr="00A85A3F">
        <w:rPr>
          <w:szCs w:val="28"/>
          <w:u w:val="single"/>
        </w:rPr>
        <w:t xml:space="preserve"> that</w:t>
      </w:r>
      <w:r w:rsidRPr="00A85A3F">
        <w:rPr>
          <w:sz w:val="16"/>
          <w:szCs w:val="28"/>
        </w:rPr>
        <w:t xml:space="preserve"> all but </w:t>
      </w:r>
      <w:r w:rsidRPr="005C2EC1">
        <w:rPr>
          <w:rStyle w:val="StyleUnderline"/>
          <w:highlight w:val="cyan"/>
        </w:rPr>
        <w:t>guarantees</w:t>
      </w:r>
      <w:r w:rsidRPr="00A85A3F">
        <w:rPr>
          <w:sz w:val="16"/>
          <w:szCs w:val="28"/>
        </w:rPr>
        <w:t xml:space="preserve"> another kind of runaway global change—</w:t>
      </w:r>
      <w:r w:rsidRPr="005C2EC1">
        <w:rPr>
          <w:rStyle w:val="StyleUnderline"/>
          <w:highlight w:val="cyan"/>
        </w:rPr>
        <w:t xml:space="preserve">a stepped-up arms race, and with it a </w:t>
      </w:r>
      <w:r w:rsidRPr="005C2EC1">
        <w:rPr>
          <w:rStyle w:val="Emphasis"/>
          <w:highlight w:val="cyan"/>
        </w:rPr>
        <w:t>heightened risk of</w:t>
      </w:r>
      <w:r w:rsidRPr="0075602B">
        <w:rPr>
          <w:rStyle w:val="StyleUnderline"/>
        </w:rPr>
        <w:t xml:space="preserve"> nuclear accidents and </w:t>
      </w:r>
      <w:r w:rsidRPr="005C2EC1">
        <w:rPr>
          <w:rStyle w:val="Emphasis"/>
          <w:highlight w:val="cyan"/>
        </w:rPr>
        <w:t>nuclear war</w:t>
      </w:r>
      <w:r w:rsidRPr="0075602B">
        <w:rPr>
          <w:rStyle w:val="StyleUnderline"/>
        </w:rPr>
        <w:t>.</w:t>
      </w:r>
      <w:r w:rsidRPr="00A85A3F">
        <w:rPr>
          <w:sz w:val="16"/>
          <w:szCs w:val="28"/>
        </w:rPr>
        <w:t xml:space="preserve"> </w:t>
      </w:r>
      <w:r w:rsidRPr="00A85A3F">
        <w:rPr>
          <w:rStyle w:val="StyleUnderline"/>
        </w:rPr>
        <w:t xml:space="preserve">Trump’s “America first” </w:t>
      </w:r>
      <w:r w:rsidRPr="005C2EC1">
        <w:rPr>
          <w:rStyle w:val="StyleUnderline"/>
          <w:highlight w:val="cyan"/>
        </w:rPr>
        <w:t>doctrine, attacks on</w:t>
      </w:r>
      <w:r w:rsidRPr="0075602B">
        <w:rPr>
          <w:rStyle w:val="StyleUnderline"/>
        </w:rPr>
        <w:t xml:space="preserve"> America’s </w:t>
      </w:r>
      <w:r w:rsidRPr="00A85A3F">
        <w:rPr>
          <w:rStyle w:val="StyleUnderline"/>
        </w:rPr>
        <w:t>alliances, and unilateral withdrawal from</w:t>
      </w:r>
      <w:r w:rsidRPr="0075602B">
        <w:rPr>
          <w:rStyle w:val="StyleUnderline"/>
        </w:rPr>
        <w:t xml:space="preserve"> arms-control </w:t>
      </w:r>
      <w:r w:rsidRPr="005C2EC1">
        <w:rPr>
          <w:rStyle w:val="StyleUnderline"/>
          <w:highlight w:val="cyan"/>
        </w:rPr>
        <w:t>treaties have made the world far more dangerous</w:t>
      </w:r>
      <w:r w:rsidRPr="0075602B">
        <w:rPr>
          <w:rStyle w:val="StyleUnderline"/>
        </w:rPr>
        <w:t xml:space="preserve">. After pulling the United States out of the Iran nuclear agreement (in so doing, badly damaging America’s reputation as both an ally and a negotiating partner), </w:t>
      </w:r>
      <w:r w:rsidRPr="005C2EC1">
        <w:rPr>
          <w:rStyle w:val="StyleUnderline"/>
          <w:highlight w:val="cyan"/>
        </w:rPr>
        <w:t>Trump</w:t>
      </w:r>
      <w:r w:rsidRPr="0075602B">
        <w:rPr>
          <w:rStyle w:val="StyleUnderline"/>
        </w:rPr>
        <w:t> </w:t>
      </w:r>
      <w:hyperlink r:id="rId62" w:history="1">
        <w:r w:rsidRPr="0075602B">
          <w:rPr>
            <w:rStyle w:val="StyleUnderline"/>
          </w:rPr>
          <w:t>failed to secure from North Korea</w:t>
        </w:r>
      </w:hyperlink>
      <w:r w:rsidRPr="0075602B">
        <w:rPr>
          <w:rStyle w:val="StyleUnderline"/>
        </w:rPr>
        <w:t xml:space="preserve"> anything approaching the Iran deal’s terms, </w:t>
      </w:r>
      <w:r w:rsidRPr="005C2EC1">
        <w:rPr>
          <w:rStyle w:val="StyleUnderline"/>
          <w:highlight w:val="cyan"/>
        </w:rPr>
        <w:t>leaving Kim Jong Un</w:t>
      </w:r>
      <w:r w:rsidRPr="0075602B">
        <w:rPr>
          <w:rStyle w:val="StyleUnderline"/>
        </w:rPr>
        <w:t xml:space="preserve"> not only </w:t>
      </w:r>
      <w:r w:rsidRPr="005C2EC1">
        <w:rPr>
          <w:rStyle w:val="StyleUnderline"/>
          <w:highlight w:val="cyan"/>
        </w:rPr>
        <w:t>unchecked</w:t>
      </w:r>
      <w:r w:rsidRPr="0075602B">
        <w:rPr>
          <w:rStyle w:val="StyleUnderline"/>
        </w:rPr>
        <w:t xml:space="preserve"> but </w:t>
      </w:r>
      <w:r w:rsidRPr="005C2EC1">
        <w:rPr>
          <w:rStyle w:val="StyleUnderline"/>
          <w:highlight w:val="cyan"/>
        </w:rPr>
        <w:t>with increased international standing</w:t>
      </w:r>
      <w:r w:rsidRPr="00937E61">
        <w:rPr>
          <w:rStyle w:val="StyleUnderline"/>
        </w:rPr>
        <w:t xml:space="preserve">. Many world </w:t>
      </w:r>
      <w:r w:rsidRPr="005C2EC1">
        <w:rPr>
          <w:rStyle w:val="Emphasis"/>
          <w:highlight w:val="cyan"/>
        </w:rPr>
        <w:t>leaders are hoping that Trump</w:t>
      </w:r>
      <w:r w:rsidRPr="005C06E2">
        <w:rPr>
          <w:sz w:val="16"/>
          <w:szCs w:val="28"/>
        </w:rPr>
        <w:t>’s</w:t>
      </w:r>
      <w:r w:rsidRPr="00A85A3F">
        <w:rPr>
          <w:sz w:val="16"/>
          <w:szCs w:val="28"/>
        </w:rPr>
        <w:t xml:space="preserve"> presidency is a blip—that he </w:t>
      </w:r>
      <w:r w:rsidRPr="005C2EC1">
        <w:rPr>
          <w:rStyle w:val="Emphasis"/>
          <w:highlight w:val="cyan"/>
        </w:rPr>
        <w:t>will lose</w:t>
      </w:r>
      <w:r w:rsidRPr="00937E61">
        <w:rPr>
          <w:rStyle w:val="StyleUnderline"/>
        </w:rPr>
        <w:t xml:space="preserve"> in 2020, </w:t>
      </w:r>
      <w:r w:rsidRPr="005C2EC1">
        <w:rPr>
          <w:rStyle w:val="StyleUnderline"/>
          <w:highlight w:val="cyan"/>
        </w:rPr>
        <w:t>and that his successor will renew</w:t>
      </w:r>
      <w:r w:rsidRPr="00937E61">
        <w:rPr>
          <w:rStyle w:val="StyleUnderline"/>
        </w:rPr>
        <w:t xml:space="preserve"> America’s commitments to its allies and to </w:t>
      </w:r>
      <w:r w:rsidRPr="005C2EC1">
        <w:rPr>
          <w:rStyle w:val="StyleUnderline"/>
          <w:highlight w:val="cyan"/>
        </w:rPr>
        <w:t xml:space="preserve">the principles of </w:t>
      </w:r>
      <w:r w:rsidRPr="005C2EC1">
        <w:rPr>
          <w:rStyle w:val="Emphasis"/>
          <w:highlight w:val="cyan"/>
        </w:rPr>
        <w:t>multilateralism</w:t>
      </w:r>
      <w:r w:rsidRPr="005C2EC1">
        <w:rPr>
          <w:rStyle w:val="StyleUnderline"/>
          <w:highlight w:val="cyan"/>
        </w:rPr>
        <w:t xml:space="preserve"> and </w:t>
      </w:r>
      <w:r w:rsidRPr="005C2EC1">
        <w:rPr>
          <w:rStyle w:val="Emphasis"/>
          <w:highlight w:val="cyan"/>
        </w:rPr>
        <w:t>nonproliferation</w:t>
      </w:r>
      <w:r w:rsidRPr="00937E61">
        <w:rPr>
          <w:rStyle w:val="StyleUnderline"/>
        </w:rPr>
        <w:t>. If he is reelected</w:t>
      </w:r>
      <w:r w:rsidRPr="00A85A3F">
        <w:rPr>
          <w:sz w:val="16"/>
          <w:szCs w:val="28"/>
        </w:rPr>
        <w:t xml:space="preserve">, however, </w:t>
      </w:r>
      <w:r w:rsidRPr="005C2EC1">
        <w:rPr>
          <w:rStyle w:val="Emphasis"/>
          <w:highlight w:val="cyan"/>
        </w:rPr>
        <w:t>several countries may opt to pursue nuclear weapons</w:t>
      </w:r>
      <w:r w:rsidRPr="005C2EC1">
        <w:rPr>
          <w:sz w:val="16"/>
          <w:szCs w:val="28"/>
          <w:highlight w:val="cyan"/>
        </w:rPr>
        <w:t xml:space="preserve">, </w:t>
      </w:r>
      <w:r w:rsidRPr="005C2EC1">
        <w:rPr>
          <w:rStyle w:val="StyleUnderline"/>
          <w:highlight w:val="cyan"/>
        </w:rPr>
        <w:t>especially</w:t>
      </w:r>
      <w:r w:rsidRPr="00937E61">
        <w:rPr>
          <w:rStyle w:val="StyleUnderline"/>
        </w:rPr>
        <w:t xml:space="preserve"> those </w:t>
      </w:r>
      <w:r w:rsidRPr="005C2EC1">
        <w:rPr>
          <w:rStyle w:val="StyleUnderline"/>
          <w:highlight w:val="cyan"/>
        </w:rPr>
        <w:t>in regions that have relied on American security guarantees, such as the Middle East and Northeast Asia</w:t>
      </w:r>
      <w:r w:rsidRPr="00937E61">
        <w:rPr>
          <w:rStyle w:val="StyleUnderline"/>
        </w:rPr>
        <w:t>.</w:t>
      </w:r>
    </w:p>
    <w:p w14:paraId="28ABC44E" w14:textId="77777777" w:rsidR="00F25ABC" w:rsidRPr="00937E61" w:rsidRDefault="00F25ABC" w:rsidP="00F25ABC">
      <w:pPr>
        <w:rPr>
          <w:rStyle w:val="StyleUnderline"/>
        </w:rPr>
      </w:pPr>
      <w:r w:rsidRPr="005C2EC1">
        <w:rPr>
          <w:rStyle w:val="StyleUnderline"/>
          <w:highlight w:val="cyan"/>
        </w:rPr>
        <w:t>At stake is the global nonproliferation regime</w:t>
      </w:r>
      <w:r w:rsidRPr="002E5F78">
        <w:rPr>
          <w:rStyle w:val="StyleUnderline"/>
        </w:rPr>
        <w:t xml:space="preserve"> that the United States and other countries have maintained over the past several decades to persuade nonnuclear powers to stay that way. </w:t>
      </w:r>
      <w:r w:rsidRPr="005C2EC1">
        <w:rPr>
          <w:rStyle w:val="StyleUnderline"/>
          <w:highlight w:val="cyan"/>
        </w:rPr>
        <w:t>That this regime has</w:t>
      </w:r>
      <w:r w:rsidRPr="002E5F78">
        <w:rPr>
          <w:rStyle w:val="StyleUnderline"/>
        </w:rPr>
        <w:t xml:space="preserve"> largely </w:t>
      </w:r>
      <w:r w:rsidRPr="005C2EC1">
        <w:rPr>
          <w:rStyle w:val="StyleUnderline"/>
          <w:highlight w:val="cyan"/>
        </w:rPr>
        <w:t>succeeded is a tribute to</w:t>
      </w:r>
      <w:r w:rsidRPr="002E5F78">
        <w:rPr>
          <w:rStyle w:val="StyleUnderline"/>
        </w:rPr>
        <w:t xml:space="preserve"> a </w:t>
      </w:r>
      <w:r w:rsidRPr="005C06E2">
        <w:rPr>
          <w:rStyle w:val="StyleUnderline"/>
        </w:rPr>
        <w:t>combination of tactics, including U.S</w:t>
      </w:r>
      <w:r w:rsidRPr="002E5F78">
        <w:rPr>
          <w:rStyle w:val="StyleUnderline"/>
        </w:rPr>
        <w:t xml:space="preserve">. bilateral and alliance-based </w:t>
      </w:r>
      <w:r w:rsidRPr="005C2EC1">
        <w:rPr>
          <w:rStyle w:val="StyleUnderline"/>
          <w:highlight w:val="cyan"/>
        </w:rPr>
        <w:t>defense commitments</w:t>
      </w:r>
      <w:r w:rsidRPr="00937E61">
        <w:rPr>
          <w:rStyle w:val="StyleUnderline"/>
        </w:rPr>
        <w:t xml:space="preserve"> to nonnuclear countries, </w:t>
      </w:r>
      <w:r w:rsidRPr="005C2EC1">
        <w:rPr>
          <w:rStyle w:val="StyleUnderline"/>
          <w:highlight w:val="cyan"/>
        </w:rPr>
        <w:t xml:space="preserve">punishments and incentives, and </w:t>
      </w:r>
      <w:r w:rsidRPr="005C2EC1">
        <w:rPr>
          <w:rStyle w:val="Emphasis"/>
          <w:highlight w:val="cyan"/>
        </w:rPr>
        <w:t>pledges by the U.S. and Russia</w:t>
      </w:r>
      <w:r w:rsidRPr="00937E61">
        <w:rPr>
          <w:rStyle w:val="StyleUnderline"/>
        </w:rPr>
        <w:t>—as the world’s leading nuclear powers—to make dramatic cuts to their own arsenals.</w:t>
      </w:r>
    </w:p>
    <w:p w14:paraId="60969B1B" w14:textId="77777777" w:rsidR="00F25ABC" w:rsidRPr="00A85A3F" w:rsidRDefault="00F25ABC" w:rsidP="00F25ABC">
      <w:pPr>
        <w:rPr>
          <w:sz w:val="16"/>
          <w:szCs w:val="28"/>
        </w:rPr>
      </w:pPr>
      <w:r w:rsidRPr="00937E61">
        <w:rPr>
          <w:rStyle w:val="StyleUnderline"/>
        </w:rPr>
        <w:t xml:space="preserve">In his first term, </w:t>
      </w:r>
      <w:r w:rsidRPr="005C2EC1">
        <w:rPr>
          <w:rStyle w:val="StyleUnderline"/>
          <w:highlight w:val="cyan"/>
        </w:rPr>
        <w:t>Trump has begun to undermine the</w:t>
      </w:r>
      <w:r w:rsidRPr="00937E61">
        <w:rPr>
          <w:rStyle w:val="StyleUnderline"/>
        </w:rPr>
        <w:t xml:space="preserve"> nonproliferation </w:t>
      </w:r>
      <w:r w:rsidRPr="005C2EC1">
        <w:rPr>
          <w:rStyle w:val="StyleUnderline"/>
          <w:highlight w:val="cyan"/>
        </w:rPr>
        <w:t>regime and dismantle</w:t>
      </w:r>
      <w:r w:rsidRPr="00937E61">
        <w:rPr>
          <w:rStyle w:val="StyleUnderline"/>
        </w:rPr>
        <w:t xml:space="preserve"> the remaining arms-control </w:t>
      </w:r>
      <w:r w:rsidRPr="005C2EC1">
        <w:rPr>
          <w:rStyle w:val="StyleUnderline"/>
          <w:highlight w:val="cyan"/>
        </w:rPr>
        <w:t>treaties between Washington and Moscow</w:t>
      </w:r>
      <w:r w:rsidRPr="00937E61">
        <w:rPr>
          <w:rStyle w:val="StyleUnderline"/>
        </w:rPr>
        <w:t>.</w:t>
      </w:r>
      <w:r w:rsidRPr="00A85A3F">
        <w:rPr>
          <w:sz w:val="16"/>
          <w:szCs w:val="28"/>
        </w:rPr>
        <w:t xml:space="preserve"> In October, </w:t>
      </w:r>
      <w:hyperlink r:id="rId63" w:history="1">
        <w:r w:rsidRPr="00937E61">
          <w:rPr>
            <w:rStyle w:val="StyleUnderline"/>
          </w:rPr>
          <w:t>he announced that the U.S. would withdraw from the Intermediate-Range Nuclear Forces (INF) Treaty</w:t>
        </w:r>
      </w:hyperlink>
      <w:r w:rsidRPr="00A85A3F">
        <w:rPr>
          <w:sz w:val="16"/>
          <w:szCs w:val="28"/>
        </w:rPr>
        <w:t xml:space="preserve"> signed in 1987 by Ronald Reagan and Mikhail Gorbachev. While the Russian violations of the treaty that </w:t>
      </w:r>
      <w:r w:rsidRPr="00937E61">
        <w:rPr>
          <w:rStyle w:val="StyleUnderline"/>
        </w:rPr>
        <w:t>Trump</w:t>
      </w:r>
      <w:r w:rsidRPr="00A85A3F">
        <w:rPr>
          <w:sz w:val="16"/>
          <w:szCs w:val="28"/>
        </w:rPr>
        <w:t xml:space="preserve"> cited are inexcusable, he </w:t>
      </w:r>
      <w:r w:rsidRPr="00937E61">
        <w:rPr>
          <w:rStyle w:val="StyleUnderline"/>
        </w:rPr>
        <w:t>has made no effort to hold Russia to its obligations</w:t>
      </w:r>
      <w:r w:rsidRPr="00A85A3F">
        <w:rPr>
          <w:sz w:val="16"/>
          <w:szCs w:val="28"/>
        </w:rPr>
        <w:t xml:space="preserve">—to the contrary, </w:t>
      </w:r>
      <w:r w:rsidRPr="00937E61">
        <w:rPr>
          <w:rStyle w:val="StyleUnderline"/>
        </w:rPr>
        <w:t xml:space="preserve">by destroying the treaty, </w:t>
      </w:r>
      <w:r w:rsidRPr="005C2EC1">
        <w:rPr>
          <w:rStyle w:val="Emphasis"/>
          <w:highlight w:val="cyan"/>
        </w:rPr>
        <w:t>he has let Russia off the hook</w:t>
      </w:r>
      <w:r w:rsidRPr="00937E61">
        <w:rPr>
          <w:rStyle w:val="StyleUnderline"/>
        </w:rPr>
        <w:t>.</w:t>
      </w:r>
      <w:r w:rsidRPr="00A85A3F">
        <w:rPr>
          <w:sz w:val="16"/>
          <w:szCs w:val="28"/>
        </w:rPr>
        <w:t xml:space="preserve"> What’s more, </w:t>
      </w:r>
      <w:r w:rsidRPr="00937E61">
        <w:rPr>
          <w:rStyle w:val="StyleUnderline"/>
        </w:rPr>
        <w:t xml:space="preserve">he has displayed no interest in extending New START, which since 2011 has limited the strategic nuclear arsenals of Russia and the United States. If the treaty is allowed to expire, </w:t>
      </w:r>
      <w:r w:rsidRPr="005C2EC1">
        <w:rPr>
          <w:rStyle w:val="StyleUnderline"/>
          <w:highlight w:val="cyan"/>
        </w:rPr>
        <w:t>2021 will mark the first year</w:t>
      </w:r>
      <w:r w:rsidRPr="00A85A3F">
        <w:rPr>
          <w:sz w:val="16"/>
          <w:szCs w:val="28"/>
        </w:rPr>
        <w:t xml:space="preserve"> since 1972 </w:t>
      </w:r>
      <w:r w:rsidRPr="005C2EC1">
        <w:rPr>
          <w:rStyle w:val="StyleUnderline"/>
          <w:highlight w:val="cyan"/>
        </w:rPr>
        <w:t>without</w:t>
      </w:r>
      <w:r w:rsidRPr="00937E61">
        <w:rPr>
          <w:rStyle w:val="StyleUnderline"/>
        </w:rPr>
        <w:t xml:space="preserve"> a legally binding </w:t>
      </w:r>
      <w:r w:rsidRPr="005C2EC1">
        <w:rPr>
          <w:rStyle w:val="StyleUnderline"/>
          <w:highlight w:val="cyan"/>
        </w:rPr>
        <w:t>agreement</w:t>
      </w:r>
      <w:r w:rsidRPr="00937E61">
        <w:rPr>
          <w:rStyle w:val="StyleUnderline"/>
        </w:rPr>
        <w:t xml:space="preserve"> in place </w:t>
      </w:r>
      <w:r w:rsidRPr="005C2EC1">
        <w:rPr>
          <w:rStyle w:val="StyleUnderline"/>
          <w:highlight w:val="cyan"/>
        </w:rPr>
        <w:t>to control</w:t>
      </w:r>
      <w:r w:rsidRPr="00937E61">
        <w:rPr>
          <w:rStyle w:val="StyleUnderline"/>
        </w:rPr>
        <w:t xml:space="preserve"> and reduce </w:t>
      </w:r>
      <w:r w:rsidRPr="005C2EC1">
        <w:rPr>
          <w:rStyle w:val="StyleUnderline"/>
          <w:highlight w:val="cyan"/>
        </w:rPr>
        <w:t xml:space="preserve">the </w:t>
      </w:r>
      <w:r w:rsidRPr="005C2EC1">
        <w:rPr>
          <w:rStyle w:val="Emphasis"/>
          <w:highlight w:val="cyan"/>
        </w:rPr>
        <w:t>deadliest arsenals ever created</w:t>
      </w:r>
      <w:r w:rsidRPr="00937E61">
        <w:rPr>
          <w:rStyle w:val="StyleUnderline"/>
        </w:rPr>
        <w:t>.</w:t>
      </w:r>
    </w:p>
    <w:p w14:paraId="0CC9528C" w14:textId="77777777" w:rsidR="00F25ABC" w:rsidRPr="00A85A3F" w:rsidRDefault="00F25ABC" w:rsidP="00F25ABC">
      <w:pPr>
        <w:rPr>
          <w:sz w:val="16"/>
          <w:szCs w:val="28"/>
        </w:rPr>
      </w:pPr>
      <w:r w:rsidRPr="005C2EC1">
        <w:rPr>
          <w:rStyle w:val="Emphasis"/>
          <w:highlight w:val="cyan"/>
        </w:rPr>
        <w:t>The prospect of a new nuclear arms race is suddenly very real</w:t>
      </w:r>
      <w:r w:rsidRPr="00937E61">
        <w:rPr>
          <w:rStyle w:val="Emphasis"/>
        </w:rPr>
        <w:t>.</w:t>
      </w:r>
      <w:r w:rsidRPr="00A85A3F">
        <w:rPr>
          <w:sz w:val="16"/>
          <w:szCs w:val="28"/>
        </w:rPr>
        <w:t xml:space="preserve"> </w:t>
      </w:r>
      <w:r w:rsidRPr="00937E61">
        <w:rPr>
          <w:rStyle w:val="StyleUnderline"/>
        </w:rPr>
        <w:t xml:space="preserve">With the end of verifiable limits on American and Russian nuclear weapons, </w:t>
      </w:r>
      <w:r w:rsidRPr="005C2EC1">
        <w:rPr>
          <w:rStyle w:val="StyleUnderline"/>
          <w:highlight w:val="cyan"/>
        </w:rPr>
        <w:t>both countries</w:t>
      </w:r>
      <w:r w:rsidRPr="00937E61">
        <w:rPr>
          <w:rStyle w:val="StyleUnderline"/>
        </w:rPr>
        <w:t xml:space="preserve"> will lose the right to inspect each other’s arsenal, and </w:t>
      </w:r>
      <w:r w:rsidRPr="005C2EC1">
        <w:rPr>
          <w:rStyle w:val="StyleUnderline"/>
          <w:highlight w:val="cyan"/>
        </w:rPr>
        <w:t>will face greater uncertainty</w:t>
      </w:r>
      <w:r w:rsidRPr="00937E61">
        <w:rPr>
          <w:rStyle w:val="StyleUnderline"/>
        </w:rPr>
        <w:t xml:space="preserve"> about each other’s capabilities and intentions. Already, </w:t>
      </w:r>
      <w:r w:rsidRPr="005C2EC1">
        <w:rPr>
          <w:rStyle w:val="StyleUnderline"/>
          <w:highlight w:val="cyan"/>
        </w:rPr>
        <w:t>rhetoric has taken an ominous turn</w:t>
      </w:r>
      <w:r w:rsidRPr="00937E61">
        <w:rPr>
          <w:rStyle w:val="StyleUnderline"/>
        </w:rPr>
        <w:t>: After Trump suspended U.S. participation in the INF Treaty</w:t>
      </w:r>
      <w:r w:rsidRPr="00A85A3F">
        <w:rPr>
          <w:sz w:val="16"/>
          <w:szCs w:val="28"/>
        </w:rPr>
        <w:t xml:space="preserve"> on February 2, Vladimir </w:t>
      </w:r>
      <w:r w:rsidRPr="00937E61">
        <w:rPr>
          <w:rStyle w:val="StyleUnderline"/>
        </w:rPr>
        <w:t>Putin quickly followed suit and promised a “symmetrical response” to new American weapons. Trump replied a few days later in his State of the Union address, threatening to “outspend and out-innovate all others by far” in weapons development</w:t>
      </w:r>
      <w:r w:rsidRPr="00A85A3F">
        <w:rPr>
          <w:sz w:val="16"/>
          <w:szCs w:val="28"/>
        </w:rPr>
        <w:t>.</w:t>
      </w:r>
    </w:p>
    <w:p w14:paraId="22708261" w14:textId="77777777" w:rsidR="00F25ABC" w:rsidRPr="00A85A3F" w:rsidRDefault="00F25ABC" w:rsidP="00F25ABC">
      <w:pPr>
        <w:rPr>
          <w:sz w:val="16"/>
          <w:szCs w:val="28"/>
        </w:rPr>
      </w:pPr>
      <w:r w:rsidRPr="00A85A3F">
        <w:rPr>
          <w:sz w:val="16"/>
          <w:szCs w:val="28"/>
        </w:rPr>
        <w:t>The treaties signed by the United States and Russia beginning in the 1980s have resulted in the elimination of </w:t>
      </w:r>
      <w:hyperlink r:id="rId64" w:history="1">
        <w:r w:rsidRPr="00A85A3F">
          <w:rPr>
            <w:sz w:val="16"/>
            <w:szCs w:val="28"/>
          </w:rPr>
          <w:t>nearly 90 percent of their nuclear weapons</w:t>
        </w:r>
      </w:hyperlink>
      <w:r w:rsidRPr="00A85A3F">
        <w:rPr>
          <w:sz w:val="16"/>
          <w:szCs w:val="28"/>
        </w:rPr>
        <w:t xml:space="preserve">; the end of the Cold War seemed to confirm that those weapons had limited military utility. </w:t>
      </w:r>
      <w:r w:rsidRPr="00937E61">
        <w:rPr>
          <w:rStyle w:val="StyleUnderline"/>
        </w:rPr>
        <w:t>Now—as the U.S. and Russia abandon their commitment to arms control, and Trump’s “America first” approach causes countries such as </w:t>
      </w:r>
      <w:hyperlink r:id="rId65" w:history="1">
        <w:r w:rsidRPr="005C2EC1">
          <w:rPr>
            <w:rStyle w:val="StyleUnderline"/>
            <w:highlight w:val="cyan"/>
          </w:rPr>
          <w:t>Japan</w:t>
        </w:r>
      </w:hyperlink>
      <w:r w:rsidRPr="005C2EC1">
        <w:rPr>
          <w:rStyle w:val="StyleUnderline"/>
          <w:highlight w:val="cyan"/>
        </w:rPr>
        <w:t> and </w:t>
      </w:r>
      <w:hyperlink r:id="rId66" w:history="1">
        <w:r w:rsidRPr="005C2EC1">
          <w:rPr>
            <w:rStyle w:val="StyleUnderline"/>
            <w:highlight w:val="cyan"/>
          </w:rPr>
          <w:t>Saudi Arabia</w:t>
        </w:r>
      </w:hyperlink>
      <w:r w:rsidRPr="00937E61">
        <w:rPr>
          <w:rStyle w:val="StyleUnderline"/>
        </w:rPr>
        <w:t xml:space="preserve"> to </w:t>
      </w:r>
      <w:r w:rsidRPr="005C2EC1">
        <w:rPr>
          <w:rStyle w:val="StyleUnderline"/>
          <w:highlight w:val="cyan"/>
        </w:rPr>
        <w:t>question the durability of</w:t>
      </w:r>
      <w:r w:rsidRPr="00937E61">
        <w:rPr>
          <w:rStyle w:val="StyleUnderline"/>
        </w:rPr>
        <w:t xml:space="preserve"> U.S. </w:t>
      </w:r>
      <w:r w:rsidRPr="005C2EC1">
        <w:rPr>
          <w:rStyle w:val="StyleUnderline"/>
          <w:highlight w:val="cyan"/>
        </w:rPr>
        <w:t xml:space="preserve">security guarantees—the stage is being set for </w:t>
      </w:r>
      <w:r w:rsidRPr="005C2EC1">
        <w:rPr>
          <w:rStyle w:val="Emphasis"/>
          <w:highlight w:val="cyan"/>
        </w:rPr>
        <w:t>more states to go nuclear</w:t>
      </w:r>
      <w:r w:rsidRPr="005C2EC1">
        <w:rPr>
          <w:rStyle w:val="StyleUnderline"/>
          <w:highlight w:val="cyan"/>
        </w:rPr>
        <w:t xml:space="preserve"> and for the </w:t>
      </w:r>
      <w:r w:rsidRPr="005C2EC1">
        <w:rPr>
          <w:rStyle w:val="Emphasis"/>
          <w:highlight w:val="cyan"/>
        </w:rPr>
        <w:t>U.S. and Russia to ramp up weapons development.</w:t>
      </w:r>
      <w:r w:rsidRPr="005C2EC1">
        <w:rPr>
          <w:sz w:val="16"/>
          <w:szCs w:val="28"/>
          <w:highlight w:val="cyan"/>
        </w:rPr>
        <w:t xml:space="preserve"> </w:t>
      </w:r>
      <w:r w:rsidRPr="005C2EC1">
        <w:rPr>
          <w:rStyle w:val="StyleUnderline"/>
          <w:highlight w:val="cyan"/>
        </w:rPr>
        <w:t>This</w:t>
      </w:r>
      <w:r w:rsidRPr="00937E61">
        <w:rPr>
          <w:rStyle w:val="StyleUnderline"/>
        </w:rPr>
        <w:t xml:space="preserve"> breathtaking historical reversal </w:t>
      </w:r>
      <w:r w:rsidRPr="005C2EC1">
        <w:rPr>
          <w:rStyle w:val="StyleUnderline"/>
          <w:highlight w:val="cyan"/>
        </w:rPr>
        <w:t xml:space="preserve">would, </w:t>
      </w:r>
      <w:r w:rsidRPr="005C2EC1">
        <w:rPr>
          <w:rStyle w:val="Emphasis"/>
          <w:highlight w:val="cyan"/>
        </w:rPr>
        <w:t xml:space="preserve">like </w:t>
      </w:r>
      <w:r w:rsidRPr="00E87336">
        <w:rPr>
          <w:rStyle w:val="Emphasis"/>
        </w:rPr>
        <w:t xml:space="preserve">global </w:t>
      </w:r>
      <w:r w:rsidRPr="005C2EC1">
        <w:rPr>
          <w:rStyle w:val="Emphasis"/>
          <w:highlight w:val="cyan"/>
        </w:rPr>
        <w:t>warming</w:t>
      </w:r>
      <w:r w:rsidRPr="00937E61">
        <w:rPr>
          <w:rStyle w:val="Emphasis"/>
        </w:rPr>
        <w:t xml:space="preserve">, likely </w:t>
      </w:r>
      <w:r w:rsidRPr="005C2EC1">
        <w:rPr>
          <w:rStyle w:val="Emphasis"/>
          <w:highlight w:val="cyan"/>
        </w:rPr>
        <w:t>feed on itself</w:t>
      </w:r>
      <w:r w:rsidRPr="00937E61">
        <w:rPr>
          <w:rStyle w:val="StyleUnderline"/>
        </w:rPr>
        <w:t>, becoming more and more difficult to undo.</w:t>
      </w:r>
    </w:p>
    <w:p w14:paraId="51467B95" w14:textId="77777777" w:rsidR="00F25ABC" w:rsidRPr="00A85A3F" w:rsidRDefault="00F25ABC" w:rsidP="00F25ABC">
      <w:pPr>
        <w:rPr>
          <w:sz w:val="16"/>
          <w:szCs w:val="28"/>
        </w:rPr>
      </w:pPr>
      <w:r w:rsidRPr="00A85A3F">
        <w:rPr>
          <w:sz w:val="16"/>
          <w:szCs w:val="28"/>
        </w:rPr>
        <w:t xml:space="preserve">Finally, </w:t>
      </w:r>
      <w:r w:rsidRPr="005C2EC1">
        <w:rPr>
          <w:rStyle w:val="StyleUnderline"/>
          <w:highlight w:val="cyan"/>
        </w:rPr>
        <w:t>a second term</w:t>
      </w:r>
      <w:r w:rsidRPr="00937E61">
        <w:rPr>
          <w:rStyle w:val="StyleUnderline"/>
        </w:rPr>
        <w:t xml:space="preserve"> for Trump </w:t>
      </w:r>
      <w:r w:rsidRPr="005C2EC1">
        <w:rPr>
          <w:rStyle w:val="StyleUnderline"/>
          <w:highlight w:val="cyan"/>
        </w:rPr>
        <w:t>would entrench changes at home</w:t>
      </w:r>
      <w:r w:rsidRPr="00937E61">
        <w:rPr>
          <w:rStyle w:val="StyleUnderline"/>
        </w:rPr>
        <w:t>, perhaps the most durable of which involves the Supreme Court. With a full eight years, he would</w:t>
      </w:r>
      <w:r w:rsidRPr="00A85A3F">
        <w:rPr>
          <w:sz w:val="16"/>
          <w:szCs w:val="28"/>
        </w:rPr>
        <w:t xml:space="preserve"> probably have the opportunity to </w:t>
      </w:r>
      <w:r w:rsidRPr="00937E61">
        <w:rPr>
          <w:rStyle w:val="StyleUnderline"/>
        </w:rPr>
        <w:t xml:space="preserve">replace two more justices: Ruth Bader Ginsburg will be 87 at the beginning of the next presidential term, and Stephen Breyer will be 82. </w:t>
      </w:r>
      <w:r w:rsidRPr="00A85A3F">
        <w:rPr>
          <w:sz w:val="16"/>
          <w:szCs w:val="28"/>
        </w:rPr>
        <w:t xml:space="preserve">Whether you regard the prospect of four Trump-appointed justices as a good or a bad thing will depend on your politics and preferences—but </w:t>
      </w:r>
      <w:r w:rsidRPr="00937E61">
        <w:rPr>
          <w:rStyle w:val="StyleUnderline"/>
        </w:rPr>
        <w:t xml:space="preserve">there is no denying that </w:t>
      </w:r>
      <w:r w:rsidRPr="005C2EC1">
        <w:rPr>
          <w:rStyle w:val="Emphasis"/>
          <w:highlight w:val="cyan"/>
        </w:rPr>
        <w:t>the impact on the nation’s highest court would be momentous</w:t>
      </w:r>
      <w:r w:rsidRPr="00937E61">
        <w:rPr>
          <w:rStyle w:val="StyleUnderline"/>
        </w:rPr>
        <w:t>.</w:t>
      </w:r>
    </w:p>
    <w:p w14:paraId="17FFF3C0" w14:textId="77777777" w:rsidR="00F25ABC" w:rsidRPr="00937E61" w:rsidRDefault="00F25ABC" w:rsidP="00F25ABC">
      <w:pPr>
        <w:rPr>
          <w:rStyle w:val="StyleUnderline"/>
        </w:rPr>
      </w:pPr>
      <w:r w:rsidRPr="00A85A3F">
        <w:rPr>
          <w:sz w:val="16"/>
          <w:szCs w:val="28"/>
        </w:rPr>
        <w:t xml:space="preserve">Not since Richard Nixon has a president named four new Supreme Court justices, and not since Franklin D. Roosevelt has one had the opportunity to alter the Court’s ideological balance so decisively. In Nixon’s time, conservatives did not approach court vacancies with a clear conception of their judicial objectives or with carefully vetted candidates; both Nixon and Gerald Ford appointed justices who ended up on the Court’s liberal wing. Since then, however, </w:t>
      </w:r>
      <w:r w:rsidRPr="00937E61">
        <w:rPr>
          <w:rStyle w:val="StyleUnderline"/>
        </w:rPr>
        <w:t>the conservative movement has built a </w:t>
      </w:r>
      <w:hyperlink r:id="rId67" w:history="1">
        <w:r w:rsidRPr="00937E61">
          <w:rPr>
            <w:rStyle w:val="StyleUnderline"/>
          </w:rPr>
          <w:t>formidable legal network</w:t>
        </w:r>
      </w:hyperlink>
      <w:r w:rsidRPr="00937E61">
        <w:rPr>
          <w:rStyle w:val="StyleUnderline"/>
        </w:rPr>
        <w:t xml:space="preserve"> designed to ensure that future judicial vacancies would not be squandered.</w:t>
      </w:r>
    </w:p>
    <w:p w14:paraId="5136C073" w14:textId="77777777" w:rsidR="00F25ABC" w:rsidRPr="00A85A3F" w:rsidRDefault="00F25ABC" w:rsidP="00F25ABC">
      <w:pPr>
        <w:rPr>
          <w:sz w:val="16"/>
          <w:szCs w:val="28"/>
        </w:rPr>
      </w:pPr>
      <w:r w:rsidRPr="00937E61">
        <w:rPr>
          <w:rStyle w:val="StyleUnderline"/>
        </w:rPr>
        <w:t xml:space="preserve">The justices nominated by recent Republican presidents reflect this shift. But because </w:t>
      </w:r>
      <w:r w:rsidRPr="005C2EC1">
        <w:rPr>
          <w:rStyle w:val="StyleUnderline"/>
          <w:highlight w:val="cyan"/>
        </w:rPr>
        <w:t>the Court’s conservative majorities have remained slim</w:t>
      </w:r>
      <w:r w:rsidRPr="00937E61">
        <w:rPr>
          <w:rStyle w:val="StyleUnderline"/>
        </w:rPr>
        <w:t>, a series of Republican appointees</w:t>
      </w:r>
      <w:r w:rsidRPr="00A85A3F">
        <w:rPr>
          <w:sz w:val="16"/>
          <w:szCs w:val="28"/>
        </w:rPr>
        <w:t>—Sandra Day O’Connor, Anthony Kennedy, and most recently John Roberts—</w:t>
      </w:r>
      <w:r w:rsidRPr="00937E61">
        <w:rPr>
          <w:rStyle w:val="StyleUnderline"/>
        </w:rPr>
        <w:t>have</w:t>
      </w:r>
      <w:r w:rsidRPr="00A85A3F">
        <w:rPr>
          <w:sz w:val="16"/>
          <w:szCs w:val="28"/>
        </w:rPr>
        <w:t xml:space="preserve">, by occasionally breaking ranks, </w:t>
      </w:r>
      <w:r w:rsidRPr="005C2EC1">
        <w:rPr>
          <w:rStyle w:val="StyleUnderline"/>
          <w:highlight w:val="cyan"/>
        </w:rPr>
        <w:t>held</w:t>
      </w:r>
      <w:r w:rsidRPr="00937E61">
        <w:rPr>
          <w:rStyle w:val="StyleUnderline"/>
        </w:rPr>
        <w:t xml:space="preserve"> the Court </w:t>
      </w:r>
      <w:r w:rsidRPr="005C2EC1">
        <w:rPr>
          <w:rStyle w:val="StyleUnderline"/>
          <w:highlight w:val="cyan"/>
        </w:rPr>
        <w:t xml:space="preserve">back from </w:t>
      </w:r>
      <w:r w:rsidRPr="005C2EC1">
        <w:rPr>
          <w:rStyle w:val="Emphasis"/>
          <w:highlight w:val="cyan"/>
        </w:rPr>
        <w:t>a full-scale reversal of liberal principles</w:t>
      </w:r>
      <w:r w:rsidRPr="00937E61">
        <w:rPr>
          <w:rStyle w:val="Emphasis"/>
        </w:rPr>
        <w:t xml:space="preserve"> and precedents</w:t>
      </w:r>
      <w:r w:rsidRPr="00937E61">
        <w:rPr>
          <w:rStyle w:val="StyleUnderline"/>
        </w:rPr>
        <w:t xml:space="preserve">. </w:t>
      </w:r>
      <w:r w:rsidRPr="005C2EC1">
        <w:rPr>
          <w:rStyle w:val="StyleUnderline"/>
          <w:highlight w:val="cyan"/>
        </w:rPr>
        <w:t>With a 7–2</w:t>
      </w:r>
      <w:r w:rsidRPr="00937E61">
        <w:rPr>
          <w:rStyle w:val="StyleUnderline"/>
        </w:rPr>
        <w:t xml:space="preserve"> rather than a 5–4 majority</w:t>
      </w:r>
      <w:r w:rsidRPr="00A85A3F">
        <w:rPr>
          <w:sz w:val="16"/>
          <w:szCs w:val="28"/>
        </w:rPr>
        <w:t xml:space="preserve">, however, </w:t>
      </w:r>
      <w:r w:rsidRPr="00937E61">
        <w:rPr>
          <w:rStyle w:val="StyleUnderline"/>
        </w:rPr>
        <w:t xml:space="preserve">the Court’s </w:t>
      </w:r>
      <w:r w:rsidRPr="005C2EC1">
        <w:rPr>
          <w:rStyle w:val="StyleUnderline"/>
          <w:highlight w:val="cyan"/>
        </w:rPr>
        <w:t xml:space="preserve">conservatives could </w:t>
      </w:r>
      <w:r w:rsidRPr="005C2EC1">
        <w:rPr>
          <w:rStyle w:val="Emphasis"/>
          <w:highlight w:val="cyan"/>
        </w:rPr>
        <w:t>no longer be checked</w:t>
      </w:r>
      <w:r w:rsidRPr="00937E61">
        <w:rPr>
          <w:rStyle w:val="StyleUnderline"/>
        </w:rPr>
        <w:t xml:space="preserve"> by a lone swing vote.</w:t>
      </w:r>
    </w:p>
    <w:p w14:paraId="3C81E25B" w14:textId="77777777" w:rsidR="00F25ABC" w:rsidRPr="00A85A3F" w:rsidRDefault="00F25ABC" w:rsidP="00F25ABC">
      <w:pPr>
        <w:rPr>
          <w:sz w:val="16"/>
          <w:szCs w:val="28"/>
        </w:rPr>
      </w:pPr>
      <w:r w:rsidRPr="00A85A3F">
        <w:rPr>
          <w:sz w:val="16"/>
          <w:szCs w:val="28"/>
        </w:rPr>
        <w:t xml:space="preserve">Much of the public discussion about the Court’s future focuses on Roe v. Wadeand other decisions expanding rights, protecting free speech, or mandating separation of Church and state. </w:t>
      </w:r>
      <w:r w:rsidRPr="00937E61">
        <w:rPr>
          <w:rStyle w:val="StyleUnderline"/>
        </w:rPr>
        <w:t>Much less public attention has been paid to conservative activists’ interest in reversing precedents that since the New Deal era have enabled the federal government to regulate labor and the economy.</w:t>
      </w:r>
      <w:r w:rsidRPr="00A85A3F">
        <w:rPr>
          <w:sz w:val="16"/>
          <w:szCs w:val="28"/>
        </w:rPr>
        <w:t xml:space="preserve"> In the late 19th and early 20th centuries, </w:t>
      </w:r>
      <w:r w:rsidRPr="00937E61">
        <w:rPr>
          <w:rStyle w:val="StyleUnderline"/>
        </w:rPr>
        <w:t xml:space="preserve">conservative justices regularly struck down laws and regulations such as limits on work hours. </w:t>
      </w:r>
      <w:r w:rsidRPr="005C2EC1">
        <w:rPr>
          <w:rStyle w:val="StyleUnderline"/>
          <w:highlight w:val="cyan"/>
        </w:rPr>
        <w:t>Only</w:t>
      </w:r>
      <w:r w:rsidRPr="00A85A3F">
        <w:rPr>
          <w:sz w:val="16"/>
          <w:szCs w:val="28"/>
        </w:rPr>
        <w:t xml:space="preserve"> in 1937, </w:t>
      </w:r>
      <w:r w:rsidRPr="005C2EC1">
        <w:rPr>
          <w:rStyle w:val="StyleUnderline"/>
          <w:highlight w:val="cyan"/>
        </w:rPr>
        <w:t>after</w:t>
      </w:r>
      <w:r w:rsidRPr="00937E61">
        <w:rPr>
          <w:rStyle w:val="StyleUnderline"/>
        </w:rPr>
        <w:t xml:space="preserve"> ruling major </w:t>
      </w:r>
      <w:r w:rsidRPr="005C2EC1">
        <w:rPr>
          <w:rStyle w:val="StyleUnderline"/>
          <w:highlight w:val="cyan"/>
        </w:rPr>
        <w:t>New Deal</w:t>
      </w:r>
      <w:r w:rsidRPr="00937E61">
        <w:rPr>
          <w:rStyle w:val="StyleUnderline"/>
        </w:rPr>
        <w:t xml:space="preserve"> programs </w:t>
      </w:r>
      <w:r w:rsidRPr="00E87336">
        <w:rPr>
          <w:rStyle w:val="StyleUnderline"/>
        </w:rPr>
        <w:t>unconstitutional, did the Court uphold</w:t>
      </w:r>
      <w:r w:rsidRPr="00937E61">
        <w:rPr>
          <w:rStyle w:val="StyleUnderline"/>
        </w:rPr>
        <w:t xml:space="preserve"> a state minimum-wage law. In the decades that followed</w:t>
      </w:r>
      <w:r w:rsidRPr="005C2EC1">
        <w:rPr>
          <w:rStyle w:val="StyleUnderline"/>
          <w:highlight w:val="cyan"/>
        </w:rPr>
        <w:t>, the Court invoked the Constitution’s commerce clause</w:t>
      </w:r>
      <w:r w:rsidRPr="00937E61">
        <w:rPr>
          <w:rStyle w:val="StyleUnderline"/>
        </w:rPr>
        <w:t xml:space="preserve">, which authorizes Congress to regulate interstate commerce, as the basis for upholding laws regulating virtually any activity affecting the economy. A great deal of </w:t>
      </w:r>
      <w:r w:rsidRPr="005C2EC1">
        <w:rPr>
          <w:rStyle w:val="Emphasis"/>
          <w:highlight w:val="cyan"/>
        </w:rPr>
        <w:t>federal law</w:t>
      </w:r>
      <w:r w:rsidRPr="00E87336">
        <w:rPr>
          <w:rStyle w:val="StyleUnderline"/>
        </w:rPr>
        <w:t>, from labor standards to the Civil Rights Act of</w:t>
      </w:r>
      <w:r w:rsidRPr="00937E61">
        <w:rPr>
          <w:rStyle w:val="StyleUnderline"/>
        </w:rPr>
        <w:t xml:space="preserve"> 1964 to health and environmental regulation, </w:t>
      </w:r>
      <w:r w:rsidRPr="005C2EC1">
        <w:rPr>
          <w:rStyle w:val="Emphasis"/>
          <w:highlight w:val="cyan"/>
        </w:rPr>
        <w:t>rests on that foundation</w:t>
      </w:r>
      <w:r w:rsidRPr="00937E61">
        <w:rPr>
          <w:rStyle w:val="StyleUnderline"/>
        </w:rPr>
        <w:t>.</w:t>
      </w:r>
    </w:p>
    <w:p w14:paraId="5DD58A15" w14:textId="77777777" w:rsidR="00F25ABC" w:rsidRPr="00A85A3F" w:rsidRDefault="00F25ABC" w:rsidP="00F25ABC">
      <w:pPr>
        <w:rPr>
          <w:sz w:val="16"/>
          <w:szCs w:val="28"/>
        </w:rPr>
      </w:pPr>
      <w:r w:rsidRPr="00A85A3F">
        <w:rPr>
          <w:sz w:val="16"/>
          <w:szCs w:val="28"/>
        </w:rPr>
        <w:t xml:space="preserve">But </w:t>
      </w:r>
      <w:r w:rsidRPr="00937E61">
        <w:rPr>
          <w:rStyle w:val="StyleUnderline"/>
        </w:rPr>
        <w:t xml:space="preserve">the Court’s conservative majority has recently been chipping away at the expansive interpretation of the commerce clause, and some </w:t>
      </w:r>
      <w:r w:rsidRPr="005C2EC1">
        <w:rPr>
          <w:rStyle w:val="StyleUnderline"/>
          <w:highlight w:val="cyan"/>
        </w:rPr>
        <w:t>jurists</w:t>
      </w:r>
      <w:r w:rsidRPr="00937E61">
        <w:rPr>
          <w:rStyle w:val="StyleUnderline"/>
        </w:rPr>
        <w:t xml:space="preserve"> on the right want to </w:t>
      </w:r>
      <w:r w:rsidRPr="005C2EC1">
        <w:rPr>
          <w:rStyle w:val="StyleUnderline"/>
          <w:highlight w:val="cyan"/>
        </w:rPr>
        <w:t>return to the pre-1937 era</w:t>
      </w:r>
      <w:r w:rsidRPr="00937E61">
        <w:rPr>
          <w:rStyle w:val="StyleUnderline"/>
        </w:rPr>
        <w:t>, thereby sharply limiting the government’s regulatory powers.</w:t>
      </w:r>
      <w:r w:rsidRPr="00A85A3F">
        <w:rPr>
          <w:sz w:val="16"/>
          <w:szCs w:val="28"/>
        </w:rPr>
        <w:t xml:space="preserve"> In 2012, </w:t>
      </w:r>
      <w:r w:rsidRPr="00937E61">
        <w:rPr>
          <w:rStyle w:val="StyleUnderline"/>
        </w:rPr>
        <w:t>the Court’s five conservative justices held that the Affordable Care Act’s penalty for failing to obtain insurance</w:t>
      </w:r>
      <w:r w:rsidRPr="00A85A3F">
        <w:rPr>
          <w:sz w:val="16"/>
          <w:szCs w:val="28"/>
        </w:rPr>
        <w:t>—the so-called individual mandate—</w:t>
      </w:r>
      <w:r w:rsidRPr="00937E61">
        <w:rPr>
          <w:rStyle w:val="StyleUnderline"/>
        </w:rPr>
        <w:t>was not justified by the commerce clause. In a sweeping dissent from the majority’s opinion, four of those justices voted to strike down the entire ACA for that reason. The law survived only because the fifth conservative</w:t>
      </w:r>
      <w:r w:rsidRPr="00A85A3F">
        <w:rPr>
          <w:sz w:val="16"/>
          <w:szCs w:val="28"/>
        </w:rPr>
        <w:t xml:space="preserve">, Chief Justice </w:t>
      </w:r>
      <w:r w:rsidRPr="00937E61">
        <w:rPr>
          <w:rStyle w:val="StyleUnderline"/>
        </w:rPr>
        <w:t>Roberts, held that the mandate was a constitutional exercise of the government’s taxing power.</w:t>
      </w:r>
    </w:p>
    <w:p w14:paraId="641F3D57" w14:textId="77777777" w:rsidR="00F25ABC" w:rsidRPr="00937E61" w:rsidRDefault="00F25ABC" w:rsidP="00F25ABC">
      <w:pPr>
        <w:rPr>
          <w:rStyle w:val="StyleUnderline"/>
        </w:rPr>
      </w:pPr>
      <w:r w:rsidRPr="00937E61">
        <w:rPr>
          <w:rStyle w:val="StyleUnderline"/>
        </w:rPr>
        <w:t xml:space="preserve">If the Court had included seven conservative justices in 2012, it would </w:t>
      </w:r>
      <w:r w:rsidRPr="00A85A3F">
        <w:rPr>
          <w:sz w:val="16"/>
        </w:rPr>
        <w:t>almost certainly</w:t>
      </w:r>
      <w:r w:rsidRPr="00937E61">
        <w:rPr>
          <w:rStyle w:val="StyleUnderline"/>
        </w:rPr>
        <w:t xml:space="preserve"> have declared the ACA null and void. This is the fate awaiting much existing social and economic legislation and regulation if Trump is reelected. And that’s to say nothing of future legislation such as measures to limit climate change, which might well be struck down by a Court adhering to an originalist interpretation of our 18th-century Constitution.</w:t>
      </w:r>
    </w:p>
    <w:p w14:paraId="1D811A29" w14:textId="77777777" w:rsidR="00F25ABC" w:rsidRPr="00937E61" w:rsidRDefault="00F25ABC" w:rsidP="00F25ABC">
      <w:pPr>
        <w:rPr>
          <w:rStyle w:val="StyleUnderline"/>
        </w:rPr>
      </w:pPr>
      <w:r w:rsidRPr="005C2EC1">
        <w:rPr>
          <w:rStyle w:val="Emphasis"/>
          <w:highlight w:val="cyan"/>
        </w:rPr>
        <w:t>Democracy</w:t>
      </w:r>
      <w:r w:rsidRPr="00A85A3F">
        <w:rPr>
          <w:rStyle w:val="StyleUnderline"/>
        </w:rPr>
        <w:t xml:space="preserve"> is always a gamble, but ordinarily</w:t>
      </w:r>
      <w:r w:rsidRPr="00937E61">
        <w:rPr>
          <w:rStyle w:val="StyleUnderline"/>
        </w:rPr>
        <w:t xml:space="preserve"> the stakes involve short-term wins and losses. Much more </w:t>
      </w:r>
      <w:r w:rsidRPr="005C2EC1">
        <w:rPr>
          <w:rStyle w:val="Emphasis"/>
          <w:highlight w:val="cyan"/>
        </w:rPr>
        <w:t>hangs in the balance</w:t>
      </w:r>
      <w:r w:rsidRPr="00A85A3F">
        <w:rPr>
          <w:rStyle w:val="Emphasis"/>
        </w:rPr>
        <w:t xml:space="preserve"> next year</w:t>
      </w:r>
      <w:r w:rsidRPr="00937E61">
        <w:rPr>
          <w:rStyle w:val="StyleUnderline"/>
        </w:rPr>
        <w:t>.</w:t>
      </w:r>
    </w:p>
    <w:p w14:paraId="7CD54B6A" w14:textId="77777777" w:rsidR="00F25ABC" w:rsidRPr="00A85A3F" w:rsidRDefault="00F25ABC" w:rsidP="00F25ABC">
      <w:pPr>
        <w:rPr>
          <w:sz w:val="16"/>
          <w:szCs w:val="28"/>
        </w:rPr>
      </w:pPr>
      <w:r w:rsidRPr="00937E61">
        <w:rPr>
          <w:rStyle w:val="StyleUnderline"/>
        </w:rPr>
        <w:t xml:space="preserve">With a second term, </w:t>
      </w:r>
      <w:r w:rsidRPr="00A85A3F">
        <w:rPr>
          <w:rStyle w:val="Emphasis"/>
        </w:rPr>
        <w:t>Trump’s presidency would go from an aberration to a turning point in American history</w:t>
      </w:r>
      <w:r w:rsidRPr="00A85A3F">
        <w:rPr>
          <w:sz w:val="16"/>
          <w:szCs w:val="28"/>
        </w:rPr>
        <w:t xml:space="preserve">. But it would not usher in an era marked by stability. </w:t>
      </w:r>
      <w:r w:rsidRPr="00937E61">
        <w:rPr>
          <w:rStyle w:val="StyleUnderline"/>
        </w:rPr>
        <w:t xml:space="preserve">The effects of </w:t>
      </w:r>
      <w:r w:rsidRPr="005C2EC1">
        <w:rPr>
          <w:rStyle w:val="StyleUnderline"/>
          <w:highlight w:val="cyan"/>
        </w:rPr>
        <w:t>climate change and</w:t>
      </w:r>
      <w:r w:rsidRPr="00937E61">
        <w:rPr>
          <w:rStyle w:val="StyleUnderline"/>
        </w:rPr>
        <w:t xml:space="preserve"> the risks associated with </w:t>
      </w:r>
      <w:r w:rsidRPr="005C2EC1">
        <w:rPr>
          <w:rStyle w:val="StyleUnderline"/>
          <w:highlight w:val="cyan"/>
        </w:rPr>
        <w:t>another nuclear arms race are</w:t>
      </w:r>
      <w:r w:rsidRPr="00937E61">
        <w:rPr>
          <w:rStyle w:val="StyleUnderline"/>
        </w:rPr>
        <w:t xml:space="preserve"> bound to be </w:t>
      </w:r>
      <w:r w:rsidRPr="005C2EC1">
        <w:rPr>
          <w:rStyle w:val="StyleUnderline"/>
          <w:highlight w:val="cyan"/>
        </w:rPr>
        <w:t>convulsive</w:t>
      </w:r>
      <w:r w:rsidRPr="00937E61">
        <w:rPr>
          <w:rStyle w:val="StyleUnderline"/>
        </w:rPr>
        <w:t xml:space="preserve">. And </w:t>
      </w:r>
      <w:r w:rsidRPr="005C2EC1">
        <w:rPr>
          <w:rStyle w:val="StyleUnderline"/>
          <w:highlight w:val="cyan"/>
        </w:rPr>
        <w:t>Trump’s reelection would leave the country</w:t>
      </w:r>
      <w:r w:rsidRPr="00937E61">
        <w:rPr>
          <w:rStyle w:val="StyleUnderline"/>
        </w:rPr>
        <w:t xml:space="preserve"> contending with both dangers under the worst possible conditions, deeply </w:t>
      </w:r>
      <w:r w:rsidRPr="005C2EC1">
        <w:rPr>
          <w:rStyle w:val="StyleUnderline"/>
          <w:highlight w:val="cyan"/>
        </w:rPr>
        <w:t>alienated from friends abroad and</w:t>
      </w:r>
      <w:r w:rsidRPr="00937E61">
        <w:rPr>
          <w:rStyle w:val="StyleUnderline"/>
        </w:rPr>
        <w:t xml:space="preserve"> deeply </w:t>
      </w:r>
      <w:r w:rsidRPr="005C2EC1">
        <w:rPr>
          <w:rStyle w:val="StyleUnderline"/>
          <w:highlight w:val="cyan"/>
        </w:rPr>
        <w:t>divided at home. The</w:t>
      </w:r>
      <w:r w:rsidRPr="00937E61">
        <w:rPr>
          <w:rStyle w:val="StyleUnderline"/>
        </w:rPr>
        <w:t xml:space="preserve"> Supreme </w:t>
      </w:r>
      <w:r w:rsidRPr="005C2EC1">
        <w:rPr>
          <w:rStyle w:val="StyleUnderline"/>
          <w:highlight w:val="cyan"/>
        </w:rPr>
        <w:t>Court</w:t>
      </w:r>
      <w:r w:rsidRPr="00A85A3F">
        <w:rPr>
          <w:sz w:val="16"/>
          <w:szCs w:val="28"/>
        </w:rPr>
        <w:t xml:space="preserve">, furthermore, </w:t>
      </w:r>
      <w:r w:rsidRPr="005C2EC1">
        <w:rPr>
          <w:rStyle w:val="StyleUnderline"/>
          <w:highlight w:val="cyan"/>
        </w:rPr>
        <w:t>would be</w:t>
      </w:r>
      <w:r w:rsidRPr="00937E61">
        <w:rPr>
          <w:rStyle w:val="StyleUnderline"/>
        </w:rPr>
        <w:t xml:space="preserve"> far </w:t>
      </w:r>
      <w:r w:rsidRPr="005C2EC1">
        <w:rPr>
          <w:rStyle w:val="StyleUnderline"/>
          <w:highlight w:val="cyan"/>
        </w:rPr>
        <w:t>out of line with public</w:t>
      </w:r>
      <w:r w:rsidRPr="00937E61">
        <w:rPr>
          <w:rStyle w:val="StyleUnderline"/>
        </w:rPr>
        <w:t xml:space="preserve"> opinion </w:t>
      </w:r>
      <w:r w:rsidRPr="005C2EC1">
        <w:rPr>
          <w:rStyle w:val="StyleUnderline"/>
          <w:highlight w:val="cyan"/>
        </w:rPr>
        <w:t xml:space="preserve">and at the </w:t>
      </w:r>
      <w:r w:rsidRPr="005C2EC1">
        <w:rPr>
          <w:rStyle w:val="Emphasis"/>
          <w:highlight w:val="cyan"/>
        </w:rPr>
        <w:t>center of political conflict</w:t>
      </w:r>
      <w:r w:rsidRPr="00937E61">
        <w:rPr>
          <w:rStyle w:val="StyleUnderline"/>
        </w:rPr>
        <w:t>, much as the Court was in the 1930s before it relented on the key policies of the New Deal.</w:t>
      </w:r>
    </w:p>
    <w:p w14:paraId="1DBB2E60" w14:textId="77777777" w:rsidR="00F25ABC" w:rsidRDefault="00F25ABC" w:rsidP="00F25ABC">
      <w:pPr>
        <w:rPr>
          <w:szCs w:val="28"/>
        </w:rPr>
      </w:pPr>
    </w:p>
    <w:p w14:paraId="30EEDEEF" w14:textId="77777777" w:rsidR="00F25ABC" w:rsidRPr="0075602B" w:rsidRDefault="00F25ABC" w:rsidP="00F25ABC">
      <w:pPr>
        <w:rPr>
          <w:szCs w:val="28"/>
        </w:rPr>
      </w:pPr>
    </w:p>
    <w:p w14:paraId="56EB4A4B" w14:textId="77777777" w:rsidR="00F25ABC" w:rsidRDefault="00F25ABC" w:rsidP="00F25ABC"/>
    <w:p w14:paraId="1B8E066D" w14:textId="77777777" w:rsidR="00F25ABC" w:rsidRPr="00BC3CA2" w:rsidRDefault="00F25ABC" w:rsidP="00F25ABC">
      <w:pPr>
        <w:keepNext/>
        <w:keepLines/>
        <w:spacing w:before="40"/>
        <w:outlineLvl w:val="3"/>
        <w:rPr>
          <w:rFonts w:eastAsia="MS Gothic" w:cs="Times New Roman"/>
          <w:szCs w:val="28"/>
          <w:u w:val="single"/>
        </w:rPr>
      </w:pPr>
      <w:r>
        <w:rPr>
          <w:rFonts w:eastAsia="MS Gothic"/>
          <w:b/>
          <w:iCs/>
          <w:szCs w:val="28"/>
        </w:rPr>
        <w:t>Trump 2020 win escalates</w:t>
      </w:r>
      <w:r w:rsidRPr="00BC3CA2">
        <w:rPr>
          <w:rFonts w:eastAsia="MS Gothic"/>
          <w:b/>
          <w:iCs/>
          <w:szCs w:val="28"/>
        </w:rPr>
        <w:t xml:space="preserve"> </w:t>
      </w:r>
      <w:r w:rsidRPr="00BC3CA2">
        <w:rPr>
          <w:rFonts w:eastAsia="MS Gothic"/>
          <w:b/>
          <w:iCs/>
          <w:szCs w:val="28"/>
          <w:u w:val="single"/>
        </w:rPr>
        <w:t>every crisis</w:t>
      </w:r>
    </w:p>
    <w:p w14:paraId="32993BA5" w14:textId="77777777" w:rsidR="00F25ABC" w:rsidRPr="001D3ADB" w:rsidRDefault="00F25ABC" w:rsidP="00F25ABC">
      <w:pPr>
        <w:rPr>
          <w:rFonts w:eastAsia="Cambria" w:cs="Times New Roman"/>
          <w:sz w:val="22"/>
          <w:szCs w:val="22"/>
        </w:rPr>
      </w:pPr>
      <w:r w:rsidRPr="001D3ADB">
        <w:rPr>
          <w:sz w:val="22"/>
          <w:szCs w:val="22"/>
        </w:rPr>
        <w:t xml:space="preserve">Patrick </w:t>
      </w:r>
      <w:r w:rsidRPr="001D3ADB">
        <w:rPr>
          <w:rStyle w:val="Style13ptBold"/>
          <w:szCs w:val="26"/>
        </w:rPr>
        <w:t>Porter 18</w:t>
      </w:r>
      <w:r w:rsidRPr="001D3ADB">
        <w:rPr>
          <w:sz w:val="22"/>
          <w:szCs w:val="22"/>
        </w:rPr>
        <w:t xml:space="preserve">, </w:t>
      </w:r>
      <w:r w:rsidRPr="001D3ADB">
        <w:rPr>
          <w:rFonts w:eastAsia="Cambria" w:cs="Times New Roman"/>
          <w:sz w:val="22"/>
          <w:szCs w:val="22"/>
        </w:rPr>
        <w:t>the Chair of Strategic Studies at the University of Exeter, Academic Director of Strategy and Security Institute and Senior Associate Fellow at RUSI, “CRISIS AND CONVICTION: U.S. GRAND STRATEGY IN TRUMP’S SECOND TERM” https://warontherocks.com/2018/08/crisis-and-conviction-u-s-grand-strategy-in-trumps-second-term/</w:t>
      </w:r>
    </w:p>
    <w:p w14:paraId="3B91FDB0" w14:textId="77777777" w:rsidR="00F25ABC" w:rsidRDefault="00F25ABC" w:rsidP="00F25ABC">
      <w:pPr>
        <w:rPr>
          <w:rFonts w:eastAsia="Cambria" w:cs="Times New Roman"/>
          <w:u w:val="single"/>
        </w:rPr>
      </w:pPr>
      <w:r w:rsidRPr="008C407C">
        <w:rPr>
          <w:rFonts w:eastAsia="Cambria" w:cs="Times New Roman"/>
          <w:sz w:val="14"/>
        </w:rPr>
        <w:t xml:space="preserve">Thus far, the bottom line about </w:t>
      </w:r>
      <w:r w:rsidRPr="005A2E46">
        <w:rPr>
          <w:rFonts w:eastAsia="Cambria" w:cs="Times New Roman"/>
          <w:u w:val="single"/>
        </w:rPr>
        <w:t>Trump</w:t>
      </w:r>
      <w:r w:rsidRPr="008C407C">
        <w:rPr>
          <w:rFonts w:eastAsia="Cambria" w:cs="Times New Roman"/>
          <w:sz w:val="14"/>
        </w:rPr>
        <w:t xml:space="preserve">’s presidency is that before he took office, he </w:t>
      </w:r>
      <w:r w:rsidRPr="005A2E46">
        <w:rPr>
          <w:rFonts w:eastAsia="Cambria" w:cs="Times New Roman"/>
          <w:u w:val="single"/>
        </w:rPr>
        <w:t>threatened to govern as an</w:t>
      </w:r>
      <w:r w:rsidRPr="008C407C">
        <w:rPr>
          <w:rFonts w:eastAsia="Cambria" w:cs="Times New Roman"/>
          <w:sz w:val="14"/>
        </w:rPr>
        <w:t xml:space="preserve"> </w:t>
      </w:r>
      <w:r w:rsidRPr="005A2E46">
        <w:rPr>
          <w:rFonts w:eastAsia="Cambria" w:cs="Times New Roman"/>
          <w:u w:val="single"/>
        </w:rPr>
        <w:t xml:space="preserve">isolationist, </w:t>
      </w:r>
      <w:r w:rsidRPr="00FC171D">
        <w:rPr>
          <w:rStyle w:val="Emphasis"/>
        </w:rPr>
        <w:t>but he has not</w:t>
      </w:r>
      <w:r w:rsidRPr="005A2E46">
        <w:rPr>
          <w:rFonts w:eastAsia="Cambria" w:cs="Times New Roman"/>
          <w:u w:val="single"/>
        </w:rPr>
        <w:t>.</w:t>
      </w:r>
      <w:r w:rsidRPr="008C407C">
        <w:rPr>
          <w:rFonts w:eastAsia="Cambria" w:cs="Times New Roman"/>
          <w:sz w:val="14"/>
        </w:rPr>
        <w:t xml:space="preserve"> Instead of addressing the failures of primacy, he is exacerbating them. </w:t>
      </w:r>
      <w:r w:rsidRPr="005A2E46">
        <w:rPr>
          <w:rFonts w:eastAsia="Cambria" w:cs="Times New Roman"/>
          <w:u w:val="single"/>
        </w:rPr>
        <w:t>When running for office</w:t>
      </w:r>
      <w:r w:rsidRPr="00FC171D">
        <w:rPr>
          <w:rFonts w:eastAsia="Cambria" w:cs="Times New Roman"/>
          <w:u w:val="single"/>
        </w:rPr>
        <w:t xml:space="preserve">, </w:t>
      </w:r>
      <w:r w:rsidRPr="005C2EC1">
        <w:rPr>
          <w:rFonts w:eastAsia="Cambria" w:cs="Times New Roman"/>
          <w:highlight w:val="cyan"/>
          <w:u w:val="single"/>
        </w:rPr>
        <w:t>Trump</w:t>
      </w:r>
      <w:r w:rsidRPr="008C407C">
        <w:rPr>
          <w:rFonts w:eastAsia="Cambria" w:cs="Times New Roman"/>
          <w:sz w:val="14"/>
        </w:rPr>
        <w:t xml:space="preserve"> promised to extricate America from unnecessary wars. He </w:t>
      </w:r>
      <w:r w:rsidRPr="005A2E46">
        <w:rPr>
          <w:rFonts w:eastAsia="Cambria" w:cs="Times New Roman"/>
          <w:u w:val="single"/>
        </w:rPr>
        <w:t>toyed with the idea of tolerating</w:t>
      </w:r>
      <w:r w:rsidRPr="008C407C">
        <w:rPr>
          <w:rFonts w:eastAsia="Cambria" w:cs="Times New Roman"/>
          <w:sz w:val="14"/>
        </w:rPr>
        <w:t xml:space="preserve"> others’ nuclear </w:t>
      </w:r>
      <w:r w:rsidRPr="005A2E46">
        <w:rPr>
          <w:rFonts w:eastAsia="Cambria" w:cs="Times New Roman"/>
          <w:u w:val="single"/>
        </w:rPr>
        <w:t>proliferation</w:t>
      </w:r>
      <w:r w:rsidRPr="008C407C">
        <w:rPr>
          <w:rFonts w:eastAsia="Cambria" w:cs="Times New Roman"/>
          <w:sz w:val="14"/>
        </w:rPr>
        <w:t xml:space="preserve">. He </w:t>
      </w:r>
      <w:r w:rsidRPr="005A2E46">
        <w:rPr>
          <w:rFonts w:eastAsia="Cambria" w:cs="Times New Roman"/>
          <w:u w:val="single"/>
        </w:rPr>
        <w:t>pronounced NATO to be “obsolete.”</w:t>
      </w:r>
      <w:r w:rsidRPr="008C407C">
        <w:rPr>
          <w:rFonts w:eastAsia="Cambria" w:cs="Times New Roman"/>
          <w:sz w:val="14"/>
        </w:rPr>
        <w:t xml:space="preserve"> He </w:t>
      </w:r>
      <w:r w:rsidRPr="005A2E46">
        <w:rPr>
          <w:rFonts w:eastAsia="Cambria" w:cs="Times New Roman"/>
          <w:u w:val="single"/>
        </w:rPr>
        <w:t>took up the slogan of interwar isolationism</w:t>
      </w:r>
      <w:r w:rsidRPr="008C407C">
        <w:rPr>
          <w:rFonts w:eastAsia="Cambria" w:cs="Times New Roman"/>
          <w:sz w:val="14"/>
        </w:rPr>
        <w:t xml:space="preserve">, “America First.” This worldview persists. He is no convert to the traditional ethos of the Pax Americana. </w:t>
      </w:r>
      <w:r w:rsidRPr="005A2E46">
        <w:rPr>
          <w:rFonts w:eastAsia="Cambria" w:cs="Times New Roman"/>
          <w:u w:val="single"/>
        </w:rPr>
        <w:t>In his</w:t>
      </w:r>
      <w:r w:rsidRPr="008C407C">
        <w:rPr>
          <w:rFonts w:eastAsia="Cambria" w:cs="Times New Roman"/>
          <w:sz w:val="14"/>
        </w:rPr>
        <w:t xml:space="preserve"> contractual </w:t>
      </w:r>
      <w:r w:rsidRPr="005A2E46">
        <w:rPr>
          <w:rFonts w:eastAsia="Cambria" w:cs="Times New Roman"/>
          <w:u w:val="single"/>
        </w:rPr>
        <w:t>view of</w:t>
      </w:r>
      <w:r w:rsidRPr="008C407C">
        <w:rPr>
          <w:rFonts w:eastAsia="Cambria" w:cs="Times New Roman"/>
          <w:sz w:val="14"/>
        </w:rPr>
        <w:t xml:space="preserve"> </w:t>
      </w:r>
      <w:r w:rsidRPr="005A2E46">
        <w:rPr>
          <w:rFonts w:eastAsia="Cambria" w:cs="Times New Roman"/>
          <w:u w:val="single"/>
        </w:rPr>
        <w:t xml:space="preserve">international affairs, </w:t>
      </w:r>
      <w:r w:rsidRPr="00FC171D">
        <w:rPr>
          <w:rStyle w:val="Emphasis"/>
        </w:rPr>
        <w:t>he</w:t>
      </w:r>
      <w:r w:rsidRPr="005C2EC1">
        <w:rPr>
          <w:rStyle w:val="Emphasis"/>
          <w:highlight w:val="cyan"/>
        </w:rPr>
        <w:t xml:space="preserve"> would prefer</w:t>
      </w:r>
      <w:r w:rsidRPr="005C2EC1">
        <w:rPr>
          <w:rFonts w:eastAsia="Cambria" w:cs="Times New Roman"/>
          <w:highlight w:val="cyan"/>
          <w:u w:val="single"/>
        </w:rPr>
        <w:t xml:space="preserve"> to </w:t>
      </w:r>
      <w:r w:rsidRPr="005C2EC1">
        <w:rPr>
          <w:rStyle w:val="Emphasis"/>
          <w:highlight w:val="cyan"/>
        </w:rPr>
        <w:t>draw down</w:t>
      </w:r>
      <w:r w:rsidRPr="00FC171D">
        <w:rPr>
          <w:rStyle w:val="Emphasis"/>
        </w:rPr>
        <w:t xml:space="preserve"> global military </w:t>
      </w:r>
      <w:r w:rsidRPr="005C2EC1">
        <w:rPr>
          <w:rStyle w:val="Emphasis"/>
          <w:highlight w:val="cyan"/>
        </w:rPr>
        <w:t>deployments</w:t>
      </w:r>
      <w:r w:rsidRPr="005A2E46">
        <w:rPr>
          <w:rFonts w:eastAsia="Cambria" w:cs="Times New Roman"/>
          <w:u w:val="single"/>
        </w:rPr>
        <w:t xml:space="preserve">. </w:t>
      </w:r>
      <w:r w:rsidRPr="00FC171D">
        <w:rPr>
          <w:rStyle w:val="Emphasis"/>
        </w:rPr>
        <w:t xml:space="preserve">He would prefer </w:t>
      </w:r>
      <w:r w:rsidRPr="005C2EC1">
        <w:rPr>
          <w:rStyle w:val="Emphasis"/>
          <w:highlight w:val="cyan"/>
        </w:rPr>
        <w:t>not to be bound by alliance commitments</w:t>
      </w:r>
      <w:r w:rsidRPr="005A2E46">
        <w:rPr>
          <w:rFonts w:eastAsia="Cambria" w:cs="Times New Roman"/>
          <w:u w:val="single"/>
        </w:rPr>
        <w:t>.</w:t>
      </w:r>
      <w:r w:rsidRPr="008C407C">
        <w:rPr>
          <w:rFonts w:eastAsia="Cambria" w:cs="Times New Roman"/>
          <w:sz w:val="14"/>
        </w:rPr>
        <w:t xml:space="preserve"> He would rather accommodate other major powers and let them dominate their back yards. He would be content for regional powers to be security providers. And he has no time for the traditional logic that the hegemon pays more than the lion’s share of the defense bill in order to keep allies subordinate. </w:t>
      </w:r>
      <w:r w:rsidRPr="00FC171D">
        <w:rPr>
          <w:rStyle w:val="Emphasis"/>
        </w:rPr>
        <w:t>He has not governed this way</w:t>
      </w:r>
      <w:r w:rsidRPr="005A2E46">
        <w:rPr>
          <w:rFonts w:eastAsia="Cambria" w:cs="Times New Roman"/>
          <w:u w:val="single"/>
        </w:rPr>
        <w:t xml:space="preserve">. </w:t>
      </w:r>
      <w:r w:rsidRPr="00FC171D">
        <w:rPr>
          <w:rStyle w:val="Emphasis"/>
        </w:rPr>
        <w:t>Look beyond the tweets</w:t>
      </w:r>
      <w:r w:rsidRPr="005A2E46">
        <w:rPr>
          <w:rFonts w:eastAsia="Cambria" w:cs="Times New Roman"/>
          <w:u w:val="single"/>
        </w:rPr>
        <w:t xml:space="preserve"> to follow the money and the troops. </w:t>
      </w:r>
      <w:r w:rsidRPr="005C2EC1">
        <w:rPr>
          <w:rFonts w:eastAsia="Cambria" w:cs="Times New Roman"/>
          <w:highlight w:val="cyan"/>
          <w:u w:val="single"/>
        </w:rPr>
        <w:t xml:space="preserve">Trump is </w:t>
      </w:r>
      <w:r w:rsidRPr="005C2EC1">
        <w:rPr>
          <w:rStyle w:val="Emphasis"/>
          <w:highlight w:val="cyan"/>
        </w:rPr>
        <w:t>aggressively reasserting</w:t>
      </w:r>
      <w:r w:rsidRPr="00FC171D">
        <w:rPr>
          <w:rStyle w:val="Emphasis"/>
        </w:rPr>
        <w:t xml:space="preserve"> American </w:t>
      </w:r>
      <w:r w:rsidRPr="005C2EC1">
        <w:rPr>
          <w:rStyle w:val="Emphasis"/>
          <w:highlight w:val="cyan"/>
        </w:rPr>
        <w:t>primacy</w:t>
      </w:r>
      <w:r w:rsidRPr="008C407C">
        <w:rPr>
          <w:rFonts w:eastAsia="Cambria" w:cs="Times New Roman"/>
          <w:sz w:val="14"/>
        </w:rPr>
        <w:t xml:space="preserve">, not dismantling it. </w:t>
      </w:r>
      <w:r w:rsidRPr="005A2E46">
        <w:rPr>
          <w:rFonts w:eastAsia="Cambria" w:cs="Times New Roman"/>
          <w:u w:val="single"/>
        </w:rPr>
        <w:t>Rather than bringing the legions home, Trump is reinforcing their</w:t>
      </w:r>
      <w:r w:rsidRPr="008C407C">
        <w:rPr>
          <w:rFonts w:eastAsia="Cambria" w:cs="Times New Roman"/>
          <w:sz w:val="14"/>
        </w:rPr>
        <w:t xml:space="preserve"> central </w:t>
      </w:r>
      <w:r w:rsidRPr="005A2E46">
        <w:rPr>
          <w:rFonts w:eastAsia="Cambria" w:cs="Times New Roman"/>
          <w:u w:val="single"/>
        </w:rPr>
        <w:t xml:space="preserve">importance, </w:t>
      </w:r>
      <w:r w:rsidRPr="00FC171D">
        <w:rPr>
          <w:rStyle w:val="Emphasis"/>
        </w:rPr>
        <w:t>emptying the treasury</w:t>
      </w:r>
      <w:r w:rsidRPr="005A2E46">
        <w:rPr>
          <w:rFonts w:eastAsia="Cambria" w:cs="Times New Roman"/>
          <w:u w:val="single"/>
        </w:rPr>
        <w:t xml:space="preserve"> to strengthen them</w:t>
      </w:r>
      <w:r w:rsidRPr="008C407C">
        <w:rPr>
          <w:rFonts w:eastAsia="Cambria" w:cs="Times New Roman"/>
          <w:sz w:val="14"/>
        </w:rPr>
        <w:t xml:space="preserve">, and even asking for </w:t>
      </w:r>
      <w:r w:rsidRPr="005A2E46">
        <w:rPr>
          <w:rFonts w:eastAsia="Cambria" w:cs="Times New Roman"/>
          <w:u w:val="single"/>
        </w:rPr>
        <w:t>military</w:t>
      </w:r>
      <w:r w:rsidRPr="008C407C">
        <w:rPr>
          <w:rFonts w:eastAsia="Cambria" w:cs="Times New Roman"/>
          <w:sz w:val="14"/>
        </w:rPr>
        <w:t xml:space="preserve"> parades. Thanks to his deficit-financed military build-up plus his extravagant tax cuts, the annual budget deficit has ballooned by 12 percent since last year, and is projected to rise by an additional $100 billion a year. </w:t>
      </w:r>
      <w:r w:rsidRPr="005A2E46">
        <w:rPr>
          <w:rFonts w:eastAsia="Cambria" w:cs="Times New Roman"/>
          <w:u w:val="single"/>
        </w:rPr>
        <w:t>In the Middle East, Trump has</w:t>
      </w:r>
      <w:r w:rsidRPr="008C407C">
        <w:rPr>
          <w:rFonts w:eastAsia="Cambria" w:cs="Times New Roman"/>
          <w:sz w:val="14"/>
        </w:rPr>
        <w:t xml:space="preserve"> </w:t>
      </w:r>
      <w:r w:rsidRPr="005A2E46">
        <w:rPr>
          <w:rFonts w:eastAsia="Cambria" w:cs="Times New Roman"/>
          <w:u w:val="single"/>
        </w:rPr>
        <w:t>doubled down</w:t>
      </w:r>
      <w:r w:rsidRPr="008C407C">
        <w:rPr>
          <w:rFonts w:eastAsia="Cambria" w:cs="Times New Roman"/>
          <w:sz w:val="14"/>
        </w:rPr>
        <w:t xml:space="preserve"> on America’s bid to remain predominant for the foreseeable future, </w:t>
      </w:r>
      <w:r w:rsidRPr="005C2EC1">
        <w:rPr>
          <w:rStyle w:val="Emphasis"/>
          <w:highlight w:val="cyan"/>
        </w:rPr>
        <w:t>increasing</w:t>
      </w:r>
      <w:r w:rsidRPr="008C407C">
        <w:rPr>
          <w:rFonts w:eastAsia="Cambria" w:cs="Times New Roman"/>
          <w:sz w:val="14"/>
        </w:rPr>
        <w:t xml:space="preserve"> civilian and military </w:t>
      </w:r>
      <w:r w:rsidRPr="005C2EC1">
        <w:rPr>
          <w:rStyle w:val="Emphasis"/>
          <w:highlight w:val="cyan"/>
        </w:rPr>
        <w:t>deployments</w:t>
      </w:r>
      <w:r w:rsidRPr="005A2E46">
        <w:rPr>
          <w:rFonts w:eastAsia="Cambria" w:cs="Times New Roman"/>
          <w:u w:val="single"/>
        </w:rPr>
        <w:t xml:space="preserve"> by 33 percent</w:t>
      </w:r>
      <w:r w:rsidRPr="008C407C">
        <w:rPr>
          <w:rFonts w:eastAsia="Cambria" w:cs="Times New Roman"/>
          <w:sz w:val="14"/>
        </w:rPr>
        <w:t xml:space="preserve"> (as of November 2017) </w:t>
      </w:r>
      <w:r w:rsidRPr="005A2E46">
        <w:rPr>
          <w:rFonts w:eastAsia="Cambria" w:cs="Times New Roman"/>
          <w:u w:val="single"/>
        </w:rPr>
        <w:t xml:space="preserve">along with </w:t>
      </w:r>
      <w:r w:rsidRPr="005C2EC1">
        <w:rPr>
          <w:rStyle w:val="Emphasis"/>
          <w:highlight w:val="cyan"/>
        </w:rPr>
        <w:t>accelerated arms sales</w:t>
      </w:r>
      <w:r w:rsidRPr="008C407C">
        <w:rPr>
          <w:rFonts w:eastAsia="Cambria" w:cs="Times New Roman"/>
          <w:sz w:val="14"/>
        </w:rPr>
        <w:t xml:space="preserve">, while strengthening ties with the Saudi bloc and Israel to confront and coerce Iran, America’s main rival in the region. In Asia, Trump has pursued the nuclear disarmament of North Korea while </w:t>
      </w:r>
      <w:r w:rsidRPr="005A2E46">
        <w:rPr>
          <w:rFonts w:eastAsia="Cambria" w:cs="Times New Roman"/>
          <w:u w:val="single"/>
        </w:rPr>
        <w:t>increasingly confronting China about Taiwan</w:t>
      </w:r>
      <w:r w:rsidRPr="008C407C">
        <w:rPr>
          <w:rFonts w:eastAsia="Cambria" w:cs="Times New Roman"/>
          <w:sz w:val="14"/>
        </w:rPr>
        <w:t xml:space="preserve">, trade, </w:t>
      </w:r>
      <w:r w:rsidRPr="005A2E46">
        <w:rPr>
          <w:rFonts w:eastAsia="Cambria" w:cs="Times New Roman"/>
          <w:u w:val="single"/>
        </w:rPr>
        <w:t>and the South China Sea</w:t>
      </w:r>
      <w:r w:rsidRPr="008C407C">
        <w:rPr>
          <w:rFonts w:eastAsia="Cambria" w:cs="Times New Roman"/>
          <w:sz w:val="14"/>
        </w:rPr>
        <w:t xml:space="preserve">. We can debate what to call this, but it isn’t isolationism. The disjuncture between Trump’s anti-traditionalism and American deeds, indeed between Trump and the policy thrust of the executive branch, is most apparent in U.S.-Russian relations. Trump’s notorious words are often contradicted by the details of actual policy. Trump stands accused of treasonous collaboration with Vladimir Putin’s regime, due not only to allegations of electoral interference and private one-on-one meetings, but deferential statements about Russia’s security interests, congratulating Putin on re-election, and suggesting that Russia be invited back to the G-7. But amid the U.S. foreign policy establishment’s fascination for the extent of Trump’s collusion with Putin, its almost Trumpian fixation with televisual optics, and its fondness for grandiose tracts about “world order,” it neglects the prosaic details of concrete commitments. Consider the totality of American policy towards Russia since January 2017, which is the product of multiple decision-making centers, and some of which is forged despite Trump. Around the infamous Brussels and Helsinki reports, a significant act went under-reported. Before he went to Brussels, </w:t>
      </w:r>
      <w:r w:rsidRPr="005A2E46">
        <w:rPr>
          <w:rFonts w:eastAsia="Cambria" w:cs="Times New Roman"/>
          <w:u w:val="single"/>
        </w:rPr>
        <w:t>Trump</w:t>
      </w:r>
      <w:r w:rsidRPr="008C407C">
        <w:rPr>
          <w:rFonts w:eastAsia="Cambria" w:cs="Times New Roman"/>
          <w:sz w:val="14"/>
        </w:rPr>
        <w:t xml:space="preserve"> addressed the Three Seas Initiative at Warsaw, where he </w:t>
      </w:r>
      <w:r w:rsidRPr="005A2E46">
        <w:rPr>
          <w:rFonts w:eastAsia="Cambria" w:cs="Times New Roman"/>
          <w:u w:val="single"/>
        </w:rPr>
        <w:t>pitched the U</w:t>
      </w:r>
      <w:r w:rsidRPr="008C407C">
        <w:rPr>
          <w:rFonts w:eastAsia="Cambria" w:cs="Times New Roman"/>
          <w:sz w:val="14"/>
        </w:rPr>
        <w:t xml:space="preserve">nited </w:t>
      </w:r>
      <w:r w:rsidRPr="005A2E46">
        <w:rPr>
          <w:rFonts w:eastAsia="Cambria" w:cs="Times New Roman"/>
          <w:u w:val="single"/>
        </w:rPr>
        <w:t>S</w:t>
      </w:r>
      <w:r w:rsidRPr="008C407C">
        <w:rPr>
          <w:rFonts w:eastAsia="Cambria" w:cs="Times New Roman"/>
          <w:sz w:val="14"/>
        </w:rPr>
        <w:t xml:space="preserve">tates </w:t>
      </w:r>
      <w:r w:rsidRPr="005A2E46">
        <w:rPr>
          <w:rFonts w:eastAsia="Cambria" w:cs="Times New Roman"/>
          <w:u w:val="single"/>
        </w:rPr>
        <w:t>as an alternative energy supplier to Russia, explicitly to break Russia’s gas monopoly,</w:t>
      </w:r>
      <w:r w:rsidRPr="008C407C">
        <w:rPr>
          <w:rFonts w:eastAsia="Cambria" w:cs="Times New Roman"/>
          <w:sz w:val="14"/>
        </w:rPr>
        <w:t xml:space="preserve"> his Energy Secretary presented the United States as an alternative market provider to the Nord Stream 2 pipeline. Moscow noticed with displeasure. Whether or not Trump threatened to quit NATO, its members are spending evermore on defense, which is not a happy result for Russia. Despite protestations, European states retain powerful incentives to stick with Washington. There are no signs of their abandoning the alliance to rearm independently or bandwagon with other powers. Consider too other measures. </w:t>
      </w:r>
      <w:r w:rsidRPr="005A2E46">
        <w:rPr>
          <w:rFonts w:eastAsia="Cambria" w:cs="Times New Roman"/>
          <w:u w:val="single"/>
        </w:rPr>
        <w:t>He</w:t>
      </w:r>
      <w:r w:rsidRPr="008C407C">
        <w:rPr>
          <w:rFonts w:eastAsia="Cambria" w:cs="Times New Roman"/>
          <w:sz w:val="14"/>
        </w:rPr>
        <w:t xml:space="preserve"> has </w:t>
      </w:r>
      <w:r w:rsidRPr="005A2E46">
        <w:rPr>
          <w:rFonts w:eastAsia="Cambria" w:cs="Times New Roman"/>
          <w:u w:val="single"/>
        </w:rPr>
        <w:t>appointed hawkish American primacists and Putin critics to Russia-related official posts. He</w:t>
      </w:r>
      <w:r w:rsidRPr="008C407C">
        <w:rPr>
          <w:rFonts w:eastAsia="Cambria" w:cs="Times New Roman"/>
          <w:sz w:val="14"/>
        </w:rPr>
        <w:t xml:space="preserve"> has </w:t>
      </w:r>
      <w:r w:rsidRPr="005A2E46">
        <w:rPr>
          <w:rFonts w:eastAsia="Cambria" w:cs="Times New Roman"/>
          <w:u w:val="single"/>
        </w:rPr>
        <w:t>expanded sanctions</w:t>
      </w:r>
      <w:r w:rsidRPr="008C407C">
        <w:rPr>
          <w:rFonts w:eastAsia="Cambria" w:cs="Times New Roman"/>
          <w:sz w:val="14"/>
        </w:rPr>
        <w:t xml:space="preserve">, including an expanded Magnitsky list of targets. The Justice Department has forced Russia Today to register as a foreign agent. Trump has </w:t>
      </w:r>
      <w:r w:rsidRPr="005A2E46">
        <w:rPr>
          <w:rFonts w:eastAsia="Cambria" w:cs="Times New Roman"/>
          <w:u w:val="single"/>
        </w:rPr>
        <w:t>expelled Russian diplomats</w:t>
      </w:r>
      <w:r w:rsidRPr="008C407C">
        <w:rPr>
          <w:rFonts w:eastAsia="Cambria" w:cs="Times New Roman"/>
          <w:sz w:val="14"/>
        </w:rPr>
        <w:t xml:space="preserve">. Trump has </w:t>
      </w:r>
      <w:r w:rsidRPr="005C2EC1">
        <w:rPr>
          <w:rStyle w:val="Emphasis"/>
          <w:highlight w:val="cyan"/>
        </w:rPr>
        <w:t>armed Ukraine</w:t>
      </w:r>
      <w:r w:rsidRPr="008C407C">
        <w:rPr>
          <w:rFonts w:eastAsia="Cambria" w:cs="Times New Roman"/>
          <w:sz w:val="14"/>
        </w:rPr>
        <w:t xml:space="preserve">, </w:t>
      </w:r>
      <w:r w:rsidRPr="005A2E46">
        <w:rPr>
          <w:rFonts w:eastAsia="Cambria" w:cs="Times New Roman"/>
          <w:u w:val="single"/>
        </w:rPr>
        <w:t>Romania and Poland</w:t>
      </w:r>
      <w:r w:rsidRPr="008C407C">
        <w:rPr>
          <w:rFonts w:eastAsia="Cambria" w:cs="Times New Roman"/>
          <w:sz w:val="14"/>
        </w:rPr>
        <w:t xml:space="preserve">. </w:t>
      </w:r>
      <w:r w:rsidRPr="005A2E46">
        <w:rPr>
          <w:rFonts w:eastAsia="Cambria" w:cs="Times New Roman"/>
          <w:u w:val="single"/>
        </w:rPr>
        <w:t xml:space="preserve">The U.S. has </w:t>
      </w:r>
      <w:r w:rsidRPr="005C2EC1">
        <w:rPr>
          <w:rStyle w:val="Emphasis"/>
          <w:highlight w:val="cyan"/>
        </w:rPr>
        <w:t>reinforced NATO</w:t>
      </w:r>
      <w:r w:rsidRPr="005A2E46">
        <w:rPr>
          <w:rFonts w:eastAsia="Cambria" w:cs="Times New Roman"/>
          <w:u w:val="single"/>
        </w:rPr>
        <w:t xml:space="preserve">’s enhanced </w:t>
      </w:r>
      <w:r w:rsidRPr="005C2EC1">
        <w:rPr>
          <w:rStyle w:val="Emphasis"/>
          <w:highlight w:val="cyan"/>
        </w:rPr>
        <w:t>forward presence</w:t>
      </w:r>
      <w:r w:rsidRPr="008C407C">
        <w:rPr>
          <w:rFonts w:eastAsia="Cambria" w:cs="Times New Roman"/>
          <w:sz w:val="14"/>
        </w:rPr>
        <w:t xml:space="preserve"> in Poland and the Baltic states with increased troop numbers and more exercises, and presided over the expansion of NATO into Montenegro and Macedonia, against Russian efforts to keep its clients in the Balkans and resist E.U.-NATO enlargement, while courting Ukraine and Georgia as future alliance members. The United States also acquires low-yield nuclear weapons with the explicit rationale of competition against Moscow, to remain “top of the pack” among nuclear powers. </w:t>
      </w:r>
      <w:r w:rsidRPr="005A2E46">
        <w:rPr>
          <w:rFonts w:eastAsia="Cambria" w:cs="Times New Roman"/>
          <w:u w:val="single"/>
        </w:rPr>
        <w:t xml:space="preserve">Trump twice authorized </w:t>
      </w:r>
      <w:r w:rsidRPr="005C2EC1">
        <w:rPr>
          <w:rFonts w:eastAsia="Cambria" w:cs="Times New Roman"/>
          <w:highlight w:val="cyan"/>
          <w:u w:val="single"/>
        </w:rPr>
        <w:t>airstrikes against Syria</w:t>
      </w:r>
      <w:r w:rsidRPr="005A2E46">
        <w:rPr>
          <w:rFonts w:eastAsia="Cambria" w:cs="Times New Roman"/>
          <w:u w:val="single"/>
        </w:rPr>
        <w:t>, Russia’s Middle Eastern client state, against Putin’s protests</w:t>
      </w:r>
      <w:r w:rsidRPr="008C407C">
        <w:rPr>
          <w:rFonts w:eastAsia="Cambria" w:cs="Times New Roman"/>
          <w:sz w:val="14"/>
        </w:rPr>
        <w:t>. He also loosened the rules of engagement in Syria, struck Russian troops and mercenaries there and bragged about it. So far, the U.S. refuses to recognize Crimea as part of Russia. Is this Putin’s dream? Some commentators, like Daniel Vajdich and James Carafano, maintain this confrontational stance is Trump’s own. Carafano attributes Trump’s reassertion of American hegemony to a coherent Trumpian vision, a “large dose of peace through strength: showing strong face to his enemies with military and economic pressure,” while offering them a “chance to stop competing.” This is an elegant explanation. But it overstates the president’s command of the policy process. The picture that emerges is more fraught. A surer verdict must await future archives, but from the pattern of what we can know about the process behind these choices, a reluctant Trump is constrained to maintain a hard-line policy mix</w:t>
      </w:r>
      <w:r w:rsidRPr="005A2E46">
        <w:rPr>
          <w:rFonts w:eastAsia="Cambria" w:cs="Times New Roman"/>
          <w:u w:val="single"/>
        </w:rPr>
        <w:t xml:space="preserve">. </w:t>
      </w:r>
      <w:r w:rsidRPr="00FC171D">
        <w:rPr>
          <w:rStyle w:val="Emphasis"/>
        </w:rPr>
        <w:t xml:space="preserve">This is </w:t>
      </w:r>
      <w:r w:rsidRPr="005C2EC1">
        <w:rPr>
          <w:rStyle w:val="Emphasis"/>
          <w:highlight w:val="cyan"/>
        </w:rPr>
        <w:t>despite his</w:t>
      </w:r>
      <w:r w:rsidRPr="005A2E46">
        <w:rPr>
          <w:rFonts w:eastAsia="Cambria" w:cs="Times New Roman"/>
          <w:u w:val="single"/>
        </w:rPr>
        <w:t xml:space="preserve"> public braggadocio and despite his </w:t>
      </w:r>
      <w:r w:rsidRPr="005C2EC1">
        <w:rPr>
          <w:rStyle w:val="Emphasis"/>
          <w:highlight w:val="cyan"/>
        </w:rPr>
        <w:t>instinctive belief</w:t>
      </w:r>
      <w:r w:rsidRPr="005A2E46">
        <w:rPr>
          <w:rFonts w:eastAsia="Cambria" w:cs="Times New Roman"/>
          <w:u w:val="single"/>
        </w:rPr>
        <w:t xml:space="preserve"> that Washington should delegate anti-Putin countermeasures to Europeans.</w:t>
      </w:r>
      <w:r w:rsidRPr="008C407C">
        <w:rPr>
          <w:rFonts w:eastAsia="Cambria" w:cs="Times New Roman"/>
          <w:sz w:val="14"/>
        </w:rPr>
        <w:t xml:space="preserve"> Similarly, </w:t>
      </w:r>
      <w:r w:rsidRPr="005C2EC1">
        <w:rPr>
          <w:rFonts w:eastAsia="Cambria" w:cs="Times New Roman"/>
          <w:highlight w:val="cyan"/>
          <w:u w:val="single"/>
        </w:rPr>
        <w:t xml:space="preserve">he retains a </w:t>
      </w:r>
      <w:r w:rsidRPr="005A2E46">
        <w:rPr>
          <w:rFonts w:eastAsia="Cambria" w:cs="Times New Roman"/>
          <w:u w:val="single"/>
        </w:rPr>
        <w:t xml:space="preserve">personal </w:t>
      </w:r>
      <w:r w:rsidRPr="005C2EC1">
        <w:rPr>
          <w:rFonts w:eastAsia="Cambria" w:cs="Times New Roman"/>
          <w:highlight w:val="cyan"/>
          <w:u w:val="single"/>
        </w:rPr>
        <w:t>preference for pulling troops</w:t>
      </w:r>
      <w:r w:rsidRPr="005A2E46">
        <w:rPr>
          <w:rFonts w:eastAsia="Cambria" w:cs="Times New Roman"/>
          <w:u w:val="single"/>
        </w:rPr>
        <w:t xml:space="preserve"> out</w:t>
      </w:r>
      <w:r w:rsidRPr="008C407C">
        <w:rPr>
          <w:rFonts w:eastAsia="Cambria" w:cs="Times New Roman"/>
          <w:sz w:val="14"/>
        </w:rPr>
        <w:t xml:space="preserve"> of Afghanistan, South Korea, and Syria. </w:t>
      </w:r>
      <w:r w:rsidRPr="00FC171D">
        <w:rPr>
          <w:rStyle w:val="Emphasis"/>
        </w:rPr>
        <w:t xml:space="preserve">Yet </w:t>
      </w:r>
      <w:r w:rsidRPr="005C2EC1">
        <w:rPr>
          <w:rStyle w:val="Emphasis"/>
          <w:highlight w:val="cyan"/>
        </w:rPr>
        <w:t>advisors pressed him successfully</w:t>
      </w:r>
      <w:r w:rsidRPr="005A2E46">
        <w:rPr>
          <w:rFonts w:eastAsia="Cambria" w:cs="Times New Roman"/>
          <w:u w:val="single"/>
        </w:rPr>
        <w:t xml:space="preserve"> to maintain the traditional U.S. posture so far</w:t>
      </w:r>
      <w:r w:rsidRPr="008C407C">
        <w:rPr>
          <w:rFonts w:eastAsia="Cambria" w:cs="Times New Roman"/>
          <w:sz w:val="14"/>
        </w:rPr>
        <w:t xml:space="preserve">. “You guys want me to send troops everywhere,” Trump charged Secretary of Defense Mattis, whose response (“You have no choice”) carried the day. </w:t>
      </w:r>
      <w:r w:rsidRPr="005A2E46">
        <w:rPr>
          <w:rFonts w:eastAsia="Cambria" w:cs="Times New Roman"/>
          <w:u w:val="single"/>
        </w:rPr>
        <w:t>As well as being subject to constant advice to maintain a tough stance on Russian adventurism</w:t>
      </w:r>
      <w:r w:rsidRPr="008C407C">
        <w:rPr>
          <w:rFonts w:eastAsia="Cambria" w:cs="Times New Roman"/>
          <w:sz w:val="14"/>
        </w:rPr>
        <w:t xml:space="preserve">, domestic criticism of any conciliation of Russia and </w:t>
      </w:r>
      <w:r w:rsidRPr="005A2E46">
        <w:rPr>
          <w:rFonts w:eastAsia="Cambria" w:cs="Times New Roman"/>
          <w:u w:val="single"/>
        </w:rPr>
        <w:t>the Mueller investigation</w:t>
      </w:r>
      <w:r w:rsidRPr="008C407C">
        <w:rPr>
          <w:rFonts w:eastAsia="Cambria" w:cs="Times New Roman"/>
          <w:sz w:val="14"/>
        </w:rPr>
        <w:t xml:space="preserve"> that the foreign policy establishment </w:t>
      </w:r>
      <w:r w:rsidRPr="005A2E46">
        <w:rPr>
          <w:rFonts w:eastAsia="Cambria" w:cs="Times New Roman"/>
          <w:u w:val="single"/>
        </w:rPr>
        <w:t>has encouraged</w:t>
      </w:r>
      <w:r w:rsidRPr="008C407C">
        <w:rPr>
          <w:rFonts w:eastAsia="Cambria" w:cs="Times New Roman"/>
          <w:sz w:val="14"/>
        </w:rPr>
        <w:t xml:space="preserve"> have led </w:t>
      </w:r>
      <w:r w:rsidRPr="005A2E46">
        <w:rPr>
          <w:rFonts w:eastAsia="Cambria" w:cs="Times New Roman"/>
          <w:u w:val="single"/>
        </w:rPr>
        <w:t>Trump</w:t>
      </w:r>
      <w:r w:rsidRPr="008C407C">
        <w:rPr>
          <w:rFonts w:eastAsia="Cambria" w:cs="Times New Roman"/>
          <w:sz w:val="14"/>
        </w:rPr>
        <w:t xml:space="preserve"> to complain that he “can’t put on the charm” or “be president.” </w:t>
      </w:r>
      <w:r w:rsidRPr="00FC171D">
        <w:rPr>
          <w:rStyle w:val="Emphasis"/>
        </w:rPr>
        <w:t>Trump acknowledges</w:t>
      </w:r>
      <w:r w:rsidRPr="005A2E46">
        <w:rPr>
          <w:rFonts w:eastAsia="Cambria" w:cs="Times New Roman"/>
          <w:u w:val="single"/>
        </w:rPr>
        <w:t xml:space="preserve"> that </w:t>
      </w:r>
      <w:r w:rsidRPr="00FC171D">
        <w:rPr>
          <w:rStyle w:val="Emphasis"/>
        </w:rPr>
        <w:t>he is boxed in</w:t>
      </w:r>
      <w:r w:rsidRPr="008C407C">
        <w:rPr>
          <w:rFonts w:eastAsia="Cambria" w:cs="Times New Roman"/>
          <w:sz w:val="14"/>
        </w:rPr>
        <w:t xml:space="preserve">: “Anything you do, it’s always going to be… ‘He loves Russia.’” “I just want peace,” </w:t>
      </w:r>
      <w:r w:rsidRPr="005A2E46">
        <w:rPr>
          <w:rFonts w:eastAsia="Cambria" w:cs="Times New Roman"/>
          <w:u w:val="single"/>
        </w:rPr>
        <w:t>he complained when aides pushed him (successfully) to supply lethal aid to the Ukraine.</w:t>
      </w:r>
      <w:r w:rsidRPr="008C407C">
        <w:rPr>
          <w:rFonts w:eastAsia="Cambria" w:cs="Times New Roman"/>
          <w:sz w:val="14"/>
        </w:rPr>
        <w:t xml:space="preserve"> The White House initially invited Putin to visit Washington, but subsequently postponed the occasion, citing the “Russia witch hunt.” </w:t>
      </w:r>
      <w:r w:rsidRPr="005A2E46">
        <w:rPr>
          <w:rFonts w:eastAsia="Cambria" w:cs="Times New Roman"/>
          <w:u w:val="single"/>
        </w:rPr>
        <w:t>If Trump had his way</w:t>
      </w:r>
      <w:r w:rsidRPr="008C407C">
        <w:rPr>
          <w:rFonts w:eastAsia="Cambria" w:cs="Times New Roman"/>
          <w:sz w:val="14"/>
        </w:rPr>
        <w:t xml:space="preserve">, as one former official put it, </w:t>
      </w:r>
      <w:r w:rsidRPr="005A2E46">
        <w:rPr>
          <w:rFonts w:eastAsia="Cambria" w:cs="Times New Roman"/>
          <w:u w:val="single"/>
        </w:rPr>
        <w:t xml:space="preserve">he would purse a “much more open and friendly policy with Russia.” </w:t>
      </w:r>
      <w:r w:rsidRPr="005C2EC1">
        <w:rPr>
          <w:rFonts w:eastAsia="Cambria" w:cs="Times New Roman"/>
          <w:highlight w:val="cyan"/>
          <w:u w:val="single"/>
        </w:rPr>
        <w:t>So far, he hasn’t had his way</w:t>
      </w:r>
      <w:r w:rsidRPr="005A2E46">
        <w:rPr>
          <w:rFonts w:eastAsia="Cambria" w:cs="Times New Roman"/>
          <w:u w:val="single"/>
        </w:rPr>
        <w:t xml:space="preserve"> on most first order questions. The environment is too resistant.</w:t>
      </w:r>
      <w:r w:rsidRPr="008C407C">
        <w:rPr>
          <w:rFonts w:eastAsia="Cambria" w:cs="Times New Roman"/>
          <w:sz w:val="14"/>
        </w:rPr>
        <w:t xml:space="preserve"> The actor is not determined enough </w:t>
      </w:r>
      <w:r w:rsidRPr="005C2EC1">
        <w:rPr>
          <w:rFonts w:eastAsia="Cambria" w:cs="Times New Roman"/>
          <w:highlight w:val="cyan"/>
          <w:u w:val="single"/>
        </w:rPr>
        <w:t xml:space="preserve">and doesn’t have </w:t>
      </w:r>
      <w:r w:rsidRPr="00FC171D">
        <w:rPr>
          <w:rFonts w:eastAsia="Cambria" w:cs="Times New Roman"/>
          <w:u w:val="single"/>
        </w:rPr>
        <w:t xml:space="preserve">enough </w:t>
      </w:r>
      <w:r w:rsidRPr="005C2EC1">
        <w:rPr>
          <w:rStyle w:val="Emphasis"/>
          <w:highlight w:val="cyan"/>
        </w:rPr>
        <w:t>p</w:t>
      </w:r>
      <w:r w:rsidRPr="008C407C">
        <w:rPr>
          <w:sz w:val="14"/>
          <w:szCs w:val="16"/>
        </w:rPr>
        <w:t xml:space="preserve">olitical </w:t>
      </w:r>
      <w:r w:rsidRPr="005C2EC1">
        <w:rPr>
          <w:rStyle w:val="Emphasis"/>
          <w:highlight w:val="cyan"/>
        </w:rPr>
        <w:t>c</w:t>
      </w:r>
      <w:r w:rsidRPr="008C407C">
        <w:rPr>
          <w:sz w:val="14"/>
          <w:szCs w:val="16"/>
        </w:rPr>
        <w:t xml:space="preserve">apital to spend. </w:t>
      </w:r>
      <w:r w:rsidRPr="008C407C">
        <w:rPr>
          <w:rFonts w:eastAsia="Cambria" w:cs="Times New Roman"/>
          <w:sz w:val="14"/>
        </w:rPr>
        <w:t xml:space="preserve">True, in the field of economics, Trump’s stoking of trade wars and large leaps in protectionism are a departure from post-Cold War policies, though he adheres to the impulse of creating markets open for American business and on American terms. On security questions, though, if it is hard politically to arrange a Putin visit to the White House, the constraints against doing what Moscow would like, negotiating a “Yalta-2” grand bargain to recognize a Russian sphere of influence — or withdraw from Europe — are strong. </w:t>
      </w:r>
      <w:r w:rsidRPr="005A2E46">
        <w:rPr>
          <w:rFonts w:eastAsia="Cambria" w:cs="Times New Roman"/>
          <w:u w:val="single"/>
        </w:rPr>
        <w:t>It is thus premature to argue that Trump is “off the chain,”</w:t>
      </w:r>
      <w:r w:rsidRPr="008C407C">
        <w:rPr>
          <w:rFonts w:eastAsia="Cambria" w:cs="Times New Roman"/>
          <w:sz w:val="14"/>
        </w:rPr>
        <w:t xml:space="preserve"> as Hal Brands does. Brands notes that the constraining influence of Secretary Jim Mattis has waned, now that he has fallen out of favor, and that Trump is increasingly being Trump. Yet none of the concrete policies identified above have lapsed. And to focus on palace intrigue over which appointee is in the ascendancy is to miss the larger pattern. While Trump periodically falls out with just about everyone, the policy ecosystem is dominated by primacists and the primacy consensus. Though Tillerson and McMaster fell from grace and departed, the pool of capable talent from which the president selected appointees remains primacist. As Steve Bannon once observed, once you remove anti-Trump neoconservatives and never-Trumpers, the group of viable conservative candidates for official positions is not a “deep bench.” Accordingly, Trump has replaced estranged hawkish primacists with even more hawkish primacists as his new consiglieres: Secretary of State Mike Pompeo and National Security Advisor John Bolton, alongside U.N. Ambassador Nikki Haley who endures as the unapologetic voice of superpower assertion. The Precipice: Trump’s Second Term </w:t>
      </w:r>
      <w:r w:rsidRPr="005A2E46">
        <w:rPr>
          <w:rFonts w:eastAsia="Cambria" w:cs="Times New Roman"/>
          <w:u w:val="single"/>
        </w:rPr>
        <w:t>We would be wise to entertain the possibility of a second term of Trump</w:t>
      </w:r>
      <w:r w:rsidRPr="008C407C">
        <w:rPr>
          <w:rFonts w:eastAsia="Cambria" w:cs="Times New Roman"/>
          <w:sz w:val="14"/>
        </w:rPr>
        <w:t xml:space="preserve">. Thus far, it has proven futile for Trump’s critics to seek refuge in wishful expectations that he would go away, a wish found wanting every time it is updated. Recall that critics have hoped Trump wouldn’t win the nomination; that he would lose the election; that he would be impeached; that he will not stand again for office. The hope for a post-Trump return to political normality is similarly vain. After Trump there will likely be more Trumps, given the force of populist revolt that he has stirred, and the general dissatisfaction with the alleged liberal world order, whose breakdown and failures made Trumpism possible in the first place. There are good reasons to expect Trump to be a strong contender for re-election. Since World War II, incumbency has been a strong force in U.S. presidential politics. It has been rare for one of the two major parties to hold the presidency for only one term. Consider too Trump’s standing. His disapproval ratings are at historic highs, yet he also strongly mobilizes his base. Donations to Trump’s re-election campaign flood in. Trump enjoys near record approval from Republican voters, with no sign of mass defections. As things stand, he can campaign for a second term with a contentious but powerful story: a booming economy, low unemployment, a rising stock market, strictly enforced borders and tariff walls, and making peace through tough confrontation of North Korea and Iran. Each of these claims can be unpicked. But rebutting them takes explanation. In politics, if you’re explaining, you’re failing. Trump may be fortunate that his re-election timetable coincides with the right side of an economic “boom bust” cycle. </w:t>
      </w:r>
      <w:r w:rsidRPr="005C2EC1">
        <w:rPr>
          <w:rFonts w:eastAsia="Cambria" w:cs="Times New Roman"/>
          <w:highlight w:val="cyan"/>
          <w:u w:val="single"/>
        </w:rPr>
        <w:t xml:space="preserve">Were he to win a </w:t>
      </w:r>
      <w:r w:rsidRPr="005C2EC1">
        <w:rPr>
          <w:rStyle w:val="Emphasis"/>
          <w:highlight w:val="cyan"/>
        </w:rPr>
        <w:t>second term</w:t>
      </w:r>
      <w:r w:rsidRPr="008C407C">
        <w:rPr>
          <w:rFonts w:eastAsia="Cambria" w:cs="Times New Roman"/>
          <w:sz w:val="14"/>
        </w:rPr>
        <w:t xml:space="preserve">, and especially if the margin was more decisive, the conditions of his presidency would change. If he won big, </w:t>
      </w:r>
      <w:r w:rsidRPr="005C2EC1">
        <w:rPr>
          <w:rFonts w:eastAsia="Cambria" w:cs="Times New Roman"/>
          <w:highlight w:val="cyan"/>
          <w:u w:val="single"/>
        </w:rPr>
        <w:t xml:space="preserve">he would have </w:t>
      </w:r>
      <w:r w:rsidRPr="005C2EC1">
        <w:rPr>
          <w:rStyle w:val="Emphasis"/>
          <w:highlight w:val="cyan"/>
        </w:rPr>
        <w:t xml:space="preserve">more </w:t>
      </w:r>
      <w:r w:rsidRPr="00FC171D">
        <w:rPr>
          <w:rStyle w:val="Emphasis"/>
        </w:rPr>
        <w:t>p</w:t>
      </w:r>
      <w:r w:rsidRPr="00FC171D">
        <w:rPr>
          <w:rFonts w:eastAsia="Cambria" w:cs="Times New Roman"/>
          <w:u w:val="single"/>
        </w:rPr>
        <w:t xml:space="preserve">olitical </w:t>
      </w:r>
      <w:r w:rsidRPr="00FC171D">
        <w:rPr>
          <w:rStyle w:val="Emphasis"/>
        </w:rPr>
        <w:t>c</w:t>
      </w:r>
      <w:r w:rsidRPr="00FC171D">
        <w:rPr>
          <w:rFonts w:eastAsia="Cambria" w:cs="Times New Roman"/>
          <w:u w:val="single"/>
        </w:rPr>
        <w:t>apital</w:t>
      </w:r>
      <w:r w:rsidRPr="005A2E46">
        <w:rPr>
          <w:rFonts w:eastAsia="Cambria" w:cs="Times New Roman"/>
          <w:u w:val="single"/>
        </w:rPr>
        <w:t xml:space="preserve"> to spend. He would feel </w:t>
      </w:r>
      <w:r w:rsidRPr="005C2EC1">
        <w:rPr>
          <w:rStyle w:val="Emphasis"/>
          <w:highlight w:val="cyan"/>
        </w:rPr>
        <w:t>vindicated</w:t>
      </w:r>
      <w:r w:rsidRPr="005C2EC1">
        <w:rPr>
          <w:rFonts w:eastAsia="Cambria" w:cs="Times New Roman"/>
          <w:highlight w:val="cyan"/>
          <w:u w:val="single"/>
        </w:rPr>
        <w:t xml:space="preserve"> by the authority of a second mandate</w:t>
      </w:r>
      <w:r w:rsidRPr="005A2E46">
        <w:rPr>
          <w:rFonts w:eastAsia="Cambria" w:cs="Times New Roman"/>
          <w:u w:val="single"/>
        </w:rPr>
        <w:t xml:space="preserve">. Term limits would mean that </w:t>
      </w:r>
      <w:r w:rsidRPr="005C2EC1">
        <w:rPr>
          <w:rStyle w:val="Emphasis"/>
          <w:highlight w:val="cyan"/>
        </w:rPr>
        <w:t>he would no longer</w:t>
      </w:r>
      <w:r w:rsidRPr="00FC171D">
        <w:rPr>
          <w:rStyle w:val="Emphasis"/>
        </w:rPr>
        <w:t xml:space="preserve"> need </w:t>
      </w:r>
      <w:r w:rsidRPr="005C2EC1">
        <w:rPr>
          <w:rStyle w:val="Emphasis"/>
          <w:highlight w:val="cyan"/>
        </w:rPr>
        <w:t>fear election failure</w:t>
      </w:r>
      <w:r w:rsidRPr="008C407C">
        <w:rPr>
          <w:rFonts w:eastAsia="Cambria" w:cs="Times New Roman"/>
          <w:sz w:val="14"/>
        </w:rPr>
        <w:t xml:space="preserve">. It is possible that </w:t>
      </w:r>
      <w:r w:rsidRPr="005C2EC1">
        <w:rPr>
          <w:rStyle w:val="Emphasis"/>
          <w:highlight w:val="cyan"/>
        </w:rPr>
        <w:t>Trump “Mark 2</w:t>
      </w:r>
      <w:r w:rsidRPr="005A2E46">
        <w:rPr>
          <w:rFonts w:eastAsia="Cambria" w:cs="Times New Roman"/>
          <w:u w:val="single"/>
        </w:rPr>
        <w:t xml:space="preserve">” </w:t>
      </w:r>
      <w:r w:rsidRPr="005C2EC1">
        <w:rPr>
          <w:rFonts w:eastAsia="Cambria" w:cs="Times New Roman"/>
          <w:highlight w:val="cyan"/>
          <w:u w:val="single"/>
        </w:rPr>
        <w:t>would</w:t>
      </w:r>
      <w:r w:rsidRPr="005A2E46">
        <w:rPr>
          <w:rFonts w:eastAsia="Cambria" w:cs="Times New Roman"/>
          <w:u w:val="single"/>
        </w:rPr>
        <w:t xml:space="preserve"> be more willing to tolerate the costs of </w:t>
      </w:r>
      <w:r w:rsidRPr="005C2EC1">
        <w:rPr>
          <w:rFonts w:eastAsia="Cambria" w:cs="Times New Roman"/>
          <w:highlight w:val="cyan"/>
          <w:u w:val="single"/>
        </w:rPr>
        <w:t>introduc</w:t>
      </w:r>
      <w:r w:rsidRPr="005A2E46">
        <w:rPr>
          <w:rFonts w:eastAsia="Cambria" w:cs="Times New Roman"/>
          <w:u w:val="single"/>
        </w:rPr>
        <w:t xml:space="preserve">ing </w:t>
      </w:r>
      <w:r w:rsidRPr="005C2EC1">
        <w:rPr>
          <w:rFonts w:eastAsia="Cambria" w:cs="Times New Roman"/>
          <w:highlight w:val="cyan"/>
          <w:u w:val="single"/>
        </w:rPr>
        <w:t>major change in</w:t>
      </w:r>
      <w:r w:rsidRPr="005A2E46">
        <w:rPr>
          <w:rFonts w:eastAsia="Cambria" w:cs="Times New Roman"/>
          <w:u w:val="single"/>
        </w:rPr>
        <w:t xml:space="preserve"> American </w:t>
      </w:r>
      <w:r w:rsidRPr="005C2EC1">
        <w:rPr>
          <w:rStyle w:val="Emphasis"/>
          <w:highlight w:val="cyan"/>
        </w:rPr>
        <w:t>grand strategy</w:t>
      </w:r>
      <w:r w:rsidRPr="005C2EC1">
        <w:rPr>
          <w:rFonts w:eastAsia="Cambria" w:cs="Times New Roman"/>
          <w:highlight w:val="cyan"/>
          <w:u w:val="single"/>
        </w:rPr>
        <w:t>.</w:t>
      </w:r>
      <w:r w:rsidRPr="005A2E46">
        <w:rPr>
          <w:rFonts w:eastAsia="Cambria" w:cs="Times New Roman"/>
          <w:u w:val="single"/>
        </w:rPr>
        <w:t xml:space="preserve"> </w:t>
      </w:r>
    </w:p>
    <w:p w14:paraId="6ABE0D1F" w14:textId="77777777" w:rsidR="00F25ABC" w:rsidRDefault="00F25ABC" w:rsidP="00F25ABC"/>
    <w:p w14:paraId="39E70834" w14:textId="77777777" w:rsidR="00F25ABC" w:rsidRDefault="00F25ABC" w:rsidP="00F25ABC"/>
    <w:p w14:paraId="2E59A286" w14:textId="77777777" w:rsidR="00F25ABC" w:rsidRDefault="00F25ABC" w:rsidP="00F25ABC"/>
    <w:p w14:paraId="3FBCC346" w14:textId="77777777" w:rsidR="00F25ABC" w:rsidRPr="00F25ABC" w:rsidRDefault="00F25ABC" w:rsidP="00F25ABC"/>
    <w:p w14:paraId="4B285E5C" w14:textId="15123389" w:rsidR="00B24721" w:rsidRDefault="00E118CC" w:rsidP="00B30F7D">
      <w:pPr>
        <w:pStyle w:val="Heading3"/>
      </w:pPr>
      <w:r>
        <w:t xml:space="preserve">No </w:t>
      </w:r>
      <w:r w:rsidR="00B24721">
        <w:t>Lashout</w:t>
      </w:r>
      <w:r>
        <w:t xml:space="preserve"> – 2AC</w:t>
      </w:r>
    </w:p>
    <w:p w14:paraId="66B8DF36" w14:textId="68C9057A" w:rsidR="00B24721" w:rsidRDefault="00B24721" w:rsidP="00B24721">
      <w:pPr>
        <w:pStyle w:val="Heading4"/>
      </w:pPr>
      <w:r>
        <w:t xml:space="preserve">If Trump is prone to </w:t>
      </w:r>
      <w:r w:rsidRPr="00B24721">
        <w:rPr>
          <w:u w:val="single"/>
        </w:rPr>
        <w:t>violently lash out</w:t>
      </w:r>
      <w:r>
        <w:t xml:space="preserve">, that’s a reason he should </w:t>
      </w:r>
      <w:r w:rsidRPr="00B24721">
        <w:rPr>
          <w:u w:val="single"/>
        </w:rPr>
        <w:t>not</w:t>
      </w:r>
      <w:r>
        <w:t xml:space="preserve"> be the president.</w:t>
      </w:r>
    </w:p>
    <w:p w14:paraId="18153B72" w14:textId="77777777" w:rsidR="00B24721" w:rsidRDefault="00B24721" w:rsidP="00B24721"/>
    <w:p w14:paraId="02E3FD5B" w14:textId="77777777" w:rsidR="00B24721" w:rsidRDefault="00B24721" w:rsidP="00B24721"/>
    <w:p w14:paraId="0198E7E6" w14:textId="19635CFB" w:rsidR="005C2EC1" w:rsidRPr="005C2EC1" w:rsidRDefault="005C2EC1" w:rsidP="005C2EC1">
      <w:pPr>
        <w:pStyle w:val="Heading4"/>
        <w:rPr>
          <w:rFonts w:cstheme="minorHAnsi"/>
        </w:rPr>
      </w:pPr>
      <w:r w:rsidRPr="005C2EC1">
        <w:rPr>
          <w:rFonts w:cstheme="minorHAnsi"/>
        </w:rPr>
        <w:t xml:space="preserve">No </w:t>
      </w:r>
      <w:r>
        <w:rPr>
          <w:rFonts w:cstheme="minorHAnsi"/>
        </w:rPr>
        <w:t xml:space="preserve">violent </w:t>
      </w:r>
      <w:r w:rsidRPr="005C2EC1">
        <w:rPr>
          <w:rFonts w:cstheme="minorHAnsi"/>
        </w:rPr>
        <w:t>lash out</w:t>
      </w:r>
      <w:r>
        <w:rPr>
          <w:rFonts w:cstheme="minorHAnsi"/>
        </w:rPr>
        <w:t xml:space="preserve"> from loss—</w:t>
      </w:r>
      <w:r w:rsidRPr="005C2EC1">
        <w:rPr>
          <w:rFonts w:cstheme="minorHAnsi"/>
          <w:u w:val="single"/>
        </w:rPr>
        <w:t>twitter</w:t>
      </w:r>
      <w:r>
        <w:rPr>
          <w:rFonts w:cstheme="minorHAnsi"/>
        </w:rPr>
        <w:t xml:space="preserve"> solves</w:t>
      </w:r>
    </w:p>
    <w:p w14:paraId="6205101C" w14:textId="0FC9AF68" w:rsidR="005C2EC1" w:rsidRPr="005C2EC1" w:rsidRDefault="005C2EC1" w:rsidP="005C2EC1">
      <w:pPr>
        <w:rPr>
          <w:rFonts w:cstheme="minorHAnsi"/>
        </w:rPr>
      </w:pPr>
      <w:r w:rsidRPr="005C2EC1">
        <w:rPr>
          <w:rFonts w:cstheme="minorHAnsi"/>
        </w:rPr>
        <w:t xml:space="preserve">Leonid </w:t>
      </w:r>
      <w:r w:rsidRPr="005C2EC1">
        <w:rPr>
          <w:rStyle w:val="Style13ptBold"/>
          <w:rFonts w:cstheme="minorHAnsi"/>
        </w:rPr>
        <w:t>Bershidsky 17</w:t>
      </w:r>
      <w:r w:rsidRPr="005C2EC1">
        <w:rPr>
          <w:rFonts w:cstheme="minorHAnsi"/>
        </w:rPr>
        <w:t>, Russian Berlin-based journalist and columnist for Bloomberg View, the edito</w:t>
      </w:r>
      <w:r>
        <w:rPr>
          <w:rFonts w:cstheme="minorHAnsi"/>
        </w:rPr>
        <w:t xml:space="preserve">rial division of Bloomberg News, </w:t>
      </w:r>
      <w:r w:rsidRPr="005C2EC1">
        <w:rPr>
          <w:rFonts w:cstheme="minorHAnsi"/>
        </w:rPr>
        <w:t>“Commentary: Trump is a master of diversionary tactics,” 1/26/17</w:t>
      </w:r>
      <w:r>
        <w:rPr>
          <w:rFonts w:cstheme="minorHAnsi"/>
        </w:rPr>
        <w:t xml:space="preserve">, </w:t>
      </w:r>
      <w:r w:rsidRPr="005C2EC1">
        <w:rPr>
          <w:rFonts w:cstheme="minorHAnsi"/>
        </w:rPr>
        <w:t xml:space="preserve"> </w:t>
      </w:r>
      <w:hyperlink r:id="rId68" w:history="1">
        <w:r w:rsidRPr="005C2EC1">
          <w:rPr>
            <w:rStyle w:val="Hyperlink"/>
            <w:rFonts w:cstheme="minorHAnsi"/>
          </w:rPr>
          <w:t>http://www.chicagotribune.com/news/opinion/commentary/ct-trump-diversion-tactics-media-20170126-story.html</w:t>
        </w:r>
      </w:hyperlink>
    </w:p>
    <w:p w14:paraId="7747ECCB" w14:textId="77777777" w:rsidR="005C2EC1" w:rsidRPr="005C2EC1" w:rsidRDefault="005C2EC1" w:rsidP="005C2EC1">
      <w:pPr>
        <w:rPr>
          <w:rFonts w:cstheme="minorHAnsi"/>
        </w:rPr>
      </w:pPr>
      <w:r w:rsidRPr="005C2EC1">
        <w:rPr>
          <w:rFonts w:cstheme="minorHAnsi"/>
          <w:sz w:val="16"/>
        </w:rPr>
        <w:t xml:space="preserve">President Donald </w:t>
      </w:r>
      <w:r w:rsidRPr="005C2EC1">
        <w:rPr>
          <w:rStyle w:val="TitleChar"/>
          <w:rFonts w:cstheme="minorHAnsi"/>
        </w:rPr>
        <w:t>Trump</w:t>
      </w:r>
      <w:r w:rsidRPr="005C2EC1">
        <w:rPr>
          <w:rFonts w:cstheme="minorHAnsi"/>
          <w:sz w:val="16"/>
        </w:rPr>
        <w:t xml:space="preserve">’s executive activity has been frantic in the first days of his term. He </w:t>
      </w:r>
      <w:r w:rsidRPr="005C2EC1">
        <w:rPr>
          <w:rStyle w:val="TitleChar"/>
          <w:rFonts w:cstheme="minorHAnsi"/>
        </w:rPr>
        <w:t>has moved to keep a number of the scary promises</w:t>
      </w:r>
      <w:r w:rsidRPr="005C2EC1">
        <w:rPr>
          <w:rFonts w:cstheme="minorHAnsi"/>
          <w:sz w:val="16"/>
        </w:rPr>
        <w:t xml:space="preserve"> that were easier to dismiss as unfeasible during the campaign than to accept as actual policies in the real world. </w:t>
      </w:r>
      <w:r w:rsidRPr="005C2EC1">
        <w:rPr>
          <w:rStyle w:val="TitleChar"/>
          <w:rFonts w:cstheme="minorHAnsi"/>
        </w:rPr>
        <w:t>But the big stories he has generated have had nothing to do with these actions.</w:t>
      </w:r>
      <w:r w:rsidRPr="005C2EC1">
        <w:rPr>
          <w:rFonts w:cstheme="minorHAnsi"/>
          <w:sz w:val="16"/>
        </w:rPr>
        <w:t xml:space="preserve"> According to data collected by BuzzSumo.com, </w:t>
      </w:r>
      <w:r w:rsidRPr="005C2EC1">
        <w:rPr>
          <w:rStyle w:val="TitleChar"/>
          <w:rFonts w:cstheme="minorHAnsi"/>
        </w:rPr>
        <w:t>the most widely shared CNN news story about</w:t>
      </w:r>
      <w:r w:rsidRPr="005C2EC1">
        <w:rPr>
          <w:rFonts w:cstheme="minorHAnsi"/>
          <w:sz w:val="16"/>
        </w:rPr>
        <w:t xml:space="preserve"> Donald </w:t>
      </w:r>
      <w:r w:rsidRPr="005C2EC1">
        <w:rPr>
          <w:rStyle w:val="TitleChar"/>
          <w:rFonts w:cstheme="minorHAnsi"/>
        </w:rPr>
        <w:t>Trump</w:t>
      </w:r>
      <w:r w:rsidRPr="005C2EC1">
        <w:rPr>
          <w:rFonts w:cstheme="minorHAnsi"/>
          <w:sz w:val="16"/>
        </w:rPr>
        <w:t xml:space="preserve"> since Jan. 21 </w:t>
      </w:r>
      <w:r w:rsidRPr="005C2EC1">
        <w:rPr>
          <w:rStyle w:val="TitleChar"/>
          <w:rFonts w:cstheme="minorHAnsi"/>
        </w:rPr>
        <w:t>was one about</w:t>
      </w:r>
      <w:r w:rsidRPr="005C2EC1">
        <w:rPr>
          <w:rFonts w:cstheme="minorHAnsi"/>
          <w:sz w:val="16"/>
        </w:rPr>
        <w:t xml:space="preserve"> his press secretary, Sean </w:t>
      </w:r>
      <w:r w:rsidRPr="005C2EC1">
        <w:rPr>
          <w:rStyle w:val="TitleChar"/>
          <w:rFonts w:cstheme="minorHAnsi"/>
        </w:rPr>
        <w:t>Spicer, attacking the media for its reporting on inauguration attendance</w:t>
      </w:r>
      <w:r w:rsidRPr="005C2EC1">
        <w:rPr>
          <w:rFonts w:cstheme="minorHAnsi"/>
          <w:sz w:val="16"/>
        </w:rPr>
        <w:t xml:space="preserve">. It was shared 169,700 times on Facebook. A story on Trump’s executive order to start rolling back Obamacare clocked just 71,100 shares. On The New York Times’ website, the most widely shared story debunked Spicer’s “alternative facts.” It showed up on Facebook 170,900 times. The New York Times piece about Trump’s executive order abandoning the Trans-Pacific Partnership got 44,600 shares. </w:t>
      </w:r>
      <w:r w:rsidRPr="005C2EC1">
        <w:rPr>
          <w:rStyle w:val="TitleChar"/>
          <w:rFonts w:cstheme="minorHAnsi"/>
        </w:rPr>
        <w:t>This is the result of a manipulation strategy described long ago by</w:t>
      </w:r>
      <w:r w:rsidRPr="005C2EC1">
        <w:rPr>
          <w:rFonts w:cstheme="minorHAnsi"/>
          <w:sz w:val="16"/>
        </w:rPr>
        <w:t xml:space="preserve"> historian and cognitive scientist Noam </w:t>
      </w:r>
      <w:r w:rsidRPr="005C2EC1">
        <w:rPr>
          <w:rStyle w:val="TitleChar"/>
          <w:rFonts w:cstheme="minorHAnsi"/>
        </w:rPr>
        <w:t xml:space="preserve">Chomsky: </w:t>
      </w:r>
      <w:r w:rsidRPr="005C2EC1">
        <w:rPr>
          <w:rStyle w:val="Emphasis"/>
          <w:rFonts w:cstheme="minorHAnsi"/>
        </w:rPr>
        <w:t>“Keep the adult public attention diverted away from the real social issues</w:t>
      </w:r>
      <w:r w:rsidRPr="005C2EC1">
        <w:rPr>
          <w:rStyle w:val="TitleChar"/>
          <w:rFonts w:cstheme="minorHAnsi"/>
        </w:rPr>
        <w:t>, and captivated by matters of no real importance.”</w:t>
      </w:r>
      <w:r w:rsidRPr="005C2EC1">
        <w:rPr>
          <w:rFonts w:cstheme="minorHAnsi"/>
          <w:sz w:val="16"/>
        </w:rPr>
        <w:t xml:space="preserve"> Leftists such as Chomsky argue that this is what capitalist elites do, but I know it as a common tactic of kleptocratic regimes such as Vladimir Putin’s in Russia. </w:t>
      </w:r>
      <w:r w:rsidRPr="005C2EC1">
        <w:rPr>
          <w:rStyle w:val="TitleChar"/>
          <w:rFonts w:cstheme="minorHAnsi"/>
        </w:rPr>
        <w:t>There’s even a term for the tactic: “diversionary conflict.”</w:t>
      </w:r>
      <w:r w:rsidRPr="005C2EC1">
        <w:rPr>
          <w:rFonts w:cstheme="minorHAnsi"/>
          <w:sz w:val="16"/>
        </w:rPr>
        <w:t xml:space="preserve"> Faced with economic difficulties or other problems potentially threatening to its survival, the regime starts a war somewhere or sharpens domestic ethnic divisions. Since the oil price plummeted in late 2014, the Putin regime has kept Russians on a steady diet of war news from eastern Ukraine and Syria (Russia and its allies have been winning). With the Syrian operation, Putin sharply raised his international standing, but a big reduction in protests against worsening economic conditions has probably been more important to him. In neighboring Ukraine, every time a government finds itself in trouble and particularly unpopular, the matter of the country’s linguistic division surfaces, with various groups trying to promote or ban the Russian language. Former Ukraine President Viktor Yanukovych used the language matter as cover for passing other unpopular legislation. Now, with President Petro Poroshenko’s popularity at a nadir, reforms stalled and the cost of living rising sharply, Ukrainians are distracted by the discussion of a new language law that would make Ukrainian obligatory in public life, under threat of fines. </w:t>
      </w:r>
      <w:r w:rsidRPr="005C2EC1">
        <w:rPr>
          <w:rStyle w:val="Emphasis"/>
          <w:rFonts w:cstheme="minorHAnsi"/>
          <w:szCs w:val="28"/>
          <w:highlight w:val="cyan"/>
        </w:rPr>
        <w:t>Trump doesn’t need to start wars: He</w:t>
      </w:r>
      <w:r w:rsidRPr="005C2EC1">
        <w:rPr>
          <w:rStyle w:val="Emphasis"/>
          <w:rFonts w:cstheme="minorHAnsi"/>
          <w:szCs w:val="28"/>
        </w:rPr>
        <w:t xml:space="preserve"> and his team </w:t>
      </w:r>
      <w:r w:rsidRPr="005C2EC1">
        <w:rPr>
          <w:rStyle w:val="Emphasis"/>
          <w:rFonts w:cstheme="minorHAnsi"/>
          <w:szCs w:val="28"/>
          <w:highlight w:val="cyan"/>
        </w:rPr>
        <w:t>know how emotional</w:t>
      </w:r>
      <w:r w:rsidRPr="005C2EC1">
        <w:rPr>
          <w:rStyle w:val="Emphasis"/>
          <w:rFonts w:cstheme="minorHAnsi"/>
          <w:szCs w:val="28"/>
        </w:rPr>
        <w:t xml:space="preserve"> many </w:t>
      </w:r>
      <w:r w:rsidRPr="005C2EC1">
        <w:rPr>
          <w:rStyle w:val="Emphasis"/>
          <w:rFonts w:cstheme="minorHAnsi"/>
          <w:szCs w:val="28"/>
          <w:highlight w:val="cyan"/>
        </w:rPr>
        <w:t>Americans</w:t>
      </w:r>
      <w:r w:rsidRPr="005C2EC1">
        <w:rPr>
          <w:rStyle w:val="Emphasis"/>
          <w:rFonts w:cstheme="minorHAnsi"/>
          <w:szCs w:val="28"/>
        </w:rPr>
        <w:t xml:space="preserve"> </w:t>
      </w:r>
      <w:r w:rsidRPr="005C2EC1">
        <w:rPr>
          <w:rStyle w:val="Emphasis"/>
          <w:rFonts w:cstheme="minorHAnsi"/>
          <w:szCs w:val="28"/>
          <w:highlight w:val="cyan"/>
        </w:rPr>
        <w:t>are</w:t>
      </w:r>
      <w:r w:rsidRPr="005C2EC1">
        <w:rPr>
          <w:rStyle w:val="Emphasis"/>
          <w:rFonts w:cstheme="minorHAnsi"/>
          <w:szCs w:val="28"/>
        </w:rPr>
        <w:t xml:space="preserve"> about him.</w:t>
      </w:r>
      <w:r w:rsidRPr="005C2EC1">
        <w:rPr>
          <w:rFonts w:cstheme="minorHAnsi"/>
          <w:sz w:val="16"/>
        </w:rPr>
        <w:t xml:space="preserve"> </w:t>
      </w:r>
      <w:r w:rsidRPr="005C2EC1">
        <w:rPr>
          <w:rStyle w:val="TitleChar"/>
          <w:rFonts w:cstheme="minorHAnsi"/>
          <w:highlight w:val="cyan"/>
        </w:rPr>
        <w:t>He can choose what he wants to be hated for</w:t>
      </w:r>
      <w:r w:rsidRPr="005C2EC1">
        <w:rPr>
          <w:rStyle w:val="TitleChar"/>
          <w:rFonts w:cstheme="minorHAnsi"/>
        </w:rPr>
        <w:t xml:space="preserve"> — </w:t>
      </w:r>
      <w:r w:rsidRPr="005C2EC1">
        <w:rPr>
          <w:rStyle w:val="TitleChar"/>
          <w:rFonts w:cstheme="minorHAnsi"/>
          <w:highlight w:val="cyan"/>
        </w:rPr>
        <w:t>preferably</w:t>
      </w:r>
      <w:r w:rsidRPr="005C2EC1">
        <w:rPr>
          <w:rStyle w:val="TitleChar"/>
          <w:rFonts w:cstheme="minorHAnsi"/>
        </w:rPr>
        <w:t xml:space="preserve"> for </w:t>
      </w:r>
      <w:r w:rsidRPr="005C2EC1">
        <w:rPr>
          <w:rStyle w:val="TitleChar"/>
          <w:rFonts w:cstheme="minorHAnsi"/>
          <w:highlight w:val="cyan"/>
        </w:rPr>
        <w:t>something</w:t>
      </w:r>
      <w:r w:rsidRPr="005C2EC1">
        <w:rPr>
          <w:rStyle w:val="TitleChar"/>
          <w:rFonts w:cstheme="minorHAnsi"/>
        </w:rPr>
        <w:t xml:space="preserve"> </w:t>
      </w:r>
      <w:r w:rsidRPr="005C2EC1">
        <w:rPr>
          <w:rStyle w:val="TitleChar"/>
          <w:rFonts w:cstheme="minorHAnsi"/>
          <w:highlight w:val="cyan"/>
        </w:rPr>
        <w:t>silly</w:t>
      </w:r>
      <w:r w:rsidRPr="005C2EC1">
        <w:rPr>
          <w:rStyle w:val="TitleChar"/>
          <w:rFonts w:cstheme="minorHAnsi"/>
        </w:rPr>
        <w:t xml:space="preserve"> and unrelated to his actual priorities at the moment. </w:t>
      </w:r>
      <w:r w:rsidRPr="005C2EC1">
        <w:rPr>
          <w:rStyle w:val="TitleChar"/>
          <w:rFonts w:cstheme="minorHAnsi"/>
          <w:highlight w:val="cyan"/>
        </w:rPr>
        <w:t>He used this</w:t>
      </w:r>
      <w:r w:rsidRPr="005C2EC1">
        <w:rPr>
          <w:rStyle w:val="TitleChar"/>
          <w:rFonts w:cstheme="minorHAnsi"/>
        </w:rPr>
        <w:t xml:space="preserve"> to his advantage </w:t>
      </w:r>
      <w:r w:rsidRPr="005C2EC1">
        <w:rPr>
          <w:rStyle w:val="TitleChar"/>
          <w:rFonts w:cstheme="minorHAnsi"/>
          <w:highlight w:val="cyan"/>
        </w:rPr>
        <w:t>during the campaign</w:t>
      </w:r>
      <w:r w:rsidRPr="005C2EC1">
        <w:rPr>
          <w:rStyle w:val="TitleChar"/>
          <w:rFonts w:cstheme="minorHAnsi"/>
        </w:rPr>
        <w:t xml:space="preserve">: </w:t>
      </w:r>
      <w:r w:rsidRPr="005C2EC1">
        <w:rPr>
          <w:rStyle w:val="TitleChar"/>
          <w:rFonts w:cstheme="minorHAnsi"/>
          <w:highlight w:val="cyan"/>
        </w:rPr>
        <w:t>His</w:t>
      </w:r>
      <w:r w:rsidRPr="005C2EC1">
        <w:rPr>
          <w:rStyle w:val="TitleChar"/>
          <w:rFonts w:cstheme="minorHAnsi"/>
        </w:rPr>
        <w:t xml:space="preserve"> </w:t>
      </w:r>
      <w:r w:rsidRPr="005C2EC1">
        <w:rPr>
          <w:rStyle w:val="TitleChar"/>
          <w:rFonts w:cstheme="minorHAnsi"/>
          <w:highlight w:val="cyan"/>
        </w:rPr>
        <w:t>alleged sexual misconduct</w:t>
      </w:r>
      <w:r w:rsidRPr="005C2EC1">
        <w:rPr>
          <w:rStyle w:val="TitleChar"/>
          <w:rFonts w:cstheme="minorHAnsi"/>
        </w:rPr>
        <w:t xml:space="preserve"> </w:t>
      </w:r>
      <w:r w:rsidRPr="005C2EC1">
        <w:rPr>
          <w:rStyle w:val="TitleChar"/>
          <w:rFonts w:cstheme="minorHAnsi"/>
          <w:highlight w:val="cyan"/>
        </w:rPr>
        <w:t>took</w:t>
      </w:r>
      <w:r w:rsidRPr="005C2EC1">
        <w:rPr>
          <w:rStyle w:val="TitleChar"/>
          <w:rFonts w:cstheme="minorHAnsi"/>
        </w:rPr>
        <w:t xml:space="preserve"> up </w:t>
      </w:r>
      <w:r w:rsidRPr="005C2EC1">
        <w:rPr>
          <w:rStyle w:val="TitleChar"/>
          <w:rFonts w:cstheme="minorHAnsi"/>
          <w:highlight w:val="cyan"/>
        </w:rPr>
        <w:t>so</w:t>
      </w:r>
      <w:r w:rsidRPr="005C2EC1">
        <w:rPr>
          <w:rStyle w:val="TitleChar"/>
          <w:rFonts w:cstheme="minorHAnsi"/>
        </w:rPr>
        <w:t xml:space="preserve"> </w:t>
      </w:r>
      <w:r w:rsidRPr="005C2EC1">
        <w:rPr>
          <w:rStyle w:val="TitleChar"/>
          <w:rFonts w:cstheme="minorHAnsi"/>
          <w:highlight w:val="cyan"/>
        </w:rPr>
        <w:t>much</w:t>
      </w:r>
      <w:r w:rsidRPr="005C2EC1">
        <w:rPr>
          <w:rStyle w:val="TitleChar"/>
          <w:rFonts w:cstheme="minorHAnsi"/>
        </w:rPr>
        <w:t xml:space="preserve"> media time and </w:t>
      </w:r>
      <w:r w:rsidRPr="005C2EC1">
        <w:rPr>
          <w:rStyle w:val="TitleChar"/>
          <w:rFonts w:cstheme="minorHAnsi"/>
          <w:highlight w:val="cyan"/>
        </w:rPr>
        <w:t>public attention</w:t>
      </w:r>
      <w:r w:rsidRPr="005C2EC1">
        <w:rPr>
          <w:rStyle w:val="TitleChar"/>
          <w:rFonts w:cstheme="minorHAnsi"/>
        </w:rPr>
        <w:t xml:space="preserve"> </w:t>
      </w:r>
      <w:r w:rsidRPr="005C2EC1">
        <w:rPr>
          <w:rStyle w:val="TitleChar"/>
          <w:rFonts w:cstheme="minorHAnsi"/>
          <w:highlight w:val="cyan"/>
        </w:rPr>
        <w:t>than</w:t>
      </w:r>
      <w:r w:rsidRPr="005C2EC1">
        <w:rPr>
          <w:rStyle w:val="TitleChar"/>
          <w:rFonts w:cstheme="minorHAnsi"/>
        </w:rPr>
        <w:t xml:space="preserve"> </w:t>
      </w:r>
      <w:r w:rsidRPr="005C2EC1">
        <w:rPr>
          <w:rStyle w:val="TitleChar"/>
          <w:rFonts w:cstheme="minorHAnsi"/>
          <w:highlight w:val="cyan"/>
        </w:rPr>
        <w:t>issues</w:t>
      </w:r>
      <w:r w:rsidRPr="005C2EC1">
        <w:rPr>
          <w:rStyle w:val="TitleChar"/>
          <w:rFonts w:cstheme="minorHAnsi"/>
        </w:rPr>
        <w:t xml:space="preserve"> </w:t>
      </w:r>
      <w:r w:rsidRPr="005C2EC1">
        <w:rPr>
          <w:rStyle w:val="TitleChar"/>
          <w:rFonts w:cstheme="minorHAnsi"/>
          <w:highlight w:val="cyan"/>
        </w:rPr>
        <w:t>like</w:t>
      </w:r>
      <w:r w:rsidRPr="005C2EC1">
        <w:rPr>
          <w:rStyle w:val="TitleChar"/>
          <w:rFonts w:cstheme="minorHAnsi"/>
        </w:rPr>
        <w:t xml:space="preserve"> </w:t>
      </w:r>
      <w:r w:rsidRPr="005C2EC1">
        <w:rPr>
          <w:rStyle w:val="TitleChar"/>
          <w:rFonts w:cstheme="minorHAnsi"/>
          <w:highlight w:val="cyan"/>
        </w:rPr>
        <w:t>his business history</w:t>
      </w:r>
      <w:r w:rsidRPr="005C2EC1">
        <w:rPr>
          <w:rStyle w:val="TitleChar"/>
          <w:rFonts w:cstheme="minorHAnsi"/>
        </w:rPr>
        <w:t xml:space="preserve">, his tax returns </w:t>
      </w:r>
      <w:r w:rsidRPr="005C2EC1">
        <w:rPr>
          <w:rStyle w:val="TitleChar"/>
          <w:rFonts w:cstheme="minorHAnsi"/>
          <w:highlight w:val="cyan"/>
        </w:rPr>
        <w:t>and</w:t>
      </w:r>
      <w:r w:rsidRPr="005C2EC1">
        <w:rPr>
          <w:rStyle w:val="TitleChar"/>
          <w:rFonts w:cstheme="minorHAnsi"/>
        </w:rPr>
        <w:t xml:space="preserve"> his </w:t>
      </w:r>
      <w:r w:rsidRPr="005C2EC1">
        <w:rPr>
          <w:rStyle w:val="TitleChar"/>
          <w:rFonts w:cstheme="minorHAnsi"/>
          <w:highlight w:val="cyan"/>
        </w:rPr>
        <w:t>proposals</w:t>
      </w:r>
      <w:r w:rsidRPr="005C2EC1">
        <w:rPr>
          <w:rStyle w:val="TitleChar"/>
          <w:rFonts w:cstheme="minorHAnsi"/>
        </w:rPr>
        <w:t>.</w:t>
      </w:r>
      <w:r w:rsidRPr="005C2EC1">
        <w:rPr>
          <w:rFonts w:cstheme="minorHAnsi"/>
          <w:u w:val="single"/>
        </w:rPr>
        <w:t xml:space="preserve"> </w:t>
      </w:r>
      <w:r w:rsidRPr="005C2EC1">
        <w:rPr>
          <w:rFonts w:cstheme="minorHAnsi"/>
          <w:sz w:val="16"/>
        </w:rPr>
        <w:t xml:space="preserve">As the inauguration attendance argument played, Trump has been busy. Apart from starting the Obamacare rollback and withdrawing from the TPP, he has frozen a reduction of mortgage insurance premiums, allowed the Keystone pipeline to go ahead and is prepared to sign an executive order to begin construction of a border wall. </w:t>
      </w:r>
      <w:r w:rsidRPr="005C2EC1">
        <w:rPr>
          <w:rStyle w:val="TitleChar"/>
          <w:rFonts w:cstheme="minorHAnsi"/>
        </w:rPr>
        <w:t xml:space="preserve">Well </w:t>
      </w:r>
      <w:r w:rsidRPr="005C2EC1">
        <w:rPr>
          <w:rStyle w:val="TitleChar"/>
          <w:rFonts w:cstheme="minorHAnsi"/>
          <w:highlight w:val="cyan"/>
        </w:rPr>
        <w:t>aware</w:t>
      </w:r>
      <w:r w:rsidRPr="005C2EC1">
        <w:rPr>
          <w:rStyle w:val="TitleChar"/>
          <w:rFonts w:cstheme="minorHAnsi"/>
        </w:rPr>
        <w:t xml:space="preserve"> </w:t>
      </w:r>
      <w:r w:rsidRPr="005C2EC1">
        <w:rPr>
          <w:rStyle w:val="TitleChar"/>
          <w:rFonts w:cstheme="minorHAnsi"/>
          <w:highlight w:val="cyan"/>
        </w:rPr>
        <w:t>that</w:t>
      </w:r>
      <w:r w:rsidRPr="005C2EC1">
        <w:rPr>
          <w:rStyle w:val="TitleChar"/>
          <w:rFonts w:cstheme="minorHAnsi"/>
        </w:rPr>
        <w:t xml:space="preserve"> some</w:t>
      </w:r>
      <w:r w:rsidRPr="005C2EC1">
        <w:rPr>
          <w:rFonts w:cstheme="minorHAnsi"/>
          <w:sz w:val="16"/>
        </w:rPr>
        <w:t xml:space="preserve"> of these important </w:t>
      </w:r>
      <w:r w:rsidRPr="005C2EC1">
        <w:rPr>
          <w:rStyle w:val="TitleChar"/>
          <w:rFonts w:cstheme="minorHAnsi"/>
          <w:highlight w:val="cyan"/>
        </w:rPr>
        <w:t>actions</w:t>
      </w:r>
      <w:r w:rsidRPr="005C2EC1">
        <w:rPr>
          <w:rStyle w:val="TitleChar"/>
          <w:rFonts w:cstheme="minorHAnsi"/>
        </w:rPr>
        <w:t xml:space="preserve"> </w:t>
      </w:r>
      <w:r w:rsidRPr="005C2EC1">
        <w:rPr>
          <w:rStyle w:val="TitleChar"/>
          <w:rFonts w:cstheme="minorHAnsi"/>
          <w:highlight w:val="cyan"/>
        </w:rPr>
        <w:t>might cause indignation</w:t>
      </w:r>
      <w:r w:rsidRPr="005C2EC1">
        <w:rPr>
          <w:rStyle w:val="TitleChar"/>
          <w:rFonts w:cstheme="minorHAnsi"/>
        </w:rPr>
        <w:t xml:space="preserve"> and targeted protest, </w:t>
      </w:r>
      <w:r w:rsidRPr="005C2EC1">
        <w:rPr>
          <w:rStyle w:val="TitleChar"/>
          <w:rFonts w:cstheme="minorHAnsi"/>
          <w:highlight w:val="cyan"/>
        </w:rPr>
        <w:t>Trump</w:t>
      </w:r>
      <w:r w:rsidRPr="005C2EC1">
        <w:rPr>
          <w:rStyle w:val="TitleChar"/>
          <w:rFonts w:cstheme="minorHAnsi"/>
        </w:rPr>
        <w:t xml:space="preserve"> has </w:t>
      </w:r>
      <w:r w:rsidRPr="005C2EC1">
        <w:rPr>
          <w:rStyle w:val="TitleChar"/>
          <w:rFonts w:cstheme="minorHAnsi"/>
          <w:highlight w:val="cyan"/>
        </w:rPr>
        <w:t>tossed out another meaningless football for the media</w:t>
      </w:r>
      <w:r w:rsidRPr="005C2EC1">
        <w:rPr>
          <w:rStyle w:val="TitleChar"/>
          <w:rFonts w:cstheme="minorHAnsi"/>
        </w:rPr>
        <w:t xml:space="preserve"> and the public to fixate on. “</w:t>
      </w:r>
      <w:r w:rsidRPr="005C2EC1">
        <w:rPr>
          <w:rStyle w:val="TitleChar"/>
          <w:rFonts w:cstheme="minorHAnsi"/>
          <w:highlight w:val="cyan"/>
        </w:rPr>
        <w:t>I will be asking for a major investigation into VOTER FRAUD</w:t>
      </w:r>
      <w:r w:rsidRPr="005C2EC1">
        <w:rPr>
          <w:rFonts w:cstheme="minorHAnsi"/>
          <w:sz w:val="16"/>
        </w:rPr>
        <w:t xml:space="preserve">, including those registered to vote in two states, those who are illegal and even those registered to vote who are dead,” he tweeted. Sure enough, at the time of this writing, the CNN story about this was the most shared in the last 24 hours, with news about the border wall order coming a distant second. Just as it was unimportant how many people attended the inauguration, it doesn’t matter at all at this point whether undocumented immigrants actually voted last November and whether any votes were cast for dead people. No one is challenging the results of the election. The wall and the Keystone pipeline matter, yet are much smaller stories in terms of readership. </w:t>
      </w:r>
      <w:r w:rsidRPr="005C2EC1">
        <w:rPr>
          <w:rStyle w:val="TitleChar"/>
          <w:rFonts w:cstheme="minorHAnsi"/>
        </w:rPr>
        <w:t>Trump and his team are already showing a flair for diversion.</w:t>
      </w:r>
      <w:r w:rsidRPr="005C2EC1">
        <w:rPr>
          <w:rFonts w:cstheme="minorHAnsi"/>
          <w:sz w:val="16"/>
        </w:rPr>
        <w:t xml:space="preserve"> Is it enough to discourage the kinds of mass protests that such aggressive moves on lightning-rod issues might spark? We’ll know in the coming days and weeks, though protesters’ energy was certainly sapped by the massive women’s march, which took place before Trump actually did anything damaging to women’s rights. </w:t>
      </w:r>
      <w:r w:rsidRPr="005C2EC1">
        <w:rPr>
          <w:rStyle w:val="TitleChar"/>
          <w:rFonts w:cstheme="minorHAnsi"/>
          <w:highlight w:val="cyan"/>
        </w:rPr>
        <w:t>Trump</w:t>
      </w:r>
      <w:r w:rsidRPr="005C2EC1">
        <w:rPr>
          <w:rStyle w:val="TitleChar"/>
          <w:rFonts w:cstheme="minorHAnsi"/>
        </w:rPr>
        <w:t xml:space="preserve">’s </w:t>
      </w:r>
      <w:r w:rsidRPr="005C2EC1">
        <w:rPr>
          <w:rStyle w:val="TitleChar"/>
          <w:rFonts w:cstheme="minorHAnsi"/>
          <w:highlight w:val="cyan"/>
        </w:rPr>
        <w:t>and</w:t>
      </w:r>
      <w:r w:rsidRPr="005C2EC1">
        <w:rPr>
          <w:rStyle w:val="TitleChar"/>
          <w:rFonts w:cstheme="minorHAnsi"/>
        </w:rPr>
        <w:t xml:space="preserve"> </w:t>
      </w:r>
      <w:r w:rsidRPr="005C2EC1">
        <w:rPr>
          <w:rStyle w:val="TitleChar"/>
          <w:rFonts w:cstheme="minorHAnsi"/>
          <w:highlight w:val="cyan"/>
        </w:rPr>
        <w:t>his team</w:t>
      </w:r>
      <w:r w:rsidRPr="005C2EC1">
        <w:rPr>
          <w:rStyle w:val="TitleChar"/>
          <w:rFonts w:cstheme="minorHAnsi"/>
        </w:rPr>
        <w:t xml:space="preserve">’s communications look awkward, inept, gallingly primitive. It’s time to wise up: </w:t>
      </w:r>
      <w:r w:rsidRPr="005C2EC1">
        <w:rPr>
          <w:rStyle w:val="Emphasis"/>
          <w:rFonts w:cstheme="minorHAnsi"/>
        </w:rPr>
        <w:t xml:space="preserve">These people </w:t>
      </w:r>
      <w:r w:rsidRPr="005C2EC1">
        <w:rPr>
          <w:rStyle w:val="Emphasis"/>
          <w:rFonts w:cstheme="minorHAnsi"/>
          <w:highlight w:val="cyan"/>
        </w:rPr>
        <w:t>know what they’re doing</w:t>
      </w:r>
      <w:r w:rsidRPr="005C2EC1">
        <w:rPr>
          <w:rStyle w:val="Emphasis"/>
          <w:rFonts w:cstheme="minorHAnsi"/>
        </w:rPr>
        <w:t>. They want their political opponents to be confused, to flail at windmills, to expend emotions on meaningless scandals to distract them from any targeted, coordinated action against specific threats.</w:t>
      </w:r>
      <w:r w:rsidRPr="005C2EC1">
        <w:rPr>
          <w:rFonts w:cstheme="minorHAnsi"/>
          <w:sz w:val="16"/>
        </w:rPr>
        <w:t xml:space="preserve"> There are going to be many of these: Trump appears intent on keeping his promises. Calm concentration is needed to counteract dangerous policies.</w:t>
      </w:r>
    </w:p>
    <w:p w14:paraId="0F63C568" w14:textId="77777777" w:rsidR="005C2EC1" w:rsidRPr="005C2EC1" w:rsidRDefault="005C2EC1" w:rsidP="00B24721"/>
    <w:p w14:paraId="01964D53" w14:textId="77777777" w:rsidR="00B24721" w:rsidRPr="00B24721" w:rsidRDefault="00B24721" w:rsidP="00B24721"/>
    <w:p w14:paraId="7709E199" w14:textId="77777777" w:rsidR="005C2EC1" w:rsidRDefault="005C2EC1" w:rsidP="005C2EC1"/>
    <w:p w14:paraId="51209AD3" w14:textId="77777777" w:rsidR="005C2EC1" w:rsidRDefault="005C2EC1" w:rsidP="005C2EC1"/>
    <w:p w14:paraId="458D64A3" w14:textId="19C1E7DB" w:rsidR="00E118CC" w:rsidRPr="00E118CC" w:rsidRDefault="005C2EC1" w:rsidP="00E118CC">
      <w:pPr>
        <w:pStyle w:val="Heading3"/>
      </w:pPr>
      <w:r>
        <w:t>NoKo Impact D</w:t>
      </w:r>
      <w:r w:rsidR="00E118CC">
        <w:t xml:space="preserve"> – 2AC</w:t>
      </w:r>
    </w:p>
    <w:p w14:paraId="3EF6B245" w14:textId="77777777" w:rsidR="005C2EC1" w:rsidRDefault="005C2EC1" w:rsidP="005C2EC1"/>
    <w:p w14:paraId="19B2F4FD" w14:textId="77777777" w:rsidR="00E118CC" w:rsidRPr="00A15B83" w:rsidRDefault="00E118CC" w:rsidP="00E118CC">
      <w:pPr>
        <w:pStyle w:val="Heading4"/>
      </w:pPr>
      <w:r w:rsidRPr="00A15B83">
        <w:t xml:space="preserve">No NoKo war. </w:t>
      </w:r>
    </w:p>
    <w:p w14:paraId="016D5911" w14:textId="77777777" w:rsidR="00E118CC" w:rsidRDefault="00E118CC" w:rsidP="00E118CC">
      <w:bookmarkStart w:id="1" w:name="_Hlk2954357"/>
      <w:r>
        <w:t xml:space="preserve">David C. </w:t>
      </w:r>
      <w:r w:rsidRPr="00FD5A9E">
        <w:rPr>
          <w:b/>
        </w:rPr>
        <w:t>Kang &amp;</w:t>
      </w:r>
      <w:r>
        <w:t xml:space="preserve"> Victor </w:t>
      </w:r>
      <w:r w:rsidRPr="00FD5A9E">
        <w:rPr>
          <w:b/>
        </w:rPr>
        <w:t>Cha 18</w:t>
      </w:r>
      <w:r>
        <w:t>. Kang is Maria Crutcher Professor of International Relations at the University of Southern California; Cha is Director for Asian Affairs in the White House's National Security Council, with responsibility for Japan, North and South Korea, Australia, and New Zealand. 2018. “THREATENING, BUT DETERRENCE WORKS.” Nuclear North Korea, Columbia University Press, pp. 41–69. JSTOR, http://www.jstor.org/stable/10.7312/cha-18922.8.</w:t>
      </w:r>
    </w:p>
    <w:p w14:paraId="5AFE9BC5" w14:textId="77777777" w:rsidR="00E118CC" w:rsidRDefault="00E118CC" w:rsidP="00E118CC">
      <w:pPr>
        <w:rPr>
          <w:sz w:val="16"/>
        </w:rPr>
      </w:pPr>
      <w:bookmarkStart w:id="2" w:name="_Hlk2954868"/>
      <w:r w:rsidRPr="00B774BD">
        <w:rPr>
          <w:sz w:val="16"/>
        </w:rPr>
        <w:t xml:space="preserve">This raises another question: does North Korea have legitimate security fears? </w:t>
      </w:r>
      <w:r w:rsidRPr="00306FE7">
        <w:rPr>
          <w:rStyle w:val="StyleUnderline"/>
        </w:rPr>
        <w:t xml:space="preserve">In a nutshell, the problem is this: the United States </w:t>
      </w:r>
      <w:r w:rsidRPr="00306FE7">
        <w:rPr>
          <w:rStyle w:val="Emphasis"/>
        </w:rPr>
        <w:t>refuses</w:t>
      </w:r>
      <w:r w:rsidRPr="00306FE7">
        <w:rPr>
          <w:rStyle w:val="StyleUnderline"/>
        </w:rPr>
        <w:t xml:space="preserve"> to</w:t>
      </w:r>
      <w:r>
        <w:rPr>
          <w:rStyle w:val="StyleUnderline"/>
        </w:rPr>
        <w:t xml:space="preserve"> </w:t>
      </w:r>
      <w:r w:rsidRPr="00306FE7">
        <w:rPr>
          <w:rStyle w:val="StyleUnderline"/>
        </w:rPr>
        <w:t xml:space="preserve">give </w:t>
      </w:r>
      <w:r w:rsidRPr="00306FE7">
        <w:rPr>
          <w:rStyle w:val="Emphasis"/>
        </w:rPr>
        <w:t>security guarantees</w:t>
      </w:r>
      <w:r w:rsidRPr="00306FE7">
        <w:rPr>
          <w:rStyle w:val="StyleUnderline"/>
        </w:rPr>
        <w:t xml:space="preserve"> to North Korea until it proves it has </w:t>
      </w:r>
      <w:r w:rsidRPr="00306FE7">
        <w:rPr>
          <w:rStyle w:val="Emphasis"/>
        </w:rPr>
        <w:t>dismantled</w:t>
      </w:r>
      <w:r w:rsidRPr="00B774BD">
        <w:rPr>
          <w:sz w:val="16"/>
        </w:rPr>
        <w:t xml:space="preserve"> its weapons program. </w:t>
      </w:r>
      <w:r w:rsidRPr="00306FE7">
        <w:rPr>
          <w:rStyle w:val="StyleUnderline"/>
        </w:rPr>
        <w:t xml:space="preserve">The North </w:t>
      </w:r>
      <w:r w:rsidRPr="00306FE7">
        <w:rPr>
          <w:rStyle w:val="Emphasis"/>
        </w:rPr>
        <w:t>refuses</w:t>
      </w:r>
      <w:r w:rsidRPr="00306FE7">
        <w:rPr>
          <w:rStyle w:val="StyleUnderline"/>
        </w:rPr>
        <w:t xml:space="preserve"> to </w:t>
      </w:r>
      <w:r w:rsidRPr="00306FE7">
        <w:rPr>
          <w:rStyle w:val="Emphasis"/>
        </w:rPr>
        <w:t>disarm</w:t>
      </w:r>
      <w:r w:rsidRPr="00306FE7">
        <w:rPr>
          <w:rStyle w:val="StyleUnderline"/>
        </w:rPr>
        <w:t xml:space="preserve"> until</w:t>
      </w:r>
      <w:r>
        <w:rPr>
          <w:rStyle w:val="StyleUnderline"/>
        </w:rPr>
        <w:t xml:space="preserve"> </w:t>
      </w:r>
      <w:r w:rsidRPr="00306FE7">
        <w:rPr>
          <w:rStyle w:val="StyleUnderline"/>
        </w:rPr>
        <w:t xml:space="preserve">it has </w:t>
      </w:r>
      <w:r w:rsidRPr="00306FE7">
        <w:rPr>
          <w:rStyle w:val="Emphasis"/>
        </w:rPr>
        <w:t>security guarantees</w:t>
      </w:r>
      <w:r w:rsidRPr="00306FE7">
        <w:rPr>
          <w:rStyle w:val="StyleUnderline"/>
        </w:rPr>
        <w:t xml:space="preserve"> from the United States.</w:t>
      </w:r>
      <w:r>
        <w:rPr>
          <w:rStyle w:val="StyleUnderline"/>
        </w:rPr>
        <w:t xml:space="preserve"> </w:t>
      </w:r>
      <w:r w:rsidRPr="00306FE7">
        <w:rPr>
          <w:rStyle w:val="Emphasis"/>
        </w:rPr>
        <w:t>Hence, stalemate.</w:t>
      </w:r>
      <w:r>
        <w:rPr>
          <w:rStyle w:val="Emphasis"/>
        </w:rPr>
        <w:t xml:space="preserve"> </w:t>
      </w:r>
      <w:r w:rsidRPr="00306FE7">
        <w:rPr>
          <w:rStyle w:val="StyleUnderline"/>
        </w:rPr>
        <w:t>The key issue is whether North Korea has legitimate security</w:t>
      </w:r>
      <w:r>
        <w:rPr>
          <w:rStyle w:val="StyleUnderline"/>
        </w:rPr>
        <w:t xml:space="preserve"> </w:t>
      </w:r>
      <w:r w:rsidRPr="00306FE7">
        <w:rPr>
          <w:rStyle w:val="StyleUnderline"/>
        </w:rPr>
        <w:t>concerns. If it does—and</w:t>
      </w:r>
      <w:r w:rsidRPr="00B774BD">
        <w:rPr>
          <w:sz w:val="16"/>
        </w:rPr>
        <w:t xml:space="preserve"> I will argue that </w:t>
      </w:r>
      <w:r w:rsidRPr="00306FE7">
        <w:rPr>
          <w:rStyle w:val="Emphasis"/>
        </w:rPr>
        <w:t>this is the case</w:t>
      </w:r>
      <w:r w:rsidRPr="00306FE7">
        <w:rPr>
          <w:rStyle w:val="StyleUnderline"/>
        </w:rPr>
        <w:t>—we can</w:t>
      </w:r>
      <w:r>
        <w:rPr>
          <w:rStyle w:val="StyleUnderline"/>
        </w:rPr>
        <w:t xml:space="preserve"> </w:t>
      </w:r>
      <w:r w:rsidRPr="00306FE7">
        <w:rPr>
          <w:rStyle w:val="StyleUnderline"/>
        </w:rPr>
        <w:t>explain the pattern of North Korean behavior and also point to a</w:t>
      </w:r>
      <w:r>
        <w:rPr>
          <w:rStyle w:val="StyleUnderline"/>
        </w:rPr>
        <w:t xml:space="preserve"> </w:t>
      </w:r>
      <w:r w:rsidRPr="00306FE7">
        <w:rPr>
          <w:rStyle w:val="Emphasis"/>
        </w:rPr>
        <w:t>solution</w:t>
      </w:r>
      <w:r w:rsidRPr="00B774BD">
        <w:rPr>
          <w:sz w:val="16"/>
        </w:rPr>
        <w:t xml:space="preserve">. North Korea’s nuclear weapons, </w:t>
      </w:r>
      <w:r w:rsidRPr="00A44F8C">
        <w:rPr>
          <w:sz w:val="16"/>
        </w:rPr>
        <w:t xml:space="preserve">missile programs, and massive conventional military deployments are aimed at deterrence and defense. </w:t>
      </w:r>
      <w:r w:rsidRPr="00A44F8C">
        <w:rPr>
          <w:rStyle w:val="StyleUnderline"/>
        </w:rPr>
        <w:t xml:space="preserve">If </w:t>
      </w:r>
      <w:r w:rsidRPr="00A44F8C">
        <w:rPr>
          <w:rStyle w:val="Emphasis"/>
        </w:rPr>
        <w:t>No</w:t>
      </w:r>
      <w:r w:rsidRPr="00A44F8C">
        <w:rPr>
          <w:rStyle w:val="StyleUnderline"/>
        </w:rPr>
        <w:t xml:space="preserve">rth </w:t>
      </w:r>
      <w:r w:rsidRPr="00A44F8C">
        <w:rPr>
          <w:rStyle w:val="Emphasis"/>
        </w:rPr>
        <w:t>Ko</w:t>
      </w:r>
      <w:r w:rsidRPr="00A44F8C">
        <w:rPr>
          <w:rStyle w:val="StyleUnderline"/>
        </w:rPr>
        <w:t xml:space="preserve">rea really wanted to develop nuclear weapons for </w:t>
      </w:r>
      <w:r w:rsidRPr="00A44F8C">
        <w:rPr>
          <w:rStyle w:val="Emphasis"/>
        </w:rPr>
        <w:t>offensive</w:t>
      </w:r>
      <w:r w:rsidRPr="00A44F8C">
        <w:rPr>
          <w:rStyle w:val="StyleUnderline"/>
        </w:rPr>
        <w:t xml:space="preserve"> purposes, it </w:t>
      </w:r>
      <w:r w:rsidRPr="00A44F8C">
        <w:rPr>
          <w:rStyle w:val="Emphasis"/>
        </w:rPr>
        <w:t>would have done so long ago</w:t>
      </w:r>
      <w:r w:rsidRPr="00A44F8C">
        <w:rPr>
          <w:rStyle w:val="StyleUnderline"/>
        </w:rPr>
        <w:t xml:space="preserve">. Even </w:t>
      </w:r>
      <w:r w:rsidRPr="00A44F8C">
        <w:rPr>
          <w:rStyle w:val="StyleUnderline"/>
          <w:highlight w:val="cyan"/>
        </w:rPr>
        <w:t xml:space="preserve">if the North develops </w:t>
      </w:r>
      <w:r w:rsidRPr="00A44F8C">
        <w:rPr>
          <w:rStyle w:val="Emphasis"/>
          <w:highlight w:val="cyan"/>
        </w:rPr>
        <w:t>nuc</w:t>
      </w:r>
      <w:r w:rsidRPr="00A44F8C">
        <w:rPr>
          <w:rStyle w:val="StyleUnderline"/>
        </w:rPr>
        <w:t>lear weapon</w:t>
      </w:r>
      <w:r w:rsidRPr="00A44F8C">
        <w:rPr>
          <w:rStyle w:val="Emphasis"/>
          <w:highlight w:val="cyan"/>
        </w:rPr>
        <w:t>s</w:t>
      </w:r>
      <w:r w:rsidRPr="00A44F8C">
        <w:rPr>
          <w:rStyle w:val="StyleUnderline"/>
          <w:highlight w:val="cyan"/>
        </w:rPr>
        <w:t xml:space="preserve">, it </w:t>
      </w:r>
      <w:r w:rsidRPr="00A44F8C">
        <w:rPr>
          <w:rStyle w:val="Emphasis"/>
          <w:highlight w:val="cyan"/>
        </w:rPr>
        <w:t>will not use them because of a devastating U.S. response</w:t>
      </w:r>
      <w:r w:rsidRPr="00A44F8C">
        <w:rPr>
          <w:sz w:val="16"/>
        </w:rPr>
        <w:t xml:space="preserve">. The North wants a guarantee of security from the U.S., and a policy of pressure will only make North Korea feel even more insecure. Even </w:t>
      </w:r>
      <w:r w:rsidRPr="00A44F8C">
        <w:rPr>
          <w:rStyle w:val="Emphasis"/>
        </w:rPr>
        <w:t>isolation</w:t>
      </w:r>
      <w:r w:rsidRPr="00A44F8C">
        <w:rPr>
          <w:sz w:val="16"/>
        </w:rPr>
        <w:t xml:space="preserve"> </w:t>
      </w:r>
      <w:r w:rsidRPr="00A44F8C">
        <w:rPr>
          <w:rStyle w:val="StyleUnderline"/>
        </w:rPr>
        <w:t xml:space="preserve">is at best a </w:t>
      </w:r>
      <w:r w:rsidRPr="00A44F8C">
        <w:rPr>
          <w:rStyle w:val="Emphasis"/>
        </w:rPr>
        <w:t>holding measure</w:t>
      </w:r>
      <w:r w:rsidRPr="00A44F8C">
        <w:rPr>
          <w:sz w:val="16"/>
        </w:rPr>
        <w:t xml:space="preserve">, </w:t>
      </w:r>
      <w:r w:rsidRPr="00A44F8C">
        <w:rPr>
          <w:rStyle w:val="StyleUnderline"/>
        </w:rPr>
        <w:t>while economic</w:t>
      </w:r>
      <w:r w:rsidRPr="00306FE7">
        <w:rPr>
          <w:rStyle w:val="StyleUnderline"/>
        </w:rPr>
        <w:t xml:space="preserve"> sanctions—or even</w:t>
      </w:r>
      <w:r>
        <w:rPr>
          <w:rStyle w:val="StyleUnderline"/>
        </w:rPr>
        <w:t xml:space="preserve"> </w:t>
      </w:r>
      <w:r w:rsidRPr="00306FE7">
        <w:rPr>
          <w:rStyle w:val="StyleUnderline"/>
        </w:rPr>
        <w:t xml:space="preserve">economic engagement alone—will be unlikely to get North Korea to abandon its </w:t>
      </w:r>
      <w:r w:rsidRPr="00306FE7">
        <w:rPr>
          <w:rStyle w:val="Emphasis"/>
        </w:rPr>
        <w:t>weapons program</w:t>
      </w:r>
      <w:r w:rsidRPr="00B774BD">
        <w:rPr>
          <w:sz w:val="16"/>
        </w:rPr>
        <w:t xml:space="preserve">. </w:t>
      </w:r>
      <w:r w:rsidRPr="00306FE7">
        <w:rPr>
          <w:rStyle w:val="StyleUnderline"/>
        </w:rPr>
        <w:t xml:space="preserve">Without movement toward resolving the </w:t>
      </w:r>
      <w:r w:rsidRPr="00306FE7">
        <w:rPr>
          <w:rStyle w:val="Emphasis"/>
        </w:rPr>
        <w:t>security fears</w:t>
      </w:r>
      <w:r w:rsidRPr="00306FE7">
        <w:rPr>
          <w:rStyle w:val="StyleUnderline"/>
        </w:rPr>
        <w:t xml:space="preserve"> of the</w:t>
      </w:r>
      <w:r>
        <w:rPr>
          <w:rStyle w:val="StyleUnderline"/>
        </w:rPr>
        <w:t xml:space="preserve"> </w:t>
      </w:r>
      <w:r w:rsidRPr="00306FE7">
        <w:rPr>
          <w:rStyle w:val="StyleUnderline"/>
        </w:rPr>
        <w:t xml:space="preserve">North, progress in resolving the </w:t>
      </w:r>
      <w:r w:rsidRPr="00306FE7">
        <w:rPr>
          <w:rStyle w:val="Emphasis"/>
        </w:rPr>
        <w:t>nuclear weapons issue</w:t>
      </w:r>
      <w:r w:rsidRPr="00306FE7">
        <w:rPr>
          <w:rStyle w:val="StyleUnderline"/>
        </w:rPr>
        <w:t xml:space="preserve"> will be</w:t>
      </w:r>
      <w:r>
        <w:rPr>
          <w:rStyle w:val="StyleUnderline"/>
        </w:rPr>
        <w:t xml:space="preserve"> </w:t>
      </w:r>
      <w:r w:rsidRPr="00306FE7">
        <w:rPr>
          <w:rStyle w:val="Emphasis"/>
        </w:rPr>
        <w:t>limited</w:t>
      </w:r>
      <w:r w:rsidRPr="00B774BD">
        <w:rPr>
          <w:sz w:val="16"/>
        </w:rPr>
        <w:t xml:space="preserve">. The United States and North Korea are still technically at war—the 1953 armistice was never replaced with a peace treaty. The U.S. has been unwilling to discuss even a nonaggression pact, much less a peace treaty or normalization of ties. With the U.S. calling North Korea a terrorist nation and Donald Rumsfeld discussing the possibility of war, it is no surprise that North Korea feels threatened. Upon closer examination, </w:t>
      </w:r>
      <w:r w:rsidRPr="00A44F8C">
        <w:rPr>
          <w:rStyle w:val="Emphasis"/>
          <w:highlight w:val="cyan"/>
        </w:rPr>
        <w:t>No</w:t>
      </w:r>
      <w:r w:rsidRPr="00306FE7">
        <w:rPr>
          <w:rStyle w:val="StyleUnderline"/>
        </w:rPr>
        <w:t xml:space="preserve">rth </w:t>
      </w:r>
      <w:r w:rsidRPr="00A44F8C">
        <w:rPr>
          <w:rStyle w:val="Emphasis"/>
          <w:highlight w:val="cyan"/>
        </w:rPr>
        <w:t>Ko</w:t>
      </w:r>
      <w:r w:rsidRPr="00306FE7">
        <w:rPr>
          <w:rStyle w:val="StyleUnderline"/>
        </w:rPr>
        <w:t xml:space="preserve">rea </w:t>
      </w:r>
      <w:r w:rsidRPr="00A44F8C">
        <w:rPr>
          <w:rStyle w:val="StyleUnderline"/>
          <w:highlight w:val="cyan"/>
        </w:rPr>
        <w:t>never had the</w:t>
      </w:r>
      <w:r w:rsidRPr="00306FE7">
        <w:rPr>
          <w:rStyle w:val="StyleUnderline"/>
        </w:rPr>
        <w:t xml:space="preserve"> material </w:t>
      </w:r>
      <w:r w:rsidRPr="00A44F8C">
        <w:rPr>
          <w:rStyle w:val="StyleUnderline"/>
          <w:highlight w:val="cyan"/>
        </w:rPr>
        <w:t>capabilities to be a</w:t>
      </w:r>
      <w:r w:rsidRPr="00306FE7">
        <w:rPr>
          <w:rStyle w:val="StyleUnderline"/>
        </w:rPr>
        <w:t xml:space="preserve"> serious </w:t>
      </w:r>
      <w:r w:rsidRPr="00A44F8C">
        <w:rPr>
          <w:rStyle w:val="StyleUnderline"/>
          <w:highlight w:val="cyan"/>
        </w:rPr>
        <w:t>contender</w:t>
      </w:r>
      <w:r w:rsidRPr="00306FE7">
        <w:rPr>
          <w:rStyle w:val="StyleUnderline"/>
        </w:rPr>
        <w:t xml:space="preserve"> to the U.S.-</w:t>
      </w:r>
      <w:r>
        <w:rPr>
          <w:rStyle w:val="StyleUnderline"/>
        </w:rPr>
        <w:t xml:space="preserve"> </w:t>
      </w:r>
      <w:r w:rsidRPr="00306FE7">
        <w:rPr>
          <w:rStyle w:val="StyleUnderline"/>
        </w:rPr>
        <w:t xml:space="preserve">ROK alliance, </w:t>
      </w:r>
      <w:r w:rsidRPr="00A44F8C">
        <w:rPr>
          <w:rStyle w:val="StyleUnderline"/>
          <w:highlight w:val="cyan"/>
        </w:rPr>
        <w:t>and</w:t>
      </w:r>
      <w:r w:rsidRPr="00306FE7">
        <w:rPr>
          <w:rStyle w:val="StyleUnderline"/>
        </w:rPr>
        <w:t xml:space="preserve"> it </w:t>
      </w:r>
      <w:r w:rsidRPr="00A44F8C">
        <w:rPr>
          <w:rStyle w:val="Emphasis"/>
          <w:highlight w:val="cyan"/>
        </w:rPr>
        <w:t>quickly fell further behind</w:t>
      </w:r>
      <w:r w:rsidRPr="00B774BD">
        <w:rPr>
          <w:sz w:val="16"/>
        </w:rPr>
        <w:t xml:space="preserve">. So </w:t>
      </w:r>
      <w:r w:rsidRPr="00306FE7">
        <w:rPr>
          <w:rStyle w:val="StyleUnderline"/>
        </w:rPr>
        <w:t>the</w:t>
      </w:r>
      <w:r w:rsidRPr="00B774BD">
        <w:rPr>
          <w:sz w:val="16"/>
        </w:rPr>
        <w:t xml:space="preserve"> </w:t>
      </w:r>
      <w:r w:rsidRPr="00306FE7">
        <w:rPr>
          <w:rStyle w:val="StyleUnderline"/>
        </w:rPr>
        <w:t>real question has not been whether North Korea would prevent or p</w:t>
      </w:r>
      <w:r w:rsidRPr="00A44F8C">
        <w:rPr>
          <w:rStyle w:val="StyleUnderline"/>
        </w:rPr>
        <w:t xml:space="preserve">reempt as South Korea caught up, but instead why North Korea might </w:t>
      </w:r>
      <w:r w:rsidRPr="00A44F8C">
        <w:rPr>
          <w:rStyle w:val="Emphasis"/>
        </w:rPr>
        <w:t>fight as it fell farther and farther behind</w:t>
      </w:r>
      <w:r w:rsidRPr="00A44F8C">
        <w:rPr>
          <w:sz w:val="16"/>
        </w:rPr>
        <w:t>. To paraphrase William</w:t>
      </w:r>
      <w:r w:rsidRPr="00B774BD">
        <w:rPr>
          <w:sz w:val="16"/>
        </w:rPr>
        <w:t xml:space="preserve"> Wohlforth, “theorists tended to concentrate on dynamic challengers and moribund defenders. But </w:t>
      </w:r>
      <w:r w:rsidRPr="00306FE7">
        <w:rPr>
          <w:rStyle w:val="StyleUnderline"/>
        </w:rPr>
        <w:t>in Korea the North was the</w:t>
      </w:r>
      <w:r>
        <w:rPr>
          <w:rStyle w:val="StyleUnderline"/>
        </w:rPr>
        <w:t xml:space="preserve"> </w:t>
      </w:r>
      <w:r w:rsidRPr="00306FE7">
        <w:rPr>
          <w:rStyle w:val="StyleUnderline"/>
        </w:rPr>
        <w:t>moribund challenger, and the South was the rising defender</w:t>
      </w:r>
      <w:r w:rsidRPr="00B774BD">
        <w:rPr>
          <w:sz w:val="16"/>
        </w:rPr>
        <w:t xml:space="preserve">.”7 </w:t>
      </w:r>
      <w:r w:rsidRPr="00306FE7">
        <w:rPr>
          <w:rStyle w:val="Emphasis"/>
        </w:rPr>
        <w:t>If North Korea was so weak, why did so many people conclude</w:t>
      </w:r>
      <w:r>
        <w:rPr>
          <w:rStyle w:val="Emphasis"/>
        </w:rPr>
        <w:t xml:space="preserve"> </w:t>
      </w:r>
      <w:r w:rsidRPr="00306FE7">
        <w:rPr>
          <w:rStyle w:val="Emphasis"/>
        </w:rPr>
        <w:t>that North Korea was the likely instigator of war?</w:t>
      </w:r>
      <w:r w:rsidRPr="00B774BD">
        <w:rPr>
          <w:sz w:val="16"/>
        </w:rPr>
        <w:t xml:space="preserve"> </w:t>
      </w:r>
      <w:r w:rsidRPr="00306FE7">
        <w:rPr>
          <w:rStyle w:val="StyleUnderline"/>
        </w:rPr>
        <w:t>Since North</w:t>
      </w:r>
      <w:r>
        <w:rPr>
          <w:rStyle w:val="StyleUnderline"/>
        </w:rPr>
        <w:t xml:space="preserve"> </w:t>
      </w:r>
      <w:r w:rsidRPr="00306FE7">
        <w:rPr>
          <w:rStyle w:val="StyleUnderline"/>
        </w:rPr>
        <w:t xml:space="preserve">Korea was not powerful, </w:t>
      </w:r>
      <w:r w:rsidRPr="00414D2C">
        <w:rPr>
          <w:rStyle w:val="StyleUnderline"/>
          <w:highlight w:val="cyan"/>
        </w:rPr>
        <w:t>scholars</w:t>
      </w:r>
      <w:r w:rsidRPr="00306FE7">
        <w:rPr>
          <w:rStyle w:val="StyleUnderline"/>
        </w:rPr>
        <w:t xml:space="preserve"> and policymakers </w:t>
      </w:r>
      <w:r w:rsidRPr="00414D2C">
        <w:rPr>
          <w:rStyle w:val="StyleUnderline"/>
          <w:highlight w:val="cyan"/>
        </w:rPr>
        <w:t>hypothesized</w:t>
      </w:r>
      <w:r>
        <w:rPr>
          <w:rStyle w:val="StyleUnderline"/>
        </w:rPr>
        <w:t xml:space="preserve"> </w:t>
      </w:r>
      <w:r w:rsidRPr="00306FE7">
        <w:rPr>
          <w:rStyle w:val="StyleUnderline"/>
        </w:rPr>
        <w:t xml:space="preserve">extreme </w:t>
      </w:r>
      <w:r w:rsidRPr="00414D2C">
        <w:rPr>
          <w:rStyle w:val="Emphasis"/>
          <w:highlight w:val="cyan"/>
        </w:rPr>
        <w:t>psychological tendencies</w:t>
      </w:r>
      <w:r w:rsidRPr="00306FE7">
        <w:rPr>
          <w:rStyle w:val="StyleUnderline"/>
        </w:rPr>
        <w:t xml:space="preserve"> to North Korean leaders. That</w:t>
      </w:r>
      <w:r>
        <w:rPr>
          <w:rStyle w:val="StyleUnderline"/>
        </w:rPr>
        <w:t xml:space="preserve"> </w:t>
      </w:r>
      <w:r w:rsidRPr="00306FE7">
        <w:rPr>
          <w:rStyle w:val="StyleUnderline"/>
        </w:rPr>
        <w:t xml:space="preserve">is, if the </w:t>
      </w:r>
      <w:r w:rsidRPr="00306FE7">
        <w:rPr>
          <w:rStyle w:val="Emphasis"/>
        </w:rPr>
        <w:t>material conditions</w:t>
      </w:r>
      <w:r w:rsidRPr="00306FE7">
        <w:rPr>
          <w:rStyle w:val="StyleUnderline"/>
        </w:rPr>
        <w:t xml:space="preserve"> such as military or economic power</w:t>
      </w:r>
      <w:r>
        <w:rPr>
          <w:rStyle w:val="StyleUnderline"/>
        </w:rPr>
        <w:t xml:space="preserve"> </w:t>
      </w:r>
      <w:r w:rsidRPr="00306FE7">
        <w:rPr>
          <w:rStyle w:val="StyleUnderline"/>
        </w:rPr>
        <w:t>did not lead logically to a conclusion of North Korean threat, then</w:t>
      </w:r>
      <w:r>
        <w:rPr>
          <w:rStyle w:val="StyleUnderline"/>
        </w:rPr>
        <w:t xml:space="preserve"> </w:t>
      </w:r>
      <w:r w:rsidRPr="00306FE7">
        <w:rPr>
          <w:rStyle w:val="StyleUnderline"/>
        </w:rPr>
        <w:t xml:space="preserve">the leadership’s </w:t>
      </w:r>
      <w:r w:rsidRPr="00306FE7">
        <w:rPr>
          <w:rStyle w:val="Emphasis"/>
        </w:rPr>
        <w:t>psychology</w:t>
      </w:r>
      <w:r w:rsidRPr="00306FE7">
        <w:rPr>
          <w:rStyle w:val="StyleUnderline"/>
        </w:rPr>
        <w:t xml:space="preserve"> was what must matter. These ancillary</w:t>
      </w:r>
      <w:r>
        <w:rPr>
          <w:rStyle w:val="StyleUnderline"/>
        </w:rPr>
        <w:t xml:space="preserve"> </w:t>
      </w:r>
      <w:r w:rsidRPr="00306FE7">
        <w:rPr>
          <w:rStyle w:val="StyleUnderline"/>
        </w:rPr>
        <w:t>and ad hoc psychological assumptions range from an irrational</w:t>
      </w:r>
      <w:r>
        <w:rPr>
          <w:rStyle w:val="StyleUnderline"/>
        </w:rPr>
        <w:t xml:space="preserve"> </w:t>
      </w:r>
      <w:r w:rsidRPr="00306FE7">
        <w:rPr>
          <w:rStyle w:val="StyleUnderline"/>
        </w:rPr>
        <w:t>North Korean leadership to an extremely strong preference for invasion</w:t>
      </w:r>
      <w:r w:rsidRPr="00B774BD">
        <w:rPr>
          <w:sz w:val="16"/>
        </w:rPr>
        <w:t xml:space="preserve">. Most theories of war focus on material conditions such as relative power, but in the case of North Korea, the real analytic lifting has been done by psychological assumptions about intent. As I will show, </w:t>
      </w:r>
      <w:r w:rsidRPr="00414D2C">
        <w:rPr>
          <w:rStyle w:val="Emphasis"/>
          <w:highlight w:val="cyan"/>
        </w:rPr>
        <w:t>none of these</w:t>
      </w:r>
      <w:r w:rsidRPr="00306FE7">
        <w:rPr>
          <w:rStyle w:val="Emphasis"/>
        </w:rPr>
        <w:t xml:space="preserve"> assumptions </w:t>
      </w:r>
      <w:r w:rsidRPr="00414D2C">
        <w:rPr>
          <w:rStyle w:val="Emphasis"/>
          <w:highlight w:val="cyan"/>
        </w:rPr>
        <w:t>are tenable</w:t>
      </w:r>
      <w:r w:rsidRPr="00B774BD">
        <w:rPr>
          <w:sz w:val="16"/>
        </w:rPr>
        <w:t xml:space="preserve">.8 </w:t>
      </w:r>
      <w:r w:rsidRPr="00414D2C">
        <w:rPr>
          <w:rStyle w:val="Emphasis"/>
          <w:highlight w:val="cyan"/>
        </w:rPr>
        <w:t>The</w:t>
      </w:r>
      <w:r w:rsidRPr="00306FE7">
        <w:rPr>
          <w:rStyle w:val="Emphasis"/>
        </w:rPr>
        <w:t xml:space="preserve"> explanation for a </w:t>
      </w:r>
      <w:r w:rsidRPr="00414D2C">
        <w:rPr>
          <w:rStyle w:val="Emphasis"/>
          <w:highlight w:val="cyan"/>
        </w:rPr>
        <w:t>half-century of</w:t>
      </w:r>
      <w:r w:rsidRPr="00306FE7">
        <w:rPr>
          <w:rStyle w:val="Emphasis"/>
        </w:rPr>
        <w:t xml:space="preserve"> stability and </w:t>
      </w:r>
      <w:r w:rsidRPr="00414D2C">
        <w:rPr>
          <w:rStyle w:val="Emphasis"/>
          <w:highlight w:val="cyan"/>
        </w:rPr>
        <w:t>peace on the</w:t>
      </w:r>
      <w:r>
        <w:rPr>
          <w:rStyle w:val="Emphasis"/>
        </w:rPr>
        <w:t xml:space="preserve"> </w:t>
      </w:r>
      <w:r w:rsidRPr="00306FE7">
        <w:rPr>
          <w:rStyle w:val="Emphasis"/>
        </w:rPr>
        <w:t xml:space="preserve">Korean </w:t>
      </w:r>
      <w:r w:rsidRPr="00414D2C">
        <w:rPr>
          <w:rStyle w:val="Emphasis"/>
          <w:highlight w:val="cyan"/>
        </w:rPr>
        <w:t>peninsula is</w:t>
      </w:r>
      <w:r w:rsidRPr="00306FE7">
        <w:rPr>
          <w:rStyle w:val="Emphasis"/>
        </w:rPr>
        <w:t xml:space="preserve"> actually </w:t>
      </w:r>
      <w:r w:rsidRPr="00414D2C">
        <w:rPr>
          <w:rStyle w:val="Emphasis"/>
          <w:highlight w:val="cyan"/>
        </w:rPr>
        <w:t>quite simple: deterrence works</w:t>
      </w:r>
      <w:r w:rsidRPr="00B774BD">
        <w:rPr>
          <w:sz w:val="16"/>
        </w:rPr>
        <w:t xml:space="preserve">. </w:t>
      </w:r>
      <w:r w:rsidRPr="00B825EC">
        <w:rPr>
          <w:rStyle w:val="StyleUnderline"/>
        </w:rPr>
        <w:t>Since</w:t>
      </w:r>
      <w:r>
        <w:rPr>
          <w:rStyle w:val="StyleUnderline"/>
        </w:rPr>
        <w:t xml:space="preserve"> </w:t>
      </w:r>
      <w:r w:rsidRPr="00B825EC">
        <w:rPr>
          <w:rStyle w:val="StyleUnderline"/>
        </w:rPr>
        <w:t>1953 North Korea has faced both a determined South Korean</w:t>
      </w:r>
      <w:r>
        <w:rPr>
          <w:rStyle w:val="StyleUnderline"/>
        </w:rPr>
        <w:t xml:space="preserve"> </w:t>
      </w:r>
      <w:r w:rsidRPr="00B825EC">
        <w:rPr>
          <w:rStyle w:val="StyleUnderline"/>
        </w:rPr>
        <w:t xml:space="preserve">military, and more importantly, </w:t>
      </w:r>
      <w:r w:rsidRPr="00414D2C">
        <w:rPr>
          <w:rStyle w:val="StyleUnderline"/>
          <w:highlight w:val="cyan"/>
        </w:rPr>
        <w:t>U.S.</w:t>
      </w:r>
      <w:r w:rsidRPr="00B825EC">
        <w:rPr>
          <w:rStyle w:val="StyleUnderline"/>
        </w:rPr>
        <w:t xml:space="preserve"> military </w:t>
      </w:r>
      <w:r w:rsidRPr="00414D2C">
        <w:rPr>
          <w:rStyle w:val="Emphasis"/>
          <w:highlight w:val="cyan"/>
        </w:rPr>
        <w:t>deploy</w:t>
      </w:r>
      <w:r w:rsidRPr="00B825EC">
        <w:rPr>
          <w:rStyle w:val="StyleUnderline"/>
        </w:rPr>
        <w:t>ments that at</w:t>
      </w:r>
      <w:r>
        <w:rPr>
          <w:rStyle w:val="StyleUnderline"/>
        </w:rPr>
        <w:t xml:space="preserve"> </w:t>
      </w:r>
      <w:r w:rsidRPr="00B825EC">
        <w:rPr>
          <w:rStyle w:val="StyleUnderline"/>
        </w:rPr>
        <w:t xml:space="preserve">their height comprised </w:t>
      </w:r>
      <w:r w:rsidRPr="00414D2C">
        <w:rPr>
          <w:rStyle w:val="Emphasis"/>
          <w:highlight w:val="cyan"/>
        </w:rPr>
        <w:t>100,000 troops</w:t>
      </w:r>
      <w:r w:rsidRPr="00B825EC">
        <w:rPr>
          <w:rStyle w:val="StyleUnderline"/>
        </w:rPr>
        <w:t xml:space="preserve"> and more than </w:t>
      </w:r>
      <w:r w:rsidRPr="00B825EC">
        <w:rPr>
          <w:rStyle w:val="Emphasis"/>
        </w:rPr>
        <w:t>100</w:t>
      </w:r>
      <w:r>
        <w:rPr>
          <w:rStyle w:val="Emphasis"/>
        </w:rPr>
        <w:t xml:space="preserve"> </w:t>
      </w:r>
      <w:r w:rsidRPr="00B825EC">
        <w:rPr>
          <w:rStyle w:val="Emphasis"/>
        </w:rPr>
        <w:t>nuclear-tipped Lance missiles</w:t>
      </w:r>
      <w:r w:rsidRPr="00B825EC">
        <w:rPr>
          <w:rStyle w:val="StyleUnderline"/>
        </w:rPr>
        <w:t xml:space="preserve"> aimed at North Korea. Even today</w:t>
      </w:r>
      <w:r>
        <w:rPr>
          <w:rStyle w:val="StyleUnderline"/>
        </w:rPr>
        <w:t xml:space="preserve"> </w:t>
      </w:r>
      <w:r w:rsidRPr="00B825EC">
        <w:rPr>
          <w:rStyle w:val="StyleUnderline"/>
        </w:rPr>
        <w:t>the United States maintains bases in South Korea that include</w:t>
      </w:r>
      <w:r>
        <w:rPr>
          <w:rStyle w:val="StyleUnderline"/>
        </w:rPr>
        <w:t xml:space="preserve"> </w:t>
      </w:r>
      <w:r w:rsidRPr="00B825EC">
        <w:rPr>
          <w:rStyle w:val="StyleUnderline"/>
        </w:rPr>
        <w:t>38,000 troops, nuclear-capable airbases, and naval facilities that</w:t>
      </w:r>
      <w:r>
        <w:rPr>
          <w:rStyle w:val="StyleUnderline"/>
        </w:rPr>
        <w:t xml:space="preserve"> </w:t>
      </w:r>
      <w:r w:rsidRPr="00B825EC">
        <w:rPr>
          <w:rStyle w:val="StyleUnderline"/>
        </w:rPr>
        <w:t>guarantee U.S. involvement in any conflict on the peninsula.</w:t>
      </w:r>
      <w:r>
        <w:rPr>
          <w:rStyle w:val="StyleUnderline"/>
        </w:rPr>
        <w:t xml:space="preserve"> </w:t>
      </w:r>
      <w:r w:rsidRPr="00B825EC">
        <w:rPr>
          <w:rStyle w:val="StyleUnderline"/>
        </w:rPr>
        <w:t>While in 1950 there might have been reason for confidence in the</w:t>
      </w:r>
      <w:r>
        <w:rPr>
          <w:rStyle w:val="StyleUnderline"/>
        </w:rPr>
        <w:t xml:space="preserve"> </w:t>
      </w:r>
      <w:r w:rsidRPr="00B825EC">
        <w:rPr>
          <w:rStyle w:val="StyleUnderline"/>
        </w:rPr>
        <w:t xml:space="preserve">North, the war was </w:t>
      </w:r>
      <w:r w:rsidRPr="00B825EC">
        <w:rPr>
          <w:rStyle w:val="Emphasis"/>
        </w:rPr>
        <w:t>disastrous for the Communists</w:t>
      </w:r>
      <w:r w:rsidRPr="00B774BD">
        <w:rPr>
          <w:sz w:val="16"/>
        </w:rPr>
        <w:t xml:space="preserve">, and </w:t>
      </w:r>
      <w:r w:rsidRPr="00B825EC">
        <w:rPr>
          <w:rStyle w:val="StyleUnderline"/>
        </w:rPr>
        <w:t>without</w:t>
      </w:r>
      <w:r>
        <w:rPr>
          <w:rStyle w:val="StyleUnderline"/>
        </w:rPr>
        <w:t xml:space="preserve"> </w:t>
      </w:r>
      <w:r w:rsidRPr="00B825EC">
        <w:rPr>
          <w:rStyle w:val="StyleUnderline"/>
        </w:rPr>
        <w:t xml:space="preserve">massive </w:t>
      </w:r>
      <w:r w:rsidRPr="00B825EC">
        <w:rPr>
          <w:rStyle w:val="Emphasis"/>
        </w:rPr>
        <w:t>Chinese involvement</w:t>
      </w:r>
      <w:r w:rsidRPr="00B774BD">
        <w:rPr>
          <w:sz w:val="16"/>
        </w:rPr>
        <w:t xml:space="preserve"> </w:t>
      </w:r>
      <w:r w:rsidRPr="00B825EC">
        <w:rPr>
          <w:rStyle w:val="Emphasis"/>
        </w:rPr>
        <w:t>North Korea would have ceased to</w:t>
      </w:r>
      <w:r>
        <w:rPr>
          <w:rStyle w:val="Emphasis"/>
        </w:rPr>
        <w:t xml:space="preserve"> </w:t>
      </w:r>
      <w:r w:rsidRPr="00B825EC">
        <w:rPr>
          <w:rStyle w:val="Emphasis"/>
        </w:rPr>
        <w:t>exist</w:t>
      </w:r>
      <w:r w:rsidRPr="00B774BD">
        <w:rPr>
          <w:sz w:val="16"/>
        </w:rPr>
        <w:t xml:space="preserve">. </w:t>
      </w:r>
      <w:r w:rsidRPr="00B825EC">
        <w:rPr>
          <w:rStyle w:val="StyleUnderline"/>
        </w:rPr>
        <w:t xml:space="preserve">Even during the cold war, North Korea’s leadership </w:t>
      </w:r>
      <w:r w:rsidRPr="00B825EC">
        <w:rPr>
          <w:rStyle w:val="Emphasis"/>
        </w:rPr>
        <w:t>never</w:t>
      </w:r>
      <w:r>
        <w:rPr>
          <w:rStyle w:val="Emphasis"/>
        </w:rPr>
        <w:t xml:space="preserve"> </w:t>
      </w:r>
      <w:r w:rsidRPr="00B825EC">
        <w:rPr>
          <w:rStyle w:val="Emphasis"/>
        </w:rPr>
        <w:t>challenged this deterrence</w:t>
      </w:r>
      <w:r w:rsidRPr="00B825EC">
        <w:rPr>
          <w:rStyle w:val="StyleUnderline"/>
        </w:rPr>
        <w:t xml:space="preserve"> on the peninsula</w:t>
      </w:r>
      <w:r w:rsidRPr="00B774BD">
        <w:rPr>
          <w:sz w:val="16"/>
        </w:rPr>
        <w:t xml:space="preserve">. As I will show, the </w:t>
      </w:r>
      <w:r w:rsidRPr="00B825EC">
        <w:rPr>
          <w:rStyle w:val="StyleUnderline"/>
        </w:rPr>
        <w:t>attempted assassinations of South Korea’s authoritarian leaders</w:t>
      </w:r>
      <w:r>
        <w:rPr>
          <w:rStyle w:val="StyleUnderline"/>
        </w:rPr>
        <w:t xml:space="preserve"> </w:t>
      </w:r>
      <w:r w:rsidRPr="00B825EC">
        <w:rPr>
          <w:rStyle w:val="StyleUnderline"/>
        </w:rPr>
        <w:t>during the 1970s and 1980s have stopped because they would be</w:t>
      </w:r>
      <w:r>
        <w:rPr>
          <w:rStyle w:val="StyleUnderline"/>
        </w:rPr>
        <w:t xml:space="preserve"> </w:t>
      </w:r>
      <w:r w:rsidRPr="00B825EC">
        <w:rPr>
          <w:rStyle w:val="StyleUnderline"/>
        </w:rPr>
        <w:t xml:space="preserve">clearly </w:t>
      </w:r>
      <w:r w:rsidRPr="00B825EC">
        <w:rPr>
          <w:rStyle w:val="Emphasis"/>
        </w:rPr>
        <w:t>counterproductive</w:t>
      </w:r>
      <w:r w:rsidRPr="00B774BD">
        <w:rPr>
          <w:sz w:val="16"/>
        </w:rPr>
        <w:t xml:space="preserve"> in a democratic South Korea, </w:t>
      </w:r>
      <w:r w:rsidRPr="00B825EC">
        <w:rPr>
          <w:rStyle w:val="StyleUnderline"/>
        </w:rPr>
        <w:t>and</w:t>
      </w:r>
      <w:r w:rsidRPr="00B774BD">
        <w:rPr>
          <w:sz w:val="16"/>
        </w:rPr>
        <w:t xml:space="preserve"> </w:t>
      </w:r>
      <w:r w:rsidRPr="00B825EC">
        <w:rPr>
          <w:rStyle w:val="Emphasis"/>
        </w:rPr>
        <w:t>will</w:t>
      </w:r>
      <w:r>
        <w:rPr>
          <w:rStyle w:val="Emphasis"/>
        </w:rPr>
        <w:t xml:space="preserve"> </w:t>
      </w:r>
      <w:r w:rsidRPr="00B825EC">
        <w:rPr>
          <w:rStyle w:val="Emphasis"/>
        </w:rPr>
        <w:t>not begin again</w:t>
      </w:r>
      <w:r w:rsidRPr="00B774BD">
        <w:rPr>
          <w:sz w:val="16"/>
        </w:rPr>
        <w:t xml:space="preserve">. </w:t>
      </w:r>
      <w:r w:rsidRPr="00B825EC">
        <w:rPr>
          <w:rStyle w:val="StyleUnderline"/>
        </w:rPr>
        <w:t xml:space="preserve">Given the tension on the peninsula, </w:t>
      </w:r>
      <w:r w:rsidRPr="00414D2C">
        <w:rPr>
          <w:rStyle w:val="StyleUnderline"/>
          <w:highlight w:val="cyan"/>
        </w:rPr>
        <w:t>small skirmishes</w:t>
      </w:r>
      <w:r w:rsidRPr="00B825EC">
        <w:rPr>
          <w:rStyle w:val="StyleUnderline"/>
        </w:rPr>
        <w:t xml:space="preserve"> have had the potential to spiral out of control, yet these incidents on the peninsula </w:t>
      </w:r>
      <w:r w:rsidRPr="00414D2C">
        <w:rPr>
          <w:rStyle w:val="StyleUnderline"/>
          <w:highlight w:val="cyan"/>
        </w:rPr>
        <w:t xml:space="preserve">have been </w:t>
      </w:r>
      <w:r w:rsidRPr="00414D2C">
        <w:rPr>
          <w:rStyle w:val="Emphasis"/>
          <w:highlight w:val="cyan"/>
        </w:rPr>
        <w:t>managed with care</w:t>
      </w:r>
      <w:r w:rsidRPr="00B774BD">
        <w:rPr>
          <w:sz w:val="16"/>
        </w:rPr>
        <w:t xml:space="preserve"> </w:t>
      </w:r>
      <w:r w:rsidRPr="00B825EC">
        <w:rPr>
          <w:rStyle w:val="StyleUnderline"/>
        </w:rPr>
        <w:t>on both</w:t>
      </w:r>
      <w:r>
        <w:rPr>
          <w:rStyle w:val="StyleUnderline"/>
        </w:rPr>
        <w:t xml:space="preserve"> </w:t>
      </w:r>
      <w:r w:rsidRPr="00B825EC">
        <w:rPr>
          <w:rStyle w:val="StyleUnderline"/>
        </w:rPr>
        <w:t>sides.</w:t>
      </w:r>
      <w:r w:rsidRPr="00B774BD">
        <w:rPr>
          <w:sz w:val="16"/>
        </w:rPr>
        <w:t xml:space="preserve"> </w:t>
      </w:r>
      <w:r w:rsidRPr="00B825EC">
        <w:rPr>
          <w:rStyle w:val="StyleUnderline"/>
        </w:rPr>
        <w:t xml:space="preserve">The peninsula has been </w:t>
      </w:r>
      <w:r w:rsidRPr="00414D2C">
        <w:rPr>
          <w:rStyle w:val="Emphasis"/>
          <w:highlight w:val="cyan"/>
        </w:rPr>
        <w:t>stable</w:t>
      </w:r>
      <w:r w:rsidRPr="00B825EC">
        <w:rPr>
          <w:rStyle w:val="Emphasis"/>
        </w:rPr>
        <w:t xml:space="preserve"> for fifty years </w:t>
      </w:r>
      <w:r w:rsidRPr="00414D2C">
        <w:rPr>
          <w:rStyle w:val="Emphasis"/>
          <w:highlight w:val="cyan"/>
        </w:rPr>
        <w:t>because deterrence has been clear and unambiguous</w:t>
      </w:r>
      <w:r w:rsidRPr="00B825EC">
        <w:rPr>
          <w:rStyle w:val="Emphasis"/>
        </w:rPr>
        <w:t>.</w:t>
      </w:r>
      <w:r w:rsidRPr="00B774BD">
        <w:rPr>
          <w:sz w:val="16"/>
        </w:rPr>
        <w:t xml:space="preserve"> The end of the cold war marked a major change in North Korea’s security position. The past fifteen years have seen the balance of power turn sharply against the North. What was stable deterrence during the cold war by both sides has swung quickly in favor of the West and South Korea.19 </w:t>
      </w:r>
      <w:r w:rsidRPr="00B825EC">
        <w:rPr>
          <w:rStyle w:val="StyleUnderline"/>
        </w:rPr>
        <w:t>In the 1990s North Korea lost its</w:t>
      </w:r>
      <w:r>
        <w:rPr>
          <w:rStyle w:val="StyleUnderline"/>
        </w:rPr>
        <w:t xml:space="preserve"> </w:t>
      </w:r>
      <w:r w:rsidRPr="00B825EC">
        <w:rPr>
          <w:rStyle w:val="StyleUnderline"/>
        </w:rPr>
        <w:t xml:space="preserve">two </w:t>
      </w:r>
      <w:r w:rsidRPr="00B825EC">
        <w:rPr>
          <w:rStyle w:val="Emphasis"/>
        </w:rPr>
        <w:t>cold war patrons</w:t>
      </w:r>
      <w:r w:rsidRPr="00B825EC">
        <w:rPr>
          <w:rStyle w:val="StyleUnderline"/>
        </w:rPr>
        <w:t>,</w:t>
      </w:r>
      <w:r w:rsidRPr="00B774BD">
        <w:rPr>
          <w:sz w:val="16"/>
        </w:rPr>
        <w:t xml:space="preserve"> experienced economic and environmental crises, </w:t>
      </w:r>
      <w:r w:rsidRPr="00B825EC">
        <w:rPr>
          <w:rStyle w:val="StyleUnderline"/>
        </w:rPr>
        <w:t>and fell far behind the South. Although during the cold war</w:t>
      </w:r>
      <w:r>
        <w:rPr>
          <w:rStyle w:val="StyleUnderline"/>
        </w:rPr>
        <w:t xml:space="preserve"> </w:t>
      </w:r>
      <w:r w:rsidRPr="00B825EC">
        <w:rPr>
          <w:rStyle w:val="StyleUnderline"/>
        </w:rPr>
        <w:t xml:space="preserve">the North was the aggressor, </w:t>
      </w:r>
      <w:r w:rsidRPr="00B825EC">
        <w:rPr>
          <w:rStyle w:val="Emphasis"/>
        </w:rPr>
        <w:t>this shift in power put it on the defensive</w:t>
      </w:r>
      <w:r w:rsidRPr="00B774BD">
        <w:rPr>
          <w:sz w:val="16"/>
        </w:rPr>
        <w:t xml:space="preserve">. </w:t>
      </w:r>
      <w:r w:rsidRPr="00B825EC">
        <w:rPr>
          <w:rStyle w:val="StyleUnderline"/>
        </w:rPr>
        <w:t>It was only when the balance began to turn against the</w:t>
      </w:r>
      <w:r>
        <w:rPr>
          <w:rStyle w:val="StyleUnderline"/>
        </w:rPr>
        <w:t xml:space="preserve"> </w:t>
      </w:r>
      <w:r w:rsidRPr="00B825EC">
        <w:rPr>
          <w:rStyle w:val="StyleUnderline"/>
        </w:rPr>
        <w:t>North that it began to pursue a nuclear weapons program. Both</w:t>
      </w:r>
      <w:r>
        <w:rPr>
          <w:rStyle w:val="StyleUnderline"/>
        </w:rPr>
        <w:t xml:space="preserve"> </w:t>
      </w:r>
      <w:r w:rsidRPr="00414D2C">
        <w:rPr>
          <w:rStyle w:val="StyleUnderline"/>
          <w:highlight w:val="cyan"/>
        </w:rPr>
        <w:t>the weapons</w:t>
      </w:r>
      <w:r w:rsidRPr="00B825EC">
        <w:rPr>
          <w:rStyle w:val="StyleUnderline"/>
        </w:rPr>
        <w:t xml:space="preserve"> program and the bellicose nature of its rhetoric are</w:t>
      </w:r>
      <w:r>
        <w:rPr>
          <w:rStyle w:val="StyleUnderline"/>
        </w:rPr>
        <w:t xml:space="preserve"> </w:t>
      </w:r>
      <w:r w:rsidRPr="00B825EC">
        <w:rPr>
          <w:rStyle w:val="StyleUnderline"/>
        </w:rPr>
        <w:t xml:space="preserve">an attempt to continue to </w:t>
      </w:r>
      <w:r w:rsidRPr="00414D2C">
        <w:rPr>
          <w:rStyle w:val="Emphasis"/>
          <w:highlight w:val="cyan"/>
        </w:rPr>
        <w:t>deter</w:t>
      </w:r>
      <w:r w:rsidRPr="00B825EC">
        <w:rPr>
          <w:rStyle w:val="Emphasis"/>
        </w:rPr>
        <w:t xml:space="preserve"> the </w:t>
      </w:r>
      <w:r w:rsidRPr="00414D2C">
        <w:rPr>
          <w:rStyle w:val="Emphasis"/>
          <w:highlight w:val="cyan"/>
        </w:rPr>
        <w:t>U.S.</w:t>
      </w:r>
      <w:r w:rsidRPr="00B825EC">
        <w:rPr>
          <w:rStyle w:val="Emphasis"/>
        </w:rPr>
        <w:t xml:space="preserve"> from taking any </w:t>
      </w:r>
      <w:r w:rsidRPr="00414D2C">
        <w:rPr>
          <w:rStyle w:val="Emphasis"/>
          <w:highlight w:val="cyan"/>
        </w:rPr>
        <w:t>preemptive moves</w:t>
      </w:r>
      <w:r w:rsidRPr="00B825EC">
        <w:rPr>
          <w:rStyle w:val="Emphasis"/>
        </w:rPr>
        <w:t xml:space="preserve"> against it.</w:t>
      </w:r>
      <w:r w:rsidRPr="00B774BD">
        <w:rPr>
          <w:sz w:val="16"/>
        </w:rPr>
        <w:t xml:space="preserve"> North Korea has the worst public relations in the world. </w:t>
      </w:r>
      <w:r w:rsidRPr="00B825EC">
        <w:rPr>
          <w:rStyle w:val="StyleUnderline"/>
        </w:rPr>
        <w:t>The</w:t>
      </w:r>
      <w:r>
        <w:rPr>
          <w:rStyle w:val="StyleUnderline"/>
        </w:rPr>
        <w:t xml:space="preserve"> </w:t>
      </w:r>
      <w:r w:rsidRPr="00B825EC">
        <w:rPr>
          <w:rStyle w:val="StyleUnderline"/>
        </w:rPr>
        <w:t>North’s anachronistic cold war rhetoric and seeming inability to</w:t>
      </w:r>
      <w:r>
        <w:rPr>
          <w:rStyle w:val="StyleUnderline"/>
        </w:rPr>
        <w:t xml:space="preserve"> </w:t>
      </w:r>
      <w:r w:rsidRPr="00B825EC">
        <w:rPr>
          <w:rStyle w:val="StyleUnderline"/>
        </w:rPr>
        <w:t>present itself reasonably make it difficult for even impartial people in the West to make sense of its actions</w:t>
      </w:r>
      <w:r w:rsidRPr="00B774BD">
        <w:rPr>
          <w:sz w:val="16"/>
        </w:rPr>
        <w:t xml:space="preserve">. This chapter is aimed at providing an explanation. As history has shown, pressure only exacerbates North Korean security fears. </w:t>
      </w:r>
      <w:r w:rsidRPr="00B825EC">
        <w:rPr>
          <w:rStyle w:val="StyleUnderline"/>
        </w:rPr>
        <w:t>Since North Korea does</w:t>
      </w:r>
      <w:r>
        <w:rPr>
          <w:rStyle w:val="StyleUnderline"/>
        </w:rPr>
        <w:t xml:space="preserve"> </w:t>
      </w:r>
      <w:r w:rsidRPr="00B825EC">
        <w:rPr>
          <w:rStyle w:val="StyleUnderline"/>
        </w:rPr>
        <w:t>not pose the threat many analysts think it does, the United States</w:t>
      </w:r>
      <w:r>
        <w:rPr>
          <w:rStyle w:val="StyleUnderline"/>
        </w:rPr>
        <w:t xml:space="preserve"> </w:t>
      </w:r>
      <w:r w:rsidRPr="00B825EC">
        <w:rPr>
          <w:rStyle w:val="StyleUnderline"/>
        </w:rPr>
        <w:t xml:space="preserve">may be </w:t>
      </w:r>
      <w:r w:rsidRPr="00B825EC">
        <w:rPr>
          <w:rStyle w:val="Emphasis"/>
        </w:rPr>
        <w:t>wasting resources</w:t>
      </w:r>
      <w:r w:rsidRPr="00B774BD">
        <w:rPr>
          <w:sz w:val="16"/>
        </w:rPr>
        <w:t xml:space="preserve"> aimed at the North, and may also be unnecessarily raising tensions throughout the region. I want to emphasize that I am neither defending nor justifying North Korean behavior. Much of the regime’s actions are abhorrent and morally indefensible. However, sound foreign policy is built upon clear and objective analysis of the conditions at hand. Emotion and ideology have often interfered with the reasoned study of North Korea, and this has led scholars and policymakers to consistently overestimate the North Korean threat and to misunderstand the motivations behind North Korea’s actions. This chapter is focused on explaining the pattern of North Korea’s military and security policies. A complete picture of North Korea must also include the dramatic steps taken in the past decade to reform and open up its economy. In chapter 4 I will discuss North Korea’s economy and what it tells us about their foreign policy. In this chapter I perform four tasks. First, I show why North Korea is not a threat. Second, I explain why deterrence has worked for fifty years, and show that the changing balance of power has increased North Korea’s security fears. Third, I show why, even if North Korea develops a nuclear weapons capability, it will not use them, and also why North Korea is unlikely to engage in terrorism. Finally, I examine the “madman hypothesis” to show how questionable assumptions can be smuggled into the analysis of North Korea, and show why assuming irrationality is unproductive. WHY NORTH KOREA IS NOT A MILITARY THREAT In explaining North Korea’s foreign policy, a useful place to begin is by exploring why North Korea has become weaker and what has deterred it from starting a war. North Korea chose not to attack the South during the cold war, even though it was at the height of its power and was supported by the PRC and the Soviet Union. The past fifteen years have led to severe economic and military decline in North Korea, and it is now much weaker than South Korea. Intuitively, it follows that this nation is fearful of the United States. The majority of international relations theories conclude that the source of threats is clear: power is threatening. Kenneth Waltz writes that “balance of power theory leads one to expect that states, if they are free to do so, will flock to the weaker side. The stronger, not the weaker side, threatens them. . . . Even if the powerful state’s intentions are wholly benign, less powerful states will . . . interpret events differently.”10 Because states are concerned primarily with their own survival, and since states are concerned about relative power, there always exists the possibility that a strong nation may decide to begin hostilities with a weaker nation. Viewed differently, “parity preserves peace.”11 Thus a potential aggressor will not initiate a conflict if it cannot win. Threats arise by the mere presence of capabilities. Even if a nation was peaceful when it was weak, changes in power can bring changes in goals. Robert Gilpin writes that “rising power leads to increasing ambition. Rising powers seek to enhance their security by increasing their capabilities and their control over the external environment.”12 In this sense intentions are not fixed, but instead flow from and respond to changes in capabilities. The obverse of Gilpin’s argument is that as a nation’s capabilities fall behind, as it grows relatively weaker, its fears about the external environment will increase. Its ambitions will lessen, and its perception of external threat will rise. A preventive war might occur if the challenger’s economic and military capabilities begin to catch those of the defender. In that case, there exists the possibility that the defender will decide to fight a preventive war to keep the challenger from catching up, or that the challenger will fight after it catches up.13 However, there are two generic problems in applying the theories to the Korean peninsula. First, the theories predict peace if a small challenger falls farther behind the defender.14 If a nation was deterred from attacking when it was 60 percent the size of the defender, why would it attack after it has fallen to 30 percent, or even less, of the defender’s size? There are only two logical ways in which one can end up with the weaker power attacking the stronger. The first argument is well elucidated by Victor Cha in chapter 1, which I will discuss that at length in chapter 4. The </w:t>
      </w:r>
      <w:r w:rsidRPr="00B774BD">
        <w:t xml:space="preserve">[[GRAPH 2.1 OMITTED]] </w:t>
      </w:r>
      <w:r w:rsidRPr="00B774BD">
        <w:rPr>
          <w:sz w:val="16"/>
        </w:rPr>
        <w:t xml:space="preserve">second way is to assume that the leader is irrational.15 I will show below why the </w:t>
      </w:r>
      <w:r w:rsidRPr="00B825EC">
        <w:rPr>
          <w:rStyle w:val="Emphasis"/>
        </w:rPr>
        <w:t>madman theory</w:t>
      </w:r>
      <w:r w:rsidRPr="00B774BD">
        <w:rPr>
          <w:sz w:val="16"/>
        </w:rPr>
        <w:t xml:space="preserve"> </w:t>
      </w:r>
      <w:r w:rsidRPr="00B825EC">
        <w:rPr>
          <w:rStyle w:val="StyleUnderline"/>
        </w:rPr>
        <w:t>does</w:t>
      </w:r>
      <w:r w:rsidRPr="00B774BD">
        <w:rPr>
          <w:sz w:val="16"/>
        </w:rPr>
        <w:t xml:space="preserve"> </w:t>
      </w:r>
      <w:r w:rsidRPr="00B825EC">
        <w:rPr>
          <w:rStyle w:val="Emphasis"/>
        </w:rPr>
        <w:t>not make</w:t>
      </w:r>
      <w:r w:rsidRPr="00B774BD">
        <w:rPr>
          <w:sz w:val="16"/>
        </w:rPr>
        <w:t xml:space="preserve"> much </w:t>
      </w:r>
      <w:r w:rsidRPr="00B825EC">
        <w:rPr>
          <w:rStyle w:val="Emphasis"/>
        </w:rPr>
        <w:t>sense</w:t>
      </w:r>
      <w:r w:rsidRPr="00B774BD">
        <w:rPr>
          <w:sz w:val="16"/>
        </w:rPr>
        <w:t xml:space="preserve">. Before that, however, I will show how absolutely weak the North actually is. The first calculation compares only North and South Korea, while the second calculation includes likely U.S. actions in these assessments. The typical approach has been to take both North and South Korea and compare them along a range of economic and military measures, and I will show that North Korea’s capabilities were never preeminent over the South. More important, however, is an assessment of relative power that includes the U.S. forces that would be involved on the peninsula in event of a conflict. </w:t>
      </w:r>
      <w:r w:rsidRPr="00B825EC">
        <w:rPr>
          <w:rStyle w:val="StyleUnderline"/>
        </w:rPr>
        <w:t>Scholars rarely consider this balance of forces,</w:t>
      </w:r>
      <w:r>
        <w:rPr>
          <w:rStyle w:val="StyleUnderline"/>
        </w:rPr>
        <w:t xml:space="preserve"> </w:t>
      </w:r>
      <w:r w:rsidRPr="00B825EC">
        <w:rPr>
          <w:rStyle w:val="StyleUnderline"/>
        </w:rPr>
        <w:t xml:space="preserve">but this is a mistake, because </w:t>
      </w:r>
      <w:r w:rsidRPr="00B825EC">
        <w:rPr>
          <w:rStyle w:val="Emphasis"/>
        </w:rPr>
        <w:t>any war would certainly involve the</w:t>
      </w:r>
      <w:r>
        <w:rPr>
          <w:rStyle w:val="Emphasis"/>
        </w:rPr>
        <w:t xml:space="preserve"> </w:t>
      </w:r>
      <w:r w:rsidRPr="00B825EC">
        <w:rPr>
          <w:rStyle w:val="Emphasis"/>
        </w:rPr>
        <w:t>United States</w:t>
      </w:r>
      <w:r w:rsidRPr="00B774BD">
        <w:rPr>
          <w:sz w:val="16"/>
        </w:rPr>
        <w:t xml:space="preserve">. </w:t>
      </w:r>
      <w:r w:rsidRPr="00B825EC">
        <w:rPr>
          <w:rStyle w:val="StyleUnderline"/>
        </w:rPr>
        <w:t xml:space="preserve">Both of these measures show </w:t>
      </w:r>
      <w:r w:rsidRPr="00B825EC">
        <w:rPr>
          <w:rStyle w:val="Emphasis"/>
        </w:rPr>
        <w:t>clearly</w:t>
      </w:r>
      <w:r w:rsidRPr="00B825EC">
        <w:rPr>
          <w:rStyle w:val="StyleUnderline"/>
        </w:rPr>
        <w:t xml:space="preserve"> that </w:t>
      </w:r>
      <w:r w:rsidRPr="00414D2C">
        <w:rPr>
          <w:rStyle w:val="Emphasis"/>
          <w:highlight w:val="cyan"/>
        </w:rPr>
        <w:t>preventive war and power transition</w:t>
      </w:r>
      <w:r w:rsidRPr="00B825EC">
        <w:rPr>
          <w:rStyle w:val="Emphasis"/>
        </w:rPr>
        <w:t xml:space="preserve"> theories </w:t>
      </w:r>
      <w:r w:rsidRPr="00414D2C">
        <w:rPr>
          <w:rStyle w:val="Emphasis"/>
          <w:highlight w:val="cyan"/>
        </w:rPr>
        <w:t>are not applicable</w:t>
      </w:r>
      <w:r w:rsidRPr="00B825EC">
        <w:rPr>
          <w:rStyle w:val="Emphasis"/>
        </w:rPr>
        <w:t xml:space="preserve"> to the Korean case</w:t>
      </w:r>
      <w:r w:rsidRPr="00B774BD">
        <w:rPr>
          <w:sz w:val="16"/>
        </w:rPr>
        <w:t xml:space="preserve">. </w:t>
      </w:r>
      <w:r w:rsidRPr="00B774BD">
        <w:t xml:space="preserve">[[GRAPH 2.2 OMITTED]] </w:t>
      </w:r>
      <w:r w:rsidRPr="00B774BD">
        <w:rPr>
          <w:sz w:val="16"/>
        </w:rPr>
        <w:t xml:space="preserve">South Korea has always had twice the population of the North. In economic terms, North Korea was never as large as the South, and even at its closest was no more than three-quarters the size of the South. Graph 2.1 shows estimates for the gross national product (GNP) of North and South Korea from 1953 to 2000. It is clear that North Korea was never close to the South in absolute size, and indeed after 1960 rapidly began falling farther and farther behind. North Korea’s GNP in 1960 was $1.52 billion, while South Korea’s GNP was $1.95 billion. By 1970 North Korea had grown to $3.98 billion, while in the South GNP was $7.99 billion. On a per capita income basis the North was never much farther ahead of the South, either. The North and South were roughly equivalent until the mid-1970s, when the South began to rapidly leave the North behind (graph 2.2). In 1960 North Korea’s per capita GNP was $137 as compared to $94 in the South, and in 1970 the North’s per capita income was $286 to $248 in the South. </w:t>
      </w:r>
      <w:r w:rsidRPr="00B774BD">
        <w:t xml:space="preserve">[[GRAPH 2.3 OMITTED]] </w:t>
      </w:r>
      <w:r w:rsidRPr="00B774BD">
        <w:rPr>
          <w:sz w:val="16"/>
        </w:rPr>
        <w:t xml:space="preserve">However, by 1980 the North’s income was $758 per capita, while the South’s was $1,589, and by 1990 $1,065 to $5,569. Furthermore, in terms of preventive war, per capita income is not as important as absolute size, because small nations may be rich on a per capita basis (Singapore, Switzerland) but be militarily insignificant. In terms of defense spending, North Korea quickly fell behind the South, spending less on defense by the mid-1970s (graph 2.3). As far back as 1977 the South was spending more than the North on defense in absolute dollar terms, $1.8 billion in the South opposed to $1 billion by the North.16 The only measure by which the North outspent the South was on a per-capita GNP basis, which is an indicator of weakness, not strength.17 Additionally these numbers do not include military transfers from their respective patrons. Between 1965 and 1982 North Korea received $1.5 billion in military transfers, mostly from the Soviet Union. Over the same time period South Korea received $5.1 billion from the United States.18 </w:t>
      </w:r>
      <w:r w:rsidRPr="00B774BD">
        <w:t xml:space="preserve">[[GRAPH 2.4 OMITTED]] </w:t>
      </w:r>
      <w:r w:rsidRPr="00B774BD">
        <w:rPr>
          <w:sz w:val="16"/>
        </w:rPr>
        <w:t xml:space="preserve">Thus </w:t>
      </w:r>
      <w:r w:rsidRPr="00B825EC">
        <w:rPr>
          <w:rStyle w:val="StyleUnderline"/>
        </w:rPr>
        <w:t>the most common measures of power in international relations—economic size and defense spending—show quite clearly</w:t>
      </w:r>
      <w:r>
        <w:rPr>
          <w:rStyle w:val="StyleUnderline"/>
        </w:rPr>
        <w:t xml:space="preserve"> </w:t>
      </w:r>
      <w:r w:rsidRPr="00B825EC">
        <w:rPr>
          <w:rStyle w:val="StyleUnderline"/>
        </w:rPr>
        <w:t xml:space="preserve">that North Korea was </w:t>
      </w:r>
      <w:r w:rsidRPr="00B825EC">
        <w:rPr>
          <w:rStyle w:val="Emphasis"/>
        </w:rPr>
        <w:t>never larger than South Korea</w:t>
      </w:r>
      <w:r w:rsidRPr="00B774BD">
        <w:rPr>
          <w:sz w:val="16"/>
        </w:rPr>
        <w:t xml:space="preserve">, </w:t>
      </w:r>
      <w:r w:rsidRPr="00B825EC">
        <w:rPr>
          <w:rStyle w:val="StyleUnderline"/>
        </w:rPr>
        <w:t>has been</w:t>
      </w:r>
      <w:r>
        <w:rPr>
          <w:rStyle w:val="StyleUnderline"/>
        </w:rPr>
        <w:t xml:space="preserve"> </w:t>
      </w:r>
      <w:r w:rsidRPr="00B825EC">
        <w:rPr>
          <w:rStyle w:val="StyleUnderline"/>
        </w:rPr>
        <w:t>smaller on an absolute and per-capita basis than the South for at</w:t>
      </w:r>
      <w:r>
        <w:rPr>
          <w:rStyle w:val="StyleUnderline"/>
        </w:rPr>
        <w:t xml:space="preserve"> </w:t>
      </w:r>
      <w:r w:rsidRPr="00B825EC">
        <w:rPr>
          <w:rStyle w:val="StyleUnderline"/>
        </w:rPr>
        <w:t xml:space="preserve">least thirty years, and </w:t>
      </w:r>
      <w:r w:rsidRPr="00B825EC">
        <w:rPr>
          <w:rStyle w:val="Emphasis"/>
        </w:rPr>
        <w:t>continues to fall farther behind</w:t>
      </w:r>
      <w:r w:rsidRPr="00B825EC">
        <w:rPr>
          <w:rStyle w:val="StyleUnderline"/>
        </w:rPr>
        <w:t>. Those who</w:t>
      </w:r>
      <w:r>
        <w:rPr>
          <w:rStyle w:val="StyleUnderline"/>
        </w:rPr>
        <w:t xml:space="preserve"> </w:t>
      </w:r>
      <w:r w:rsidRPr="00B825EC">
        <w:rPr>
          <w:rStyle w:val="StyleUnderline"/>
        </w:rPr>
        <w:t xml:space="preserve">see North Korea as </w:t>
      </w:r>
      <w:r w:rsidRPr="00B825EC">
        <w:rPr>
          <w:rStyle w:val="Emphasis"/>
        </w:rPr>
        <w:t>threatening</w:t>
      </w:r>
      <w:r w:rsidRPr="00B825EC">
        <w:rPr>
          <w:rStyle w:val="StyleUnderline"/>
        </w:rPr>
        <w:t xml:space="preserve"> </w:t>
      </w:r>
      <w:r w:rsidRPr="00414D2C">
        <w:rPr>
          <w:rStyle w:val="StyleUnderline"/>
          <w:highlight w:val="cyan"/>
        </w:rPr>
        <w:t xml:space="preserve">need to explain </w:t>
      </w:r>
      <w:r w:rsidRPr="00414D2C">
        <w:rPr>
          <w:rStyle w:val="Emphasis"/>
          <w:sz w:val="24"/>
          <w:highlight w:val="cyan"/>
        </w:rPr>
        <w:t>why</w:t>
      </w:r>
      <w:r w:rsidRPr="00B825EC">
        <w:rPr>
          <w:rStyle w:val="Emphasis"/>
          <w:sz w:val="24"/>
        </w:rPr>
        <w:t xml:space="preserve"> North Korea—</w:t>
      </w:r>
      <w:r>
        <w:rPr>
          <w:rStyle w:val="Emphasis"/>
          <w:sz w:val="24"/>
        </w:rPr>
        <w:t xml:space="preserve"> </w:t>
      </w:r>
      <w:r w:rsidRPr="00414D2C">
        <w:rPr>
          <w:rStyle w:val="Emphasis"/>
          <w:sz w:val="24"/>
          <w:highlight w:val="cyan"/>
        </w:rPr>
        <w:t>having waited fifty years—would finally attack now that it is one-twentieth the size of the South</w:t>
      </w:r>
      <w:r w:rsidRPr="00B774BD">
        <w:rPr>
          <w:sz w:val="16"/>
        </w:rPr>
        <w:t xml:space="preserve">. </w:t>
      </w:r>
      <w:r w:rsidRPr="00B825EC">
        <w:rPr>
          <w:rStyle w:val="StyleUnderline"/>
        </w:rPr>
        <w:t>In military capabilities the North and South Korea were in</w:t>
      </w:r>
      <w:r>
        <w:rPr>
          <w:rStyle w:val="StyleUnderline"/>
        </w:rPr>
        <w:t xml:space="preserve"> </w:t>
      </w:r>
      <w:r w:rsidRPr="00B825EC">
        <w:rPr>
          <w:rStyle w:val="StyleUnderline"/>
        </w:rPr>
        <w:t xml:space="preserve">rough </w:t>
      </w:r>
      <w:r w:rsidRPr="00B825EC">
        <w:rPr>
          <w:rStyle w:val="Emphasis"/>
        </w:rPr>
        <w:t>parity</w:t>
      </w:r>
      <w:r w:rsidRPr="00B825EC">
        <w:rPr>
          <w:rStyle w:val="StyleUnderline"/>
        </w:rPr>
        <w:t xml:space="preserve"> for the first two decades following the Korean War</w:t>
      </w:r>
      <w:r>
        <w:rPr>
          <w:rStyle w:val="StyleUnderline"/>
        </w:rPr>
        <w:t xml:space="preserve"> </w:t>
      </w:r>
      <w:r w:rsidRPr="00B774BD">
        <w:rPr>
          <w:sz w:val="16"/>
        </w:rPr>
        <w:t xml:space="preserve">(1950–1953), and then the North began to fall behind. Graph 2.4 shows the number of men in the armed forces from 1963 to 1998. </w:t>
      </w:r>
      <w:r w:rsidRPr="00B825EC">
        <w:rPr>
          <w:rStyle w:val="StyleUnderline"/>
        </w:rPr>
        <w:t>Most interesting is that North Korea did not begin its</w:t>
      </w:r>
      <w:r>
        <w:rPr>
          <w:rStyle w:val="StyleUnderline"/>
        </w:rPr>
        <w:t xml:space="preserve"> </w:t>
      </w:r>
      <w:r w:rsidRPr="00B825EC">
        <w:rPr>
          <w:rStyle w:val="StyleUnderline"/>
        </w:rPr>
        <w:t>massive expansion of its armed forces until well into the 1970s.</w:t>
      </w:r>
      <w:r>
        <w:rPr>
          <w:rStyle w:val="StyleUnderline"/>
        </w:rPr>
        <w:t xml:space="preserve"> </w:t>
      </w:r>
      <w:r w:rsidRPr="00B825EC">
        <w:rPr>
          <w:rStyle w:val="StyleUnderline"/>
        </w:rPr>
        <w:t xml:space="preserve">This is most </w:t>
      </w:r>
      <w:r w:rsidRPr="00B825EC">
        <w:rPr>
          <w:rStyle w:val="Emphasis"/>
        </w:rPr>
        <w:t>probably</w:t>
      </w:r>
      <w:r w:rsidRPr="00B774BD">
        <w:rPr>
          <w:sz w:val="16"/>
        </w:rPr>
        <w:t xml:space="preserve"> </w:t>
      </w:r>
      <w:r w:rsidRPr="00B825EC">
        <w:rPr>
          <w:rStyle w:val="StyleUnderline"/>
        </w:rPr>
        <w:t>a</w:t>
      </w:r>
      <w:r w:rsidRPr="00B774BD">
        <w:rPr>
          <w:sz w:val="16"/>
        </w:rPr>
        <w:t xml:space="preserve"> </w:t>
      </w:r>
      <w:r w:rsidRPr="00B825EC">
        <w:rPr>
          <w:rStyle w:val="Emphasis"/>
        </w:rPr>
        <w:t>response to its falling</w:t>
      </w:r>
      <w:r w:rsidRPr="00B774BD">
        <w:rPr>
          <w:sz w:val="16"/>
        </w:rPr>
        <w:t xml:space="preserve"> further </w:t>
      </w:r>
      <w:r w:rsidRPr="00B825EC">
        <w:rPr>
          <w:rStyle w:val="Emphasis"/>
        </w:rPr>
        <w:t>behind</w:t>
      </w:r>
      <w:r w:rsidRPr="00B774BD">
        <w:rPr>
          <w:sz w:val="16"/>
        </w:rPr>
        <w:t xml:space="preserve"> the South. </w:t>
      </w:r>
      <w:r w:rsidRPr="00B825EC">
        <w:rPr>
          <w:rStyle w:val="StyleUnderline"/>
        </w:rPr>
        <w:t xml:space="preserve">But for the past thirty years, North Korea’s training, equipment, and overall military quality has steadily </w:t>
      </w:r>
      <w:r w:rsidRPr="00B825EC">
        <w:rPr>
          <w:rStyle w:val="Emphasis"/>
        </w:rPr>
        <w:t>deteriorated</w:t>
      </w:r>
      <w:r w:rsidRPr="00B825EC">
        <w:rPr>
          <w:rStyle w:val="StyleUnderline"/>
        </w:rPr>
        <w:t xml:space="preserve"> relative to the South</w:t>
      </w:r>
      <w:r w:rsidRPr="00B774BD">
        <w:rPr>
          <w:sz w:val="16"/>
        </w:rPr>
        <w:t xml:space="preserve">. </w:t>
      </w:r>
      <w:r w:rsidRPr="00B825EC">
        <w:rPr>
          <w:rStyle w:val="StyleUnderline"/>
        </w:rPr>
        <w:t>The South Korean military is better-equipped, better-trained,</w:t>
      </w:r>
      <w:r>
        <w:rPr>
          <w:rStyle w:val="StyleUnderline"/>
        </w:rPr>
        <w:t xml:space="preserve"> </w:t>
      </w:r>
      <w:r w:rsidRPr="00B825EC">
        <w:rPr>
          <w:rStyle w:val="StyleUnderline"/>
        </w:rPr>
        <w:t>and more versatile</w:t>
      </w:r>
      <w:r w:rsidRPr="00B774BD">
        <w:rPr>
          <w:sz w:val="16"/>
        </w:rPr>
        <w:t xml:space="preserve"> with better logistics and support than the North Korean military, and some assessments suggest that this may double combat effectiveness.19 </w:t>
      </w:r>
      <w:r w:rsidRPr="00B825EC">
        <w:rPr>
          <w:rStyle w:val="StyleUnderline"/>
        </w:rPr>
        <w:t>Although the military has</w:t>
      </w:r>
      <w:r>
        <w:rPr>
          <w:rStyle w:val="StyleUnderline"/>
        </w:rPr>
        <w:t xml:space="preserve"> </w:t>
      </w:r>
      <w:r w:rsidRPr="00B825EC">
        <w:rPr>
          <w:rStyle w:val="StyleUnderline"/>
        </w:rPr>
        <w:t>continued to hold pride of place in the North Korean economy,</w:t>
      </w:r>
      <w:r>
        <w:rPr>
          <w:rStyle w:val="StyleUnderline"/>
        </w:rPr>
        <w:t xml:space="preserve"> </w:t>
      </w:r>
      <w:r w:rsidRPr="00B825EC">
        <w:rPr>
          <w:rStyle w:val="StyleUnderline"/>
        </w:rPr>
        <w:t xml:space="preserve">there have been increasing reports of reduced </w:t>
      </w:r>
      <w:r w:rsidRPr="00B825EC">
        <w:rPr>
          <w:rStyle w:val="Emphasis"/>
        </w:rPr>
        <w:t>training</w:t>
      </w:r>
      <w:r w:rsidRPr="00B774BD">
        <w:rPr>
          <w:sz w:val="16"/>
        </w:rPr>
        <w:t xml:space="preserve"> </w:t>
      </w:r>
      <w:r w:rsidRPr="00B825EC">
        <w:rPr>
          <w:rStyle w:val="StyleUnderline"/>
        </w:rPr>
        <w:t>due to</w:t>
      </w:r>
      <w:r w:rsidRPr="00B774BD">
        <w:rPr>
          <w:sz w:val="16"/>
        </w:rPr>
        <w:t xml:space="preserve"> the </w:t>
      </w:r>
      <w:r w:rsidRPr="00B825EC">
        <w:rPr>
          <w:rStyle w:val="Emphasis"/>
        </w:rPr>
        <w:t>economic problems</w:t>
      </w:r>
      <w:r w:rsidRPr="00B774BD">
        <w:rPr>
          <w:sz w:val="16"/>
        </w:rPr>
        <w:t xml:space="preserve">. Joong-Ang Ilbo, one of South Korea’s major daily newspapers, quoted an unidentified Defense Ministry official as saying that North Korea’s air force had made one hundred training sorties per day in 1996, down from three hundred to four hundred before the end of 1995, and that the training maneuvers of ground troops had also been reduced to a “minimum level.”20 American military officials have noted that individual North Korean pilots take one training flight per month, compared with the ten flights per month that U.S. pilots take.21 This drastically degrades combat readiness. Table 2.1 shows a comparison of weaponry in North and South Korea in 1997. The bulk of North Korea’s main battle tanks are of 1950s vintage, and most of its combat aircraft were introduced before 1956. Evaluations after the Gulf War concluded that Western weaponry is at least twice, or even four-times, better than older Soviet-vintage systems.22 By the 1990s North Korea’s military was large in absolute numbers but the quality of their forces was severely degraded relative to South Korea’s and the U.S. military. Michael O’Hanlon notes that: “Given the obsolescence of most North Korean equipment, however, actual capabilities of most forces would be notably less than raw numbers suggest. About half of North Korea’s major weapons are of roughly 1960s design; the other half are even older.”23 </w:t>
      </w:r>
      <w:r w:rsidRPr="006C4742">
        <w:rPr>
          <w:rStyle w:val="StyleUnderline"/>
        </w:rPr>
        <w:t>To view the North as superior in military terms is a mistake.</w:t>
      </w:r>
      <w:r>
        <w:rPr>
          <w:rStyle w:val="StyleUnderline"/>
        </w:rPr>
        <w:t xml:space="preserve"> </w:t>
      </w:r>
      <w:r w:rsidRPr="006C4742">
        <w:rPr>
          <w:rStyle w:val="StyleUnderline"/>
        </w:rPr>
        <w:t>But even more surprising about many of these accounts is that</w:t>
      </w:r>
      <w:r>
        <w:rPr>
          <w:rStyle w:val="StyleUnderline"/>
        </w:rPr>
        <w:t xml:space="preserve"> </w:t>
      </w:r>
      <w:r w:rsidRPr="006C4742">
        <w:rPr>
          <w:rStyle w:val="StyleUnderline"/>
        </w:rPr>
        <w:t xml:space="preserve">they measure the strength of the North Korean military </w:t>
      </w:r>
      <w:r w:rsidRPr="006C4742">
        <w:rPr>
          <w:rStyle w:val="Emphasis"/>
        </w:rPr>
        <w:t>only</w:t>
      </w:r>
      <w:r>
        <w:rPr>
          <w:rStyle w:val="Emphasis"/>
        </w:rPr>
        <w:t xml:space="preserve"> </w:t>
      </w:r>
      <w:r w:rsidRPr="006C4742">
        <w:rPr>
          <w:rStyle w:val="Emphasis"/>
        </w:rPr>
        <w:t>against that of the ROK</w:t>
      </w:r>
      <w:r w:rsidRPr="006C4742">
        <w:rPr>
          <w:rStyle w:val="StyleUnderline"/>
        </w:rPr>
        <w:t xml:space="preserve">, without including the </w:t>
      </w:r>
      <w:r w:rsidRPr="006C4742">
        <w:rPr>
          <w:rStyle w:val="Emphasis"/>
        </w:rPr>
        <w:t>U.S.</w:t>
      </w:r>
      <w:r w:rsidRPr="006C4742">
        <w:rPr>
          <w:rStyle w:val="StyleUnderline"/>
        </w:rPr>
        <w:t xml:space="preserve"> forces, either</w:t>
      </w:r>
      <w:r w:rsidRPr="00B774BD">
        <w:rPr>
          <w:sz w:val="16"/>
        </w:rPr>
        <w:t xml:space="preserve"> </w:t>
      </w:r>
      <w:r w:rsidRPr="006C4742">
        <w:rPr>
          <w:rStyle w:val="Emphasis"/>
        </w:rPr>
        <w:t>present</w:t>
      </w:r>
      <w:r w:rsidRPr="00B774BD">
        <w:rPr>
          <w:sz w:val="16"/>
        </w:rPr>
        <w:t xml:space="preserve"> in Korea </w:t>
      </w:r>
      <w:r w:rsidRPr="006C4742">
        <w:rPr>
          <w:rStyle w:val="StyleUnderline"/>
        </w:rPr>
        <w:t>or</w:t>
      </w:r>
      <w:r w:rsidRPr="00B774BD">
        <w:rPr>
          <w:sz w:val="16"/>
        </w:rPr>
        <w:t xml:space="preserve"> those </w:t>
      </w:r>
      <w:r w:rsidRPr="006C4742">
        <w:rPr>
          <w:rStyle w:val="StyleUnderline"/>
        </w:rPr>
        <w:t xml:space="preserve">potential </w:t>
      </w:r>
      <w:r w:rsidRPr="006C4742">
        <w:rPr>
          <w:rStyle w:val="Emphasis"/>
        </w:rPr>
        <w:t>reinforcements</w:t>
      </w:r>
      <w:r w:rsidRPr="006C4742">
        <w:rPr>
          <w:rStyle w:val="StyleUnderline"/>
        </w:rPr>
        <w:t>. North Korea</w:t>
      </w:r>
      <w:r>
        <w:rPr>
          <w:rStyle w:val="StyleUnderline"/>
        </w:rPr>
        <w:t xml:space="preserve"> </w:t>
      </w:r>
      <w:r w:rsidRPr="006C4742">
        <w:rPr>
          <w:rStyle w:val="StyleUnderline"/>
        </w:rPr>
        <w:t>knows that it would fight the United States as well as the South,</w:t>
      </w:r>
      <w:r>
        <w:rPr>
          <w:rStyle w:val="StyleUnderline"/>
        </w:rPr>
        <w:t xml:space="preserve"> </w:t>
      </w:r>
      <w:r w:rsidRPr="006C4742">
        <w:rPr>
          <w:rStyle w:val="StyleUnderline"/>
        </w:rPr>
        <w:t xml:space="preserve">and </w:t>
      </w:r>
      <w:r w:rsidRPr="00414D2C">
        <w:rPr>
          <w:rStyle w:val="StyleUnderline"/>
          <w:highlight w:val="cyan"/>
        </w:rPr>
        <w:t xml:space="preserve">it is </w:t>
      </w:r>
      <w:r w:rsidRPr="00414D2C">
        <w:rPr>
          <w:rStyle w:val="Emphasis"/>
          <w:highlight w:val="cyan"/>
        </w:rPr>
        <w:t>wishful thinking</w:t>
      </w:r>
      <w:r w:rsidRPr="00B774BD">
        <w:rPr>
          <w:sz w:val="16"/>
        </w:rPr>
        <w:t xml:space="preserve"> to hope </w:t>
      </w:r>
      <w:r w:rsidRPr="00414D2C">
        <w:rPr>
          <w:rStyle w:val="StyleUnderline"/>
          <w:highlight w:val="cyan"/>
        </w:rPr>
        <w:t>that</w:t>
      </w:r>
      <w:r w:rsidRPr="00B774BD">
        <w:rPr>
          <w:sz w:val="16"/>
        </w:rPr>
        <w:t xml:space="preserve"> the North Korean military </w:t>
      </w:r>
      <w:r w:rsidRPr="00B774BD">
        <w:t xml:space="preserve">[[TABLE 2.1 OMITTED]] </w:t>
      </w:r>
      <w:r w:rsidRPr="00414D2C">
        <w:rPr>
          <w:rStyle w:val="StyleUnderline"/>
          <w:highlight w:val="cyan"/>
        </w:rPr>
        <w:t xml:space="preserve">planners are </w:t>
      </w:r>
      <w:r w:rsidRPr="00414D2C">
        <w:rPr>
          <w:rStyle w:val="Emphasis"/>
          <w:highlight w:val="cyan"/>
        </w:rPr>
        <w:t>so naïve</w:t>
      </w:r>
      <w:r w:rsidRPr="00414D2C">
        <w:rPr>
          <w:sz w:val="16"/>
          <w:highlight w:val="cyan"/>
        </w:rPr>
        <w:t xml:space="preserve"> </w:t>
      </w:r>
      <w:r w:rsidRPr="00414D2C">
        <w:rPr>
          <w:rStyle w:val="StyleUnderline"/>
          <w:highlight w:val="cyan"/>
        </w:rPr>
        <w:t>as to</w:t>
      </w:r>
      <w:r w:rsidRPr="00B774BD">
        <w:rPr>
          <w:sz w:val="16"/>
        </w:rPr>
        <w:t xml:space="preserve"> ignore the U.S. military presence in South Korea, </w:t>
      </w:r>
      <w:r w:rsidRPr="00414D2C">
        <w:rPr>
          <w:rStyle w:val="Emphasis"/>
          <w:highlight w:val="cyan"/>
        </w:rPr>
        <w:t>expect</w:t>
      </w:r>
      <w:r w:rsidRPr="00B774BD">
        <w:rPr>
          <w:sz w:val="16"/>
        </w:rPr>
        <w:t xml:space="preserve">ing </w:t>
      </w:r>
      <w:r w:rsidRPr="00414D2C">
        <w:rPr>
          <w:rStyle w:val="StyleUnderline"/>
          <w:highlight w:val="cyan"/>
        </w:rPr>
        <w:t>the U.S. to</w:t>
      </w:r>
      <w:r w:rsidRPr="00B774BD">
        <w:rPr>
          <w:sz w:val="16"/>
        </w:rPr>
        <w:t xml:space="preserve"> </w:t>
      </w:r>
      <w:r w:rsidRPr="006C4742">
        <w:rPr>
          <w:rStyle w:val="Emphasis"/>
        </w:rPr>
        <w:t xml:space="preserve">pack up and </w:t>
      </w:r>
      <w:r w:rsidRPr="00414D2C">
        <w:rPr>
          <w:rStyle w:val="Emphasis"/>
          <w:highlight w:val="cyan"/>
        </w:rPr>
        <w:t>go home</w:t>
      </w:r>
      <w:r w:rsidRPr="00B774BD">
        <w:rPr>
          <w:sz w:val="16"/>
        </w:rPr>
        <w:t xml:space="preserve"> if the North invaded. Comparisons between the South and the North that ignore the role of the United States are seriously misleading as to the real balance of power on the peninsula.24 </w:t>
      </w:r>
      <w:r w:rsidRPr="006C4742">
        <w:rPr>
          <w:rStyle w:val="StyleUnderline"/>
        </w:rPr>
        <w:t xml:space="preserve">In event of a full-scale conflict, the United States could reinforce the peninsula with </w:t>
      </w:r>
      <w:r w:rsidRPr="006C4742">
        <w:rPr>
          <w:rStyle w:val="Emphasis"/>
        </w:rPr>
        <w:t>overwhelming power</w:t>
      </w:r>
      <w:r w:rsidRPr="00B774BD">
        <w:rPr>
          <w:sz w:val="16"/>
        </w:rPr>
        <w:t xml:space="preserve">. Currently 36,000 U.S. troops are stationed in Korea, including the U.S. Second Infantry Division and 90 combat aircraft including 72 F-16s. In addition, 36,000 troops are stationed in Japan, including the headquarters of the Seventh fleet at Yokosuka naval base, 14,000 Marines, and 90 combat aircraft. This is only the beginning, as more would soon arrive from within the United States.25 This economic and military comparison of North and South Korea shows that North Korea never had a lead over the South, and after the 1960s quickly began falling behind. The end of the cold war marked the beginning of a major change in North Korea’s fortunes, as North Korea continued to have economic difficulties, while its allies deserted it. This situation has only become more grave in the new millennium. </w:t>
      </w:r>
      <w:r w:rsidRPr="00B774BD">
        <w:rPr>
          <w:rStyle w:val="Emphasis"/>
        </w:rPr>
        <w:t>North Korea is not a threat to start an unprovoked war</w:t>
      </w:r>
      <w:r w:rsidRPr="00B774BD">
        <w:rPr>
          <w:sz w:val="16"/>
        </w:rPr>
        <w:t xml:space="preserve">. North Korea was never in a preeminent position relative to the South, and the real question for the pessimists is why they continue to believe that a nation that is far behind and falling farther behind might still attack. </w:t>
      </w:r>
      <w:r w:rsidRPr="00B774BD">
        <w:rPr>
          <w:rStyle w:val="StyleUnderline"/>
        </w:rPr>
        <w:t>The weak may attack the strong—but the conditions under</w:t>
      </w:r>
      <w:r>
        <w:rPr>
          <w:rStyle w:val="StyleUnderline"/>
        </w:rPr>
        <w:t xml:space="preserve"> </w:t>
      </w:r>
      <w:r w:rsidRPr="00B774BD">
        <w:rPr>
          <w:rStyle w:val="StyleUnderline"/>
        </w:rPr>
        <w:t xml:space="preserve">which we expect that to happen </w:t>
      </w:r>
      <w:r w:rsidRPr="00B774BD">
        <w:rPr>
          <w:rStyle w:val="Emphasis"/>
        </w:rPr>
        <w:t>do not exist</w:t>
      </w:r>
      <w:r w:rsidRPr="00B774BD">
        <w:rPr>
          <w:rStyle w:val="StyleUnderline"/>
        </w:rPr>
        <w:t xml:space="preserve"> on the peninsula. Yet</w:t>
      </w:r>
      <w:r>
        <w:rPr>
          <w:rStyle w:val="StyleUnderline"/>
        </w:rPr>
        <w:t xml:space="preserve"> </w:t>
      </w:r>
      <w:r w:rsidRPr="00B774BD">
        <w:rPr>
          <w:rStyle w:val="StyleUnderline"/>
        </w:rPr>
        <w:t>many people still see the situation as tense and threatening. This is</w:t>
      </w:r>
      <w:r>
        <w:rPr>
          <w:rStyle w:val="StyleUnderline"/>
        </w:rPr>
        <w:t xml:space="preserve"> </w:t>
      </w:r>
      <w:r w:rsidRPr="00B774BD">
        <w:rPr>
          <w:rStyle w:val="StyleUnderline"/>
        </w:rPr>
        <w:t xml:space="preserve">true, but it is true because </w:t>
      </w:r>
      <w:r w:rsidRPr="00B774BD">
        <w:rPr>
          <w:rStyle w:val="Emphasis"/>
        </w:rPr>
        <w:t>deterrence at its heart</w:t>
      </w:r>
      <w:r w:rsidRPr="00B774BD">
        <w:rPr>
          <w:rStyle w:val="StyleUnderline"/>
        </w:rPr>
        <w:t xml:space="preserve"> requires both sides</w:t>
      </w:r>
      <w:r>
        <w:rPr>
          <w:rStyle w:val="StyleUnderline"/>
        </w:rPr>
        <w:t xml:space="preserve"> </w:t>
      </w:r>
      <w:r w:rsidRPr="00B774BD">
        <w:rPr>
          <w:rStyle w:val="StyleUnderline"/>
        </w:rPr>
        <w:t>to know that the other side can</w:t>
      </w:r>
      <w:r w:rsidRPr="00B774BD">
        <w:rPr>
          <w:sz w:val="16"/>
        </w:rPr>
        <w:t xml:space="preserve"> </w:t>
      </w:r>
      <w:r w:rsidRPr="00B774BD">
        <w:rPr>
          <w:rStyle w:val="Emphasis"/>
        </w:rPr>
        <w:t>severely damage</w:t>
      </w:r>
      <w:r w:rsidRPr="00B774BD">
        <w:rPr>
          <w:sz w:val="16"/>
        </w:rPr>
        <w:t xml:space="preserve"> </w:t>
      </w:r>
      <w:r w:rsidRPr="00B774BD">
        <w:rPr>
          <w:rStyle w:val="StyleUnderline"/>
        </w:rPr>
        <w:t>it</w:t>
      </w:r>
      <w:r w:rsidRPr="00B774BD">
        <w:rPr>
          <w:sz w:val="16"/>
        </w:rPr>
        <w:t xml:space="preserve">. DETERRENCE AND THE CHANGING BALANCE OF POWER </w:t>
      </w:r>
      <w:r w:rsidRPr="00B774BD">
        <w:rPr>
          <w:rStyle w:val="StyleUnderline"/>
        </w:rPr>
        <w:t>North Korea has not attacked for fifty years because</w:t>
      </w:r>
      <w:r w:rsidRPr="00B774BD">
        <w:rPr>
          <w:sz w:val="16"/>
        </w:rPr>
        <w:t xml:space="preserve"> </w:t>
      </w:r>
      <w:r w:rsidRPr="00B774BD">
        <w:rPr>
          <w:rStyle w:val="Emphasis"/>
        </w:rPr>
        <w:t>deterrence</w:t>
      </w:r>
      <w:r>
        <w:rPr>
          <w:rStyle w:val="Emphasis"/>
        </w:rPr>
        <w:t xml:space="preserve"> </w:t>
      </w:r>
      <w:r w:rsidRPr="00B774BD">
        <w:rPr>
          <w:rStyle w:val="Emphasis"/>
        </w:rPr>
        <w:t>works</w:t>
      </w:r>
      <w:r w:rsidRPr="00B774BD">
        <w:rPr>
          <w:rStyle w:val="StyleUnderline"/>
        </w:rPr>
        <w:t>. Despite</w:t>
      </w:r>
      <w:r w:rsidRPr="00B774BD">
        <w:rPr>
          <w:sz w:val="16"/>
        </w:rPr>
        <w:t xml:space="preserve"> the </w:t>
      </w:r>
      <w:r w:rsidRPr="00B774BD">
        <w:rPr>
          <w:rStyle w:val="Emphasis"/>
        </w:rPr>
        <w:t>tension</w:t>
      </w:r>
      <w:r w:rsidRPr="00B774BD">
        <w:rPr>
          <w:sz w:val="16"/>
        </w:rPr>
        <w:t xml:space="preserve"> that has existed on the peninsula, </w:t>
      </w:r>
      <w:r w:rsidRPr="00B774BD">
        <w:rPr>
          <w:rStyle w:val="StyleUnderline"/>
        </w:rPr>
        <w:t>the</w:t>
      </w:r>
      <w:r w:rsidRPr="00B774BD">
        <w:rPr>
          <w:sz w:val="16"/>
        </w:rPr>
        <w:t xml:space="preserve"> </w:t>
      </w:r>
      <w:r w:rsidRPr="00B774BD">
        <w:rPr>
          <w:rStyle w:val="Emphasis"/>
        </w:rPr>
        <w:t>balance of power has held.</w:t>
      </w:r>
      <w:r w:rsidRPr="00B774BD">
        <w:rPr>
          <w:sz w:val="16"/>
        </w:rPr>
        <w:t xml:space="preserve"> For more than fifty years neither side has attempted to mount a major military operation, nor has either side attempted to challenge deterrence on the peninsula.26 </w:t>
      </w:r>
      <w:r w:rsidRPr="00B774BD">
        <w:rPr>
          <w:rStyle w:val="StyleUnderline"/>
        </w:rPr>
        <w:t>Any</w:t>
      </w:r>
      <w:r>
        <w:rPr>
          <w:rStyle w:val="StyleUnderline"/>
        </w:rPr>
        <w:t xml:space="preserve"> </w:t>
      </w:r>
      <w:r w:rsidRPr="00B774BD">
        <w:rPr>
          <w:rStyle w:val="StyleUnderline"/>
        </w:rPr>
        <w:t>war on the peninsula would have disastrous consequences for</w:t>
      </w:r>
      <w:r>
        <w:rPr>
          <w:rStyle w:val="StyleUnderline"/>
        </w:rPr>
        <w:t xml:space="preserve"> </w:t>
      </w:r>
      <w:r w:rsidRPr="00B774BD">
        <w:rPr>
          <w:rStyle w:val="StyleUnderline"/>
        </w:rPr>
        <w:t>both sides. The tightly constricted geographic situation</w:t>
      </w:r>
      <w:r w:rsidRPr="00B774BD">
        <w:rPr>
          <w:sz w:val="16"/>
        </w:rPr>
        <w:t xml:space="preserve"> </w:t>
      </w:r>
      <w:r w:rsidRPr="00B774BD">
        <w:rPr>
          <w:rStyle w:val="Emphasis"/>
        </w:rPr>
        <w:t>intensifies</w:t>
      </w:r>
      <w:r w:rsidRPr="00B774BD">
        <w:rPr>
          <w:sz w:val="16"/>
        </w:rPr>
        <w:t xml:space="preserve"> </w:t>
      </w:r>
      <w:r w:rsidRPr="00B774BD">
        <w:rPr>
          <w:rStyle w:val="StyleUnderline"/>
        </w:rPr>
        <w:t>an</w:t>
      </w:r>
      <w:r w:rsidRPr="00B774BD">
        <w:rPr>
          <w:sz w:val="16"/>
        </w:rPr>
        <w:t xml:space="preserve"> </w:t>
      </w:r>
      <w:r w:rsidRPr="00B774BD">
        <w:rPr>
          <w:rStyle w:val="Emphasis"/>
        </w:rPr>
        <w:t>already acute security dilemma</w:t>
      </w:r>
      <w:r w:rsidRPr="00B774BD">
        <w:rPr>
          <w:sz w:val="16"/>
        </w:rPr>
        <w:t xml:space="preserve"> between the two sides.27 The capitals of </w:t>
      </w:r>
      <w:r w:rsidRPr="00B774BD">
        <w:rPr>
          <w:rStyle w:val="StyleUnderline"/>
        </w:rPr>
        <w:t>Seoul and Pyongyang are</w:t>
      </w:r>
      <w:r w:rsidRPr="00B774BD">
        <w:rPr>
          <w:sz w:val="16"/>
        </w:rPr>
        <w:t xml:space="preserve"> less than 150 miles apart—</w:t>
      </w:r>
      <w:r w:rsidRPr="00B774BD">
        <w:rPr>
          <w:rStyle w:val="Emphasis"/>
        </w:rPr>
        <w:t>closer than New York and Baltimore</w:t>
      </w:r>
      <w:r w:rsidRPr="00B774BD">
        <w:rPr>
          <w:rStyle w:val="StyleUnderline"/>
        </w:rPr>
        <w:t>. Seoul is</w:t>
      </w:r>
      <w:r w:rsidRPr="00B774BD">
        <w:rPr>
          <w:sz w:val="16"/>
        </w:rPr>
        <w:t xml:space="preserve"> </w:t>
      </w:r>
      <w:r w:rsidRPr="00B774BD">
        <w:rPr>
          <w:rStyle w:val="Emphasis"/>
        </w:rPr>
        <w:t>30 miles</w:t>
      </w:r>
      <w:r>
        <w:rPr>
          <w:rStyle w:val="Emphasis"/>
        </w:rPr>
        <w:t xml:space="preserve"> </w:t>
      </w:r>
      <w:r w:rsidRPr="00B774BD">
        <w:rPr>
          <w:rStyle w:val="Emphasis"/>
        </w:rPr>
        <w:t>from the</w:t>
      </w:r>
      <w:r w:rsidRPr="00B774BD">
        <w:rPr>
          <w:sz w:val="16"/>
        </w:rPr>
        <w:t xml:space="preserve"> de-militarized zone that separates the North and the South (</w:t>
      </w:r>
      <w:r w:rsidRPr="00B774BD">
        <w:rPr>
          <w:rStyle w:val="Emphasis"/>
        </w:rPr>
        <w:t>DMZ</w:t>
      </w:r>
      <w:r w:rsidRPr="00B774BD">
        <w:rPr>
          <w:sz w:val="16"/>
        </w:rPr>
        <w:t xml:space="preserve">), </w:t>
      </w:r>
      <w:r w:rsidRPr="00B774BD">
        <w:rPr>
          <w:rStyle w:val="StyleUnderline"/>
        </w:rPr>
        <w:t>and easily within reach of North Korea’s</w:t>
      </w:r>
      <w:r w:rsidRPr="00B774BD">
        <w:rPr>
          <w:sz w:val="16"/>
        </w:rPr>
        <w:t xml:space="preserve"> </w:t>
      </w:r>
      <w:r w:rsidRPr="00B774BD">
        <w:rPr>
          <w:rStyle w:val="Emphasis"/>
        </w:rPr>
        <w:t>artillery</w:t>
      </w:r>
      <w:r w:rsidRPr="00B774BD">
        <w:rPr>
          <w:sz w:val="16"/>
        </w:rPr>
        <w:t xml:space="preserve"> tubes. </w:t>
      </w:r>
      <w:r w:rsidRPr="00B774BD">
        <w:rPr>
          <w:rStyle w:val="StyleUnderline"/>
        </w:rPr>
        <w:t xml:space="preserve">One estimate calculates that a </w:t>
      </w:r>
      <w:r w:rsidRPr="00414D2C">
        <w:rPr>
          <w:rStyle w:val="StyleUnderline"/>
          <w:highlight w:val="cyan"/>
        </w:rPr>
        <w:t>war on the</w:t>
      </w:r>
      <w:r w:rsidRPr="00B774BD">
        <w:rPr>
          <w:rStyle w:val="StyleUnderline"/>
        </w:rPr>
        <w:t xml:space="preserve"> Korean </w:t>
      </w:r>
      <w:r w:rsidRPr="00414D2C">
        <w:rPr>
          <w:rStyle w:val="StyleUnderline"/>
          <w:highlight w:val="cyan"/>
        </w:rPr>
        <w:t xml:space="preserve">peninsula would cost the </w:t>
      </w:r>
      <w:r w:rsidRPr="00414D2C">
        <w:rPr>
          <w:rStyle w:val="Emphasis"/>
          <w:highlight w:val="cyan"/>
        </w:rPr>
        <w:t>U</w:t>
      </w:r>
      <w:r w:rsidRPr="00B774BD">
        <w:rPr>
          <w:rStyle w:val="StyleUnderline"/>
        </w:rPr>
        <w:t xml:space="preserve">nited </w:t>
      </w:r>
      <w:r w:rsidRPr="00414D2C">
        <w:rPr>
          <w:rStyle w:val="Emphasis"/>
          <w:highlight w:val="cyan"/>
        </w:rPr>
        <w:t>S</w:t>
      </w:r>
      <w:r w:rsidRPr="00B774BD">
        <w:rPr>
          <w:rStyle w:val="StyleUnderline"/>
        </w:rPr>
        <w:t xml:space="preserve">tates more than </w:t>
      </w:r>
      <w:r w:rsidRPr="00414D2C">
        <w:rPr>
          <w:rStyle w:val="Emphasis"/>
          <w:highlight w:val="cyan"/>
        </w:rPr>
        <w:t>$60 billion</w:t>
      </w:r>
      <w:r w:rsidRPr="00414D2C">
        <w:rPr>
          <w:rStyle w:val="StyleUnderline"/>
          <w:highlight w:val="cyan"/>
        </w:rPr>
        <w:t xml:space="preserve"> and result in </w:t>
      </w:r>
      <w:r w:rsidRPr="00414D2C">
        <w:rPr>
          <w:rStyle w:val="Emphasis"/>
          <w:highlight w:val="cyan"/>
        </w:rPr>
        <w:t>3 million casualties</w:t>
      </w:r>
      <w:r w:rsidRPr="00B774BD">
        <w:rPr>
          <w:rStyle w:val="StyleUnderline"/>
        </w:rPr>
        <w:t>, including 52,000 U.S. military casualties.</w:t>
      </w:r>
      <w:r>
        <w:rPr>
          <w:rStyle w:val="StyleUnderline"/>
        </w:rPr>
        <w:t xml:space="preserve"> </w:t>
      </w:r>
      <w:r w:rsidRPr="00B774BD">
        <w:rPr>
          <w:rStyle w:val="StyleUnderline"/>
        </w:rPr>
        <w:t xml:space="preserve">The North, although it has </w:t>
      </w:r>
      <w:r w:rsidRPr="00B774BD">
        <w:rPr>
          <w:rStyle w:val="Emphasis"/>
        </w:rPr>
        <w:t>numerically</w:t>
      </w:r>
      <w:r w:rsidRPr="00B774BD">
        <w:rPr>
          <w:sz w:val="16"/>
        </w:rPr>
        <w:t xml:space="preserve"> </w:t>
      </w:r>
      <w:r w:rsidRPr="00B774BD">
        <w:rPr>
          <w:rStyle w:val="StyleUnderline"/>
        </w:rPr>
        <w:t>larger armed forces, faces</w:t>
      </w:r>
      <w:r>
        <w:rPr>
          <w:rStyle w:val="StyleUnderline"/>
        </w:rPr>
        <w:t xml:space="preserve"> </w:t>
      </w:r>
      <w:r w:rsidRPr="00B774BD">
        <w:rPr>
          <w:rStyle w:val="StyleUnderline"/>
        </w:rPr>
        <w:t>a much more highly</w:t>
      </w:r>
      <w:r w:rsidRPr="00B774BD">
        <w:rPr>
          <w:sz w:val="16"/>
        </w:rPr>
        <w:t xml:space="preserve"> </w:t>
      </w:r>
      <w:r w:rsidRPr="00B774BD">
        <w:rPr>
          <w:rStyle w:val="Emphasis"/>
        </w:rPr>
        <w:t>trained</w:t>
      </w:r>
      <w:r w:rsidRPr="00B774BD">
        <w:rPr>
          <w:sz w:val="16"/>
        </w:rPr>
        <w:t xml:space="preserve"> </w:t>
      </w:r>
      <w:r w:rsidRPr="00B774BD">
        <w:rPr>
          <w:rStyle w:val="StyleUnderline"/>
        </w:rPr>
        <w:t>and</w:t>
      </w:r>
      <w:r w:rsidRPr="00B774BD">
        <w:rPr>
          <w:sz w:val="16"/>
        </w:rPr>
        <w:t xml:space="preserve"> </w:t>
      </w:r>
      <w:r w:rsidRPr="00B774BD">
        <w:rPr>
          <w:rStyle w:val="Emphasis"/>
        </w:rPr>
        <w:t>capable</w:t>
      </w:r>
      <w:r w:rsidRPr="00B774BD">
        <w:rPr>
          <w:sz w:val="16"/>
        </w:rPr>
        <w:t xml:space="preserve"> </w:t>
      </w:r>
      <w:r w:rsidRPr="00B774BD">
        <w:rPr>
          <w:rStyle w:val="StyleUnderline"/>
        </w:rPr>
        <w:t>U.S.-ROK armed forces.</w:t>
      </w:r>
      <w:r w:rsidRPr="00B774BD">
        <w:rPr>
          <w:sz w:val="16"/>
        </w:rPr>
        <w:t xml:space="preserve"> This led to stalemate: there was little room for barter or bargaining. </w:t>
      </w:r>
      <w:r w:rsidRPr="00B774BD">
        <w:rPr>
          <w:rStyle w:val="StyleUnderline"/>
        </w:rPr>
        <w:t>The result has not been surprising: although tension is high,</w:t>
      </w:r>
      <w:r>
        <w:rPr>
          <w:rStyle w:val="StyleUnderline"/>
        </w:rPr>
        <w:t xml:space="preserve"> </w:t>
      </w:r>
      <w:r w:rsidRPr="00B774BD">
        <w:rPr>
          <w:rStyle w:val="StyleUnderline"/>
        </w:rPr>
        <w:t>the</w:t>
      </w:r>
      <w:r w:rsidRPr="00B774BD">
        <w:rPr>
          <w:sz w:val="16"/>
        </w:rPr>
        <w:t xml:space="preserve"> </w:t>
      </w:r>
      <w:r w:rsidRPr="00B774BD">
        <w:rPr>
          <w:rStyle w:val="Emphasis"/>
        </w:rPr>
        <w:t>balance of power has been stable</w:t>
      </w:r>
      <w:r w:rsidRPr="00B774BD">
        <w:rPr>
          <w:rStyle w:val="StyleUnderline"/>
        </w:rPr>
        <w:t xml:space="preserve">. </w:t>
      </w:r>
      <w:r w:rsidRPr="00414D2C">
        <w:rPr>
          <w:rStyle w:val="Emphasis"/>
          <w:highlight w:val="cyan"/>
        </w:rPr>
        <w:t>Far</w:t>
      </w:r>
      <w:r w:rsidRPr="00414D2C">
        <w:rPr>
          <w:sz w:val="16"/>
          <w:highlight w:val="cyan"/>
        </w:rPr>
        <w:t xml:space="preserve"> </w:t>
      </w:r>
      <w:r w:rsidRPr="00414D2C">
        <w:rPr>
          <w:rStyle w:val="StyleUnderline"/>
          <w:highlight w:val="cyan"/>
        </w:rPr>
        <w:t>from</w:t>
      </w:r>
      <w:r w:rsidRPr="00B774BD">
        <w:rPr>
          <w:rStyle w:val="StyleUnderline"/>
        </w:rPr>
        <w:t xml:space="preserve"> being </w:t>
      </w:r>
      <w:r w:rsidRPr="00414D2C">
        <w:rPr>
          <w:rStyle w:val="StyleUnderline"/>
          <w:highlight w:val="cyan"/>
        </w:rPr>
        <w:t>a</w:t>
      </w:r>
      <w:r w:rsidRPr="00414D2C">
        <w:rPr>
          <w:sz w:val="16"/>
          <w:highlight w:val="cyan"/>
        </w:rPr>
        <w:t xml:space="preserve"> </w:t>
      </w:r>
      <w:r w:rsidRPr="00414D2C">
        <w:rPr>
          <w:rStyle w:val="Emphasis"/>
          <w:highlight w:val="cyan"/>
        </w:rPr>
        <w:t>tinderbox</w:t>
      </w:r>
      <w:r w:rsidRPr="00414D2C">
        <w:rPr>
          <w:rStyle w:val="StyleUnderline"/>
          <w:highlight w:val="cyan"/>
        </w:rPr>
        <w:t>, both</w:t>
      </w:r>
      <w:r w:rsidRPr="00B774BD">
        <w:rPr>
          <w:rStyle w:val="StyleUnderline"/>
        </w:rPr>
        <w:t xml:space="preserve"> sides have </w:t>
      </w:r>
      <w:r w:rsidRPr="00414D2C">
        <w:rPr>
          <w:rStyle w:val="StyleUnderline"/>
          <w:highlight w:val="cyan"/>
        </w:rPr>
        <w:t xml:space="preserve">moved </w:t>
      </w:r>
      <w:r w:rsidRPr="00414D2C">
        <w:rPr>
          <w:rStyle w:val="Emphasis"/>
          <w:highlight w:val="cyan"/>
        </w:rPr>
        <w:t>cautiously</w:t>
      </w:r>
      <w:r w:rsidRPr="00B774BD">
        <w:rPr>
          <w:rStyle w:val="StyleUnderline"/>
        </w:rPr>
        <w:t xml:space="preserve"> and </w:t>
      </w:r>
      <w:r w:rsidRPr="00B774BD">
        <w:rPr>
          <w:rStyle w:val="Emphasis"/>
        </w:rPr>
        <w:t>avoided major military mobilizations</w:t>
      </w:r>
      <w:r w:rsidRPr="00B774BD">
        <w:rPr>
          <w:sz w:val="16"/>
        </w:rPr>
        <w:t xml:space="preserve"> that could spiral out of control.</w:t>
      </w:r>
    </w:p>
    <w:bookmarkEnd w:id="1"/>
    <w:bookmarkEnd w:id="2"/>
    <w:p w14:paraId="405C8489" w14:textId="77777777" w:rsidR="005C2EC1" w:rsidRDefault="005C2EC1" w:rsidP="005C2EC1"/>
    <w:p w14:paraId="38554B32" w14:textId="77777777" w:rsidR="005C2EC1" w:rsidRDefault="005C2EC1" w:rsidP="005C2EC1"/>
    <w:p w14:paraId="3B328552" w14:textId="4CB45B04" w:rsidR="005C2EC1" w:rsidRDefault="00E118CC" w:rsidP="00E118CC">
      <w:pPr>
        <w:pStyle w:val="Heading3"/>
      </w:pPr>
      <w:r>
        <w:t>North Korea Impact D – 1AR</w:t>
      </w:r>
    </w:p>
    <w:p w14:paraId="3E1493AD" w14:textId="77777777" w:rsidR="00E118CC" w:rsidRPr="00A15B83" w:rsidRDefault="00E118CC" w:rsidP="00E118CC">
      <w:pPr>
        <w:pStyle w:val="Heading4"/>
      </w:pPr>
      <w:r w:rsidRPr="00A15B83">
        <w:t xml:space="preserve">No war with North Korea – </w:t>
      </w:r>
    </w:p>
    <w:p w14:paraId="36722AEA" w14:textId="77777777" w:rsidR="00E118CC" w:rsidRPr="00A15B83" w:rsidRDefault="00E118CC" w:rsidP="00E118CC">
      <w:pPr>
        <w:pStyle w:val="Heading4"/>
      </w:pPr>
      <w:r w:rsidRPr="00A15B83">
        <w:t>1 – empirics prove – crises in the 90s and early 2000s all ended in de-escalation and détente even though North Korea had an advantage – they are far weaker and more conservative now</w:t>
      </w:r>
    </w:p>
    <w:p w14:paraId="54E52F65" w14:textId="77777777" w:rsidR="00E118CC" w:rsidRPr="00A15B83" w:rsidRDefault="00E118CC" w:rsidP="00E118CC">
      <w:pPr>
        <w:pStyle w:val="Heading4"/>
      </w:pPr>
      <w:r w:rsidRPr="00A15B83">
        <w:t>2 – self-interest – neither side wants to get involved in bloody and drawn-out conflict – means there’s a mutual incentive for restraint</w:t>
      </w:r>
    </w:p>
    <w:p w14:paraId="77580E1B" w14:textId="77777777" w:rsidR="00E118CC" w:rsidRPr="00A15B83" w:rsidRDefault="00E118CC" w:rsidP="00E118CC">
      <w:pPr>
        <w:pStyle w:val="Heading4"/>
      </w:pPr>
      <w:r w:rsidRPr="00A15B83">
        <w:t xml:space="preserve">3 – no draw in – neither Russia nor China want to fight the US so close to their borders </w:t>
      </w:r>
    </w:p>
    <w:p w14:paraId="0822088A" w14:textId="77777777" w:rsidR="00E118CC" w:rsidRPr="00A15B83" w:rsidRDefault="00E118CC" w:rsidP="00E118CC">
      <w:pPr>
        <w:pStyle w:val="Heading4"/>
      </w:pPr>
      <w:r w:rsidRPr="00A15B83">
        <w:t xml:space="preserve">4 – we would kick their ass – the US military is the best in the world – the fight would be over after a day </w:t>
      </w:r>
    </w:p>
    <w:p w14:paraId="1CAE4ACF" w14:textId="77777777" w:rsidR="00E118CC" w:rsidRPr="00A15B83" w:rsidRDefault="00E118CC" w:rsidP="00E118CC">
      <w:pPr>
        <w:pStyle w:val="Heading4"/>
      </w:pPr>
      <w:r w:rsidRPr="00A15B83">
        <w:t>That’s the 1nc Kang and Harding ev</w:t>
      </w:r>
    </w:p>
    <w:p w14:paraId="6578B546" w14:textId="77777777" w:rsidR="00E118CC" w:rsidRPr="00A15B83" w:rsidRDefault="00E118CC" w:rsidP="00E118CC">
      <w:pPr>
        <w:pStyle w:val="Heading4"/>
      </w:pPr>
      <w:r w:rsidRPr="00A15B83">
        <w:t xml:space="preserve">Second-strike deterrence prevents North Korean aggression. </w:t>
      </w:r>
    </w:p>
    <w:p w14:paraId="62CF229B" w14:textId="77777777" w:rsidR="00E118CC" w:rsidRPr="00A15B83" w:rsidRDefault="00E118CC" w:rsidP="00E118CC">
      <w:r w:rsidRPr="00A15B83">
        <w:t xml:space="preserve">David C. </w:t>
      </w:r>
      <w:r w:rsidRPr="00A15B83">
        <w:rPr>
          <w:b/>
        </w:rPr>
        <w:t>Kang &amp;</w:t>
      </w:r>
      <w:r w:rsidRPr="00A15B83">
        <w:t xml:space="preserve"> Victor </w:t>
      </w:r>
      <w:r w:rsidRPr="00A15B83">
        <w:rPr>
          <w:b/>
        </w:rPr>
        <w:t>Cha 18</w:t>
      </w:r>
      <w:r w:rsidRPr="00A15B83">
        <w:t>. Kang is Maria Crutcher Professor of International Relations at the University of Southern California; Cha is Director for Asian Affairs in the White House's National Security Council, with responsibility for Japan, North and South Korea, Australia, and New Zealand. 2018. “THREATENING, BUT DETERRENCE WORKS.” Nuclear North Korea, Columbia University Press, pp. 41–69. JSTOR, http://www.jstor.org/stable/10.7312/cha-18922.8.</w:t>
      </w:r>
    </w:p>
    <w:p w14:paraId="3F6F8EE4" w14:textId="77777777" w:rsidR="00E118CC" w:rsidRPr="00A15B83" w:rsidRDefault="00E118CC" w:rsidP="00E118CC">
      <w:pPr>
        <w:rPr>
          <w:sz w:val="16"/>
        </w:rPr>
      </w:pPr>
      <w:r w:rsidRPr="00A15B83">
        <w:rPr>
          <w:sz w:val="16"/>
        </w:rPr>
        <w:t xml:space="preserve">Why </w:t>
      </w:r>
      <w:r w:rsidRPr="00A3047F">
        <w:rPr>
          <w:sz w:val="16"/>
        </w:rPr>
        <w:t xml:space="preserve">did deterrence succeed in Korea? For the first decades after the war, the U.S. deterrent made it very clear that a North Korean attack would fail. </w:t>
      </w:r>
      <w:r w:rsidRPr="00A3047F">
        <w:rPr>
          <w:rStyle w:val="StyleUnderline"/>
        </w:rPr>
        <w:t>Analysts</w:t>
      </w:r>
      <w:r w:rsidRPr="00A3047F">
        <w:rPr>
          <w:sz w:val="16"/>
        </w:rPr>
        <w:t xml:space="preserve"> in this respect </w:t>
      </w:r>
      <w:r w:rsidRPr="00A3047F">
        <w:rPr>
          <w:rStyle w:val="StyleUnderline"/>
        </w:rPr>
        <w:t xml:space="preserve">have generally missed the forest for the trees, for although they often refer to the “U.S. tripwire” and deterrent posture, they continue to </w:t>
      </w:r>
      <w:r w:rsidRPr="00A3047F">
        <w:rPr>
          <w:rStyle w:val="Emphasis"/>
        </w:rPr>
        <w:t>ignore the deterrent</w:t>
      </w:r>
      <w:r w:rsidRPr="00A3047F">
        <w:rPr>
          <w:rStyle w:val="StyleUnderline"/>
        </w:rPr>
        <w:t xml:space="preserve"> and focus instead on</w:t>
      </w:r>
      <w:r w:rsidRPr="00A3047F">
        <w:rPr>
          <w:sz w:val="16"/>
        </w:rPr>
        <w:t xml:space="preserve"> </w:t>
      </w:r>
      <w:r w:rsidRPr="00A3047F">
        <w:rPr>
          <w:rStyle w:val="Emphasis"/>
        </w:rPr>
        <w:t>force-levels</w:t>
      </w:r>
      <w:r w:rsidRPr="00A15B83">
        <w:rPr>
          <w:rStyle w:val="StyleUnderline"/>
        </w:rPr>
        <w:t xml:space="preserve">, </w:t>
      </w:r>
      <w:r w:rsidRPr="00A15B83">
        <w:rPr>
          <w:rStyle w:val="Emphasis"/>
        </w:rPr>
        <w:t>terrorism</w:t>
      </w:r>
      <w:r w:rsidRPr="00A15B83">
        <w:rPr>
          <w:rStyle w:val="StyleUnderline"/>
        </w:rPr>
        <w:t>, or</w:t>
      </w:r>
      <w:r w:rsidRPr="00A15B83">
        <w:rPr>
          <w:sz w:val="16"/>
        </w:rPr>
        <w:t xml:space="preserve"> </w:t>
      </w:r>
      <w:r w:rsidRPr="00A15B83">
        <w:rPr>
          <w:rStyle w:val="Emphasis"/>
        </w:rPr>
        <w:t>subversion</w:t>
      </w:r>
      <w:r w:rsidRPr="00A15B83">
        <w:rPr>
          <w:sz w:val="16"/>
        </w:rPr>
        <w:t xml:space="preserve"> </w:t>
      </w:r>
      <w:r w:rsidRPr="00A15B83">
        <w:rPr>
          <w:rStyle w:val="StyleUnderline"/>
        </w:rPr>
        <w:t>by the North</w:t>
      </w:r>
      <w:r w:rsidRPr="00A15B83">
        <w:rPr>
          <w:sz w:val="16"/>
        </w:rPr>
        <w:t xml:space="preserve">.28 </w:t>
      </w:r>
      <w:r w:rsidRPr="00A15B83">
        <w:rPr>
          <w:rStyle w:val="StyleUnderline"/>
        </w:rPr>
        <w:t xml:space="preserve">As the balance of power began to turn against the North, the North deterred the U.S. from attempting to crush it through massive conventional military deployments along the DMZ. North Korea already has the </w:t>
      </w:r>
      <w:r w:rsidRPr="00A15B83">
        <w:rPr>
          <w:rStyle w:val="Emphasis"/>
        </w:rPr>
        <w:t>functional</w:t>
      </w:r>
      <w:r w:rsidRPr="00A15B83">
        <w:rPr>
          <w:rStyle w:val="StyleUnderline"/>
        </w:rPr>
        <w:t xml:space="preserve"> equivalent of a </w:t>
      </w:r>
      <w:r w:rsidRPr="00A15B83">
        <w:rPr>
          <w:rStyle w:val="Emphasis"/>
        </w:rPr>
        <w:t>nuclear</w:t>
      </w:r>
      <w:r w:rsidRPr="00A15B83">
        <w:rPr>
          <w:rStyle w:val="StyleUnderline"/>
        </w:rPr>
        <w:t xml:space="preserve"> deterrent. North Korean threats to destroy Seoul “like a rabid dog barking at the sky, unaware of the fate about to befall it” are </w:t>
      </w:r>
      <w:r w:rsidRPr="00A15B83">
        <w:rPr>
          <w:rStyle w:val="Emphasis"/>
        </w:rPr>
        <w:t>taken seriously</w:t>
      </w:r>
      <w:r w:rsidRPr="00A15B83">
        <w:rPr>
          <w:sz w:val="16"/>
        </w:rPr>
        <w:t xml:space="preserve"> in Asia and the West, leading South Korean and U.S. leaders to deal quite cautiously with North Korea. Especially </w:t>
      </w:r>
      <w:r w:rsidRPr="00A3047F">
        <w:rPr>
          <w:rStyle w:val="StyleUnderline"/>
        </w:rPr>
        <w:t>because Seoul is both</w:t>
      </w:r>
      <w:r w:rsidRPr="00A15B83">
        <w:rPr>
          <w:rStyle w:val="StyleUnderline"/>
        </w:rPr>
        <w:t xml:space="preserve"> </w:t>
      </w:r>
      <w:r w:rsidRPr="00A3047F">
        <w:rPr>
          <w:rStyle w:val="StyleUnderline"/>
        </w:rPr>
        <w:t xml:space="preserve">vulnerable to air attack and the center of South Korean life, </w:t>
      </w:r>
      <w:r w:rsidRPr="00A3047F">
        <w:rPr>
          <w:rStyle w:val="StyleUnderline"/>
          <w:highlight w:val="cyan"/>
        </w:rPr>
        <w:t xml:space="preserve">the South Korean government is </w:t>
      </w:r>
      <w:r w:rsidRPr="00A3047F">
        <w:rPr>
          <w:rStyle w:val="Emphasis"/>
        </w:rPr>
        <w:t xml:space="preserve">quite </w:t>
      </w:r>
      <w:r w:rsidRPr="00A3047F">
        <w:rPr>
          <w:rStyle w:val="Emphasis"/>
          <w:highlight w:val="cyan"/>
        </w:rPr>
        <w:t>reluctant to</w:t>
      </w:r>
      <w:r w:rsidRPr="00A15B83">
        <w:rPr>
          <w:rStyle w:val="Emphasis"/>
        </w:rPr>
        <w:t xml:space="preserve"> </w:t>
      </w:r>
      <w:r w:rsidRPr="00A3047F">
        <w:rPr>
          <w:rStyle w:val="Emphasis"/>
          <w:highlight w:val="cyan"/>
        </w:rPr>
        <w:t>escalate tensions</w:t>
      </w:r>
      <w:r w:rsidRPr="00A15B83">
        <w:rPr>
          <w:sz w:val="16"/>
        </w:rPr>
        <w:t xml:space="preserve"> too quickly. </w:t>
      </w:r>
      <w:r w:rsidRPr="00A15B83">
        <w:rPr>
          <w:rStyle w:val="StyleUnderline"/>
        </w:rPr>
        <w:t>North Korea’s military</w:t>
      </w:r>
      <w:r w:rsidRPr="00A15B83">
        <w:rPr>
          <w:sz w:val="16"/>
        </w:rPr>
        <w:t>—both conventional and missile systems—</w:t>
      </w:r>
      <w:r w:rsidRPr="00A15B83">
        <w:rPr>
          <w:rStyle w:val="StyleUnderline"/>
        </w:rPr>
        <w:t xml:space="preserve">exist to deter the South and the U.S. from becoming too adventurous. </w:t>
      </w:r>
      <w:r w:rsidRPr="00A3047F">
        <w:rPr>
          <w:rStyle w:val="StyleUnderline"/>
        </w:rPr>
        <w:t xml:space="preserve">Rather than seeing the North in a position to invade the South, a more accurate description of the peninsular situation is </w:t>
      </w:r>
      <w:r w:rsidRPr="00A3047F">
        <w:rPr>
          <w:rStyle w:val="Emphasis"/>
        </w:rPr>
        <w:t>uneasy standoff.</w:t>
      </w:r>
      <w:r w:rsidRPr="00A3047F">
        <w:rPr>
          <w:rStyle w:val="StyleUnderline"/>
        </w:rPr>
        <w:t xml:space="preserve"> </w:t>
      </w:r>
      <w:r w:rsidRPr="00A3047F">
        <w:rPr>
          <w:rStyle w:val="Emphasis"/>
          <w:highlight w:val="cyan"/>
        </w:rPr>
        <w:t>Both</w:t>
      </w:r>
      <w:r w:rsidRPr="00A3047F">
        <w:rPr>
          <w:rStyle w:val="StyleUnderline"/>
          <w:highlight w:val="cyan"/>
        </w:rPr>
        <w:t xml:space="preserve"> sides are </w:t>
      </w:r>
      <w:r w:rsidRPr="00A3047F">
        <w:rPr>
          <w:rStyle w:val="Emphasis"/>
          <w:highlight w:val="cyan"/>
        </w:rPr>
        <w:t>very careful</w:t>
      </w:r>
      <w:r w:rsidRPr="00A15B83">
        <w:rPr>
          <w:rStyle w:val="StyleUnderline"/>
        </w:rPr>
        <w:t>, and</w:t>
      </w:r>
      <w:r w:rsidRPr="00A15B83">
        <w:rPr>
          <w:sz w:val="16"/>
        </w:rPr>
        <w:t xml:space="preserve"> </w:t>
      </w:r>
      <w:r w:rsidRPr="00A3047F">
        <w:rPr>
          <w:rStyle w:val="Emphasis"/>
          <w:highlight w:val="cyan"/>
        </w:rPr>
        <w:t>neither</w:t>
      </w:r>
      <w:r w:rsidRPr="00A15B83">
        <w:rPr>
          <w:sz w:val="16"/>
        </w:rPr>
        <w:t xml:space="preserve"> side </w:t>
      </w:r>
      <w:r w:rsidRPr="00A3047F">
        <w:rPr>
          <w:rStyle w:val="StyleUnderline"/>
          <w:highlight w:val="cyan"/>
        </w:rPr>
        <w:t xml:space="preserve">wishes to </w:t>
      </w:r>
      <w:r w:rsidRPr="00A3047F">
        <w:rPr>
          <w:rStyle w:val="Emphasis"/>
          <w:highlight w:val="cyan"/>
        </w:rPr>
        <w:t>provoke</w:t>
      </w:r>
      <w:r w:rsidRPr="00A3047F">
        <w:rPr>
          <w:sz w:val="16"/>
          <w:highlight w:val="cyan"/>
        </w:rPr>
        <w:t xml:space="preserve"> a </w:t>
      </w:r>
      <w:r w:rsidRPr="00A3047F">
        <w:rPr>
          <w:rStyle w:val="Emphasis"/>
          <w:highlight w:val="cyan"/>
        </w:rPr>
        <w:t>war</w:t>
      </w:r>
      <w:r w:rsidRPr="00A15B83">
        <w:rPr>
          <w:rStyle w:val="StyleUnderline"/>
        </w:rPr>
        <w:t>, because</w:t>
      </w:r>
      <w:r w:rsidRPr="00A15B83">
        <w:rPr>
          <w:sz w:val="16"/>
        </w:rPr>
        <w:t xml:space="preserve"> </w:t>
      </w:r>
      <w:r w:rsidRPr="00A3047F">
        <w:rPr>
          <w:rStyle w:val="Emphasis"/>
          <w:highlight w:val="cyan"/>
        </w:rPr>
        <w:t>all</w:t>
      </w:r>
      <w:r w:rsidRPr="00A15B83">
        <w:rPr>
          <w:sz w:val="16"/>
        </w:rPr>
        <w:t xml:space="preserve"> sides </w:t>
      </w:r>
      <w:r w:rsidRPr="00A3047F">
        <w:rPr>
          <w:rStyle w:val="StyleUnderline"/>
          <w:highlight w:val="cyan"/>
        </w:rPr>
        <w:t>know the</w:t>
      </w:r>
      <w:r w:rsidRPr="00A3047F">
        <w:rPr>
          <w:sz w:val="16"/>
          <w:highlight w:val="cyan"/>
        </w:rPr>
        <w:t xml:space="preserve"> </w:t>
      </w:r>
      <w:r w:rsidRPr="00A3047F">
        <w:rPr>
          <w:rStyle w:val="Emphasis"/>
          <w:highlight w:val="cyan"/>
        </w:rPr>
        <w:t>destruction</w:t>
      </w:r>
      <w:r w:rsidRPr="00A3047F">
        <w:rPr>
          <w:sz w:val="16"/>
          <w:highlight w:val="cyan"/>
        </w:rPr>
        <w:t xml:space="preserve"> </w:t>
      </w:r>
      <w:r w:rsidRPr="00A3047F">
        <w:rPr>
          <w:rStyle w:val="StyleUnderline"/>
          <w:highlight w:val="cyan"/>
        </w:rPr>
        <w:t>it would bring</w:t>
      </w:r>
      <w:r w:rsidRPr="00A15B83">
        <w:rPr>
          <w:sz w:val="16"/>
        </w:rPr>
        <w:t xml:space="preserve">. In addition, the U.S. faces other international constraints on the use of force in the region. A major war involving the United States would most likely bring the U.S. and China nose-to-nose, a situation that neither side would like to see at this point in time. China has historically been a supportive ally of North Korea, and while China would probably not defend the North against the United States, </w:t>
      </w:r>
      <w:r w:rsidRPr="00A3047F">
        <w:rPr>
          <w:rStyle w:val="StyleUnderline"/>
          <w:highlight w:val="cyan"/>
        </w:rPr>
        <w:t>the U.S. runs a great risk of</w:t>
      </w:r>
      <w:r w:rsidRPr="00A3047F">
        <w:rPr>
          <w:rStyle w:val="StyleUnderline"/>
        </w:rPr>
        <w:t xml:space="preserve"> </w:t>
      </w:r>
      <w:r w:rsidRPr="00A3047F">
        <w:rPr>
          <w:rStyle w:val="Emphasis"/>
        </w:rPr>
        <w:t>escalation</w:t>
      </w:r>
      <w:r w:rsidRPr="00A15B83">
        <w:rPr>
          <w:rStyle w:val="StyleUnderline"/>
        </w:rPr>
        <w:t xml:space="preserve"> beyond its control if anything were to go wrong</w:t>
      </w:r>
      <w:r w:rsidRPr="00A15B83">
        <w:rPr>
          <w:sz w:val="16"/>
        </w:rPr>
        <w:t xml:space="preserve">. Additionally, </w:t>
      </w:r>
      <w:r w:rsidRPr="00A3047F">
        <w:rPr>
          <w:rStyle w:val="StyleUnderline"/>
        </w:rPr>
        <w:t>neither South Korea nor Japan would be enthusiastic about such a war</w:t>
      </w:r>
      <w:r w:rsidRPr="00A15B83">
        <w:rPr>
          <w:rStyle w:val="StyleUnderline"/>
        </w:rPr>
        <w:t xml:space="preserve">, and </w:t>
      </w:r>
      <w:r w:rsidRPr="00A3047F">
        <w:rPr>
          <w:rStyle w:val="StyleUnderline"/>
        </w:rPr>
        <w:t xml:space="preserve">the U.S. would risk seriously </w:t>
      </w:r>
      <w:r w:rsidRPr="00A3047F">
        <w:rPr>
          <w:rStyle w:val="StyleUnderline"/>
          <w:highlight w:val="cyan"/>
        </w:rPr>
        <w:t>damaging its relations around the region</w:t>
      </w:r>
      <w:r w:rsidRPr="00A15B83">
        <w:rPr>
          <w:rStyle w:val="StyleUnderline"/>
        </w:rPr>
        <w:t>. In the worst-case scenario</w:t>
      </w:r>
      <w:r w:rsidRPr="00A3047F">
        <w:rPr>
          <w:rStyle w:val="StyleUnderline"/>
        </w:rPr>
        <w:t xml:space="preserve">, </w:t>
      </w:r>
      <w:r w:rsidRPr="00A3047F">
        <w:rPr>
          <w:rStyle w:val="StyleUnderline"/>
          <w:highlight w:val="cyan"/>
        </w:rPr>
        <w:t>a war</w:t>
      </w:r>
      <w:r w:rsidRPr="00A15B83">
        <w:rPr>
          <w:rStyle w:val="StyleUnderline"/>
        </w:rPr>
        <w:t xml:space="preserve"> </w:t>
      </w:r>
      <w:r w:rsidRPr="00A3047F">
        <w:rPr>
          <w:rStyle w:val="StyleUnderline"/>
          <w:highlight w:val="cyan"/>
        </w:rPr>
        <w:t>could spill over and involve Japan, China, Russia, and the U</w:t>
      </w:r>
      <w:r w:rsidRPr="00A15B83">
        <w:rPr>
          <w:rStyle w:val="StyleUnderline"/>
        </w:rPr>
        <w:t xml:space="preserve">nited </w:t>
      </w:r>
      <w:r w:rsidRPr="00A3047F">
        <w:rPr>
          <w:rStyle w:val="StyleUnderline"/>
          <w:highlight w:val="cyan"/>
        </w:rPr>
        <w:t>S</w:t>
      </w:r>
      <w:r w:rsidRPr="00A15B83">
        <w:rPr>
          <w:rStyle w:val="StyleUnderline"/>
        </w:rPr>
        <w:t xml:space="preserve">tates, all against their best intentions. </w:t>
      </w:r>
      <w:r w:rsidRPr="00A3047F">
        <w:rPr>
          <w:rStyle w:val="StyleUnderline"/>
          <w:highlight w:val="cyan"/>
        </w:rPr>
        <w:t>This</w:t>
      </w:r>
      <w:r w:rsidRPr="00A15B83">
        <w:rPr>
          <w:rStyle w:val="StyleUnderline"/>
        </w:rPr>
        <w:t xml:space="preserve"> </w:t>
      </w:r>
      <w:r w:rsidRPr="00A3047F">
        <w:rPr>
          <w:rStyle w:val="StyleUnderline"/>
          <w:highlight w:val="cyan"/>
        </w:rPr>
        <w:t xml:space="preserve">worst-case scenario is </w:t>
      </w:r>
      <w:r w:rsidRPr="00A3047F">
        <w:rPr>
          <w:rStyle w:val="Emphasis"/>
          <w:highlight w:val="cyan"/>
        </w:rPr>
        <w:t>horrifying</w:t>
      </w:r>
      <w:r w:rsidRPr="00A3047F">
        <w:rPr>
          <w:sz w:val="16"/>
        </w:rPr>
        <w:t>, and</w:t>
      </w:r>
      <w:r w:rsidRPr="00A15B83">
        <w:rPr>
          <w:sz w:val="16"/>
        </w:rPr>
        <w:t xml:space="preserve"> all parties have shown considerable caution in discussing military options on the Korean peninsula. What might destabilize deterrence? The main risk in such a situation is if the power of the larger party in the dyad becomes so great that the forces held for deterrence were in fact capable of pre-empting themselves. For deterrence to be stable, it requires a level of force that is adequate to make an attack senseless, but not so high that it would make pre-emption tempting to the other side. The past fifteen years have seen the balance tip steeply against the North. Simple deterrence theory would expect that North Korea would be increasingly threatened as it falls far behind the South and the United States both economically and militarily. Whether North Korea has legitimate security concerns is the key question in attempting to explain North Korean behavior. There is considerable evidence that the United States is hostile toward the North. Rhetoric about North Korea has rarely been conciliatory and is often bellicose. Most significantly, the U.S. and North Korea are still technically at war. The United States steadfastly refuses to discuss a nonaggression pact or replacing the 1953 armistice with a peace treaty until the North reassures it that the nuclear programs have been stopped. From Rumsfeld’s statements about waging war on two fronts to Bush’s inclusion of North Korea in the “axis of evil,” to administration officials saying that other countries should impose economic sanctions, U.S. rhetoric over the past two years has been relatively confrontational. In December 2002, Secretary of State Colin Powell said that “We cannot suddenly say ‘Gee, we’re so scared. Let’s have a negotiation because we want to appease your misbehavior.’ This kind of action cannot be rewarded,” while in January 2003, a senior U.S. official was quoted as saying that “First is regime change. It need not necessarily be military, but it could lead to that.”29 In addition, the administration has refused to put a nonaggression pact in writing. Given this reluctance, it is follows that the North Korean regime would interpret these signals as conveying that the use of force by the United States remains an option. In addition, the military balance in many ways is favorable to the South and the United States. The “Nuclear Posture Review,” of December 2001 specifies North Korea as an “immediate contingency,” for which the United States must be prepared to respond with nuclear force. 30 As noted above, the U.S. maintains a considerable military posture in the region, with the capability to strike at North Korea. My point is not to try and pin blame on either side. Both sides are threatening and bellicose, and both sides contribute to tension in the region. Rather, I only point out that the U.S. is, indeed, threatening to the North. Deterrence itself is threatened if one side becomes too strong. If the balance of power begins to shift, deterrence may not hold. On the peninsula, it is the United States that is gaining predominant power, and this is in turn increasing North Korean fears. Especially with the U.S. reluctant to provide any security guarantees, the North has reason to fear the changing balance of power may make it so weak that the U.S. decides to undertake military action. This is why North Korea has a nuclear weapons program. NUCLEAR WEAPONS AND TERRORISM The world has become alarmed in recent years not because of the North’s conventional military forces, but rather because it is pursuing a </w:t>
      </w:r>
      <w:r w:rsidRPr="00A15B83">
        <w:rPr>
          <w:rStyle w:val="Emphasis"/>
        </w:rPr>
        <w:t>nuclear weapons</w:t>
      </w:r>
      <w:r w:rsidRPr="00A15B83">
        <w:rPr>
          <w:sz w:val="16"/>
        </w:rPr>
        <w:t xml:space="preserve"> program combined with a ballistic missile program. The real American fear of the past decade has been that a nuclear-armed North Korea might potentially strike targets even in the United States itself. However, these weapons also serve a deterrent function. Given the weakness of North Korea compared to the South and the U.S., and their security fears that arise from that weakness, it is not surprising that the North seeks security assurances from the United States. </w:t>
      </w:r>
      <w:r w:rsidRPr="00A15B83">
        <w:rPr>
          <w:rStyle w:val="StyleUnderline"/>
        </w:rPr>
        <w:t xml:space="preserve">Deterrence also means that </w:t>
      </w:r>
      <w:r w:rsidRPr="00A3047F">
        <w:rPr>
          <w:rStyle w:val="StyleUnderline"/>
          <w:highlight w:val="cyan"/>
        </w:rPr>
        <w:t>North Korea</w:t>
      </w:r>
      <w:r w:rsidRPr="00A3047F">
        <w:rPr>
          <w:sz w:val="16"/>
          <w:highlight w:val="cyan"/>
        </w:rPr>
        <w:t xml:space="preserve"> </w:t>
      </w:r>
      <w:r w:rsidRPr="00A3047F">
        <w:rPr>
          <w:rStyle w:val="Emphasis"/>
          <w:highlight w:val="cyan"/>
        </w:rPr>
        <w:t>will not use its weapons</w:t>
      </w:r>
      <w:r w:rsidRPr="00A15B83">
        <w:rPr>
          <w:sz w:val="16"/>
        </w:rPr>
        <w:t>—if it actually develops them—</w:t>
      </w:r>
      <w:r w:rsidRPr="00A3047F">
        <w:rPr>
          <w:rStyle w:val="Emphasis"/>
          <w:highlight w:val="cyan"/>
        </w:rPr>
        <w:t>for offensive purposes</w:t>
      </w:r>
      <w:r w:rsidRPr="00A15B83">
        <w:rPr>
          <w:rStyle w:val="StyleUnderline"/>
        </w:rPr>
        <w:t>. The</w:t>
      </w:r>
      <w:r w:rsidRPr="00A15B83">
        <w:rPr>
          <w:sz w:val="16"/>
        </w:rPr>
        <w:t xml:space="preserve"> </w:t>
      </w:r>
      <w:r w:rsidRPr="00A15B83">
        <w:rPr>
          <w:rStyle w:val="Emphasis"/>
        </w:rPr>
        <w:t>consequences</w:t>
      </w:r>
      <w:r w:rsidRPr="00A15B83">
        <w:rPr>
          <w:sz w:val="16"/>
        </w:rPr>
        <w:t xml:space="preserve"> </w:t>
      </w:r>
      <w:r w:rsidRPr="00A15B83">
        <w:rPr>
          <w:rStyle w:val="StyleUnderline"/>
        </w:rPr>
        <w:t>would be</w:t>
      </w:r>
      <w:r w:rsidRPr="00A15B83">
        <w:rPr>
          <w:sz w:val="16"/>
        </w:rPr>
        <w:t xml:space="preserve"> </w:t>
      </w:r>
      <w:r w:rsidRPr="00A15B83">
        <w:rPr>
          <w:rStyle w:val="Emphasis"/>
        </w:rPr>
        <w:t>annihilation</w:t>
      </w:r>
      <w:r w:rsidRPr="00A15B83">
        <w:rPr>
          <w:sz w:val="16"/>
        </w:rPr>
        <w:t xml:space="preserve"> by the U.S. As noted in the previous section, for deterrence to be stable, it requires an adequate level of force to make an attack senseless, but cannot tip over into a level or type of capabilities that would make pre-emption tempting to the other side. Would the acquisition of nuclear weapons by North Korea be destabilizing to the balance of power on the peninsula? The logic of deterrence theory would argue “no,” because </w:t>
      </w:r>
      <w:r w:rsidRPr="00A15B83">
        <w:rPr>
          <w:rStyle w:val="StyleUnderline"/>
        </w:rPr>
        <w:t>North Korea would still be deterred by the overwhelming conventional and military power of the United States</w:t>
      </w:r>
      <w:r w:rsidRPr="00A15B83">
        <w:rPr>
          <w:sz w:val="16"/>
        </w:rPr>
        <w:t xml:space="preserve">. </w:t>
      </w:r>
      <w:r w:rsidRPr="00A15B83">
        <w:rPr>
          <w:rStyle w:val="StyleUnderline"/>
        </w:rPr>
        <w:t xml:space="preserve">As the tragic events of September 2001 demonstrate, no missile shield will protect a nation against determined terrorist attacks. Yet </w:t>
      </w:r>
      <w:r w:rsidRPr="00A3047F">
        <w:rPr>
          <w:rStyle w:val="StyleUnderline"/>
          <w:highlight w:val="cyan"/>
        </w:rPr>
        <w:t>North Korea</w:t>
      </w:r>
      <w:r w:rsidRPr="00A3047F">
        <w:rPr>
          <w:sz w:val="16"/>
          <w:highlight w:val="cyan"/>
        </w:rPr>
        <w:t xml:space="preserve"> </w:t>
      </w:r>
      <w:r w:rsidRPr="00A3047F">
        <w:rPr>
          <w:rStyle w:val="Emphasis"/>
          <w:highlight w:val="cyan"/>
        </w:rPr>
        <w:t>has not engaged in terrorism</w:t>
      </w:r>
      <w:r w:rsidRPr="00A15B83">
        <w:rPr>
          <w:sz w:val="16"/>
        </w:rPr>
        <w:t xml:space="preserve"> for well over a decade, </w:t>
      </w:r>
      <w:r w:rsidRPr="00A3047F">
        <w:rPr>
          <w:rStyle w:val="StyleUnderline"/>
          <w:highlight w:val="cyan"/>
        </w:rPr>
        <w:t>because their goal is</w:t>
      </w:r>
      <w:r w:rsidRPr="00A3047F">
        <w:rPr>
          <w:sz w:val="16"/>
          <w:highlight w:val="cyan"/>
        </w:rPr>
        <w:t xml:space="preserve"> </w:t>
      </w:r>
      <w:r w:rsidRPr="00A3047F">
        <w:rPr>
          <w:rStyle w:val="Emphasis"/>
          <w:highlight w:val="cyan"/>
        </w:rPr>
        <w:t>not</w:t>
      </w:r>
      <w:r w:rsidRPr="00A15B83">
        <w:rPr>
          <w:rStyle w:val="Emphasis"/>
        </w:rPr>
        <w:t xml:space="preserve"> suicide and </w:t>
      </w:r>
      <w:r w:rsidRPr="00A3047F">
        <w:rPr>
          <w:rStyle w:val="Emphasis"/>
          <w:highlight w:val="cyan"/>
        </w:rPr>
        <w:t>random wanton destruction</w:t>
      </w:r>
      <w:r w:rsidRPr="00A3047F">
        <w:rPr>
          <w:rStyle w:val="StyleUnderline"/>
          <w:highlight w:val="cyan"/>
        </w:rPr>
        <w:t xml:space="preserve">, but </w:t>
      </w:r>
      <w:r w:rsidRPr="00A3047F">
        <w:rPr>
          <w:rStyle w:val="Emphasis"/>
          <w:highlight w:val="cyan"/>
        </w:rPr>
        <w:t>survival</w:t>
      </w:r>
      <w:r w:rsidRPr="00A3047F">
        <w:rPr>
          <w:rStyle w:val="StyleUnderline"/>
          <w:highlight w:val="cyan"/>
        </w:rPr>
        <w:t>.</w:t>
      </w:r>
      <w:r w:rsidRPr="00A15B83">
        <w:rPr>
          <w:rStyle w:val="StyleUnderline"/>
        </w:rPr>
        <w:t xml:space="preserve"> As to North Korea’s missile program</w:t>
      </w:r>
      <w:r w:rsidRPr="00A3047F">
        <w:rPr>
          <w:rStyle w:val="StyleUnderline"/>
          <w:highlight w:val="cyan"/>
        </w:rPr>
        <w:t xml:space="preserve">, </w:t>
      </w:r>
      <w:r w:rsidRPr="00A3047F">
        <w:rPr>
          <w:rStyle w:val="StyleUnderline"/>
        </w:rPr>
        <w:t xml:space="preserve">this is </w:t>
      </w:r>
      <w:r w:rsidRPr="00A3047F">
        <w:rPr>
          <w:rStyle w:val="Emphasis"/>
        </w:rPr>
        <w:t>part of</w:t>
      </w:r>
      <w:r w:rsidRPr="00A15B83">
        <w:rPr>
          <w:sz w:val="16"/>
        </w:rPr>
        <w:t xml:space="preserve"> their </w:t>
      </w:r>
      <w:r w:rsidRPr="00A15B83">
        <w:rPr>
          <w:rStyle w:val="Emphasis"/>
        </w:rPr>
        <w:t>deterrence</w:t>
      </w:r>
      <w:r w:rsidRPr="00A15B83">
        <w:rPr>
          <w:sz w:val="16"/>
        </w:rPr>
        <w:t xml:space="preserve"> strategy. </w:t>
      </w:r>
      <w:r w:rsidRPr="00A15B83">
        <w:rPr>
          <w:rStyle w:val="StyleUnderline"/>
        </w:rPr>
        <w:t>North Korea</w:t>
      </w:r>
      <w:r w:rsidRPr="00A15B83">
        <w:rPr>
          <w:sz w:val="16"/>
        </w:rPr>
        <w:t xml:space="preserve"> </w:t>
      </w:r>
      <w:r w:rsidRPr="00A15B83">
        <w:rPr>
          <w:rStyle w:val="Emphasis"/>
        </w:rPr>
        <w:t>could</w:t>
      </w:r>
      <w:r w:rsidRPr="00A15B83">
        <w:rPr>
          <w:sz w:val="16"/>
        </w:rPr>
        <w:t xml:space="preserve"> </w:t>
      </w:r>
      <w:r w:rsidRPr="00A15B83">
        <w:rPr>
          <w:rStyle w:val="StyleUnderline"/>
        </w:rPr>
        <w:t>blow up terrorist bombs in downtown Seoul or Tokyo (or</w:t>
      </w:r>
      <w:r w:rsidRPr="00A15B83">
        <w:rPr>
          <w:sz w:val="16"/>
        </w:rPr>
        <w:t xml:space="preserve"> Washington, </w:t>
      </w:r>
      <w:r w:rsidRPr="00A15B83">
        <w:rPr>
          <w:rStyle w:val="StyleUnderline"/>
        </w:rPr>
        <w:t>DC</w:t>
      </w:r>
      <w:r w:rsidRPr="00A15B83">
        <w:rPr>
          <w:sz w:val="16"/>
        </w:rPr>
        <w:t xml:space="preserve">) </w:t>
      </w:r>
      <w:r w:rsidRPr="00A15B83">
        <w:rPr>
          <w:rStyle w:val="Emphasis"/>
        </w:rPr>
        <w:t>every week if they wanted to</w:t>
      </w:r>
      <w:r w:rsidRPr="00A15B83">
        <w:rPr>
          <w:sz w:val="16"/>
        </w:rPr>
        <w:t xml:space="preserve">. As for rogue states and their 31 alleged plans to fire a couple of nuclear warheads at the United States, there are three basic reasons to doubt this threat. First, North Korea has not yet developed this capability—it is only feared that eventually they may do so. Second, </w:t>
      </w:r>
      <w:r w:rsidRPr="00A3047F">
        <w:rPr>
          <w:rStyle w:val="StyleUnderline"/>
          <w:highlight w:val="cyan"/>
        </w:rPr>
        <w:t>to actually use nuclear weapons would</w:t>
      </w:r>
      <w:r w:rsidRPr="00A15B83">
        <w:rPr>
          <w:rStyle w:val="StyleUnderline"/>
        </w:rPr>
        <w:t xml:space="preserve"> be suicide, since any attack on the U.S. would </w:t>
      </w:r>
      <w:r w:rsidRPr="00A3047F">
        <w:rPr>
          <w:rStyle w:val="StyleUnderline"/>
          <w:highlight w:val="cyan"/>
        </w:rPr>
        <w:t>result in</w:t>
      </w:r>
      <w:r w:rsidRPr="00A3047F">
        <w:rPr>
          <w:sz w:val="16"/>
          <w:highlight w:val="cyan"/>
        </w:rPr>
        <w:t xml:space="preserve"> </w:t>
      </w:r>
      <w:r w:rsidRPr="00A3047F">
        <w:rPr>
          <w:rStyle w:val="Emphasis"/>
          <w:highlight w:val="cyan"/>
        </w:rPr>
        <w:t>massive</w:t>
      </w:r>
      <w:r w:rsidRPr="00A15B83">
        <w:rPr>
          <w:rStyle w:val="Emphasis"/>
        </w:rPr>
        <w:t xml:space="preserve"> </w:t>
      </w:r>
      <w:r w:rsidRPr="00A3047F">
        <w:rPr>
          <w:rStyle w:val="Emphasis"/>
          <w:highlight w:val="cyan"/>
        </w:rPr>
        <w:t>American retaliation</w:t>
      </w:r>
      <w:r w:rsidRPr="005643CA">
        <w:rPr>
          <w:rStyle w:val="StyleUnderline"/>
        </w:rPr>
        <w:t>, and North Korea’s efforts over the past decade show that it has an</w:t>
      </w:r>
      <w:r w:rsidRPr="005643CA">
        <w:rPr>
          <w:sz w:val="16"/>
        </w:rPr>
        <w:t xml:space="preserve"> </w:t>
      </w:r>
      <w:r w:rsidRPr="005643CA">
        <w:rPr>
          <w:rStyle w:val="Emphasis"/>
        </w:rPr>
        <w:t>intense desire to survive</w:t>
      </w:r>
      <w:r w:rsidRPr="00A15B83">
        <w:rPr>
          <w:sz w:val="16"/>
        </w:rPr>
        <w:t xml:space="preserve">. Finally, why develop an expensive ballistic missile to shoot at the United States when it would be so much easier just to smuggle in a nuclear weapon? There is a difference between capabilities and intentions—while missiles will not give North Korea any more terrorist capability than they already possess, they do provide a much stronger military deterrent than could terrorist bombings. I have two points about nuclear tensions in Korea. First, two or three </w:t>
      </w:r>
      <w:r w:rsidRPr="00A15B83">
        <w:rPr>
          <w:rStyle w:val="StyleUnderline"/>
        </w:rPr>
        <w:t xml:space="preserve">crude </w:t>
      </w:r>
      <w:r w:rsidRPr="00A3047F">
        <w:rPr>
          <w:rStyle w:val="StyleUnderline"/>
          <w:highlight w:val="cyan"/>
        </w:rPr>
        <w:t xml:space="preserve">nuclear weapons provide no offensive </w:t>
      </w:r>
      <w:r w:rsidRPr="00A3047F">
        <w:rPr>
          <w:rStyle w:val="Emphasis"/>
          <w:highlight w:val="cyan"/>
        </w:rPr>
        <w:t>capability</w:t>
      </w:r>
      <w:r w:rsidRPr="00A15B83">
        <w:rPr>
          <w:sz w:val="16"/>
        </w:rPr>
        <w:t xml:space="preserve"> and would not significantly alter the military balance on the peninsula, although the diplomatic context may change. North Korea will be no more likely to win a war with nuclear weapons than without them. North Korea, knowing that the stakes are even greater, and that the United States could respond with nuclear weapons, might even be less likely to launch a war. Nuclear weapons confer no offensive capability. Nuclear weapons are </w:t>
      </w:r>
      <w:r w:rsidRPr="00A15B83">
        <w:rPr>
          <w:rStyle w:val="StyleUnderline"/>
        </w:rPr>
        <w:t xml:space="preserve">too large and powerful to be able to confer </w:t>
      </w:r>
      <w:r w:rsidRPr="00A15B83">
        <w:rPr>
          <w:rStyle w:val="Emphasis"/>
        </w:rPr>
        <w:t>militarily useful</w:t>
      </w:r>
      <w:r w:rsidRPr="00A15B83">
        <w:rPr>
          <w:sz w:val="16"/>
        </w:rPr>
        <w:t xml:space="preserve"> </w:t>
      </w:r>
      <w:r w:rsidRPr="00A15B83">
        <w:rPr>
          <w:rStyle w:val="StyleUnderline"/>
        </w:rPr>
        <w:t xml:space="preserve">offensive capability. Nuclear weapons </w:t>
      </w:r>
      <w:r w:rsidRPr="00A15B83">
        <w:rPr>
          <w:rStyle w:val="Emphasis"/>
        </w:rPr>
        <w:t>do not “fight”</w:t>
      </w:r>
      <w:r w:rsidRPr="00A15B83">
        <w:rPr>
          <w:sz w:val="16"/>
        </w:rPr>
        <w:t xml:space="preserve"> anything, </w:t>
      </w:r>
      <w:r w:rsidRPr="005643CA">
        <w:rPr>
          <w:rStyle w:val="StyleUnderline"/>
          <w:highlight w:val="cyan"/>
        </w:rPr>
        <w:t>they</w:t>
      </w:r>
      <w:r w:rsidRPr="005643CA">
        <w:rPr>
          <w:sz w:val="16"/>
          <w:highlight w:val="cyan"/>
        </w:rPr>
        <w:t xml:space="preserve"> </w:t>
      </w:r>
      <w:r w:rsidRPr="005643CA">
        <w:rPr>
          <w:rStyle w:val="Emphasis"/>
          <w:highlight w:val="cyan"/>
        </w:rPr>
        <w:t>merely destroy</w:t>
      </w:r>
      <w:r w:rsidRPr="00A15B83">
        <w:rPr>
          <w:sz w:val="16"/>
        </w:rPr>
        <w:t xml:space="preserve">. And thus they offer little offensive or defensive capability. </w:t>
      </w:r>
      <w:r w:rsidRPr="00A15B83">
        <w:rPr>
          <w:rStyle w:val="StyleUnderline"/>
        </w:rPr>
        <w:t xml:space="preserve">What nuclear weapons do </w:t>
      </w:r>
      <w:r w:rsidRPr="00A15B83">
        <w:rPr>
          <w:rStyle w:val="Emphasis"/>
        </w:rPr>
        <w:t>best</w:t>
      </w:r>
      <w:r w:rsidRPr="00A15B83">
        <w:rPr>
          <w:sz w:val="16"/>
        </w:rPr>
        <w:t xml:space="preserve"> </w:t>
      </w:r>
      <w:r w:rsidRPr="00A15B83">
        <w:rPr>
          <w:rStyle w:val="StyleUnderline"/>
        </w:rPr>
        <w:t xml:space="preserve">is </w:t>
      </w:r>
      <w:r w:rsidRPr="00A15B83">
        <w:rPr>
          <w:rStyle w:val="Emphasis"/>
        </w:rPr>
        <w:t>deter</w:t>
      </w:r>
      <w:r w:rsidRPr="00A15B83">
        <w:rPr>
          <w:rStyle w:val="StyleUnderline"/>
        </w:rPr>
        <w:t>, for they allow the</w:t>
      </w:r>
      <w:r w:rsidRPr="00A15B83">
        <w:rPr>
          <w:sz w:val="16"/>
        </w:rPr>
        <w:t xml:space="preserve"> </w:t>
      </w:r>
      <w:r w:rsidRPr="00A15B83">
        <w:rPr>
          <w:rStyle w:val="Emphasis"/>
        </w:rPr>
        <w:t>loser</w:t>
      </w:r>
      <w:r w:rsidRPr="00A15B83">
        <w:rPr>
          <w:sz w:val="16"/>
        </w:rPr>
        <w:t xml:space="preserve"> of a war </w:t>
      </w:r>
      <w:r w:rsidRPr="00A15B83">
        <w:rPr>
          <w:rStyle w:val="StyleUnderline"/>
        </w:rPr>
        <w:t>to</w:t>
      </w:r>
      <w:r w:rsidRPr="00A15B83">
        <w:rPr>
          <w:sz w:val="16"/>
        </w:rPr>
        <w:t xml:space="preserve"> </w:t>
      </w:r>
      <w:r w:rsidRPr="00A15B83">
        <w:rPr>
          <w:rStyle w:val="Emphasis"/>
        </w:rPr>
        <w:t>kill the winner</w:t>
      </w:r>
      <w:r w:rsidRPr="00A15B83">
        <w:rPr>
          <w:sz w:val="16"/>
        </w:rPr>
        <w:t xml:space="preserve">.32 Nuclear weapons hold little offensive value, but were North Korea to develop the bomb, North Korea would have a robust deterrent. North Korean diplomats have explicitly stated that they view their missiles as a deterrent against U.S. campaign of “Yugoslavian-type aggression” against the North. The NATO air war against Yugoslavia made a deep impression on Asian military planners, including Chinese and North Koreans. Some scholars have argued that North Korea is developing the bomb because they want to invade South Korea under a nuclear umbrella that insures a conventional war will be fought. However, as noted previously, conventional deterrence still holds, and there is little doubt that the North would lose a conventional war. North Korean statements, although equivocal, point out their acute awareness of their own vulnerability.33 In 1999, a North Korean diplomat noted that “the Agreed Framework made American generals confident that the DPRK had become defenseless; the only way to correct this misperception is to develop a credible deterrent against the United States.”34 Second, robust deterrence on the Korean peninsula has resulted from a steadfast U.S. commitment to the South. Less important to deterrence than actual American troops stationed on the peninsula is the potential U.S. involvement. North Korea cannot hope to win a war against the United States. Therefore, if the U.S. commitment to the South remains strong the likelihood of war on the peninsula is slight. Nuclear weapons are political, not military, instruments. Their value is far greater unused than deployed and delivered. Particularly if North Korea has a tiny stockpile of weapons (one or two), they would do virtually nothing that conventional weapons cannot already do. North Korea already has the conventional capability to destroy Seoul. North Korea can already target the Japanese islands with their Scud missiles. There is only one difference that would occur from using </w:t>
      </w:r>
      <w:r w:rsidRPr="00A3047F">
        <w:rPr>
          <w:rStyle w:val="StyleUnderline"/>
          <w:highlight w:val="cyan"/>
        </w:rPr>
        <w:t>nuclear</w:t>
      </w:r>
      <w:r w:rsidRPr="00A3047F">
        <w:rPr>
          <w:rStyle w:val="StyleUnderline"/>
        </w:rPr>
        <w:t xml:space="preserve"> weapons</w:t>
      </w:r>
      <w:r w:rsidRPr="00A15B83">
        <w:rPr>
          <w:sz w:val="16"/>
        </w:rPr>
        <w:t xml:space="preserve">: their </w:t>
      </w:r>
      <w:r w:rsidRPr="00A3047F">
        <w:rPr>
          <w:rStyle w:val="StyleUnderline"/>
          <w:highlight w:val="cyan"/>
        </w:rPr>
        <w:t>deployment would</w:t>
      </w:r>
      <w:r w:rsidRPr="00A15B83">
        <w:rPr>
          <w:sz w:val="16"/>
        </w:rPr>
        <w:t xml:space="preserve"> </w:t>
      </w:r>
      <w:r w:rsidRPr="00A15B83">
        <w:rPr>
          <w:rStyle w:val="Emphasis"/>
        </w:rPr>
        <w:t>remove any barriers</w:t>
      </w:r>
      <w:r w:rsidRPr="00A15B83">
        <w:rPr>
          <w:sz w:val="16"/>
        </w:rPr>
        <w:t xml:space="preserve"> on the part of the U.S. and South Korea for a limited war. “</w:t>
      </w:r>
      <w:r w:rsidRPr="00A3047F">
        <w:rPr>
          <w:rStyle w:val="StyleUnderline"/>
        </w:rPr>
        <w:t xml:space="preserve">The gloves would come off,” with </w:t>
      </w:r>
      <w:r w:rsidRPr="00A3047F">
        <w:rPr>
          <w:rStyle w:val="Emphasis"/>
        </w:rPr>
        <w:t>no limit to</w:t>
      </w:r>
      <w:r w:rsidRPr="00A15B83">
        <w:rPr>
          <w:sz w:val="16"/>
        </w:rPr>
        <w:t xml:space="preserve"> the </w:t>
      </w:r>
      <w:r w:rsidRPr="00A3047F">
        <w:rPr>
          <w:rStyle w:val="Emphasis"/>
        </w:rPr>
        <w:t>escalation the U.S. could bring</w:t>
      </w:r>
      <w:r w:rsidRPr="00A15B83">
        <w:rPr>
          <w:sz w:val="16"/>
        </w:rPr>
        <w:t xml:space="preserve">. Virtually any domestic constraint in the United States against using nuclear weapons or overwhelming force would most likely vanish, and </w:t>
      </w:r>
      <w:r w:rsidRPr="00A15B83">
        <w:rPr>
          <w:rStyle w:val="StyleUnderline"/>
        </w:rPr>
        <w:t xml:space="preserve">the result would undoubtedly </w:t>
      </w:r>
      <w:r w:rsidRPr="00A3047F">
        <w:rPr>
          <w:rStyle w:val="StyleUnderline"/>
          <w:highlight w:val="cyan"/>
        </w:rPr>
        <w:t>be the destruction of the North Korean regime</w:t>
      </w:r>
      <w:r w:rsidRPr="00A15B83">
        <w:rPr>
          <w:rStyle w:val="StyleUnderline"/>
        </w:rPr>
        <w:t xml:space="preserve">. </w:t>
      </w:r>
      <w:r w:rsidRPr="005643CA">
        <w:rPr>
          <w:rStyle w:val="StyleUnderline"/>
        </w:rPr>
        <w:t>The</w:t>
      </w:r>
      <w:r w:rsidRPr="00A15B83">
        <w:rPr>
          <w:sz w:val="16"/>
        </w:rPr>
        <w:t xml:space="preserve"> main </w:t>
      </w:r>
      <w:r w:rsidRPr="005643CA">
        <w:rPr>
          <w:rStyle w:val="StyleUnderline"/>
        </w:rPr>
        <w:t>difference between</w:t>
      </w:r>
      <w:r w:rsidRPr="005643CA">
        <w:rPr>
          <w:sz w:val="16"/>
        </w:rPr>
        <w:t xml:space="preserve"> </w:t>
      </w:r>
      <w:r w:rsidRPr="005643CA">
        <w:rPr>
          <w:rStyle w:val="Emphasis"/>
        </w:rPr>
        <w:t>North Korea</w:t>
      </w:r>
      <w:r w:rsidRPr="005643CA">
        <w:rPr>
          <w:sz w:val="16"/>
        </w:rPr>
        <w:t xml:space="preserve"> </w:t>
      </w:r>
      <w:r w:rsidRPr="005643CA">
        <w:rPr>
          <w:rStyle w:val="StyleUnderline"/>
        </w:rPr>
        <w:t>and</w:t>
      </w:r>
      <w:r w:rsidRPr="005643CA">
        <w:rPr>
          <w:sz w:val="16"/>
        </w:rPr>
        <w:t xml:space="preserve"> </w:t>
      </w:r>
      <w:r w:rsidRPr="005643CA">
        <w:rPr>
          <w:rStyle w:val="Emphasis"/>
        </w:rPr>
        <w:t>Osama bin Laden</w:t>
      </w:r>
      <w:r w:rsidRPr="005643CA">
        <w:rPr>
          <w:sz w:val="16"/>
        </w:rPr>
        <w:t xml:space="preserve"> </w:t>
      </w:r>
      <w:r w:rsidRPr="005643CA">
        <w:rPr>
          <w:rStyle w:val="StyleUnderline"/>
        </w:rPr>
        <w:t>is that</w:t>
      </w:r>
      <w:r w:rsidRPr="005643CA">
        <w:rPr>
          <w:sz w:val="16"/>
        </w:rPr>
        <w:t xml:space="preserve"> </w:t>
      </w:r>
      <w:r w:rsidRPr="005643CA">
        <w:rPr>
          <w:rStyle w:val="Emphasis"/>
        </w:rPr>
        <w:t>we know exactly where North Korea is</w:t>
      </w:r>
      <w:r w:rsidRPr="005643CA">
        <w:rPr>
          <w:rStyle w:val="StyleUnderline"/>
        </w:rPr>
        <w:t xml:space="preserve">. And, </w:t>
      </w:r>
      <w:r w:rsidRPr="005643CA">
        <w:rPr>
          <w:rStyle w:val="StyleUnderline"/>
          <w:highlight w:val="cyan"/>
        </w:rPr>
        <w:t>were they to launch a missile, we would</w:t>
      </w:r>
      <w:r w:rsidRPr="00A15B83">
        <w:rPr>
          <w:rStyle w:val="StyleUnderline"/>
        </w:rPr>
        <w:t xml:space="preserve"> </w:t>
      </w:r>
      <w:r w:rsidRPr="00A3047F">
        <w:rPr>
          <w:rStyle w:val="StyleUnderline"/>
          <w:highlight w:val="cyan"/>
        </w:rPr>
        <w:t xml:space="preserve">know exactly </w:t>
      </w:r>
      <w:r w:rsidRPr="005643CA">
        <w:rPr>
          <w:rStyle w:val="StyleUnderline"/>
        </w:rPr>
        <w:t>who fired it from the minute it was fired,</w:t>
      </w:r>
      <w:r w:rsidRPr="00A3047F">
        <w:rPr>
          <w:rStyle w:val="StyleUnderline"/>
          <w:highlight w:val="cyan"/>
        </w:rPr>
        <w:t xml:space="preserve"> and know </w:t>
      </w:r>
      <w:r w:rsidRPr="005643CA">
        <w:rPr>
          <w:rStyle w:val="StyleUnderline"/>
        </w:rPr>
        <w:t xml:space="preserve">exactly </w:t>
      </w:r>
      <w:r w:rsidRPr="00A3047F">
        <w:rPr>
          <w:rStyle w:val="StyleUnderline"/>
          <w:highlight w:val="cyan"/>
        </w:rPr>
        <w:t xml:space="preserve">where to aim </w:t>
      </w:r>
      <w:r w:rsidRPr="005643CA">
        <w:rPr>
          <w:rStyle w:val="StyleUnderline"/>
        </w:rPr>
        <w:t xml:space="preserve">our </w:t>
      </w:r>
      <w:r w:rsidRPr="00A3047F">
        <w:rPr>
          <w:rStyle w:val="StyleUnderline"/>
          <w:highlight w:val="cyan"/>
        </w:rPr>
        <w:t xml:space="preserve">retaliatory strikes. This is a major difference, and a </w:t>
      </w:r>
      <w:r w:rsidRPr="00A3047F">
        <w:rPr>
          <w:rStyle w:val="Emphasis"/>
          <w:highlight w:val="cyan"/>
        </w:rPr>
        <w:t>major deterrent to nation-state</w:t>
      </w:r>
      <w:r w:rsidRPr="00A15B83">
        <w:rPr>
          <w:rStyle w:val="Emphasis"/>
        </w:rPr>
        <w:t>s</w:t>
      </w:r>
      <w:r w:rsidRPr="00A15B83">
        <w:rPr>
          <w:sz w:val="16"/>
        </w:rPr>
        <w:t xml:space="preserve"> when they consider the use of force.35 Whether the goal was a bargaining chip or an effective deterrent, the pursuit of nuclear weapons by North Korea should come as no surprise. As Andrew Mack writes, “From the North Korean perspective, the reasons for not going nuclear may be outweighed by the perception of a growing strategic need for nuclear weapons.”36 Their allies have deserted them. North Korea has a stagnant and crumbling economic infrastructure. The U.S. is threatening to them.37 In 1990, North Korea’s Foreign Minister Kim Yong-Nam, said that détente between the Soviet Union and South Korea “ . . . will leave us no other choice but to take measures to provide us for ourselves [sic] some weapons for which we have so far relied on the Soviet Union.”38 </w:t>
      </w:r>
    </w:p>
    <w:p w14:paraId="35C9A0F6" w14:textId="77777777" w:rsidR="00E118CC" w:rsidRPr="00A15B83" w:rsidRDefault="00E118CC" w:rsidP="00E118CC">
      <w:pPr>
        <w:pStyle w:val="Heading4"/>
      </w:pPr>
      <w:r w:rsidRPr="00A15B83">
        <w:t xml:space="preserve">Huge incentives to limit war. </w:t>
      </w:r>
    </w:p>
    <w:p w14:paraId="1330D8EF" w14:textId="77777777" w:rsidR="00E118CC" w:rsidRPr="00A15B83" w:rsidRDefault="00E118CC" w:rsidP="00E118CC">
      <w:r w:rsidRPr="00A15B83">
        <w:t xml:space="preserve">Michael C. </w:t>
      </w:r>
      <w:r w:rsidRPr="00A15B83">
        <w:rPr>
          <w:rStyle w:val="Style13ptBold"/>
        </w:rPr>
        <w:t>Horowitz 18</w:t>
      </w:r>
      <w:r w:rsidRPr="00A15B83">
        <w:t>, professor of political science and the associate director of Perry World House at the University of Pennsylvania; and Elizabeth N. Saunders, associate professor of political science at George Washington University, 1/3/18, “Analysis: Why nuclear war with North Korea is less likely than you think,” https://www.msn.com/en-us/news/world/analysis-why-nuclear-war-with-north-korea-is-less-likely-than-you-think/ar-BBHPJfL</w:t>
      </w:r>
    </w:p>
    <w:p w14:paraId="53FEFAF3" w14:textId="77777777" w:rsidR="00E118CC" w:rsidRPr="00A15B83" w:rsidRDefault="00E118CC" w:rsidP="00E118CC">
      <w:pPr>
        <w:rPr>
          <w:sz w:val="16"/>
        </w:rPr>
      </w:pPr>
      <w:r w:rsidRPr="00A15B83">
        <w:rPr>
          <w:sz w:val="16"/>
        </w:rPr>
        <w:t xml:space="preserve">Last night, in response to Kim Jong Un’s claim to have a nuclear button on his desk, President Trump tweeted, “I too have a Nuclear Button, but it is a much bigger &amp; more powerful one than his, and my Button works!” This is not the first time that things have gotten personal in the U.S.-North Korea standoff. Much of the rhetoric between the two leaders and media </w:t>
      </w:r>
      <w:r w:rsidRPr="00E262FB">
        <w:rPr>
          <w:rStyle w:val="StyleUnderline"/>
          <w:highlight w:val="cyan"/>
        </w:rPr>
        <w:t>commentary</w:t>
      </w:r>
      <w:r w:rsidRPr="00A15B83">
        <w:rPr>
          <w:rStyle w:val="StyleUnderline"/>
        </w:rPr>
        <w:t xml:space="preserve"> on</w:t>
      </w:r>
      <w:r w:rsidRPr="00A15B83">
        <w:rPr>
          <w:sz w:val="16"/>
        </w:rPr>
        <w:t xml:space="preserve"> the </w:t>
      </w:r>
      <w:r w:rsidRPr="00A15B83">
        <w:rPr>
          <w:rStyle w:val="StyleUnderline"/>
        </w:rPr>
        <w:t xml:space="preserve">risk of war </w:t>
      </w:r>
      <w:r w:rsidRPr="00E262FB">
        <w:rPr>
          <w:rStyle w:val="StyleUnderline"/>
          <w:highlight w:val="cyan"/>
        </w:rPr>
        <w:t>focuses on</w:t>
      </w:r>
      <w:r w:rsidRPr="00A15B83">
        <w:rPr>
          <w:sz w:val="16"/>
        </w:rPr>
        <w:t xml:space="preserve"> the leadership of </w:t>
      </w:r>
      <w:r w:rsidRPr="00E262FB">
        <w:rPr>
          <w:rStyle w:val="StyleUnderline"/>
          <w:highlight w:val="cyan"/>
        </w:rPr>
        <w:t>Trump and Kim</w:t>
      </w:r>
      <w:r w:rsidRPr="00A15B83">
        <w:rPr>
          <w:sz w:val="16"/>
        </w:rPr>
        <w:t xml:space="preserve"> — or “Little Rocket Man,” as Trump has called the North Korean leader. But how much could these two singular leaders really propel us to a nuclear war? Trump’s tweets and other actions certainly can increase the risk of conflict — consistent with our research on how the decisions of individual leaders affect military conflict. However, </w:t>
      </w:r>
      <w:r w:rsidRPr="00A15B83">
        <w:rPr>
          <w:rStyle w:val="StyleUnderline"/>
        </w:rPr>
        <w:t xml:space="preserve">in this case, </w:t>
      </w:r>
      <w:r w:rsidRPr="00E262FB">
        <w:rPr>
          <w:rStyle w:val="Emphasis"/>
          <w:highlight w:val="cyan"/>
        </w:rPr>
        <w:t>other factors</w:t>
      </w:r>
      <w:r w:rsidRPr="00A15B83">
        <w:rPr>
          <w:rStyle w:val="StyleUnderline"/>
        </w:rPr>
        <w:t xml:space="preserve">, including </w:t>
      </w:r>
      <w:r w:rsidRPr="00A15B83">
        <w:rPr>
          <w:rStyle w:val="Emphasis"/>
        </w:rPr>
        <w:t>geography and military capabilities</w:t>
      </w:r>
      <w:r w:rsidRPr="00A15B83">
        <w:rPr>
          <w:sz w:val="16"/>
        </w:rPr>
        <w:t xml:space="preserve">, will </w:t>
      </w:r>
      <w:r w:rsidRPr="00E262FB">
        <w:rPr>
          <w:rStyle w:val="StyleUnderline"/>
          <w:highlight w:val="cyan"/>
        </w:rPr>
        <w:t>matter more than tweets</w:t>
      </w:r>
      <w:r w:rsidRPr="00A15B83">
        <w:rPr>
          <w:sz w:val="16"/>
        </w:rPr>
        <w:t xml:space="preserve"> or the characteristics of leaders. </w:t>
      </w:r>
      <w:r w:rsidRPr="00E262FB">
        <w:rPr>
          <w:rStyle w:val="StyleUnderline"/>
          <w:highlight w:val="cyan"/>
        </w:rPr>
        <w:t>And</w:t>
      </w:r>
      <w:r w:rsidRPr="00A15B83">
        <w:rPr>
          <w:sz w:val="16"/>
        </w:rPr>
        <w:t xml:space="preserve"> </w:t>
      </w:r>
      <w:r w:rsidRPr="00A15B83">
        <w:rPr>
          <w:rStyle w:val="StyleUnderline"/>
        </w:rPr>
        <w:t>these</w:t>
      </w:r>
      <w:r w:rsidRPr="00A15B83">
        <w:rPr>
          <w:sz w:val="16"/>
        </w:rPr>
        <w:t xml:space="preserve"> factors </w:t>
      </w:r>
      <w:r w:rsidRPr="00E262FB">
        <w:rPr>
          <w:rStyle w:val="Emphasis"/>
          <w:highlight w:val="cyan"/>
        </w:rPr>
        <w:t>reduce</w:t>
      </w:r>
      <w:r w:rsidRPr="00A15B83">
        <w:rPr>
          <w:rStyle w:val="Emphasis"/>
        </w:rPr>
        <w:t xml:space="preserve"> the </w:t>
      </w:r>
      <w:r w:rsidRPr="00E262FB">
        <w:rPr>
          <w:rStyle w:val="Emphasis"/>
          <w:highlight w:val="cyan"/>
        </w:rPr>
        <w:t>likelihood of war</w:t>
      </w:r>
      <w:r w:rsidRPr="00A15B83">
        <w:rPr>
          <w:sz w:val="16"/>
        </w:rPr>
        <w:t xml:space="preserve">. Leaders can be important for international conflict For the past few generations, political scientists who write about the outbreak of conflict mainly argued that leaders were irrelevant, focusing instead on international factors such as great power relations or domestic political factors such as whether the two countries involved had democratic institutions. But more and more scholarship suggest that leaders make a large difference in determining whether and how countries go to war. And it’s not just in dictatorships such as North Korea; even more constrained leaders, such as U.S. presidents, matter. Leaders’ beliefs and experiences before coming into office can be critical in determining whether a country goes to war and what military strategy will be used in the event of war. But structural forces are strong in this case Even if </w:t>
      </w:r>
      <w:r w:rsidRPr="00E262FB">
        <w:rPr>
          <w:rStyle w:val="StyleUnderline"/>
          <w:highlight w:val="cyan"/>
        </w:rPr>
        <w:t>leaders</w:t>
      </w:r>
      <w:r w:rsidRPr="00A15B83">
        <w:rPr>
          <w:sz w:val="16"/>
        </w:rPr>
        <w:t xml:space="preserve"> have discretion, they </w:t>
      </w:r>
      <w:r w:rsidRPr="00E262FB">
        <w:rPr>
          <w:rStyle w:val="StyleUnderline"/>
          <w:highlight w:val="cyan"/>
        </w:rPr>
        <w:t>are constrained</w:t>
      </w:r>
      <w:r w:rsidRPr="00A15B83">
        <w:rPr>
          <w:rStyle w:val="StyleUnderline"/>
        </w:rPr>
        <w:t xml:space="preserve"> by material and situational constraints. </w:t>
      </w:r>
      <w:r w:rsidRPr="00A15B83">
        <w:rPr>
          <w:rStyle w:val="Emphasis"/>
        </w:rPr>
        <w:t>No</w:t>
      </w:r>
      <w:r w:rsidRPr="00A15B83">
        <w:rPr>
          <w:rStyle w:val="StyleUnderline"/>
        </w:rPr>
        <w:t xml:space="preserve"> U.S. or North Korean leader can</w:t>
      </w:r>
      <w:r w:rsidRPr="00A15B83">
        <w:rPr>
          <w:sz w:val="16"/>
        </w:rPr>
        <w:t xml:space="preserve"> realistically </w:t>
      </w:r>
      <w:r w:rsidRPr="00A15B83">
        <w:rPr>
          <w:rStyle w:val="StyleUnderline"/>
        </w:rPr>
        <w:t>change</w:t>
      </w:r>
      <w:r w:rsidRPr="00A15B83">
        <w:rPr>
          <w:sz w:val="16"/>
        </w:rPr>
        <w:t xml:space="preserve"> or avoid some of </w:t>
      </w:r>
      <w:r w:rsidRPr="00A15B83">
        <w:rPr>
          <w:rStyle w:val="StyleUnderline"/>
        </w:rPr>
        <w:t>these</w:t>
      </w:r>
      <w:r w:rsidRPr="00A15B83">
        <w:rPr>
          <w:sz w:val="16"/>
        </w:rPr>
        <w:t xml:space="preserve"> constraints. </w:t>
      </w:r>
      <w:r w:rsidRPr="00A15B83">
        <w:rPr>
          <w:rStyle w:val="StyleUnderline"/>
        </w:rPr>
        <w:t xml:space="preserve">One constraint stems from the two sides’ </w:t>
      </w:r>
      <w:r w:rsidRPr="00E262FB">
        <w:rPr>
          <w:rStyle w:val="StyleUnderline"/>
          <w:highlight w:val="cyan"/>
        </w:rPr>
        <w:t>formidable</w:t>
      </w:r>
      <w:r w:rsidRPr="00A15B83">
        <w:rPr>
          <w:rStyle w:val="StyleUnderline"/>
        </w:rPr>
        <w:t xml:space="preserve"> military </w:t>
      </w:r>
      <w:r w:rsidRPr="00E262FB">
        <w:rPr>
          <w:rStyle w:val="StyleUnderline"/>
          <w:highlight w:val="cyan"/>
        </w:rPr>
        <w:t>capabilities</w:t>
      </w:r>
      <w:r w:rsidRPr="00A15B83">
        <w:rPr>
          <w:rStyle w:val="StyleUnderline"/>
        </w:rPr>
        <w:t xml:space="preserve">, which </w:t>
      </w:r>
      <w:r w:rsidRPr="00E262FB">
        <w:rPr>
          <w:rStyle w:val="StyleUnderline"/>
          <w:highlight w:val="cyan"/>
        </w:rPr>
        <w:t>mean</w:t>
      </w:r>
      <w:r w:rsidRPr="00A15B83">
        <w:rPr>
          <w:rStyle w:val="StyleUnderline"/>
        </w:rPr>
        <w:t xml:space="preserve"> that a general </w:t>
      </w:r>
      <w:r w:rsidRPr="00E262FB">
        <w:rPr>
          <w:rStyle w:val="StyleUnderline"/>
          <w:highlight w:val="cyan"/>
        </w:rPr>
        <w:t>war</w:t>
      </w:r>
      <w:r w:rsidRPr="00A15B83">
        <w:rPr>
          <w:rStyle w:val="StyleUnderline"/>
        </w:rPr>
        <w:t xml:space="preserve"> with North Korea </w:t>
      </w:r>
      <w:r w:rsidRPr="00E262FB">
        <w:rPr>
          <w:rStyle w:val="StyleUnderline"/>
          <w:highlight w:val="cyan"/>
        </w:rPr>
        <w:t>would be devastating</w:t>
      </w:r>
      <w:r w:rsidRPr="00A15B83">
        <w:rPr>
          <w:sz w:val="16"/>
        </w:rPr>
        <w:t xml:space="preserve">, as Barry Posen argued last year. Even before it acquired a nuclear capability, North Korea’s artillery put tremendous pressure on South Korea. Add to that its missile arsenal — which, as nuclear experts have chronicled, can now probably deliver an intercontinental ballistic missile armed with a nuclear warhead against the United States. A </w:t>
      </w:r>
      <w:r w:rsidRPr="00A15B83">
        <w:rPr>
          <w:rStyle w:val="StyleUnderline"/>
        </w:rPr>
        <w:t>second</w:t>
      </w:r>
      <w:r w:rsidRPr="00A15B83">
        <w:rPr>
          <w:sz w:val="16"/>
        </w:rPr>
        <w:t xml:space="preserve"> unavoidable constraint </w:t>
      </w:r>
      <w:r w:rsidRPr="00A15B83">
        <w:rPr>
          <w:rStyle w:val="StyleUnderline"/>
        </w:rPr>
        <w:t xml:space="preserve">is </w:t>
      </w:r>
      <w:r w:rsidRPr="00E262FB">
        <w:rPr>
          <w:rStyle w:val="Emphasis"/>
          <w:highlight w:val="cyan"/>
        </w:rPr>
        <w:t>geography</w:t>
      </w:r>
      <w:r w:rsidRPr="00A15B83">
        <w:rPr>
          <w:rStyle w:val="StyleUnderline"/>
        </w:rPr>
        <w:t xml:space="preserve">, which may </w:t>
      </w:r>
      <w:r w:rsidRPr="00E262FB">
        <w:rPr>
          <w:rStyle w:val="StyleUnderline"/>
          <w:highlight w:val="cyan"/>
        </w:rPr>
        <w:t>make war less likely</w:t>
      </w:r>
      <w:r w:rsidRPr="00A15B83">
        <w:rPr>
          <w:rStyle w:val="StyleUnderline"/>
        </w:rPr>
        <w:t>. North Korean artillery points directly at Seoul</w:t>
      </w:r>
      <w:r w:rsidRPr="00A15B83">
        <w:rPr>
          <w:sz w:val="16"/>
        </w:rPr>
        <w:t xml:space="preserve">, just 35 miles from the demilitarized zone (DMZ). </w:t>
      </w:r>
      <w:r w:rsidRPr="00E262FB">
        <w:rPr>
          <w:rStyle w:val="StyleUnderline"/>
          <w:highlight w:val="cyan"/>
        </w:rPr>
        <w:t>South Korea</w:t>
      </w:r>
      <w:r w:rsidRPr="00A15B83">
        <w:rPr>
          <w:sz w:val="16"/>
        </w:rPr>
        <w:t xml:space="preserve"> may oppose a war, which </w:t>
      </w:r>
      <w:r w:rsidRPr="00E262FB">
        <w:rPr>
          <w:rStyle w:val="StyleUnderline"/>
          <w:highlight w:val="cyan"/>
        </w:rPr>
        <w:t>could influence U.S. behavior</w:t>
      </w:r>
      <w:r w:rsidRPr="00A15B83">
        <w:rPr>
          <w:sz w:val="16"/>
        </w:rPr>
        <w:t xml:space="preserve">. North Korea also borders China, a powerful country whose economic support keeps North Korea afloat. But </w:t>
      </w:r>
      <w:r w:rsidRPr="00A15B83">
        <w:rPr>
          <w:rStyle w:val="StyleUnderline"/>
        </w:rPr>
        <w:t>China faces</w:t>
      </w:r>
      <w:r w:rsidRPr="00A15B83">
        <w:rPr>
          <w:sz w:val="16"/>
        </w:rPr>
        <w:t xml:space="preserve"> its own </w:t>
      </w:r>
      <w:r w:rsidRPr="00A15B83">
        <w:rPr>
          <w:rStyle w:val="StyleUnderline"/>
        </w:rPr>
        <w:t>geographic reality</w:t>
      </w:r>
      <w:r w:rsidRPr="00A15B83">
        <w:rPr>
          <w:sz w:val="16"/>
        </w:rPr>
        <w:t xml:space="preserve"> with respect to North Korea, and China is increasingly frustrated with North Korea’s behavior. In the event of war, </w:t>
      </w:r>
      <w:r w:rsidRPr="00E262FB">
        <w:rPr>
          <w:rStyle w:val="StyleUnderline"/>
          <w:highlight w:val="cyan"/>
        </w:rPr>
        <w:t>China does not want refugees</w:t>
      </w:r>
      <w:r w:rsidRPr="00A15B83">
        <w:rPr>
          <w:sz w:val="16"/>
        </w:rPr>
        <w:t xml:space="preserve"> flooding across the border into China. Yet China also does not want a unified Korean Peninsula with U.S. troops on its border. Indeed, in the Korean War, the United States tested geographic constraints by pushing beyond the prewar dividing line, the 38th parallel, in an attempt to unify Korea. China intervened to prevent such an outcome, and the conflict stopped where it started. </w:t>
      </w:r>
      <w:r w:rsidRPr="00E262FB">
        <w:rPr>
          <w:rStyle w:val="Emphasis"/>
          <w:highlight w:val="cyan"/>
        </w:rPr>
        <w:t>All sides</w:t>
      </w:r>
      <w:r w:rsidRPr="00E262FB">
        <w:rPr>
          <w:rStyle w:val="StyleUnderline"/>
          <w:highlight w:val="cyan"/>
        </w:rPr>
        <w:t xml:space="preserve"> know</w:t>
      </w:r>
      <w:r w:rsidRPr="00A15B83">
        <w:rPr>
          <w:sz w:val="16"/>
        </w:rPr>
        <w:t xml:space="preserve"> that a </w:t>
      </w:r>
      <w:r w:rsidRPr="00E262FB">
        <w:rPr>
          <w:rStyle w:val="StyleUnderline"/>
          <w:highlight w:val="cyan"/>
        </w:rPr>
        <w:t>war would be</w:t>
      </w:r>
      <w:r w:rsidRPr="00A15B83">
        <w:rPr>
          <w:rStyle w:val="StyleUnderline"/>
        </w:rPr>
        <w:t xml:space="preserve"> a huge and </w:t>
      </w:r>
      <w:r w:rsidRPr="00E262FB">
        <w:rPr>
          <w:rStyle w:val="StyleUnderline"/>
          <w:highlight w:val="cyan"/>
        </w:rPr>
        <w:t>difficult</w:t>
      </w:r>
      <w:r w:rsidRPr="00A15B83">
        <w:rPr>
          <w:rStyle w:val="StyleUnderline"/>
        </w:rPr>
        <w:t xml:space="preserve"> military and political problem</w:t>
      </w:r>
      <w:r w:rsidRPr="00A15B83">
        <w:rPr>
          <w:sz w:val="16"/>
        </w:rPr>
        <w:t xml:space="preserve">. So </w:t>
      </w:r>
      <w:r w:rsidRPr="00E262FB">
        <w:rPr>
          <w:rStyle w:val="StyleUnderline"/>
          <w:highlight w:val="cyan"/>
        </w:rPr>
        <w:t xml:space="preserve">there are </w:t>
      </w:r>
      <w:r w:rsidRPr="00E262FB">
        <w:rPr>
          <w:rStyle w:val="Emphasis"/>
          <w:highlight w:val="cyan"/>
        </w:rPr>
        <w:t>strong incentives</w:t>
      </w:r>
      <w:r w:rsidRPr="00E262FB">
        <w:rPr>
          <w:rStyle w:val="StyleUnderline"/>
          <w:highlight w:val="cyan"/>
        </w:rPr>
        <w:t xml:space="preserve"> to</w:t>
      </w:r>
      <w:r w:rsidRPr="00A15B83">
        <w:rPr>
          <w:sz w:val="16"/>
        </w:rPr>
        <w:t xml:space="preserve"> try to </w:t>
      </w:r>
      <w:r w:rsidRPr="00E262FB">
        <w:rPr>
          <w:rStyle w:val="Emphasis"/>
          <w:highlight w:val="cyan"/>
        </w:rPr>
        <w:t>deter</w:t>
      </w:r>
      <w:r w:rsidRPr="00A15B83">
        <w:rPr>
          <w:rStyle w:val="Emphasis"/>
        </w:rPr>
        <w:t xml:space="preserve"> the other side</w:t>
      </w:r>
      <w:r w:rsidRPr="00A15B83">
        <w:rPr>
          <w:rStyle w:val="StyleUnderline"/>
        </w:rPr>
        <w:t xml:space="preserve">, </w:t>
      </w:r>
      <w:r w:rsidRPr="00E262FB">
        <w:rPr>
          <w:rStyle w:val="StyleUnderline"/>
          <w:highlight w:val="cyan"/>
        </w:rPr>
        <w:t>rather than escalate</w:t>
      </w:r>
      <w:r w:rsidRPr="00A15B83">
        <w:rPr>
          <w:sz w:val="16"/>
        </w:rPr>
        <w:t xml:space="preserve">. U.S. and North Korean </w:t>
      </w:r>
      <w:r w:rsidRPr="00A15B83">
        <w:rPr>
          <w:rStyle w:val="StyleUnderline"/>
        </w:rPr>
        <w:t>leaders have reason to make war even less likely</w:t>
      </w:r>
      <w:r w:rsidRPr="00A15B83">
        <w:rPr>
          <w:sz w:val="16"/>
        </w:rPr>
        <w:t xml:space="preserve"> Although the focus on </w:t>
      </w:r>
      <w:r w:rsidRPr="00E262FB">
        <w:rPr>
          <w:rStyle w:val="StyleUnderline"/>
          <w:highlight w:val="cyan"/>
        </w:rPr>
        <w:t>Trump and Kim</w:t>
      </w:r>
      <w:r w:rsidRPr="00A15B83">
        <w:rPr>
          <w:sz w:val="16"/>
        </w:rPr>
        <w:t xml:space="preserve"> almost always suggests that their behavior increases the risk of war, they actually </w:t>
      </w:r>
      <w:r w:rsidRPr="00E262FB">
        <w:rPr>
          <w:rStyle w:val="StyleUnderline"/>
          <w:highlight w:val="cyan"/>
        </w:rPr>
        <w:t xml:space="preserve">have </w:t>
      </w:r>
      <w:r w:rsidRPr="00E262FB">
        <w:rPr>
          <w:rStyle w:val="Emphasis"/>
          <w:highlight w:val="cyan"/>
        </w:rPr>
        <w:t>strong incentives to reduce</w:t>
      </w:r>
      <w:r w:rsidRPr="00A15B83">
        <w:rPr>
          <w:rStyle w:val="Emphasis"/>
        </w:rPr>
        <w:t xml:space="preserve"> the </w:t>
      </w:r>
      <w:r w:rsidRPr="00E262FB">
        <w:rPr>
          <w:rStyle w:val="Emphasis"/>
          <w:highlight w:val="cyan"/>
        </w:rPr>
        <w:t>prospect of war</w:t>
      </w:r>
      <w:r w:rsidRPr="00A15B83">
        <w:rPr>
          <w:sz w:val="16"/>
        </w:rPr>
        <w:t xml:space="preserve">. Despite rhetoric about North Korea’s irrationality, </w:t>
      </w:r>
      <w:r w:rsidRPr="00E262FB">
        <w:rPr>
          <w:rStyle w:val="StyleUnderline"/>
          <w:highlight w:val="cyan"/>
        </w:rPr>
        <w:t>Kim’s</w:t>
      </w:r>
      <w:r w:rsidRPr="00A15B83">
        <w:rPr>
          <w:rStyle w:val="StyleUnderline"/>
        </w:rPr>
        <w:t xml:space="preserve"> pursuit of nuclear weapons</w:t>
      </w:r>
      <w:r w:rsidRPr="00A15B83">
        <w:rPr>
          <w:sz w:val="16"/>
        </w:rPr>
        <w:t xml:space="preserve"> and long range missiles </w:t>
      </w:r>
      <w:r w:rsidRPr="00A15B83">
        <w:rPr>
          <w:rStyle w:val="StyleUnderline"/>
        </w:rPr>
        <w:t xml:space="preserve">was </w:t>
      </w:r>
      <w:r w:rsidRPr="00E262FB">
        <w:rPr>
          <w:rStyle w:val="StyleUnderline"/>
          <w:highlight w:val="cyan"/>
        </w:rPr>
        <w:t>rational. He wants</w:t>
      </w:r>
      <w:r w:rsidRPr="00A15B83">
        <w:rPr>
          <w:rStyle w:val="StyleUnderline"/>
        </w:rPr>
        <w:t xml:space="preserve"> to stay in </w:t>
      </w:r>
      <w:r w:rsidRPr="00E262FB">
        <w:rPr>
          <w:rStyle w:val="StyleUnderline"/>
          <w:highlight w:val="cyan"/>
        </w:rPr>
        <w:t>power</w:t>
      </w:r>
      <w:r w:rsidRPr="00A15B83">
        <w:rPr>
          <w:sz w:val="16"/>
        </w:rPr>
        <w:t xml:space="preserve">, and nuclear weapons constitute invasion insurance. But a </w:t>
      </w:r>
      <w:r w:rsidRPr="00E262FB">
        <w:rPr>
          <w:rStyle w:val="StyleUnderline"/>
          <w:highlight w:val="cyan"/>
        </w:rPr>
        <w:t>war would</w:t>
      </w:r>
      <w:r w:rsidRPr="00A15B83">
        <w:rPr>
          <w:sz w:val="16"/>
        </w:rPr>
        <w:t xml:space="preserve"> probably </w:t>
      </w:r>
      <w:r w:rsidRPr="00A15B83">
        <w:rPr>
          <w:rStyle w:val="StyleUnderline"/>
        </w:rPr>
        <w:t xml:space="preserve">spell the </w:t>
      </w:r>
      <w:r w:rsidRPr="00E262FB">
        <w:rPr>
          <w:rStyle w:val="StyleUnderline"/>
          <w:highlight w:val="cyan"/>
        </w:rPr>
        <w:t>end</w:t>
      </w:r>
      <w:r w:rsidRPr="00A15B83">
        <w:rPr>
          <w:rStyle w:val="StyleUnderline"/>
        </w:rPr>
        <w:t xml:space="preserve"> of </w:t>
      </w:r>
      <w:r w:rsidRPr="00E262FB">
        <w:rPr>
          <w:rStyle w:val="StyleUnderline"/>
          <w:highlight w:val="cyan"/>
        </w:rPr>
        <w:t>the regime</w:t>
      </w:r>
      <w:r w:rsidRPr="00A15B83">
        <w:rPr>
          <w:sz w:val="16"/>
        </w:rPr>
        <w:t xml:space="preserve">, giving North Korea little reason to start a war. On the U.S. side, few wars have probably been war-gamed more than a conflict on the Korean Peninsula. </w:t>
      </w:r>
      <w:r w:rsidRPr="00E262FB">
        <w:rPr>
          <w:rStyle w:val="StyleUnderline"/>
          <w:highlight w:val="cyan"/>
        </w:rPr>
        <w:t>U.S. decision-makers</w:t>
      </w:r>
      <w:r w:rsidRPr="00A15B83">
        <w:rPr>
          <w:rStyle w:val="StyleUnderline"/>
        </w:rPr>
        <w:t xml:space="preserve"> know how costly a war might be. </w:t>
      </w:r>
      <w:r w:rsidRPr="00E262FB">
        <w:rPr>
          <w:rStyle w:val="StyleUnderline"/>
          <w:highlight w:val="cyan"/>
        </w:rPr>
        <w:t>Knowledge of</w:t>
      </w:r>
      <w:r w:rsidRPr="00A15B83">
        <w:rPr>
          <w:rStyle w:val="StyleUnderline"/>
        </w:rPr>
        <w:t xml:space="preserve"> these </w:t>
      </w:r>
      <w:r w:rsidRPr="00E262FB">
        <w:rPr>
          <w:rStyle w:val="StyleUnderline"/>
          <w:highlight w:val="cyan"/>
        </w:rPr>
        <w:t xml:space="preserve">costs makes war </w:t>
      </w:r>
      <w:r w:rsidRPr="00E262FB">
        <w:rPr>
          <w:rStyle w:val="Emphasis"/>
          <w:highlight w:val="cyan"/>
        </w:rPr>
        <w:t>less likely</w:t>
      </w:r>
      <w:r w:rsidRPr="00A15B83">
        <w:rPr>
          <w:sz w:val="16"/>
        </w:rPr>
        <w:t xml:space="preserve">. </w:t>
      </w:r>
    </w:p>
    <w:p w14:paraId="73137675" w14:textId="77777777" w:rsidR="00E118CC" w:rsidRPr="00E118CC" w:rsidRDefault="00E118CC" w:rsidP="00E118CC"/>
    <w:p w14:paraId="1C31718F" w14:textId="58900930" w:rsidR="005C2EC1" w:rsidRDefault="00E118CC" w:rsidP="005C2EC1">
      <w:pPr>
        <w:pStyle w:val="Heading3"/>
      </w:pPr>
      <w:r>
        <w:t>Middle East Impact Defense – 2AC</w:t>
      </w:r>
    </w:p>
    <w:p w14:paraId="421FC9DD" w14:textId="77777777" w:rsidR="00E118CC" w:rsidRPr="00E118CC" w:rsidRDefault="00E118CC" w:rsidP="00E118CC"/>
    <w:p w14:paraId="3BE1483C" w14:textId="77777777" w:rsidR="00E118CC" w:rsidRPr="00A15B83" w:rsidRDefault="00E118CC" w:rsidP="00E118CC">
      <w:pPr>
        <w:pStyle w:val="Heading4"/>
      </w:pPr>
      <w:r w:rsidRPr="00A15B83">
        <w:t>No scenario for draw in</w:t>
      </w:r>
    </w:p>
    <w:p w14:paraId="4C9CF692" w14:textId="77777777" w:rsidR="00E118CC" w:rsidRPr="00A15B83" w:rsidRDefault="00E118CC" w:rsidP="00E118CC">
      <w:r w:rsidRPr="00A15B83">
        <w:t xml:space="preserve">John </w:t>
      </w:r>
      <w:r w:rsidRPr="00A15B83">
        <w:rPr>
          <w:rStyle w:val="Style13ptBold"/>
        </w:rPr>
        <w:t>Glaser 17,</w:t>
      </w:r>
      <w:r w:rsidRPr="00A15B83">
        <w:t xml:space="preserve"> Associate Director of Foreign Policy Studies at the Cato Institute., 1-9-2017, "Does the U.S. Military Actually Protect Middle East Oil?," National Interest, https://nationalinterest.org/blog/the-skeptics/does-the-us-military-actually-protect-middle-east-oil-18995?page=0%2C1</w:t>
      </w:r>
    </w:p>
    <w:p w14:paraId="3CAC1189" w14:textId="77777777" w:rsidR="00E118CC" w:rsidRPr="00A15B83" w:rsidRDefault="00E118CC" w:rsidP="00E118CC">
      <w:pPr>
        <w:rPr>
          <w:rStyle w:val="Emphasis"/>
        </w:rPr>
      </w:pPr>
      <w:r w:rsidRPr="00A15B83">
        <w:rPr>
          <w:sz w:val="14"/>
        </w:rPr>
        <w:t xml:space="preserve">In addition, the balance of power globally and in the region today is favorable for energy security. </w:t>
      </w:r>
      <w:r w:rsidRPr="00A15B83">
        <w:rPr>
          <w:rStyle w:val="StyleUnderline"/>
        </w:rPr>
        <w:t xml:space="preserve">First, an </w:t>
      </w:r>
      <w:r w:rsidRPr="00E262FB">
        <w:rPr>
          <w:rStyle w:val="StyleUnderline"/>
          <w:highlight w:val="cyan"/>
        </w:rPr>
        <w:t>external power gaining a</w:t>
      </w:r>
      <w:r w:rsidRPr="00A15B83">
        <w:rPr>
          <w:rStyle w:val="StyleUnderline"/>
        </w:rPr>
        <w:t xml:space="preserve"> </w:t>
      </w:r>
      <w:r w:rsidRPr="00E262FB">
        <w:rPr>
          <w:rStyle w:val="StyleUnderline"/>
          <w:highlight w:val="cyan"/>
        </w:rPr>
        <w:t>stranglehold</w:t>
      </w:r>
      <w:r w:rsidRPr="00A15B83">
        <w:rPr>
          <w:rStyle w:val="StyleUnderline"/>
        </w:rPr>
        <w:t xml:space="preserve"> over the Persian Gulf region </w:t>
      </w:r>
      <w:r w:rsidRPr="00E262FB">
        <w:rPr>
          <w:rStyle w:val="StyleUnderline"/>
          <w:highlight w:val="cyan"/>
        </w:rPr>
        <w:t>is implausible</w:t>
      </w:r>
      <w:r w:rsidRPr="00A15B83">
        <w:rPr>
          <w:rStyle w:val="StyleUnderline"/>
        </w:rPr>
        <w:t xml:space="preserve">. The Soviet Union is long gone and today’s </w:t>
      </w:r>
      <w:r w:rsidRPr="00E262FB">
        <w:rPr>
          <w:rStyle w:val="StyleUnderline"/>
          <w:highlight w:val="cyan"/>
        </w:rPr>
        <w:t xml:space="preserve">Russia </w:t>
      </w:r>
      <w:r w:rsidRPr="00E262FB">
        <w:rPr>
          <w:rStyle w:val="Emphasis"/>
          <w:highlight w:val="cyan"/>
        </w:rPr>
        <w:t>suffers from</w:t>
      </w:r>
      <w:r w:rsidRPr="00A15B83">
        <w:rPr>
          <w:rStyle w:val="Emphasis"/>
        </w:rPr>
        <w:t xml:space="preserve"> systemic </w:t>
      </w:r>
      <w:r w:rsidRPr="00E262FB">
        <w:rPr>
          <w:rStyle w:val="Emphasis"/>
          <w:highlight w:val="cyan"/>
        </w:rPr>
        <w:t>economic problems that hinder its potential</w:t>
      </w:r>
      <w:r w:rsidRPr="00A15B83">
        <w:rPr>
          <w:rStyle w:val="Emphasis"/>
        </w:rPr>
        <w:t xml:space="preserve"> to project power </w:t>
      </w:r>
      <w:r w:rsidRPr="00E262FB">
        <w:rPr>
          <w:rStyle w:val="Emphasis"/>
          <w:highlight w:val="cyan"/>
        </w:rPr>
        <w:t>in the</w:t>
      </w:r>
      <w:r w:rsidRPr="00A15B83">
        <w:rPr>
          <w:rStyle w:val="Emphasis"/>
        </w:rPr>
        <w:t xml:space="preserve"> </w:t>
      </w:r>
      <w:r w:rsidRPr="00E262FB">
        <w:rPr>
          <w:rStyle w:val="Emphasis"/>
          <w:highlight w:val="cyan"/>
        </w:rPr>
        <w:t>Middle East</w:t>
      </w:r>
      <w:r w:rsidRPr="00A15B83">
        <w:rPr>
          <w:rStyle w:val="Emphasis"/>
        </w:rPr>
        <w:t>.</w:t>
      </w:r>
      <w:r w:rsidRPr="00A15B83">
        <w:rPr>
          <w:sz w:val="14"/>
        </w:rPr>
        <w:t xml:space="preserve"> </w:t>
      </w:r>
      <w:r w:rsidRPr="00E262FB">
        <w:rPr>
          <w:rStyle w:val="StyleUnderline"/>
          <w:highlight w:val="cyan"/>
        </w:rPr>
        <w:t>China</w:t>
      </w:r>
      <w:r w:rsidRPr="00A15B83">
        <w:rPr>
          <w:rStyle w:val="StyleUnderline"/>
        </w:rPr>
        <w:t xml:space="preserve">, while increasingly powerful in its own sphere, </w:t>
      </w:r>
      <w:r w:rsidRPr="00E262FB">
        <w:rPr>
          <w:rStyle w:val="StyleUnderline"/>
          <w:highlight w:val="cyan"/>
        </w:rPr>
        <w:t>lacks</w:t>
      </w:r>
      <w:r w:rsidRPr="00A15B83">
        <w:rPr>
          <w:rStyle w:val="StyleUnderline"/>
        </w:rPr>
        <w:t xml:space="preserve"> the political </w:t>
      </w:r>
      <w:r w:rsidRPr="00E262FB">
        <w:rPr>
          <w:rStyle w:val="StyleUnderline"/>
          <w:highlight w:val="cyan"/>
        </w:rPr>
        <w:t>will</w:t>
      </w:r>
      <w:r w:rsidRPr="00A15B83">
        <w:rPr>
          <w:rStyle w:val="StyleUnderline"/>
        </w:rPr>
        <w:t xml:space="preserve"> to dominate the Gulf . The regional balance of power is also favorable</w:t>
      </w:r>
      <w:r w:rsidRPr="00A15B83">
        <w:rPr>
          <w:sz w:val="14"/>
        </w:rPr>
        <w:t>. According to Joshua Rovner , “</w:t>
      </w:r>
      <w:r w:rsidRPr="00A15B83">
        <w:rPr>
          <w:rStyle w:val="StyleUnderline"/>
        </w:rPr>
        <w:t>the chance that a regional hegemon will emerge in the Persian Gulf during the next twenty years is slim to none.</w:t>
      </w:r>
      <w:r w:rsidRPr="00A15B83">
        <w:rPr>
          <w:sz w:val="14"/>
        </w:rPr>
        <w:t xml:space="preserve"> </w:t>
      </w:r>
      <w:r w:rsidRPr="00A15B83">
        <w:rPr>
          <w:rStyle w:val="StyleUnderline"/>
        </w:rPr>
        <w:t xml:space="preserve">This is true even if the United States withdraws completely.” </w:t>
      </w:r>
      <w:r w:rsidRPr="00E262FB">
        <w:rPr>
          <w:rStyle w:val="Emphasis"/>
          <w:highlight w:val="cyan"/>
        </w:rPr>
        <w:t>No state</w:t>
      </w:r>
      <w:r w:rsidRPr="00A15B83">
        <w:rPr>
          <w:rStyle w:val="Emphasis"/>
        </w:rPr>
        <w:t xml:space="preserve"> in the region </w:t>
      </w:r>
      <w:r w:rsidRPr="00E262FB">
        <w:rPr>
          <w:rStyle w:val="Emphasis"/>
          <w:highlight w:val="cyan"/>
        </w:rPr>
        <w:t>possesses the capabilities necessary to conquer neighboring territories or gain</w:t>
      </w:r>
      <w:r w:rsidRPr="00A15B83">
        <w:rPr>
          <w:rStyle w:val="Emphasis"/>
        </w:rPr>
        <w:t xml:space="preserve"> a </w:t>
      </w:r>
      <w:r w:rsidRPr="00E262FB">
        <w:rPr>
          <w:rStyle w:val="Emphasis"/>
          <w:highlight w:val="cyan"/>
        </w:rPr>
        <w:t>controlling influence</w:t>
      </w:r>
      <w:r w:rsidRPr="00A15B83">
        <w:rPr>
          <w:rStyle w:val="Emphasis"/>
        </w:rPr>
        <w:t xml:space="preserve"> over oil resources, and </w:t>
      </w:r>
      <w:r w:rsidRPr="00E262FB">
        <w:rPr>
          <w:rStyle w:val="Emphasis"/>
          <w:highlight w:val="cyan"/>
        </w:rPr>
        <w:t>most are bogged down</w:t>
      </w:r>
      <w:r w:rsidRPr="00A15B83">
        <w:rPr>
          <w:rStyle w:val="Emphasis"/>
        </w:rPr>
        <w:t xml:space="preserve"> and distracted </w:t>
      </w:r>
      <w:r w:rsidRPr="00E262FB">
        <w:rPr>
          <w:rStyle w:val="Emphasis"/>
          <w:highlight w:val="cyan"/>
        </w:rPr>
        <w:t>by internal problems</w:t>
      </w:r>
      <w:r w:rsidRPr="00A15B83">
        <w:rPr>
          <w:sz w:val="14"/>
        </w:rPr>
        <w:t xml:space="preserve">. </w:t>
      </w:r>
      <w:r w:rsidRPr="00A15B83">
        <w:rPr>
          <w:rStyle w:val="StyleUnderline"/>
        </w:rPr>
        <w:t>Overall the region is in a state of defense dominance</w:t>
      </w:r>
      <w:r w:rsidRPr="00A15B83">
        <w:rPr>
          <w:sz w:val="14"/>
        </w:rPr>
        <w:t xml:space="preserve">: </w:t>
      </w:r>
      <w:r w:rsidRPr="00A15B83">
        <w:rPr>
          <w:rStyle w:val="StyleUnderline"/>
        </w:rPr>
        <w:t xml:space="preserve">while too weak to project power beyond their borders, the major states do have the capability to deter their neighbors, </w:t>
      </w:r>
      <w:r w:rsidRPr="00E262FB">
        <w:rPr>
          <w:rStyle w:val="Emphasis"/>
          <w:highlight w:val="cyan"/>
        </w:rPr>
        <w:t>making the costs of offensive action prohibitively high.</w:t>
      </w:r>
      <w:r w:rsidRPr="00A15B83">
        <w:rPr>
          <w:rStyle w:val="Emphasis"/>
        </w:rPr>
        <w:t xml:space="preserve"> </w:t>
      </w:r>
      <w:r w:rsidRPr="00A15B83">
        <w:rPr>
          <w:rStyle w:val="StyleUnderline"/>
        </w:rPr>
        <w:t xml:space="preserve">So, three of the major scenarios that have traditionally justified a forward deployed military presence in the Persian Gulf—the entrance of a hostile external power, the rise of a regional hegemon and a </w:t>
      </w:r>
      <w:r w:rsidRPr="00E262FB">
        <w:rPr>
          <w:rStyle w:val="StyleUnderline"/>
          <w:highlight w:val="cyan"/>
        </w:rPr>
        <w:t>military clash</w:t>
      </w:r>
      <w:r w:rsidRPr="00A15B83">
        <w:rPr>
          <w:rStyle w:val="StyleUnderline"/>
        </w:rPr>
        <w:t xml:space="preserve"> among the major states</w:t>
      </w:r>
      <w:r w:rsidRPr="00A15B83">
        <w:rPr>
          <w:sz w:val="14"/>
        </w:rPr>
        <w:t>—</w:t>
      </w:r>
      <w:r w:rsidRPr="00E262FB">
        <w:rPr>
          <w:rStyle w:val="Emphasis"/>
          <w:highlight w:val="cyan"/>
        </w:rPr>
        <w:t>are exceedingly unlikely even absent the U.S. military presence.</w:t>
      </w:r>
    </w:p>
    <w:p w14:paraId="2BBC726F" w14:textId="77777777" w:rsidR="005C2EC1" w:rsidRDefault="005C2EC1" w:rsidP="005C2EC1"/>
    <w:p w14:paraId="6B17509B" w14:textId="587ED417" w:rsidR="00E118CC" w:rsidRPr="00A15B83" w:rsidRDefault="00E118CC" w:rsidP="00E118CC">
      <w:pPr>
        <w:pStyle w:val="Heading3"/>
      </w:pPr>
      <w:r w:rsidRPr="00A15B83">
        <w:t>Middle East---</w:t>
      </w:r>
      <w:r>
        <w:t>1AR</w:t>
      </w:r>
    </w:p>
    <w:p w14:paraId="787C4B8F" w14:textId="77777777" w:rsidR="00E118CC" w:rsidRPr="00A15B83" w:rsidRDefault="00E118CC" w:rsidP="00E118CC">
      <w:pPr>
        <w:rPr>
          <w:rStyle w:val="Emphasis"/>
        </w:rPr>
      </w:pPr>
    </w:p>
    <w:p w14:paraId="536B9386" w14:textId="77777777" w:rsidR="00E118CC" w:rsidRPr="00A15B83" w:rsidRDefault="00E118CC" w:rsidP="00E118CC">
      <w:pPr>
        <w:pStyle w:val="Heading4"/>
      </w:pPr>
      <w:r w:rsidRPr="00A15B83">
        <w:t>Small conflicts won’t go nuclear</w:t>
      </w:r>
      <w:r w:rsidRPr="00A15B83">
        <w:softHyphen/>
        <w:t>---everyone understands the stakes</w:t>
      </w:r>
    </w:p>
    <w:p w14:paraId="61076F24" w14:textId="77777777" w:rsidR="00E118CC" w:rsidRPr="00A15B83" w:rsidRDefault="00E118CC" w:rsidP="00E118CC">
      <w:r w:rsidRPr="00A15B83">
        <w:t xml:space="preserve">Abdulrahman </w:t>
      </w:r>
      <w:r w:rsidRPr="00A15B83">
        <w:rPr>
          <w:rStyle w:val="Style13ptBold"/>
        </w:rPr>
        <w:t>Al-Rashed 16</w:t>
      </w:r>
      <w:r w:rsidRPr="00A15B83">
        <w:t>, veteran and internationally acclaimed columnist, former general manager of Al Arabiya news channel and former editor-in-chief of Asharq Al-Awsat, 10/22/16, “The specter of World War III?,” http://www.arabnews.com/node/1000701/columns#</w:t>
      </w:r>
    </w:p>
    <w:p w14:paraId="753FB4C2" w14:textId="77777777" w:rsidR="00E118CC" w:rsidRPr="00A15B83" w:rsidRDefault="00E118CC" w:rsidP="00E118CC">
      <w:pPr>
        <w:rPr>
          <w:sz w:val="16"/>
        </w:rPr>
      </w:pPr>
      <w:r w:rsidRPr="00A15B83">
        <w:rPr>
          <w:sz w:val="16"/>
        </w:rPr>
        <w:t>Deputy Prime Minister of Turkey Numan Kurtulmus recently warned against the risks of disagreements over the battle of Mosul. He said that this could even mark the beginning of World War III.</w:t>
      </w:r>
    </w:p>
    <w:p w14:paraId="280659E8" w14:textId="77777777" w:rsidR="00E118CC" w:rsidRPr="00A15B83" w:rsidRDefault="00E118CC" w:rsidP="00E118CC">
      <w:pPr>
        <w:rPr>
          <w:sz w:val="16"/>
        </w:rPr>
      </w:pPr>
      <w:r w:rsidRPr="00A15B83">
        <w:rPr>
          <w:rStyle w:val="StyleUnderline"/>
        </w:rPr>
        <w:t>Despite the sectarian and ethnic nature</w:t>
      </w:r>
      <w:r w:rsidRPr="00A15B83">
        <w:rPr>
          <w:sz w:val="16"/>
        </w:rPr>
        <w:t xml:space="preserve"> of the conflict, the battle of </w:t>
      </w:r>
      <w:r w:rsidRPr="00E262FB">
        <w:rPr>
          <w:rStyle w:val="StyleUnderline"/>
          <w:highlight w:val="cyan"/>
        </w:rPr>
        <w:t>Mosul is not likely to cause</w:t>
      </w:r>
      <w:r w:rsidRPr="00A15B83">
        <w:rPr>
          <w:rStyle w:val="StyleUnderline"/>
        </w:rPr>
        <w:t xml:space="preserve"> a third </w:t>
      </w:r>
      <w:r w:rsidRPr="00E262FB">
        <w:rPr>
          <w:rStyle w:val="StyleUnderline"/>
          <w:highlight w:val="cyan"/>
        </w:rPr>
        <w:t>world war</w:t>
      </w:r>
      <w:r w:rsidRPr="00E262FB">
        <w:rPr>
          <w:sz w:val="16"/>
          <w:highlight w:val="cyan"/>
        </w:rPr>
        <w:t xml:space="preserve">, </w:t>
      </w:r>
      <w:r w:rsidRPr="00E262FB">
        <w:rPr>
          <w:rStyle w:val="Emphasis"/>
          <w:highlight w:val="cyan"/>
        </w:rPr>
        <w:t>not even</w:t>
      </w:r>
      <w:r w:rsidRPr="00A15B83">
        <w:rPr>
          <w:rStyle w:val="Emphasis"/>
        </w:rPr>
        <w:t xml:space="preserve"> a </w:t>
      </w:r>
      <w:r w:rsidRPr="00E262FB">
        <w:rPr>
          <w:rStyle w:val="Emphasis"/>
          <w:highlight w:val="cyan"/>
        </w:rPr>
        <w:t>broad regional war</w:t>
      </w:r>
      <w:r w:rsidRPr="00A15B83">
        <w:rPr>
          <w:sz w:val="16"/>
        </w:rPr>
        <w:t xml:space="preserve">. Similarly, the war in Aleppo, </w:t>
      </w:r>
      <w:r w:rsidRPr="00E262FB">
        <w:rPr>
          <w:rStyle w:val="StyleUnderline"/>
          <w:highlight w:val="cyan"/>
        </w:rPr>
        <w:t xml:space="preserve">Syria or Iraq </w:t>
      </w:r>
      <w:r w:rsidRPr="00E262FB">
        <w:rPr>
          <w:rStyle w:val="Emphasis"/>
          <w:highlight w:val="cyan"/>
        </w:rPr>
        <w:t>would not turn into</w:t>
      </w:r>
      <w:r w:rsidRPr="00A15B83">
        <w:rPr>
          <w:rStyle w:val="Emphasis"/>
        </w:rPr>
        <w:t xml:space="preserve"> a </w:t>
      </w:r>
      <w:r w:rsidRPr="00E262FB">
        <w:rPr>
          <w:rStyle w:val="Emphasis"/>
          <w:highlight w:val="cyan"/>
        </w:rPr>
        <w:t>broad war</w:t>
      </w:r>
      <w:r w:rsidRPr="00A15B83">
        <w:rPr>
          <w:sz w:val="16"/>
        </w:rPr>
        <w:t>. All that is being talked about are mere incendiary talks. They have nothing to do with strategists, planners and decision-makers who sit in air-conditioned rooms thousands of miles away from our region in the United States or Russia.</w:t>
      </w:r>
    </w:p>
    <w:p w14:paraId="16B3F49F" w14:textId="77777777" w:rsidR="00E118CC" w:rsidRPr="00A15B83" w:rsidRDefault="00E118CC" w:rsidP="00E118CC">
      <w:pPr>
        <w:rPr>
          <w:sz w:val="16"/>
        </w:rPr>
      </w:pPr>
      <w:r w:rsidRPr="00E262FB">
        <w:rPr>
          <w:rStyle w:val="StyleUnderline"/>
          <w:highlight w:val="cyan"/>
        </w:rPr>
        <w:t>The world is</w:t>
      </w:r>
      <w:r w:rsidRPr="00A15B83">
        <w:rPr>
          <w:rStyle w:val="StyleUnderline"/>
        </w:rPr>
        <w:t xml:space="preserve"> already </w:t>
      </w:r>
      <w:r w:rsidRPr="00E262FB">
        <w:rPr>
          <w:rStyle w:val="StyleUnderline"/>
          <w:highlight w:val="cyan"/>
        </w:rPr>
        <w:t>grappling with several conflicts and is not likely to witness</w:t>
      </w:r>
      <w:r w:rsidRPr="00A15B83">
        <w:rPr>
          <w:rStyle w:val="StyleUnderline"/>
        </w:rPr>
        <w:t xml:space="preserve"> any of </w:t>
      </w:r>
      <w:r w:rsidRPr="00E262FB">
        <w:rPr>
          <w:rStyle w:val="StyleUnderline"/>
          <w:highlight w:val="cyan"/>
        </w:rPr>
        <w:t>these turning into</w:t>
      </w:r>
      <w:r w:rsidRPr="00A15B83">
        <w:rPr>
          <w:rStyle w:val="StyleUnderline"/>
        </w:rPr>
        <w:t xml:space="preserve"> as devastating as </w:t>
      </w:r>
      <w:r w:rsidRPr="00E262FB">
        <w:rPr>
          <w:rStyle w:val="StyleUnderline"/>
          <w:highlight w:val="cyan"/>
        </w:rPr>
        <w:t>a world war</w:t>
      </w:r>
      <w:r w:rsidRPr="00A15B83">
        <w:rPr>
          <w:sz w:val="16"/>
        </w:rPr>
        <w:t xml:space="preserve">. World War II took 60 million lives, mostly from the West, and </w:t>
      </w:r>
      <w:r w:rsidRPr="00A15B83">
        <w:rPr>
          <w:rStyle w:val="StyleUnderline"/>
        </w:rPr>
        <w:t>a World War III would</w:t>
      </w:r>
      <w:r w:rsidRPr="00A15B83">
        <w:rPr>
          <w:sz w:val="16"/>
        </w:rPr>
        <w:t xml:space="preserve"> be atrocious because it is estimated to </w:t>
      </w:r>
      <w:r w:rsidRPr="00A15B83">
        <w:rPr>
          <w:rStyle w:val="StyleUnderline"/>
        </w:rPr>
        <w:t>kill a billion people</w:t>
      </w:r>
      <w:r w:rsidRPr="00A15B83">
        <w:rPr>
          <w:sz w:val="16"/>
        </w:rPr>
        <w:t>. It will use the only weapon that can ensure “victory”, i.e., nuclear and chemical weapons.</w:t>
      </w:r>
    </w:p>
    <w:p w14:paraId="10BC3B5A" w14:textId="77777777" w:rsidR="00E118CC" w:rsidRPr="00A15B83" w:rsidRDefault="00E118CC" w:rsidP="00E118CC">
      <w:pPr>
        <w:rPr>
          <w:sz w:val="16"/>
        </w:rPr>
      </w:pPr>
      <w:r w:rsidRPr="00A15B83">
        <w:rPr>
          <w:sz w:val="16"/>
        </w:rPr>
        <w:t xml:space="preserve">The United States, Russia, Europe and other countries or regions of vital influence will disappear. There will be no winner and the whole world will go back to the Stone Age. The earth will no longer remain inhabitable for humans. </w:t>
      </w:r>
      <w:r w:rsidRPr="00A15B83">
        <w:rPr>
          <w:rStyle w:val="StyleUnderline"/>
        </w:rPr>
        <w:t>This is why no direct wars have been engendered by the escalation of international conflicts</w:t>
      </w:r>
      <w:r w:rsidRPr="00A15B83">
        <w:rPr>
          <w:sz w:val="16"/>
        </w:rPr>
        <w:t>.</w:t>
      </w:r>
    </w:p>
    <w:p w14:paraId="203D9907" w14:textId="77777777" w:rsidR="00E118CC" w:rsidRPr="00A15B83" w:rsidRDefault="00E118CC" w:rsidP="00E118CC">
      <w:pPr>
        <w:rPr>
          <w:sz w:val="16"/>
        </w:rPr>
      </w:pPr>
      <w:r w:rsidRPr="00A15B83">
        <w:rPr>
          <w:sz w:val="16"/>
        </w:rPr>
        <w:t>What was known as the Cold War between the US and the former Soviet Union was nothing but proxy or indirect war. As many as 140,000 American soldiers were killed in the Vietnam War. However, the US did not resort to the use of nuclear weapons and withdrew after the defeat. There were 4,000 casualties in Iraq before the Americans withdrew.</w:t>
      </w:r>
    </w:p>
    <w:p w14:paraId="76247742" w14:textId="77777777" w:rsidR="00E118CC" w:rsidRPr="00A15B83" w:rsidRDefault="00E118CC" w:rsidP="00E118CC">
      <w:pPr>
        <w:rPr>
          <w:sz w:val="16"/>
        </w:rPr>
      </w:pPr>
      <w:r w:rsidRPr="00A15B83">
        <w:rPr>
          <w:sz w:val="16"/>
        </w:rPr>
        <w:t>The Soviet Union crumbled and Russia lost 14 countries that were part of its empire. It even lost three-quarters of its land and half of its population, and yet, the Soviets did not talk about a World War III. They did not launch a single nuclear missile. Instead, they continue with the old chess strategy in the struggle with their rivals to gain back influence and regions.</w:t>
      </w:r>
    </w:p>
    <w:p w14:paraId="70001762" w14:textId="77777777" w:rsidR="00E118CC" w:rsidRPr="00E262FB" w:rsidRDefault="00E118CC" w:rsidP="00E118CC">
      <w:pPr>
        <w:rPr>
          <w:sz w:val="16"/>
          <w:highlight w:val="cyan"/>
        </w:rPr>
      </w:pPr>
      <w:r w:rsidRPr="00E262FB">
        <w:rPr>
          <w:rStyle w:val="StyleUnderline"/>
          <w:highlight w:val="cyan"/>
        </w:rPr>
        <w:t>It is not impossible to imagine</w:t>
      </w:r>
      <w:r w:rsidRPr="00A15B83">
        <w:rPr>
          <w:rStyle w:val="StyleUnderline"/>
        </w:rPr>
        <w:t xml:space="preserve"> a lunatic leader </w:t>
      </w:r>
      <w:r w:rsidRPr="00E262FB">
        <w:rPr>
          <w:rStyle w:val="StyleUnderline"/>
          <w:highlight w:val="cyan"/>
        </w:rPr>
        <w:t>using nuclear weapons</w:t>
      </w:r>
      <w:r w:rsidRPr="00A15B83">
        <w:rPr>
          <w:sz w:val="16"/>
        </w:rPr>
        <w:t xml:space="preserve"> in the future. This scenario has haunted the world since the end of World War II. </w:t>
      </w:r>
      <w:r w:rsidRPr="00A15B83">
        <w:rPr>
          <w:rStyle w:val="StyleUnderline"/>
        </w:rPr>
        <w:t>Many regulations and protocols have been put in place to avoid this</w:t>
      </w:r>
      <w:r w:rsidRPr="00A15B83">
        <w:rPr>
          <w:sz w:val="16"/>
        </w:rPr>
        <w:t xml:space="preserve"> madness. </w:t>
      </w:r>
      <w:r w:rsidRPr="00A15B83">
        <w:rPr>
          <w:rStyle w:val="StyleUnderline"/>
        </w:rPr>
        <w:t xml:space="preserve">Even </w:t>
      </w:r>
      <w:r w:rsidRPr="00E262FB">
        <w:rPr>
          <w:rStyle w:val="StyleUnderline"/>
          <w:highlight w:val="cyan"/>
        </w:rPr>
        <w:t xml:space="preserve">if it happens, </w:t>
      </w:r>
      <w:r w:rsidRPr="00E262FB">
        <w:rPr>
          <w:rStyle w:val="Emphasis"/>
          <w:highlight w:val="cyan"/>
        </w:rPr>
        <w:t>the reason won’t be conflicts</w:t>
      </w:r>
      <w:r w:rsidRPr="00A15B83">
        <w:rPr>
          <w:rStyle w:val="Emphasis"/>
        </w:rPr>
        <w:t xml:space="preserve"> such as</w:t>
      </w:r>
      <w:r w:rsidRPr="00A15B83">
        <w:rPr>
          <w:sz w:val="16"/>
        </w:rPr>
        <w:t xml:space="preserve"> the one taking place </w:t>
      </w:r>
      <w:r w:rsidRPr="00E262FB">
        <w:rPr>
          <w:rStyle w:val="StyleUnderline"/>
          <w:highlight w:val="cyan"/>
        </w:rPr>
        <w:t>in</w:t>
      </w:r>
      <w:r w:rsidRPr="00A15B83">
        <w:rPr>
          <w:sz w:val="16"/>
        </w:rPr>
        <w:t xml:space="preserve"> </w:t>
      </w:r>
      <w:r w:rsidRPr="00A15B83">
        <w:rPr>
          <w:rStyle w:val="StyleUnderline"/>
        </w:rPr>
        <w:t xml:space="preserve">Mosul, Aleppo or other parts of </w:t>
      </w:r>
      <w:r w:rsidRPr="00E262FB">
        <w:rPr>
          <w:rStyle w:val="StyleUnderline"/>
          <w:highlight w:val="cyan"/>
        </w:rPr>
        <w:t>our region</w:t>
      </w:r>
      <w:r w:rsidRPr="00E262FB">
        <w:rPr>
          <w:sz w:val="16"/>
          <w:highlight w:val="cyan"/>
        </w:rPr>
        <w:t>.</w:t>
      </w:r>
    </w:p>
    <w:p w14:paraId="4E8E06E8" w14:textId="77777777" w:rsidR="00E118CC" w:rsidRPr="00A15B83" w:rsidRDefault="00E118CC" w:rsidP="00E118CC">
      <w:pPr>
        <w:rPr>
          <w:sz w:val="16"/>
        </w:rPr>
      </w:pPr>
      <w:r w:rsidRPr="00E262FB">
        <w:rPr>
          <w:rStyle w:val="StyleUnderline"/>
          <w:highlight w:val="cyan"/>
        </w:rPr>
        <w:t>Super powers consider our wars</w:t>
      </w:r>
      <w:r w:rsidRPr="00A15B83">
        <w:rPr>
          <w:rStyle w:val="StyleUnderline"/>
        </w:rPr>
        <w:t xml:space="preserve"> as </w:t>
      </w:r>
      <w:r w:rsidRPr="00E262FB">
        <w:rPr>
          <w:rStyle w:val="Emphasis"/>
          <w:highlight w:val="cyan"/>
        </w:rPr>
        <w:t>side conflicts</w:t>
      </w:r>
      <w:r w:rsidRPr="00E262FB">
        <w:rPr>
          <w:rStyle w:val="StyleUnderline"/>
          <w:highlight w:val="cyan"/>
        </w:rPr>
        <w:t xml:space="preserve"> that do not call for</w:t>
      </w:r>
      <w:r w:rsidRPr="00A15B83">
        <w:rPr>
          <w:rStyle w:val="StyleUnderline"/>
        </w:rPr>
        <w:t xml:space="preserve"> a </w:t>
      </w:r>
      <w:r w:rsidRPr="00E262FB">
        <w:rPr>
          <w:rStyle w:val="StyleUnderline"/>
          <w:highlight w:val="cyan"/>
        </w:rPr>
        <w:t>suicidal war</w:t>
      </w:r>
      <w:r w:rsidRPr="00A15B83">
        <w:rPr>
          <w:rStyle w:val="StyleUnderline"/>
        </w:rPr>
        <w:t xml:space="preserve"> that would destroy their countries.</w:t>
      </w:r>
      <w:r w:rsidRPr="00A15B83">
        <w:rPr>
          <w:sz w:val="16"/>
        </w:rPr>
        <w:t xml:space="preserve"> What is being circulated in the Arab and Iranian media about World War III, and being attributed to Russian president or Henry Kissinger, is all forged.</w:t>
      </w:r>
    </w:p>
    <w:p w14:paraId="39ABD94F" w14:textId="77777777" w:rsidR="00E118CC" w:rsidRPr="00A15B83" w:rsidRDefault="00E118CC" w:rsidP="00E118CC">
      <w:pPr>
        <w:rPr>
          <w:sz w:val="16"/>
        </w:rPr>
      </w:pPr>
      <w:r w:rsidRPr="00A15B83">
        <w:rPr>
          <w:rStyle w:val="StyleUnderline"/>
        </w:rPr>
        <w:t xml:space="preserve">What are the circumstances in which </w:t>
      </w:r>
      <w:r w:rsidRPr="00E262FB">
        <w:rPr>
          <w:rStyle w:val="StyleUnderline"/>
          <w:highlight w:val="cyan"/>
        </w:rPr>
        <w:t>major countries would wage</w:t>
      </w:r>
      <w:r w:rsidRPr="00A15B83">
        <w:rPr>
          <w:rStyle w:val="StyleUnderline"/>
        </w:rPr>
        <w:t xml:space="preserve"> a</w:t>
      </w:r>
      <w:r w:rsidRPr="00A15B83">
        <w:rPr>
          <w:sz w:val="16"/>
        </w:rPr>
        <w:t xml:space="preserve"> crazy </w:t>
      </w:r>
      <w:r w:rsidRPr="00A15B83">
        <w:rPr>
          <w:rStyle w:val="StyleUnderline"/>
        </w:rPr>
        <w:t xml:space="preserve">global </w:t>
      </w:r>
      <w:r w:rsidRPr="00E262FB">
        <w:rPr>
          <w:rStyle w:val="StyleUnderline"/>
          <w:highlight w:val="cyan"/>
        </w:rPr>
        <w:t>nuclear war</w:t>
      </w:r>
      <w:r w:rsidRPr="00A15B83">
        <w:rPr>
          <w:rStyle w:val="StyleUnderline"/>
        </w:rPr>
        <w:t xml:space="preserve">? It would </w:t>
      </w:r>
      <w:r w:rsidRPr="00E262FB">
        <w:rPr>
          <w:rStyle w:val="StyleUnderline"/>
          <w:highlight w:val="cyan"/>
        </w:rPr>
        <w:t>only</w:t>
      </w:r>
      <w:r w:rsidRPr="00A15B83">
        <w:rPr>
          <w:rStyle w:val="StyleUnderline"/>
        </w:rPr>
        <w:t xml:space="preserve"> happen </w:t>
      </w:r>
      <w:r w:rsidRPr="00E262FB">
        <w:rPr>
          <w:rStyle w:val="StyleUnderline"/>
          <w:highlight w:val="cyan"/>
        </w:rPr>
        <w:t>when</w:t>
      </w:r>
      <w:r w:rsidRPr="00A15B83">
        <w:rPr>
          <w:rStyle w:val="StyleUnderline"/>
        </w:rPr>
        <w:t xml:space="preserve"> their </w:t>
      </w:r>
      <w:r w:rsidRPr="00E262FB">
        <w:rPr>
          <w:rStyle w:val="StyleUnderline"/>
          <w:highlight w:val="cyan"/>
        </w:rPr>
        <w:t>security is directly threatened and</w:t>
      </w:r>
      <w:r w:rsidRPr="00A15B83">
        <w:rPr>
          <w:rStyle w:val="StyleUnderline"/>
        </w:rPr>
        <w:t xml:space="preserve"> is </w:t>
      </w:r>
      <w:r w:rsidRPr="00E262FB">
        <w:rPr>
          <w:rStyle w:val="StyleUnderline"/>
          <w:highlight w:val="cyan"/>
        </w:rPr>
        <w:t>on the verge of collapse. This</w:t>
      </w:r>
      <w:r w:rsidRPr="00A15B83">
        <w:rPr>
          <w:sz w:val="16"/>
        </w:rPr>
        <w:t xml:space="preserve"> scenario </w:t>
      </w:r>
      <w:r w:rsidRPr="00E262FB">
        <w:rPr>
          <w:rStyle w:val="StyleUnderline"/>
          <w:highlight w:val="cyan"/>
        </w:rPr>
        <w:t xml:space="preserve">is </w:t>
      </w:r>
      <w:r w:rsidRPr="00E262FB">
        <w:rPr>
          <w:rStyle w:val="Emphasis"/>
          <w:highlight w:val="cyan"/>
        </w:rPr>
        <w:t>extremely unlikely</w:t>
      </w:r>
      <w:r w:rsidRPr="00A15B83">
        <w:rPr>
          <w:sz w:val="16"/>
        </w:rPr>
        <w:t>.</w:t>
      </w:r>
    </w:p>
    <w:p w14:paraId="10BC7C2D" w14:textId="77777777" w:rsidR="00E118CC" w:rsidRPr="00A15B83" w:rsidRDefault="00E118CC" w:rsidP="00E118CC">
      <w:pPr>
        <w:rPr>
          <w:sz w:val="16"/>
        </w:rPr>
      </w:pPr>
      <w:r w:rsidRPr="00A15B83">
        <w:rPr>
          <w:rStyle w:val="StyleUnderline"/>
        </w:rPr>
        <w:t>We imagine</w:t>
      </w:r>
      <w:r w:rsidRPr="00A15B83">
        <w:rPr>
          <w:sz w:val="16"/>
        </w:rPr>
        <w:t xml:space="preserve"> that </w:t>
      </w:r>
      <w:r w:rsidRPr="00A15B83">
        <w:rPr>
          <w:rStyle w:val="StyleUnderline"/>
        </w:rPr>
        <w:t>the world is keen to ensure our security and stability whereas its main concern is safeguarding against terrorists and refugees</w:t>
      </w:r>
      <w:r w:rsidRPr="00A15B83">
        <w:rPr>
          <w:sz w:val="16"/>
        </w:rPr>
        <w:t>. Some are only worried about our oil wells, as they are their sources of energy. Our governments are solely in charge of the region’s war and peace.</w:t>
      </w:r>
    </w:p>
    <w:p w14:paraId="29F480F9" w14:textId="77777777" w:rsidR="00E118CC" w:rsidRPr="00A15B83" w:rsidRDefault="00E118CC" w:rsidP="00E118CC"/>
    <w:p w14:paraId="240493E5" w14:textId="77777777" w:rsidR="00E118CC" w:rsidRPr="00A15B83" w:rsidRDefault="00E118CC" w:rsidP="00E118CC">
      <w:pPr>
        <w:pStyle w:val="Heading4"/>
      </w:pPr>
      <w:r w:rsidRPr="00A15B83">
        <w:t>Impossible for great powers to miscalculate</w:t>
      </w:r>
    </w:p>
    <w:p w14:paraId="5EAA7DF3" w14:textId="77777777" w:rsidR="00E118CC" w:rsidRPr="00A15B83" w:rsidRDefault="00E118CC" w:rsidP="00E118CC">
      <w:r w:rsidRPr="00A15B83">
        <w:t xml:space="preserve">Max </w:t>
      </w:r>
      <w:r w:rsidRPr="00A15B83">
        <w:rPr>
          <w:rStyle w:val="Style13ptBold"/>
        </w:rPr>
        <w:t>Fisher 15</w:t>
      </w:r>
      <w:r w:rsidRPr="00A15B83">
        <w:t xml:space="preserve">, foreign editor for Vox, 11/24/15, “No, Turkey shooting down a Russian warplane will not spark World War III,” </w:t>
      </w:r>
      <w:hyperlink r:id="rId69" w:history="1">
        <w:r w:rsidRPr="00A15B83">
          <w:rPr>
            <w:rStyle w:val="Hyperlink"/>
          </w:rPr>
          <w:t>http://www.vox.com/2015/11/24/9791612/russia-turkey-nato-world-war-3</w:t>
        </w:r>
      </w:hyperlink>
    </w:p>
    <w:p w14:paraId="4DAEB13D" w14:textId="77777777" w:rsidR="00E118CC" w:rsidRPr="00A15B83" w:rsidRDefault="00E118CC" w:rsidP="00E118CC">
      <w:pPr>
        <w:rPr>
          <w:sz w:val="16"/>
        </w:rPr>
      </w:pPr>
      <w:r w:rsidRPr="00A15B83">
        <w:rPr>
          <w:sz w:val="16"/>
        </w:rPr>
        <w:t xml:space="preserve">Only three short hours of </w:t>
      </w:r>
      <w:r w:rsidRPr="00A15B83">
        <w:rPr>
          <w:rStyle w:val="StyleUnderline"/>
        </w:rPr>
        <w:t>Turkey</w:t>
      </w:r>
      <w:r w:rsidRPr="00A15B83">
        <w:rPr>
          <w:sz w:val="16"/>
        </w:rPr>
        <w:t xml:space="preserve"> announcing it </w:t>
      </w:r>
      <w:r w:rsidRPr="00A15B83">
        <w:rPr>
          <w:rStyle w:val="StyleUnderline"/>
        </w:rPr>
        <w:t>had shot down a Russian warplane</w:t>
      </w:r>
      <w:r w:rsidRPr="00A15B83">
        <w:rPr>
          <w:sz w:val="16"/>
        </w:rPr>
        <w:t xml:space="preserve"> for violating its airspace, an unusual phrase appeared as </w:t>
      </w:r>
      <w:r w:rsidRPr="00A15B83">
        <w:rPr>
          <w:rStyle w:val="StyleUnderline"/>
        </w:rPr>
        <w:t>a new trending topic</w:t>
      </w:r>
      <w:r w:rsidRPr="00A15B83">
        <w:rPr>
          <w:sz w:val="16"/>
        </w:rPr>
        <w:t xml:space="preserve"> on Twitter: "</w:t>
      </w:r>
      <w:r w:rsidRPr="00A15B83">
        <w:rPr>
          <w:rStyle w:val="Emphasis"/>
        </w:rPr>
        <w:t>World War 3</w:t>
      </w:r>
      <w:r w:rsidRPr="00A15B83">
        <w:rPr>
          <w:sz w:val="16"/>
        </w:rPr>
        <w:t xml:space="preserve">." The conversation is both joking and not joking. </w:t>
      </w:r>
    </w:p>
    <w:p w14:paraId="41D24275" w14:textId="77777777" w:rsidR="00E118CC" w:rsidRPr="00A15B83" w:rsidRDefault="00E118CC" w:rsidP="00E118CC">
      <w:pPr>
        <w:rPr>
          <w:sz w:val="16"/>
        </w:rPr>
      </w:pPr>
      <w:r w:rsidRPr="00A15B83">
        <w:rPr>
          <w:sz w:val="16"/>
        </w:rPr>
        <w:t xml:space="preserve">You can see why people might worry. Turkey is a NATO ally, meaning that at least in theory the other members of NATO — the United States and most of Europe — can be obliged to come to its defense against an external attack. </w:t>
      </w:r>
      <w:r w:rsidRPr="00A15B83">
        <w:rPr>
          <w:rStyle w:val="StyleUnderline"/>
        </w:rPr>
        <w:t xml:space="preserve">A </w:t>
      </w:r>
      <w:r w:rsidRPr="00E262FB">
        <w:rPr>
          <w:rStyle w:val="Emphasis"/>
          <w:highlight w:val="cyan"/>
        </w:rPr>
        <w:t>theoretical</w:t>
      </w:r>
      <w:r w:rsidRPr="00A15B83">
        <w:rPr>
          <w:sz w:val="16"/>
        </w:rPr>
        <w:t xml:space="preserve"> slide into </w:t>
      </w:r>
      <w:r w:rsidRPr="00E262FB">
        <w:rPr>
          <w:rStyle w:val="StyleUnderline"/>
          <w:highlight w:val="cyan"/>
        </w:rPr>
        <w:t>conflict between Turkey and Russia could</w:t>
      </w:r>
      <w:r w:rsidRPr="00A15B83">
        <w:rPr>
          <w:sz w:val="16"/>
        </w:rPr>
        <w:t xml:space="preserve"> thus also </w:t>
      </w:r>
      <w:r w:rsidRPr="00A15B83">
        <w:rPr>
          <w:rStyle w:val="StyleUnderline"/>
        </w:rPr>
        <w:t xml:space="preserve">become a conflict between Russia and NATO, </w:t>
      </w:r>
      <w:r w:rsidRPr="00E262FB">
        <w:rPr>
          <w:rStyle w:val="StyleUnderline"/>
          <w:highlight w:val="cyan"/>
        </w:rPr>
        <w:t>drag</w:t>
      </w:r>
      <w:r w:rsidRPr="00A15B83">
        <w:rPr>
          <w:rStyle w:val="StyleUnderline"/>
        </w:rPr>
        <w:t>ging</w:t>
      </w:r>
      <w:r w:rsidRPr="00A15B83">
        <w:rPr>
          <w:sz w:val="16"/>
        </w:rPr>
        <w:t xml:space="preserve"> the world's top four </w:t>
      </w:r>
      <w:r w:rsidRPr="00E262FB">
        <w:rPr>
          <w:rStyle w:val="StyleUnderline"/>
          <w:highlight w:val="cyan"/>
        </w:rPr>
        <w:t>nuclear powers into war</w:t>
      </w:r>
      <w:r w:rsidRPr="00A15B83">
        <w:rPr>
          <w:sz w:val="16"/>
        </w:rPr>
        <w:t xml:space="preserve">. Tensions between NATO and Russia have been rising for two years, and now both are bombing on opposite sides in Syria. With fears of some unintended escalation in Ukraine or now Syria sparking a larger conflagration, it sounded scarily possible. </w:t>
      </w:r>
    </w:p>
    <w:p w14:paraId="3A4C5F6A" w14:textId="77777777" w:rsidR="00E118CC" w:rsidRPr="00A15B83" w:rsidRDefault="00E118CC" w:rsidP="00E118CC">
      <w:pPr>
        <w:rPr>
          <w:sz w:val="16"/>
        </w:rPr>
      </w:pPr>
      <w:r w:rsidRPr="00E262FB">
        <w:rPr>
          <w:rStyle w:val="StyleUnderline"/>
          <w:highlight w:val="cyan"/>
        </w:rPr>
        <w:t>But</w:t>
      </w:r>
      <w:r w:rsidRPr="00A15B83">
        <w:rPr>
          <w:sz w:val="16"/>
        </w:rPr>
        <w:t xml:space="preserve"> I am here to reassure you: </w:t>
      </w:r>
      <w:r w:rsidRPr="00E262FB">
        <w:rPr>
          <w:rStyle w:val="Emphasis"/>
          <w:highlight w:val="cyan"/>
        </w:rPr>
        <w:t>This is not</w:t>
      </w:r>
      <w:r w:rsidRPr="00A15B83">
        <w:rPr>
          <w:rStyle w:val="Emphasis"/>
        </w:rPr>
        <w:t xml:space="preserve"> the start of </w:t>
      </w:r>
      <w:r w:rsidRPr="00E262FB">
        <w:rPr>
          <w:rStyle w:val="Emphasis"/>
          <w:highlight w:val="cyan"/>
        </w:rPr>
        <w:t>World War III</w:t>
      </w:r>
      <w:r w:rsidRPr="00A15B83">
        <w:rPr>
          <w:sz w:val="16"/>
        </w:rPr>
        <w:t xml:space="preserve">. And I say that as someone who has voiced real concern about other ways in which Russia and the US could be dragged into an unintended escalation to war. But those conditions are not present here. </w:t>
      </w:r>
    </w:p>
    <w:p w14:paraId="1EF54857" w14:textId="77777777" w:rsidR="00E118CC" w:rsidRPr="00A15B83" w:rsidRDefault="00E118CC" w:rsidP="00E118CC">
      <w:pPr>
        <w:rPr>
          <w:sz w:val="16"/>
        </w:rPr>
      </w:pPr>
      <w:r w:rsidRPr="00A15B83">
        <w:rPr>
          <w:sz w:val="16"/>
        </w:rPr>
        <w:t>Why neither Russia nor NATO will risk major war over this</w:t>
      </w:r>
    </w:p>
    <w:p w14:paraId="42E4FB7C" w14:textId="77777777" w:rsidR="00E118CC" w:rsidRPr="00A15B83" w:rsidRDefault="00E118CC" w:rsidP="00E118CC">
      <w:pPr>
        <w:rPr>
          <w:sz w:val="16"/>
        </w:rPr>
      </w:pPr>
      <w:r w:rsidRPr="00A15B83">
        <w:rPr>
          <w:sz w:val="16"/>
        </w:rPr>
        <w:t xml:space="preserve">The answer is pretty simple: </w:t>
      </w:r>
      <w:r w:rsidRPr="00E262FB">
        <w:rPr>
          <w:rStyle w:val="StyleUnderline"/>
          <w:highlight w:val="cyan"/>
        </w:rPr>
        <w:t>The stakes are</w:t>
      </w:r>
      <w:r w:rsidRPr="00A15B83">
        <w:rPr>
          <w:rStyle w:val="StyleUnderline"/>
        </w:rPr>
        <w:t xml:space="preserve"> </w:t>
      </w:r>
      <w:r w:rsidRPr="00A15B83">
        <w:rPr>
          <w:rStyle w:val="Emphasis"/>
        </w:rPr>
        <w:t xml:space="preserve">just </w:t>
      </w:r>
      <w:r w:rsidRPr="00E262FB">
        <w:rPr>
          <w:rStyle w:val="Emphasis"/>
          <w:highlight w:val="cyan"/>
        </w:rPr>
        <w:t>too low</w:t>
      </w:r>
      <w:r w:rsidRPr="00A15B83">
        <w:rPr>
          <w:sz w:val="16"/>
        </w:rPr>
        <w:t xml:space="preserve">. The things at issue here are Russia's bombing of anti-Assad rebels in Syria, the sanctity of Turkish airspace, and the life of one (or possibly two) Russian pilot. </w:t>
      </w:r>
    </w:p>
    <w:p w14:paraId="6590A1A1" w14:textId="77777777" w:rsidR="00E118CC" w:rsidRPr="00A15B83" w:rsidRDefault="00E118CC" w:rsidP="00E118CC">
      <w:pPr>
        <w:rPr>
          <w:sz w:val="16"/>
        </w:rPr>
      </w:pPr>
      <w:r w:rsidRPr="00A15B83">
        <w:rPr>
          <w:sz w:val="16"/>
        </w:rPr>
        <w:t xml:space="preserve">Those things matter, and Turkey cares an awful lot about its airspace and about what happens in Syria. But </w:t>
      </w:r>
      <w:r w:rsidRPr="00E262FB">
        <w:rPr>
          <w:rStyle w:val="StyleUnderline"/>
          <w:highlight w:val="cyan"/>
        </w:rPr>
        <w:t>Russia doesn't care enough</w:t>
      </w:r>
      <w:r w:rsidRPr="00A15B83">
        <w:rPr>
          <w:rStyle w:val="StyleUnderline"/>
        </w:rPr>
        <w:t xml:space="preserve"> about those things to risk a major war</w:t>
      </w:r>
      <w:r w:rsidRPr="00A15B83">
        <w:rPr>
          <w:sz w:val="16"/>
        </w:rPr>
        <w:t xml:space="preserve">. And </w:t>
      </w:r>
      <w:r w:rsidRPr="00E262FB">
        <w:rPr>
          <w:rStyle w:val="StyleUnderline"/>
          <w:highlight w:val="cyan"/>
        </w:rPr>
        <w:t>neither do</w:t>
      </w:r>
      <w:r w:rsidRPr="00A15B83">
        <w:rPr>
          <w:rStyle w:val="StyleUnderline"/>
        </w:rPr>
        <w:t xml:space="preserve"> the leading members of </w:t>
      </w:r>
      <w:r w:rsidRPr="00E262FB">
        <w:rPr>
          <w:rStyle w:val="StyleUnderline"/>
          <w:highlight w:val="cyan"/>
        </w:rPr>
        <w:t>NATO</w:t>
      </w:r>
      <w:r w:rsidRPr="00A15B83">
        <w:rPr>
          <w:sz w:val="16"/>
        </w:rPr>
        <w:t xml:space="preserve"> (the US, UK, France, etc.), which will largely decide how NATO responds. </w:t>
      </w:r>
    </w:p>
    <w:p w14:paraId="789598AB" w14:textId="77777777" w:rsidR="00E118CC" w:rsidRPr="00A15B83" w:rsidRDefault="00E118CC" w:rsidP="00E118CC">
      <w:pPr>
        <w:rPr>
          <w:sz w:val="16"/>
        </w:rPr>
      </w:pPr>
      <w:r w:rsidRPr="00A15B83">
        <w:rPr>
          <w:sz w:val="16"/>
        </w:rPr>
        <w:t xml:space="preserve">There is thus every reason to believe that </w:t>
      </w:r>
      <w:r w:rsidRPr="00E262FB">
        <w:rPr>
          <w:rStyle w:val="Emphasis"/>
          <w:highlight w:val="cyan"/>
        </w:rPr>
        <w:t>both</w:t>
      </w:r>
      <w:r w:rsidRPr="00A15B83">
        <w:rPr>
          <w:rStyle w:val="Emphasis"/>
        </w:rPr>
        <w:t xml:space="preserve"> Russia and NATO </w:t>
      </w:r>
      <w:r w:rsidRPr="00E262FB">
        <w:rPr>
          <w:rStyle w:val="Emphasis"/>
          <w:highlight w:val="cyan"/>
        </w:rPr>
        <w:t>will</w:t>
      </w:r>
      <w:r w:rsidRPr="00A15B83">
        <w:rPr>
          <w:rStyle w:val="Emphasis"/>
        </w:rPr>
        <w:t xml:space="preserve"> seek to </w:t>
      </w:r>
      <w:r w:rsidRPr="00E262FB">
        <w:rPr>
          <w:rStyle w:val="Emphasis"/>
          <w:highlight w:val="cyan"/>
        </w:rPr>
        <w:t>deescalate</w:t>
      </w:r>
      <w:r w:rsidRPr="00A15B83">
        <w:rPr>
          <w:sz w:val="16"/>
        </w:rPr>
        <w:t xml:space="preserve">. Neither cares enough about enforcing Syria-Turkey border zone air rights to escalate much over this. </w:t>
      </w:r>
    </w:p>
    <w:p w14:paraId="1E0EC9A4" w14:textId="77777777" w:rsidR="00E118CC" w:rsidRPr="00A15B83" w:rsidRDefault="00E118CC" w:rsidP="00E118CC">
      <w:pPr>
        <w:rPr>
          <w:sz w:val="16"/>
        </w:rPr>
      </w:pPr>
      <w:r w:rsidRPr="00A15B83">
        <w:rPr>
          <w:sz w:val="16"/>
        </w:rPr>
        <w:t xml:space="preserve">Russia expert Mark Galeotti, who teaches at NYU, summed this up well: </w:t>
      </w:r>
    </w:p>
    <w:p w14:paraId="385A533F" w14:textId="77777777" w:rsidR="00E118CC" w:rsidRPr="00A15B83" w:rsidRDefault="00E118CC" w:rsidP="00E118CC">
      <w:pPr>
        <w:rPr>
          <w:sz w:val="16"/>
        </w:rPr>
      </w:pPr>
      <w:r w:rsidRPr="00A15B83">
        <w:rPr>
          <w:sz w:val="16"/>
        </w:rPr>
        <w:t xml:space="preserve">I suspect neither Moscow nor, at the very least, the other European NATO powers will want to let this go too far. </w:t>
      </w:r>
      <w:r w:rsidRPr="00E262FB">
        <w:rPr>
          <w:rStyle w:val="StyleUnderline"/>
          <w:highlight w:val="cyan"/>
        </w:rPr>
        <w:t>Russia cannot fight</w:t>
      </w:r>
      <w:r w:rsidRPr="00A15B83">
        <w:rPr>
          <w:rStyle w:val="StyleUnderline"/>
        </w:rPr>
        <w:t xml:space="preserve"> hot </w:t>
      </w:r>
      <w:r w:rsidRPr="00E262FB">
        <w:rPr>
          <w:rStyle w:val="StyleUnderline"/>
          <w:highlight w:val="cyan"/>
        </w:rPr>
        <w:t>diplomatic wars on too many fronts</w:t>
      </w:r>
      <w:r w:rsidRPr="00A15B83">
        <w:rPr>
          <w:rStyle w:val="StyleUnderline"/>
        </w:rPr>
        <w:t xml:space="preserve">, and </w:t>
      </w:r>
      <w:r w:rsidRPr="00E262FB">
        <w:rPr>
          <w:rStyle w:val="StyleUnderline"/>
          <w:highlight w:val="cyan"/>
        </w:rPr>
        <w:t>Europe</w:t>
      </w:r>
      <w:r w:rsidRPr="00A15B83">
        <w:rPr>
          <w:rStyle w:val="StyleUnderline"/>
        </w:rPr>
        <w:t xml:space="preserve"> clearly </w:t>
      </w:r>
      <w:r w:rsidRPr="00E262FB">
        <w:rPr>
          <w:rStyle w:val="StyleUnderline"/>
          <w:highlight w:val="cyan"/>
        </w:rPr>
        <w:t>wants Moscow to be</w:t>
      </w:r>
      <w:r w:rsidRPr="00A15B83">
        <w:rPr>
          <w:rStyle w:val="StyleUnderline"/>
        </w:rPr>
        <w:t xml:space="preserve"> part of </w:t>
      </w:r>
      <w:r w:rsidRPr="00E262FB">
        <w:rPr>
          <w:rStyle w:val="StyleUnderline"/>
          <w:highlight w:val="cyan"/>
        </w:rPr>
        <w:t>the solution in Syria</w:t>
      </w:r>
      <w:r w:rsidRPr="00A15B83">
        <w:rPr>
          <w:sz w:val="16"/>
        </w:rPr>
        <w:t xml:space="preserve"> and maybe Ukraine, too. And, frankly, there is in many capitals concern about Turkey, its agenda and its role in the region. Much will depend on where Washington falls, of course, but if Moscow can get even a crumb of contrition from Ankara or sympathy from Europe, then we can expect this to be splashed on Russian TV and allow the Kremlin to let this slide a little.</w:t>
      </w:r>
    </w:p>
    <w:p w14:paraId="7C387A57" w14:textId="77777777" w:rsidR="00E118CC" w:rsidRPr="00A15B83" w:rsidRDefault="00E118CC" w:rsidP="00E118CC">
      <w:pPr>
        <w:rPr>
          <w:sz w:val="16"/>
        </w:rPr>
      </w:pPr>
      <w:r w:rsidRPr="00A15B83">
        <w:rPr>
          <w:sz w:val="16"/>
        </w:rPr>
        <w:t xml:space="preserve">There's another very important factor here. </w:t>
      </w:r>
      <w:r w:rsidRPr="00A15B83">
        <w:rPr>
          <w:rStyle w:val="StyleUnderline"/>
        </w:rPr>
        <w:t xml:space="preserve">Because </w:t>
      </w:r>
      <w:r w:rsidRPr="00E262FB">
        <w:rPr>
          <w:rStyle w:val="StyleUnderline"/>
          <w:highlight w:val="cyan"/>
        </w:rPr>
        <w:t>the Syria-Turkish border is</w:t>
      </w:r>
      <w:r w:rsidRPr="00E262FB">
        <w:rPr>
          <w:sz w:val="16"/>
          <w:highlight w:val="cyan"/>
        </w:rPr>
        <w:t xml:space="preserve"> </w:t>
      </w:r>
      <w:r w:rsidRPr="00E262FB">
        <w:rPr>
          <w:rStyle w:val="Emphasis"/>
          <w:highlight w:val="cyan"/>
        </w:rPr>
        <w:t>so far from Russia</w:t>
      </w:r>
      <w:r w:rsidRPr="00A15B83">
        <w:rPr>
          <w:sz w:val="16"/>
        </w:rPr>
        <w:t xml:space="preserve"> or from central Europe, </w:t>
      </w:r>
      <w:r w:rsidRPr="00E262FB">
        <w:rPr>
          <w:rStyle w:val="StyleUnderline"/>
          <w:highlight w:val="cyan"/>
        </w:rPr>
        <w:t>there is</w:t>
      </w:r>
      <w:r w:rsidRPr="00A15B83">
        <w:rPr>
          <w:rStyle w:val="StyleUnderline"/>
        </w:rPr>
        <w:t xml:space="preserve"> </w:t>
      </w:r>
      <w:r w:rsidRPr="00A15B83">
        <w:rPr>
          <w:rStyle w:val="Emphasis"/>
        </w:rPr>
        <w:t xml:space="preserve">just </w:t>
      </w:r>
      <w:r w:rsidRPr="00E262FB">
        <w:rPr>
          <w:rStyle w:val="Emphasis"/>
          <w:highlight w:val="cyan"/>
        </w:rPr>
        <w:t>zero risk</w:t>
      </w:r>
      <w:r w:rsidRPr="00A15B83">
        <w:rPr>
          <w:rStyle w:val="StyleUnderline"/>
        </w:rPr>
        <w:t xml:space="preserve"> that </w:t>
      </w:r>
      <w:r w:rsidRPr="00E262FB">
        <w:rPr>
          <w:rStyle w:val="StyleUnderline"/>
          <w:highlight w:val="cyan"/>
        </w:rPr>
        <w:t xml:space="preserve">either side could </w:t>
      </w:r>
      <w:r w:rsidRPr="00E262FB">
        <w:rPr>
          <w:rStyle w:val="Emphasis"/>
          <w:highlight w:val="cyan"/>
        </w:rPr>
        <w:t>misperceive</w:t>
      </w:r>
      <w:r w:rsidRPr="00A15B83">
        <w:rPr>
          <w:rStyle w:val="Emphasis"/>
        </w:rPr>
        <w:t xml:space="preserve"> this</w:t>
      </w:r>
      <w:r w:rsidRPr="00A15B83">
        <w:rPr>
          <w:rStyle w:val="StyleUnderline"/>
        </w:rPr>
        <w:t xml:space="preserve"> as the start of something bigger</w:t>
      </w:r>
      <w:r w:rsidRPr="00A15B83">
        <w:rPr>
          <w:sz w:val="16"/>
        </w:rPr>
        <w:t>.</w:t>
      </w:r>
    </w:p>
    <w:p w14:paraId="1DBA4F5F" w14:textId="77777777" w:rsidR="00E118CC" w:rsidRPr="00A15B83" w:rsidRDefault="00E118CC" w:rsidP="00E118CC">
      <w:pPr>
        <w:rPr>
          <w:sz w:val="16"/>
        </w:rPr>
      </w:pPr>
      <w:r w:rsidRPr="00A15B83">
        <w:rPr>
          <w:sz w:val="16"/>
        </w:rPr>
        <w:t>The Turkey-Syria border is just not a place where Russia-NATO war could break out</w:t>
      </w:r>
    </w:p>
    <w:p w14:paraId="0F83BB6B" w14:textId="77777777" w:rsidR="00E118CC" w:rsidRPr="00A15B83" w:rsidRDefault="00E118CC" w:rsidP="00E118CC">
      <w:pPr>
        <w:rPr>
          <w:sz w:val="16"/>
        </w:rPr>
      </w:pPr>
      <w:r w:rsidRPr="00A15B83">
        <w:rPr>
          <w:sz w:val="16"/>
        </w:rPr>
        <w:t xml:space="preserve">The thing that has made Russia-NATO escalation in Eastern Europe so dangerous is that that is exactly where, were Russia and NATO to fight a war, it would happen. So any misstep or overreaction risked being misperceived as the start of something larger. </w:t>
      </w:r>
    </w:p>
    <w:p w14:paraId="4BB9AB6C" w14:textId="77777777" w:rsidR="00E118CC" w:rsidRPr="00A15B83" w:rsidRDefault="00E118CC" w:rsidP="00E118CC">
      <w:pPr>
        <w:rPr>
          <w:sz w:val="16"/>
        </w:rPr>
      </w:pPr>
      <w:r w:rsidRPr="00A15B83">
        <w:rPr>
          <w:sz w:val="16"/>
        </w:rPr>
        <w:t xml:space="preserve">Had today's shoot-down happened </w:t>
      </w:r>
      <w:r w:rsidRPr="00A15B83">
        <w:rPr>
          <w:rStyle w:val="StyleUnderline"/>
        </w:rPr>
        <w:t>in</w:t>
      </w:r>
      <w:r w:rsidRPr="00A15B83">
        <w:rPr>
          <w:sz w:val="16"/>
        </w:rPr>
        <w:t xml:space="preserve">, say, </w:t>
      </w:r>
      <w:r w:rsidRPr="00A15B83">
        <w:rPr>
          <w:rStyle w:val="Emphasis"/>
        </w:rPr>
        <w:t>Estonia</w:t>
      </w:r>
      <w:r w:rsidRPr="00A15B83">
        <w:rPr>
          <w:sz w:val="16"/>
        </w:rPr>
        <w:t xml:space="preserve">, then there would be a risk that NATO could misperceive it as Russia attempting to do in Estonia (a NATO ally) what it had done in Ukraine. </w:t>
      </w:r>
      <w:r w:rsidRPr="00A15B83">
        <w:rPr>
          <w:rStyle w:val="StyleUnderline"/>
        </w:rPr>
        <w:t>Russia might have misperceived the shoot-down as the start of a NATO war against Russia</w:t>
      </w:r>
      <w:r w:rsidRPr="00A15B83">
        <w:rPr>
          <w:sz w:val="16"/>
        </w:rPr>
        <w:t xml:space="preserve"> — something that sounds silly in Washington but is taken seriously in Moscow. (And is a fear you hear earnestly expressed from some in NATO.) Thus each side might respond to such an incident by escalating a little to defend against the other side. </w:t>
      </w:r>
      <w:r w:rsidRPr="00A15B83">
        <w:rPr>
          <w:rStyle w:val="StyleUnderline"/>
        </w:rPr>
        <w:t>Then each side could misread the other's escalation as an act of aggression</w:t>
      </w:r>
      <w:r w:rsidRPr="00A15B83">
        <w:rPr>
          <w:sz w:val="16"/>
        </w:rPr>
        <w:t xml:space="preserve">. That's how, in an unlikely but scarily plausible worst-case scenario, you could get a major war that neither side wanted. </w:t>
      </w:r>
    </w:p>
    <w:p w14:paraId="2CF226E0" w14:textId="77777777" w:rsidR="00E118CC" w:rsidRPr="00A15B83" w:rsidRDefault="00E118CC" w:rsidP="00E118CC">
      <w:pPr>
        <w:rPr>
          <w:sz w:val="16"/>
        </w:rPr>
      </w:pPr>
      <w:r w:rsidRPr="00A15B83">
        <w:rPr>
          <w:rStyle w:val="Emphasis"/>
        </w:rPr>
        <w:t>There is no such danger</w:t>
      </w:r>
      <w:r w:rsidRPr="00A15B83">
        <w:rPr>
          <w:rStyle w:val="StyleUnderline"/>
        </w:rPr>
        <w:t xml:space="preserve"> on the Turkish-Syria border</w:t>
      </w:r>
      <w:r w:rsidRPr="00A15B83">
        <w:rPr>
          <w:sz w:val="16"/>
        </w:rPr>
        <w:t xml:space="preserve">. </w:t>
      </w:r>
      <w:r w:rsidRPr="00E262FB">
        <w:rPr>
          <w:rStyle w:val="StyleUnderline"/>
          <w:highlight w:val="cyan"/>
        </w:rPr>
        <w:t xml:space="preserve">Russia has </w:t>
      </w:r>
      <w:r w:rsidRPr="00E262FB">
        <w:rPr>
          <w:rStyle w:val="Emphasis"/>
          <w:highlight w:val="cyan"/>
        </w:rPr>
        <w:t>zero reason</w:t>
      </w:r>
      <w:r w:rsidRPr="00E262FB">
        <w:rPr>
          <w:rStyle w:val="StyleUnderline"/>
          <w:highlight w:val="cyan"/>
        </w:rPr>
        <w:t xml:space="preserve"> to believe</w:t>
      </w:r>
      <w:r w:rsidRPr="00A15B83">
        <w:rPr>
          <w:sz w:val="16"/>
        </w:rPr>
        <w:t xml:space="preserve"> that </w:t>
      </w:r>
      <w:r w:rsidRPr="00E262FB">
        <w:rPr>
          <w:rStyle w:val="StyleUnderline"/>
          <w:highlight w:val="cyan"/>
        </w:rPr>
        <w:t>Turkey is about to invade</w:t>
      </w:r>
      <w:r w:rsidRPr="00A15B83">
        <w:rPr>
          <w:rStyle w:val="StyleUnderline"/>
        </w:rPr>
        <w:t xml:space="preserve"> it</w:t>
      </w:r>
      <w:r w:rsidRPr="00A15B83">
        <w:rPr>
          <w:sz w:val="16"/>
        </w:rPr>
        <w:t xml:space="preserve"> (and, if it did, it sure wouldn't do it by marching south into Syria). And </w:t>
      </w:r>
      <w:r w:rsidRPr="00A15B83">
        <w:rPr>
          <w:rStyle w:val="StyleUnderline"/>
        </w:rPr>
        <w:t>NATO has no reason to believe that Russia is considering an invasion</w:t>
      </w:r>
      <w:r w:rsidRPr="00A15B83">
        <w:rPr>
          <w:sz w:val="16"/>
        </w:rPr>
        <w:t xml:space="preserve">, or a Ukraine-style "hybrid war," </w:t>
      </w:r>
      <w:r w:rsidRPr="00A15B83">
        <w:rPr>
          <w:rStyle w:val="StyleUnderline"/>
        </w:rPr>
        <w:t>in Turkey</w:t>
      </w:r>
      <w:r w:rsidRPr="00A15B83">
        <w:rPr>
          <w:sz w:val="16"/>
        </w:rPr>
        <w:t xml:space="preserve">. So </w:t>
      </w:r>
      <w:r w:rsidRPr="00E262FB">
        <w:rPr>
          <w:rStyle w:val="StyleUnderline"/>
          <w:highlight w:val="cyan"/>
        </w:rPr>
        <w:t>neither side has any</w:t>
      </w:r>
      <w:r w:rsidRPr="00A15B83">
        <w:rPr>
          <w:rStyle w:val="StyleUnderline"/>
        </w:rPr>
        <w:t xml:space="preserve"> real </w:t>
      </w:r>
      <w:r w:rsidRPr="00E262FB">
        <w:rPr>
          <w:rStyle w:val="StyleUnderline"/>
          <w:highlight w:val="cyan"/>
        </w:rPr>
        <w:t>reason to see this as anything but</w:t>
      </w:r>
      <w:r w:rsidRPr="00A15B83">
        <w:rPr>
          <w:rStyle w:val="StyleUnderline"/>
        </w:rPr>
        <w:t xml:space="preserve"> an </w:t>
      </w:r>
      <w:r w:rsidRPr="00E262FB">
        <w:rPr>
          <w:rStyle w:val="StyleUnderline"/>
          <w:highlight w:val="cyan"/>
        </w:rPr>
        <w:t>isolated</w:t>
      </w:r>
      <w:r w:rsidRPr="00A15B83">
        <w:rPr>
          <w:rStyle w:val="StyleUnderline"/>
        </w:rPr>
        <w:t xml:space="preserve"> incident</w:t>
      </w:r>
      <w:r w:rsidRPr="00A15B83">
        <w:rPr>
          <w:sz w:val="16"/>
        </w:rPr>
        <w:t xml:space="preserve">. </w:t>
      </w:r>
    </w:p>
    <w:p w14:paraId="60CA34A4" w14:textId="77777777" w:rsidR="00E118CC" w:rsidRPr="00A15B83" w:rsidRDefault="00E118CC" w:rsidP="00E118CC">
      <w:pPr>
        <w:rPr>
          <w:sz w:val="16"/>
        </w:rPr>
      </w:pPr>
      <w:r w:rsidRPr="00A15B83">
        <w:rPr>
          <w:sz w:val="16"/>
        </w:rPr>
        <w:t xml:space="preserve">And </w:t>
      </w:r>
      <w:r w:rsidRPr="00E262FB">
        <w:rPr>
          <w:rStyle w:val="Emphasis"/>
          <w:highlight w:val="cyan"/>
        </w:rPr>
        <w:t>even if</w:t>
      </w:r>
      <w:r w:rsidRPr="00E262FB">
        <w:rPr>
          <w:rStyle w:val="StyleUnderline"/>
          <w:highlight w:val="cyan"/>
        </w:rPr>
        <w:t xml:space="preserve"> Moscow</w:t>
      </w:r>
      <w:r w:rsidRPr="00A15B83">
        <w:rPr>
          <w:rStyle w:val="StyleUnderline"/>
        </w:rPr>
        <w:t xml:space="preserve"> or Washington </w:t>
      </w:r>
      <w:r w:rsidRPr="00E262FB">
        <w:rPr>
          <w:rStyle w:val="StyleUnderline"/>
          <w:highlight w:val="cyan"/>
        </w:rPr>
        <w:t>did want to escalate</w:t>
      </w:r>
      <w:r w:rsidRPr="00A15B83">
        <w:rPr>
          <w:rStyle w:val="StyleUnderline"/>
        </w:rPr>
        <w:t xml:space="preserve"> here — which they don't</w:t>
      </w:r>
      <w:r w:rsidRPr="00A15B83">
        <w:rPr>
          <w:sz w:val="16"/>
        </w:rPr>
        <w:t xml:space="preserve"> — </w:t>
      </w:r>
      <w:r w:rsidRPr="00E262FB">
        <w:rPr>
          <w:rStyle w:val="Emphasis"/>
          <w:highlight w:val="cyan"/>
        </w:rPr>
        <w:t>neither has</w:t>
      </w:r>
      <w:r w:rsidRPr="00A15B83">
        <w:rPr>
          <w:rStyle w:val="Emphasis"/>
        </w:rPr>
        <w:t xml:space="preserve"> that </w:t>
      </w:r>
      <w:r w:rsidRPr="00E262FB">
        <w:rPr>
          <w:rStyle w:val="Emphasis"/>
          <w:highlight w:val="cyan"/>
        </w:rPr>
        <w:t>capability</w:t>
      </w:r>
      <w:r w:rsidRPr="00A15B83">
        <w:rPr>
          <w:sz w:val="16"/>
        </w:rPr>
        <w:t xml:space="preserve">. </w:t>
      </w:r>
      <w:r w:rsidRPr="00A15B83">
        <w:rPr>
          <w:rStyle w:val="StyleUnderline"/>
        </w:rPr>
        <w:t xml:space="preserve">The number of </w:t>
      </w:r>
      <w:r w:rsidRPr="00E262FB">
        <w:rPr>
          <w:rStyle w:val="StyleUnderline"/>
          <w:highlight w:val="cyan"/>
        </w:rPr>
        <w:t>Russian forces</w:t>
      </w:r>
      <w:r w:rsidRPr="00A15B83">
        <w:rPr>
          <w:sz w:val="16"/>
        </w:rPr>
        <w:t xml:space="preserve"> located </w:t>
      </w:r>
      <w:r w:rsidRPr="00A15B83">
        <w:rPr>
          <w:rStyle w:val="StyleUnderline"/>
        </w:rPr>
        <w:t xml:space="preserve">in or </w:t>
      </w:r>
      <w:r w:rsidRPr="00E262FB">
        <w:rPr>
          <w:rStyle w:val="StyleUnderline"/>
          <w:highlight w:val="cyan"/>
        </w:rPr>
        <w:t>near Syria is</w:t>
      </w:r>
      <w:r w:rsidRPr="00A15B83">
        <w:rPr>
          <w:sz w:val="16"/>
        </w:rPr>
        <w:t xml:space="preserve"> quite small — </w:t>
      </w:r>
      <w:r w:rsidRPr="00E262FB">
        <w:rPr>
          <w:rStyle w:val="Emphasis"/>
          <w:highlight w:val="cyan"/>
        </w:rPr>
        <w:t>way too small to provoke</w:t>
      </w:r>
      <w:r w:rsidRPr="00A15B83">
        <w:rPr>
          <w:rStyle w:val="Emphasis"/>
        </w:rPr>
        <w:t>, intentionally or unintentionally</w:t>
      </w:r>
      <w:r w:rsidRPr="00A15B83">
        <w:rPr>
          <w:rStyle w:val="StyleUnderline"/>
        </w:rPr>
        <w:t xml:space="preserve">, any kind of </w:t>
      </w:r>
      <w:r w:rsidRPr="00E262FB">
        <w:rPr>
          <w:rStyle w:val="StyleUnderline"/>
          <w:highlight w:val="cyan"/>
        </w:rPr>
        <w:t>major conflict</w:t>
      </w:r>
      <w:r w:rsidRPr="00A15B83">
        <w:rPr>
          <w:sz w:val="16"/>
        </w:rPr>
        <w:t xml:space="preserve">. </w:t>
      </w:r>
      <w:r w:rsidRPr="00A15B83">
        <w:rPr>
          <w:rStyle w:val="StyleUnderline"/>
        </w:rPr>
        <w:t xml:space="preserve">The </w:t>
      </w:r>
      <w:r w:rsidRPr="00E262FB">
        <w:rPr>
          <w:rStyle w:val="StyleUnderline"/>
          <w:highlight w:val="cyan"/>
        </w:rPr>
        <w:t>US forces</w:t>
      </w:r>
      <w:r w:rsidRPr="00A15B83">
        <w:rPr>
          <w:rStyle w:val="StyleUnderline"/>
        </w:rPr>
        <w:t xml:space="preserve"> in the region </w:t>
      </w:r>
      <w:r w:rsidRPr="00E262FB">
        <w:rPr>
          <w:rStyle w:val="StyleUnderline"/>
          <w:highlight w:val="cyan"/>
        </w:rPr>
        <w:t>are</w:t>
      </w:r>
      <w:r w:rsidRPr="00A15B83">
        <w:rPr>
          <w:sz w:val="16"/>
        </w:rPr>
        <w:t xml:space="preserve"> also </w:t>
      </w:r>
      <w:r w:rsidRPr="00A15B83">
        <w:rPr>
          <w:rStyle w:val="Emphasis"/>
        </w:rPr>
        <w:t xml:space="preserve">relatively </w:t>
      </w:r>
      <w:r w:rsidRPr="00E262FB">
        <w:rPr>
          <w:rStyle w:val="Emphasis"/>
          <w:highlight w:val="cyan"/>
        </w:rPr>
        <w:t>modest</w:t>
      </w:r>
      <w:r w:rsidRPr="00A15B83">
        <w:rPr>
          <w:sz w:val="16"/>
        </w:rPr>
        <w:t xml:space="preserve">. The point is that neither Russia nor NATO could possibly believe that the other side is about to launch an invasion. </w:t>
      </w:r>
    </w:p>
    <w:p w14:paraId="48526C8A" w14:textId="77777777" w:rsidR="00E118CC" w:rsidRPr="00A15B83" w:rsidRDefault="00E118CC" w:rsidP="00E118CC">
      <w:r w:rsidRPr="00A15B83">
        <w:rPr>
          <w:sz w:val="16"/>
        </w:rPr>
        <w:t xml:space="preserve">So, to review: </w:t>
      </w:r>
      <w:r w:rsidRPr="00E262FB">
        <w:rPr>
          <w:rStyle w:val="StyleUnderline"/>
          <w:highlight w:val="cyan"/>
        </w:rPr>
        <w:t>Neither</w:t>
      </w:r>
      <w:r w:rsidRPr="00A15B83">
        <w:rPr>
          <w:rStyle w:val="StyleUnderline"/>
        </w:rPr>
        <w:t xml:space="preserve"> Russia nor NATO </w:t>
      </w:r>
      <w:r w:rsidRPr="00E262FB">
        <w:rPr>
          <w:rStyle w:val="StyleUnderline"/>
          <w:highlight w:val="cyan"/>
        </w:rPr>
        <w:t>has enough at stake</w:t>
      </w:r>
      <w:r w:rsidRPr="00A15B83">
        <w:rPr>
          <w:rStyle w:val="StyleUnderline"/>
        </w:rPr>
        <w:t xml:space="preserve"> to escalate</w:t>
      </w:r>
      <w:r w:rsidRPr="00A15B83">
        <w:rPr>
          <w:sz w:val="16"/>
        </w:rPr>
        <w:t xml:space="preserve"> to anything near the point of war. </w:t>
      </w:r>
      <w:r w:rsidRPr="00E262FB">
        <w:rPr>
          <w:rStyle w:val="StyleUnderline"/>
          <w:highlight w:val="cyan"/>
        </w:rPr>
        <w:t>Neither has</w:t>
      </w:r>
      <w:r w:rsidRPr="00A15B83">
        <w:rPr>
          <w:rStyle w:val="StyleUnderline"/>
        </w:rPr>
        <w:t xml:space="preserve"> the </w:t>
      </w:r>
      <w:r w:rsidRPr="00E262FB">
        <w:rPr>
          <w:rStyle w:val="Emphasis"/>
          <w:highlight w:val="cyan"/>
        </w:rPr>
        <w:t>physical</w:t>
      </w:r>
      <w:r w:rsidRPr="00A15B83">
        <w:rPr>
          <w:rStyle w:val="Emphasis"/>
        </w:rPr>
        <w:t xml:space="preserve"> military </w:t>
      </w:r>
      <w:r w:rsidRPr="00E262FB">
        <w:rPr>
          <w:rStyle w:val="Emphasis"/>
          <w:highlight w:val="cyan"/>
        </w:rPr>
        <w:t>capability</w:t>
      </w:r>
      <w:r w:rsidRPr="00A15B83">
        <w:rPr>
          <w:sz w:val="16"/>
        </w:rPr>
        <w:t xml:space="preserve"> to do so </w:t>
      </w:r>
      <w:r w:rsidRPr="00E262FB">
        <w:rPr>
          <w:rStyle w:val="StyleUnderline"/>
          <w:highlight w:val="cyan"/>
        </w:rPr>
        <w:t>in this region</w:t>
      </w:r>
      <w:r w:rsidRPr="00A15B83">
        <w:rPr>
          <w:sz w:val="16"/>
        </w:rPr>
        <w:t xml:space="preserve">. And because the Syria-Turkey border is so far removed from either Russia or Europe, </w:t>
      </w:r>
      <w:r w:rsidRPr="00E262FB">
        <w:rPr>
          <w:rStyle w:val="StyleUnderline"/>
          <w:highlight w:val="cyan"/>
        </w:rPr>
        <w:t>there is</w:t>
      </w:r>
      <w:r w:rsidRPr="00A15B83">
        <w:rPr>
          <w:rStyle w:val="StyleUnderline"/>
        </w:rPr>
        <w:t xml:space="preserve"> very </w:t>
      </w:r>
      <w:r w:rsidRPr="00E262FB">
        <w:rPr>
          <w:rStyle w:val="StyleUnderline"/>
          <w:highlight w:val="cyan"/>
        </w:rPr>
        <w:t>little risk of unintended escalation</w:t>
      </w:r>
      <w:r w:rsidRPr="00A15B83">
        <w:t>.</w:t>
      </w:r>
    </w:p>
    <w:p w14:paraId="1D1AD8BB" w14:textId="77777777" w:rsidR="00E118CC" w:rsidRPr="00A15B83" w:rsidRDefault="00E118CC" w:rsidP="00E118CC"/>
    <w:p w14:paraId="56DB52C3" w14:textId="77777777" w:rsidR="005C2EC1" w:rsidRDefault="005C2EC1" w:rsidP="005C2EC1"/>
    <w:p w14:paraId="3702DFAD" w14:textId="77777777" w:rsidR="005C2EC1" w:rsidRPr="005C2EC1" w:rsidRDefault="005C2EC1" w:rsidP="005C2EC1"/>
    <w:p w14:paraId="4DBBA493" w14:textId="7FD604E5" w:rsidR="00B30F7D" w:rsidRDefault="00F25ABC" w:rsidP="00B30F7D">
      <w:pPr>
        <w:pStyle w:val="Heading3"/>
      </w:pPr>
      <w:r>
        <w:t xml:space="preserve">Econ </w:t>
      </w:r>
      <w:r w:rsidR="00B62793">
        <w:t>I/L</w:t>
      </w:r>
      <w:r w:rsidR="00B30F7D">
        <w:t xml:space="preserve"> D---Trump not k2 econ</w:t>
      </w:r>
    </w:p>
    <w:p w14:paraId="32A56848" w14:textId="4B726475" w:rsidR="00B30F7D" w:rsidRDefault="00B30F7D" w:rsidP="00B30F7D">
      <w:pPr>
        <w:pStyle w:val="Heading4"/>
      </w:pPr>
      <w:r>
        <w:t>Trump isn’t key to the economy</w:t>
      </w:r>
      <w:r w:rsidR="004C0805">
        <w:t xml:space="preserve">---our ev </w:t>
      </w:r>
      <w:r w:rsidR="004C0805" w:rsidRPr="004C0805">
        <w:rPr>
          <w:u w:val="single"/>
        </w:rPr>
        <w:t>fact checks</w:t>
      </w:r>
      <w:r w:rsidR="004C0805">
        <w:t xml:space="preserve"> him</w:t>
      </w:r>
    </w:p>
    <w:p w14:paraId="0E9E5392" w14:textId="77777777" w:rsidR="00B30F7D" w:rsidRPr="002C0B2A" w:rsidRDefault="00B30F7D" w:rsidP="00B30F7D">
      <w:pPr>
        <w:rPr>
          <w:sz w:val="22"/>
          <w:szCs w:val="22"/>
        </w:rPr>
      </w:pPr>
      <w:r>
        <w:rPr>
          <w:sz w:val="22"/>
          <w:szCs w:val="22"/>
        </w:rPr>
        <w:t xml:space="preserve">Hope </w:t>
      </w:r>
      <w:r w:rsidRPr="00F661A3">
        <w:rPr>
          <w:b/>
          <w:sz w:val="26"/>
          <w:szCs w:val="26"/>
        </w:rPr>
        <w:t>Yen 6/17</w:t>
      </w:r>
      <w:r>
        <w:rPr>
          <w:sz w:val="22"/>
          <w:szCs w:val="22"/>
        </w:rPr>
        <w:t xml:space="preserve">, Calvin Woodward, and The Associated Press, </w:t>
      </w:r>
      <w:r w:rsidRPr="002C0B2A">
        <w:rPr>
          <w:sz w:val="22"/>
          <w:szCs w:val="22"/>
        </w:rPr>
        <w:t>National Reporter at The Associated Press</w:t>
      </w:r>
      <w:r>
        <w:rPr>
          <w:sz w:val="22"/>
          <w:szCs w:val="22"/>
        </w:rPr>
        <w:t>, June 17</w:t>
      </w:r>
      <w:r w:rsidRPr="00F661A3">
        <w:rPr>
          <w:sz w:val="22"/>
          <w:szCs w:val="22"/>
          <w:vertAlign w:val="superscript"/>
        </w:rPr>
        <w:t>th</w:t>
      </w:r>
      <w:r>
        <w:rPr>
          <w:sz w:val="22"/>
          <w:szCs w:val="22"/>
        </w:rPr>
        <w:t>, 2019, “</w:t>
      </w:r>
      <w:r w:rsidRPr="00F661A3">
        <w:rPr>
          <w:sz w:val="22"/>
          <w:szCs w:val="22"/>
        </w:rPr>
        <w:t>Fact Checking Trump’s Claims on the Economy and 2020 Election</w:t>
      </w:r>
      <w:r>
        <w:rPr>
          <w:sz w:val="22"/>
          <w:szCs w:val="22"/>
        </w:rPr>
        <w:t xml:space="preserve">”, </w:t>
      </w:r>
      <w:r w:rsidRPr="00F661A3">
        <w:rPr>
          <w:sz w:val="22"/>
          <w:szCs w:val="22"/>
        </w:rPr>
        <w:t>https://fortune.com/2019/06/17/us-economy-under-trump/</w:t>
      </w:r>
    </w:p>
    <w:p w14:paraId="6AF8D177" w14:textId="77777777" w:rsidR="00B30F7D" w:rsidRPr="00F661A3" w:rsidRDefault="00B30F7D" w:rsidP="00B30F7D">
      <w:pPr>
        <w:rPr>
          <w:rStyle w:val="StyleUnderline"/>
        </w:rPr>
      </w:pPr>
      <w:r w:rsidRPr="00F661A3">
        <w:rPr>
          <w:rStyle w:val="StyleUnderline"/>
        </w:rPr>
        <w:t>TRUMP: “No President has done what I have</w:t>
      </w:r>
      <w:r w:rsidRPr="00F661A3">
        <w:rPr>
          <w:sz w:val="16"/>
        </w:rPr>
        <w:t xml:space="preserve"> in … the first 2 1/2 years of his Presidency, including the fact that </w:t>
      </w:r>
      <w:r w:rsidRPr="00F661A3">
        <w:rPr>
          <w:rStyle w:val="StyleUnderline"/>
        </w:rPr>
        <w:t>we have one of the best Economies in the history of our Country.” — tweets Saturday.</w:t>
      </w:r>
    </w:p>
    <w:p w14:paraId="6688C2BB" w14:textId="77777777" w:rsidR="00B30F7D" w:rsidRPr="00F661A3" w:rsidRDefault="00B30F7D" w:rsidP="00B30F7D">
      <w:pPr>
        <w:rPr>
          <w:rStyle w:val="StyleUnderline"/>
        </w:rPr>
      </w:pPr>
      <w:r w:rsidRPr="00F661A3">
        <w:rPr>
          <w:rStyle w:val="StyleUnderline"/>
        </w:rPr>
        <w:t xml:space="preserve">THE FACTS: </w:t>
      </w:r>
      <w:r w:rsidRPr="005C2EC1">
        <w:rPr>
          <w:rStyle w:val="StyleUnderline"/>
          <w:highlight w:val="cyan"/>
        </w:rPr>
        <w:t xml:space="preserve">This is one of </w:t>
      </w:r>
      <w:r w:rsidRPr="005C2EC1">
        <w:rPr>
          <w:rStyle w:val="Emphasis"/>
          <w:highlight w:val="cyan"/>
        </w:rPr>
        <w:t>Trump’s most frequent falsehoods</w:t>
      </w:r>
      <w:r w:rsidRPr="005C2EC1">
        <w:rPr>
          <w:rStyle w:val="StyleUnderline"/>
          <w:highlight w:val="cyan"/>
        </w:rPr>
        <w:t>. The economy is</w:t>
      </w:r>
      <w:r w:rsidRPr="00F661A3">
        <w:rPr>
          <w:sz w:val="16"/>
        </w:rPr>
        <w:t xml:space="preserve"> solid but it’s </w:t>
      </w:r>
      <w:r w:rsidRPr="005C2EC1">
        <w:rPr>
          <w:rStyle w:val="StyleUnderline"/>
          <w:highlight w:val="cyan"/>
        </w:rPr>
        <w:t>not one of the best</w:t>
      </w:r>
      <w:r w:rsidRPr="00F661A3">
        <w:rPr>
          <w:rStyle w:val="StyleUnderline"/>
        </w:rPr>
        <w:t xml:space="preserve"> in the country’s history. Trump is also claiming full credit for an </w:t>
      </w:r>
      <w:r w:rsidRPr="005C2EC1">
        <w:rPr>
          <w:rStyle w:val="StyleUnderline"/>
          <w:highlight w:val="cyan"/>
        </w:rPr>
        <w:t>economic expansion</w:t>
      </w:r>
      <w:r w:rsidRPr="00F661A3">
        <w:rPr>
          <w:rStyle w:val="StyleUnderline"/>
        </w:rPr>
        <w:t xml:space="preserve"> that </w:t>
      </w:r>
      <w:r w:rsidRPr="005C2EC1">
        <w:rPr>
          <w:rStyle w:val="Emphasis"/>
          <w:highlight w:val="cyan"/>
        </w:rPr>
        <w:t>began under</w:t>
      </w:r>
      <w:r w:rsidRPr="00F661A3">
        <w:rPr>
          <w:rStyle w:val="Emphasis"/>
        </w:rPr>
        <w:t xml:space="preserve"> President Barack </w:t>
      </w:r>
      <w:r w:rsidRPr="005C2EC1">
        <w:rPr>
          <w:rStyle w:val="Emphasis"/>
          <w:highlight w:val="cyan"/>
        </w:rPr>
        <w:t>Obama</w:t>
      </w:r>
      <w:r w:rsidRPr="005C2EC1">
        <w:rPr>
          <w:rStyle w:val="StyleUnderline"/>
          <w:highlight w:val="cyan"/>
        </w:rPr>
        <w:t xml:space="preserve"> in</w:t>
      </w:r>
      <w:r w:rsidRPr="00F661A3">
        <w:rPr>
          <w:rStyle w:val="StyleUnderline"/>
        </w:rPr>
        <w:t xml:space="preserve"> mid-</w:t>
      </w:r>
      <w:r w:rsidRPr="005C2EC1">
        <w:rPr>
          <w:rStyle w:val="StyleUnderline"/>
          <w:highlight w:val="cyan"/>
        </w:rPr>
        <w:t>2009</w:t>
      </w:r>
      <w:r w:rsidRPr="00F661A3">
        <w:rPr>
          <w:rStyle w:val="StyleUnderline"/>
        </w:rPr>
        <w:t>.</w:t>
      </w:r>
    </w:p>
    <w:p w14:paraId="27A36D8E" w14:textId="77777777" w:rsidR="00B30F7D" w:rsidRPr="00F661A3" w:rsidRDefault="00B30F7D" w:rsidP="00B30F7D">
      <w:pPr>
        <w:rPr>
          <w:sz w:val="16"/>
        </w:rPr>
      </w:pPr>
      <w:r w:rsidRPr="005C2EC1">
        <w:rPr>
          <w:rStyle w:val="StyleUnderline"/>
          <w:highlight w:val="cyan"/>
        </w:rPr>
        <w:t>The economy expanded at</w:t>
      </w:r>
      <w:r w:rsidRPr="00F661A3">
        <w:rPr>
          <w:rStyle w:val="StyleUnderline"/>
        </w:rPr>
        <w:t xml:space="preserve"> an annual rate of </w:t>
      </w:r>
      <w:r w:rsidRPr="005C2EC1">
        <w:rPr>
          <w:rStyle w:val="StyleUnderline"/>
          <w:highlight w:val="cyan"/>
        </w:rPr>
        <w:t>3.2 percent</w:t>
      </w:r>
      <w:r w:rsidRPr="00F661A3">
        <w:rPr>
          <w:rStyle w:val="StyleUnderline"/>
        </w:rPr>
        <w:t xml:space="preserve"> in the first quarter of this year.</w:t>
      </w:r>
      <w:r w:rsidRPr="00F661A3">
        <w:rPr>
          <w:sz w:val="16"/>
        </w:rPr>
        <w:t xml:space="preserve"> That growth was the highest in just four years for the first quarter.</w:t>
      </w:r>
    </w:p>
    <w:p w14:paraId="43AEB076" w14:textId="77777777" w:rsidR="00B30F7D" w:rsidRPr="00F661A3" w:rsidRDefault="00B30F7D" w:rsidP="00B30F7D">
      <w:pPr>
        <w:rPr>
          <w:rStyle w:val="StyleUnderline"/>
        </w:rPr>
      </w:pPr>
      <w:r w:rsidRPr="005C2EC1">
        <w:rPr>
          <w:rStyle w:val="StyleUnderline"/>
          <w:highlight w:val="cyan"/>
        </w:rPr>
        <w:t>In the</w:t>
      </w:r>
      <w:r w:rsidRPr="00F661A3">
        <w:rPr>
          <w:rStyle w:val="StyleUnderline"/>
        </w:rPr>
        <w:t xml:space="preserve"> late 19</w:t>
      </w:r>
      <w:r w:rsidRPr="005C2EC1">
        <w:rPr>
          <w:rStyle w:val="StyleUnderline"/>
          <w:highlight w:val="cyan"/>
        </w:rPr>
        <w:t>90s, growth topped 4 percent for four straight years</w:t>
      </w:r>
      <w:r w:rsidRPr="00F661A3">
        <w:rPr>
          <w:rStyle w:val="StyleUnderline"/>
        </w:rPr>
        <w:t>, a level it has not yet reached on an annual basis under Trump. Growth even reached 7.2 percent in 1984.</w:t>
      </w:r>
    </w:p>
    <w:p w14:paraId="1FB46A79" w14:textId="77777777" w:rsidR="00B30F7D" w:rsidRPr="00F661A3" w:rsidRDefault="00B30F7D" w:rsidP="00B30F7D">
      <w:pPr>
        <w:rPr>
          <w:sz w:val="16"/>
        </w:rPr>
      </w:pPr>
      <w:r w:rsidRPr="00F661A3">
        <w:rPr>
          <w:sz w:val="16"/>
        </w:rPr>
        <w:t xml:space="preserve">While </w:t>
      </w:r>
      <w:r w:rsidRPr="00F661A3">
        <w:rPr>
          <w:rStyle w:val="StyleUnderline"/>
        </w:rPr>
        <w:t>the economy</w:t>
      </w:r>
      <w:r w:rsidRPr="00F661A3">
        <w:rPr>
          <w:sz w:val="16"/>
        </w:rPr>
        <w:t xml:space="preserve"> has shown strength, it </w:t>
      </w:r>
      <w:r w:rsidRPr="00F661A3">
        <w:rPr>
          <w:rStyle w:val="StyleUnderline"/>
        </w:rPr>
        <w:t>grew 2.9% in 2018 — the same pace it reached in 2015 — and simply hasn’t hit historically high growth rates.</w:t>
      </w:r>
    </w:p>
    <w:p w14:paraId="676561FF" w14:textId="77777777" w:rsidR="00B30F7D" w:rsidRPr="00F661A3" w:rsidRDefault="00B30F7D" w:rsidP="00B30F7D">
      <w:pPr>
        <w:rPr>
          <w:sz w:val="16"/>
        </w:rPr>
      </w:pPr>
      <w:r w:rsidRPr="00F661A3">
        <w:rPr>
          <w:rStyle w:val="StyleUnderline"/>
        </w:rPr>
        <w:t xml:space="preserve">TRUMP: “Wages are growing, and they are growing at the fastest rate for — this is something so wonderful — for blue-collar workers. The biggest percentage increase — blue-collar workers.” </w:t>
      </w:r>
      <w:r w:rsidRPr="00F661A3">
        <w:rPr>
          <w:sz w:val="16"/>
        </w:rPr>
        <w:t>— remarks Tuesday in Council Bluffs, Iowa.</w:t>
      </w:r>
    </w:p>
    <w:p w14:paraId="376D5CC3" w14:textId="77777777" w:rsidR="00B30F7D" w:rsidRPr="00F661A3" w:rsidRDefault="00B30F7D" w:rsidP="00B30F7D">
      <w:pPr>
        <w:rPr>
          <w:rStyle w:val="StyleUnderline"/>
        </w:rPr>
      </w:pPr>
      <w:r w:rsidRPr="00F661A3">
        <w:rPr>
          <w:rStyle w:val="StyleUnderline"/>
        </w:rPr>
        <w:t xml:space="preserve">THE FACTS: He’s claiming credit for </w:t>
      </w:r>
      <w:r w:rsidRPr="005C2EC1">
        <w:rPr>
          <w:rStyle w:val="StyleUnderline"/>
          <w:highlight w:val="cyan"/>
        </w:rPr>
        <w:t>a trend of rising wages</w:t>
      </w:r>
      <w:r w:rsidRPr="00F661A3">
        <w:rPr>
          <w:rStyle w:val="StyleUnderline"/>
        </w:rPr>
        <w:t xml:space="preserve"> for lower-income blue-collar workers that </w:t>
      </w:r>
      <w:r w:rsidRPr="005C2EC1">
        <w:rPr>
          <w:rStyle w:val="Emphasis"/>
          <w:highlight w:val="cyan"/>
        </w:rPr>
        <w:t>predates his presidency</w:t>
      </w:r>
      <w:r w:rsidRPr="00F661A3">
        <w:rPr>
          <w:rStyle w:val="StyleUnderline"/>
        </w:rPr>
        <w:t>.</w:t>
      </w:r>
    </w:p>
    <w:p w14:paraId="798C789B" w14:textId="77777777" w:rsidR="00B30F7D" w:rsidRPr="00F661A3" w:rsidRDefault="00B30F7D" w:rsidP="00B30F7D">
      <w:pPr>
        <w:rPr>
          <w:rStyle w:val="StyleUnderline"/>
        </w:rPr>
      </w:pPr>
      <w:r w:rsidRPr="00F661A3">
        <w:rPr>
          <w:sz w:val="16"/>
        </w:rPr>
        <w:t xml:space="preserve">Some of </w:t>
      </w:r>
      <w:r w:rsidRPr="00F661A3">
        <w:rPr>
          <w:rStyle w:val="StyleUnderline"/>
        </w:rPr>
        <w:t xml:space="preserve">the </w:t>
      </w:r>
      <w:r w:rsidRPr="005C2EC1">
        <w:rPr>
          <w:rStyle w:val="StyleUnderline"/>
          <w:highlight w:val="cyan"/>
        </w:rPr>
        <w:t>gains</w:t>
      </w:r>
      <w:r w:rsidRPr="00F661A3">
        <w:rPr>
          <w:sz w:val="16"/>
        </w:rPr>
        <w:t xml:space="preserve"> also </w:t>
      </w:r>
      <w:r w:rsidRPr="005C2EC1">
        <w:rPr>
          <w:rStyle w:val="StyleUnderline"/>
          <w:highlight w:val="cyan"/>
        </w:rPr>
        <w:t xml:space="preserve">reflect higher minimum wages </w:t>
      </w:r>
      <w:r w:rsidRPr="005C2EC1">
        <w:rPr>
          <w:rStyle w:val="Emphasis"/>
          <w:highlight w:val="cyan"/>
        </w:rPr>
        <w:t>passed at the state</w:t>
      </w:r>
      <w:r w:rsidRPr="00F661A3">
        <w:rPr>
          <w:rStyle w:val="Emphasis"/>
        </w:rPr>
        <w:t xml:space="preserve"> and local </w:t>
      </w:r>
      <w:r w:rsidRPr="005C2EC1">
        <w:rPr>
          <w:rStyle w:val="Emphasis"/>
          <w:highlight w:val="cyan"/>
        </w:rPr>
        <w:t>level</w:t>
      </w:r>
      <w:r w:rsidRPr="00F661A3">
        <w:rPr>
          <w:rStyle w:val="StyleUnderline"/>
        </w:rPr>
        <w:t xml:space="preserve">; the </w:t>
      </w:r>
      <w:r w:rsidRPr="005C2EC1">
        <w:rPr>
          <w:rStyle w:val="Emphasis"/>
          <w:highlight w:val="cyan"/>
        </w:rPr>
        <w:t>Trump</w:t>
      </w:r>
      <w:r w:rsidRPr="00F661A3">
        <w:rPr>
          <w:rStyle w:val="Emphasis"/>
        </w:rPr>
        <w:t xml:space="preserve"> administration </w:t>
      </w:r>
      <w:r w:rsidRPr="005C2EC1">
        <w:rPr>
          <w:rStyle w:val="Emphasis"/>
          <w:highlight w:val="cyan"/>
        </w:rPr>
        <w:t>opposes an increase to the federal minimum wage.</w:t>
      </w:r>
    </w:p>
    <w:p w14:paraId="1CFBD55C" w14:textId="77777777" w:rsidR="00B30F7D" w:rsidRPr="00F661A3" w:rsidRDefault="00B30F7D" w:rsidP="00B30F7D">
      <w:pPr>
        <w:rPr>
          <w:rStyle w:val="StyleUnderline"/>
        </w:rPr>
      </w:pPr>
      <w:r w:rsidRPr="00F661A3">
        <w:rPr>
          <w:sz w:val="16"/>
        </w:rPr>
        <w:t>With the </w:t>
      </w:r>
      <w:hyperlink r:id="rId70" w:history="1">
        <w:r w:rsidRPr="00F661A3">
          <w:rPr>
            <w:sz w:val="16"/>
          </w:rPr>
          <w:t>unemployment rate at 3.6%,</w:t>
        </w:r>
      </w:hyperlink>
      <w:r w:rsidRPr="00F661A3">
        <w:rPr>
          <w:sz w:val="16"/>
        </w:rPr>
        <w:t xml:space="preserve"> the lowest since December 1969, </w:t>
      </w:r>
      <w:r w:rsidRPr="005C2EC1">
        <w:rPr>
          <w:rStyle w:val="Emphasis"/>
          <w:highlight w:val="cyan"/>
        </w:rPr>
        <w:t>employers are struggling to fill jobs</w:t>
      </w:r>
      <w:r w:rsidRPr="00F661A3">
        <w:rPr>
          <w:sz w:val="16"/>
        </w:rPr>
        <w:t xml:space="preserve">. Despite all the talk of robots and automation, </w:t>
      </w:r>
      <w:r w:rsidRPr="00F661A3">
        <w:rPr>
          <w:rStyle w:val="StyleUnderline"/>
        </w:rPr>
        <w:t>thousands of restaurants, warehouses, and retail stores still need workers.</w:t>
      </w:r>
    </w:p>
    <w:p w14:paraId="0434F86D" w14:textId="77777777" w:rsidR="00B30F7D" w:rsidRPr="00F661A3" w:rsidRDefault="00B30F7D" w:rsidP="00B30F7D">
      <w:pPr>
        <w:rPr>
          <w:sz w:val="16"/>
        </w:rPr>
      </w:pPr>
      <w:r w:rsidRPr="00F661A3">
        <w:rPr>
          <w:sz w:val="16"/>
        </w:rPr>
        <w:t>They are offering higher wages and have pushed up pay for the lowest-paid one-quarter of workers more quickly than for everyone else since 2015. In April, the poorest 25% saw their paychecks increase 4.4% from a year earlier, compared with 3.1% for the richest one-quarter.</w:t>
      </w:r>
    </w:p>
    <w:p w14:paraId="7F2B2471" w14:textId="77777777" w:rsidR="00B30F7D" w:rsidRPr="00F661A3" w:rsidRDefault="00B30F7D" w:rsidP="00B30F7D">
      <w:pPr>
        <w:rPr>
          <w:sz w:val="16"/>
        </w:rPr>
      </w:pPr>
      <w:r w:rsidRPr="00F661A3">
        <w:rPr>
          <w:sz w:val="16"/>
        </w:rPr>
        <w:t xml:space="preserve">Those </w:t>
      </w:r>
      <w:r w:rsidRPr="005C2EC1">
        <w:rPr>
          <w:rStyle w:val="StyleUnderline"/>
          <w:highlight w:val="cyan"/>
        </w:rPr>
        <w:t>gains are not</w:t>
      </w:r>
      <w:r w:rsidRPr="00F661A3">
        <w:rPr>
          <w:rStyle w:val="StyleUnderline"/>
        </w:rPr>
        <w:t xml:space="preserve"> necessarily flowing </w:t>
      </w:r>
      <w:r w:rsidRPr="005C2EC1">
        <w:rPr>
          <w:rStyle w:val="StyleUnderline"/>
          <w:highlight w:val="cyan"/>
        </w:rPr>
        <w:t>to the “blue collar” workers</w:t>
      </w:r>
      <w:r w:rsidRPr="00F661A3">
        <w:rPr>
          <w:rStyle w:val="StyleUnderline"/>
        </w:rPr>
        <w:t xml:space="preserve"> Trump cited</w:t>
      </w:r>
      <w:r w:rsidRPr="00F661A3">
        <w:rPr>
          <w:sz w:val="16"/>
        </w:rPr>
        <w:t xml:space="preserve">. Instead, when measured by industry, wages are rising more quickly for lower-paid service workers. Hourly pay for retail workers has risen 4.1% in the past year and 3.8% for hotel and restaurant employees. </w:t>
      </w:r>
      <w:r w:rsidRPr="00F661A3">
        <w:rPr>
          <w:rStyle w:val="StyleUnderline"/>
        </w:rPr>
        <w:t xml:space="preserve">Manufacturing workers — the blue collars — have seen </w:t>
      </w:r>
      <w:r w:rsidRPr="00F661A3">
        <w:rPr>
          <w:rStyle w:val="Emphasis"/>
        </w:rPr>
        <w:t>pay rise just 2.2%</w:t>
      </w:r>
      <w:r w:rsidRPr="00F661A3">
        <w:rPr>
          <w:rStyle w:val="StyleUnderline"/>
        </w:rPr>
        <w:t xml:space="preserve"> and construction workers, 3.2%.</w:t>
      </w:r>
    </w:p>
    <w:p w14:paraId="352201C1" w14:textId="77777777" w:rsidR="00B30F7D" w:rsidRDefault="00B30F7D" w:rsidP="00B30F7D"/>
    <w:p w14:paraId="74AA28F2" w14:textId="77777777" w:rsidR="00B30F7D" w:rsidRDefault="00B30F7D" w:rsidP="00B30F7D"/>
    <w:p w14:paraId="547986BB" w14:textId="735FA9B8" w:rsidR="00A53D45" w:rsidRDefault="00A53D45" w:rsidP="00A53D45">
      <w:pPr>
        <w:pStyle w:val="Heading3"/>
      </w:pPr>
      <w:r>
        <w:t>Econ Impact D---2AC</w:t>
      </w:r>
    </w:p>
    <w:p w14:paraId="55329F01" w14:textId="77777777" w:rsidR="00A53D45" w:rsidRPr="000D5B93" w:rsidRDefault="00A53D45" w:rsidP="00A53D45">
      <w:pPr>
        <w:pStyle w:val="Heading4"/>
      </w:pPr>
      <w:r>
        <w:t xml:space="preserve">Decline </w:t>
      </w:r>
      <w:r>
        <w:rPr>
          <w:u w:val="single"/>
        </w:rPr>
        <w:t>increases</w:t>
      </w:r>
      <w:r>
        <w:t xml:space="preserve"> coop</w:t>
      </w:r>
    </w:p>
    <w:p w14:paraId="120AD8DC" w14:textId="77777777" w:rsidR="00A53D45" w:rsidRPr="00DC69EF" w:rsidRDefault="00A53D45" w:rsidP="00A53D45">
      <w:r w:rsidRPr="00DC69EF">
        <w:t xml:space="preserve">Christina L. </w:t>
      </w:r>
      <w:r w:rsidRPr="00DC69EF">
        <w:rPr>
          <w:b/>
        </w:rPr>
        <w:t>Davis &amp;</w:t>
      </w:r>
      <w:r w:rsidRPr="00DC69EF">
        <w:t xml:space="preserve"> Krzysztof J. </w:t>
      </w:r>
      <w:r w:rsidRPr="00DC69EF">
        <w:rPr>
          <w:b/>
        </w:rPr>
        <w:t>Pelc 17</w:t>
      </w:r>
      <w:r w:rsidRPr="00DC69EF">
        <w:t xml:space="preserve">, Christina L. Davis is a Professor of Politics and International Affairs at Princeton; Krzysztof J. Pelc is an Associate Professor of Political Science at McGill University, “Cooperation in Hard Times: Self-restraint of Trade Protection,” Journal of Conflict Resolution, 61(2): 398-429 </w:t>
      </w:r>
    </w:p>
    <w:p w14:paraId="452E2E30" w14:textId="77777777" w:rsidR="00A53D45" w:rsidRDefault="00A53D45" w:rsidP="00A53D45">
      <w:pPr>
        <w:rPr>
          <w:sz w:val="16"/>
        </w:rPr>
      </w:pPr>
      <w:r w:rsidRPr="001F4DB8">
        <w:rPr>
          <w:rStyle w:val="StyleUnderline"/>
        </w:rPr>
        <w:t>Conclusion</w:t>
      </w:r>
      <w:r>
        <w:rPr>
          <w:rStyle w:val="StyleUnderline"/>
        </w:rPr>
        <w:t xml:space="preserve"> </w:t>
      </w:r>
      <w:r w:rsidRPr="001F4DB8">
        <w:rPr>
          <w:rStyle w:val="StyleUnderline"/>
        </w:rPr>
        <w:t>Political economy theory would lead us to expect rising trade protection during hard times</w:t>
      </w:r>
      <w:r w:rsidRPr="001F4DB8">
        <w:rPr>
          <w:sz w:val="16"/>
        </w:rPr>
        <w:t xml:space="preserve">. </w:t>
      </w:r>
      <w:r w:rsidRPr="001F4DB8">
        <w:rPr>
          <w:rStyle w:val="StyleUnderline"/>
        </w:rPr>
        <w:t xml:space="preserve">Yet </w:t>
      </w:r>
      <w:r w:rsidRPr="001F4DB8">
        <w:rPr>
          <w:rStyle w:val="Emphasis"/>
        </w:rPr>
        <w:t>empirical evidence</w:t>
      </w:r>
      <w:r w:rsidRPr="001F4DB8">
        <w:rPr>
          <w:sz w:val="16"/>
        </w:rPr>
        <w:t xml:space="preserve"> on this count </w:t>
      </w:r>
      <w:r w:rsidRPr="001F4DB8">
        <w:rPr>
          <w:rStyle w:val="StyleUnderline"/>
        </w:rPr>
        <w:t>has been mixed</w:t>
      </w:r>
      <w:r w:rsidRPr="001F4DB8">
        <w:rPr>
          <w:sz w:val="16"/>
        </w:rPr>
        <w:t xml:space="preserve">. Some studies find a correlation between poor macroeconomic conditions and protection, but the worst recession since the Great Depression has generated surprisingly moderate levels of protection. We explain this apparent contradiction. </w:t>
      </w:r>
      <w:r w:rsidRPr="001F4DB8">
        <w:rPr>
          <w:rStyle w:val="StyleUnderline"/>
        </w:rPr>
        <w:t xml:space="preserve">Our statistical findings show that </w:t>
      </w:r>
      <w:r w:rsidRPr="005C2EC1">
        <w:rPr>
          <w:rStyle w:val="StyleUnderline"/>
          <w:highlight w:val="cyan"/>
        </w:rPr>
        <w:t>under</w:t>
      </w:r>
      <w:r w:rsidRPr="001F4DB8">
        <w:rPr>
          <w:rStyle w:val="StyleUnderline"/>
        </w:rPr>
        <w:t xml:space="preserve"> conditions of pervasive </w:t>
      </w:r>
      <w:r w:rsidRPr="005C2EC1">
        <w:rPr>
          <w:rStyle w:val="StyleUnderline"/>
          <w:highlight w:val="cyan"/>
        </w:rPr>
        <w:t>economic crisis</w:t>
      </w:r>
      <w:r w:rsidRPr="001F4DB8">
        <w:rPr>
          <w:sz w:val="16"/>
        </w:rPr>
        <w:t xml:space="preserve"> at the international level, </w:t>
      </w:r>
      <w:r w:rsidRPr="005C2EC1">
        <w:rPr>
          <w:rStyle w:val="StyleUnderline"/>
          <w:highlight w:val="cyan"/>
        </w:rPr>
        <w:t>states exercise</w:t>
      </w:r>
      <w:r w:rsidRPr="000D5B93">
        <w:rPr>
          <w:rStyle w:val="StyleUnderline"/>
        </w:rPr>
        <w:t xml:space="preserve"> more </w:t>
      </w:r>
      <w:r w:rsidRPr="005C2EC1">
        <w:rPr>
          <w:rStyle w:val="Emphasis"/>
          <w:highlight w:val="cyan"/>
        </w:rPr>
        <w:t>restraint</w:t>
      </w:r>
      <w:r w:rsidRPr="001F4DB8">
        <w:rPr>
          <w:sz w:val="16"/>
        </w:rPr>
        <w:t xml:space="preserve"> than they would when facing crisis alone. </w:t>
      </w:r>
      <w:r w:rsidRPr="001F4DB8">
        <w:rPr>
          <w:rStyle w:val="StyleUnderline"/>
        </w:rPr>
        <w:t>These results throw light on behavior not only during the crisis, but throughout the WTO period</w:t>
      </w:r>
      <w:r w:rsidRPr="001F4DB8">
        <w:rPr>
          <w:sz w:val="16"/>
        </w:rPr>
        <w:t>, from 1995 to the present. One concern may be that the restraint we observe during widespread crises is actually the result of a decrease in aggregate demand and that domestic pressure for import relief is lessened by the decline of world trade</w:t>
      </w:r>
      <w:r w:rsidRPr="00B64E15">
        <w:rPr>
          <w:sz w:val="16"/>
        </w:rPr>
        <w:t xml:space="preserve">. </w:t>
      </w:r>
      <w:r w:rsidRPr="00B64E15">
        <w:rPr>
          <w:rStyle w:val="StyleUnderline"/>
        </w:rPr>
        <w:t xml:space="preserve">By </w:t>
      </w:r>
      <w:r w:rsidRPr="00B64E15">
        <w:rPr>
          <w:rStyle w:val="Emphasis"/>
        </w:rPr>
        <w:t>controlling</w:t>
      </w:r>
      <w:r w:rsidRPr="00B64E15">
        <w:rPr>
          <w:rStyle w:val="StyleUnderline"/>
        </w:rPr>
        <w:t xml:space="preserve"> for </w:t>
      </w:r>
      <w:r w:rsidRPr="00B64E15">
        <w:rPr>
          <w:rStyle w:val="Emphasis"/>
        </w:rPr>
        <w:t>product-level imports</w:t>
      </w:r>
      <w:r w:rsidRPr="00B64E15">
        <w:rPr>
          <w:rStyle w:val="StyleUnderline"/>
        </w:rPr>
        <w:t>, we show that the restraint on remedy use is not a byproduct of declining imports</w:t>
      </w:r>
      <w:r w:rsidRPr="00B64E15">
        <w:rPr>
          <w:sz w:val="16"/>
        </w:rPr>
        <w:t xml:space="preserve">. </w:t>
      </w:r>
      <w:r w:rsidRPr="00B64E15">
        <w:rPr>
          <w:rStyle w:val="StyleUnderline"/>
        </w:rPr>
        <w:t>We</w:t>
      </w:r>
      <w:r w:rsidRPr="00B64E15">
        <w:rPr>
          <w:sz w:val="16"/>
        </w:rPr>
        <w:t xml:space="preserve"> </w:t>
      </w:r>
      <w:r w:rsidRPr="00B64E15">
        <w:rPr>
          <w:rStyle w:val="Emphasis"/>
        </w:rPr>
        <w:t>also</w:t>
      </w:r>
      <w:r w:rsidRPr="00B64E15">
        <w:rPr>
          <w:sz w:val="16"/>
        </w:rPr>
        <w:t xml:space="preserve"> </w:t>
      </w:r>
      <w:r w:rsidRPr="00B64E15">
        <w:rPr>
          <w:rStyle w:val="StyleUnderline"/>
        </w:rPr>
        <w:t>take into account the ability of</w:t>
      </w:r>
      <w:r w:rsidRPr="00B64E15">
        <w:rPr>
          <w:sz w:val="16"/>
        </w:rPr>
        <w:t xml:space="preserve"> some </w:t>
      </w:r>
      <w:r w:rsidRPr="00B64E15">
        <w:rPr>
          <w:rStyle w:val="StyleUnderline"/>
        </w:rPr>
        <w:t xml:space="preserve">countries to </w:t>
      </w:r>
      <w:r w:rsidRPr="00B64E15">
        <w:rPr>
          <w:rStyle w:val="Emphasis"/>
        </w:rPr>
        <w:t xml:space="preserve">manipulate their </w:t>
      </w:r>
      <w:r w:rsidRPr="000D5B93">
        <w:rPr>
          <w:rStyle w:val="Emphasis"/>
        </w:rPr>
        <w:t>currency</w:t>
      </w:r>
      <w:r w:rsidRPr="000D5B93">
        <w:rPr>
          <w:rStyle w:val="StyleUnderline"/>
        </w:rPr>
        <w:t xml:space="preserve"> and demonstrate that the relationship between crisis and trade protection </w:t>
      </w:r>
      <w:r w:rsidRPr="000D5B93">
        <w:rPr>
          <w:rStyle w:val="Emphasis"/>
        </w:rPr>
        <w:t>holds</w:t>
      </w:r>
      <w:r w:rsidRPr="000D5B93">
        <w:rPr>
          <w:rStyle w:val="StyleUnderline"/>
        </w:rPr>
        <w:t xml:space="preserve"> independent of exchange rate policies</w:t>
      </w:r>
      <w:r w:rsidRPr="000D5B93">
        <w:rPr>
          <w:sz w:val="16"/>
        </w:rPr>
        <w:t xml:space="preserve">. Government </w:t>
      </w:r>
      <w:r w:rsidRPr="000D5B93">
        <w:rPr>
          <w:rStyle w:val="StyleUnderline"/>
        </w:rPr>
        <w:t>decisions to impose costs on their trade partners by taking advantage of their legal right to use flexibility measures</w:t>
      </w:r>
      <w:r w:rsidRPr="000D5B93">
        <w:rPr>
          <w:sz w:val="16"/>
        </w:rPr>
        <w:t xml:space="preserve"> are driven not only by the domestic situation but also by circumstances abroad. This </w:t>
      </w:r>
      <w:r w:rsidRPr="000D5B93">
        <w:rPr>
          <w:rStyle w:val="StyleUnderline"/>
        </w:rPr>
        <w:t xml:space="preserve">can give rise to an individual </w:t>
      </w:r>
      <w:r w:rsidRPr="000D5B93">
        <w:rPr>
          <w:rStyle w:val="Emphasis"/>
        </w:rPr>
        <w:t>incentive for strategic self-restraint</w:t>
      </w:r>
      <w:r w:rsidRPr="000D5B93">
        <w:rPr>
          <w:rStyle w:val="StyleUnderline"/>
        </w:rPr>
        <w:t xml:space="preserve"> toward trade partners in similar economic trouble</w:t>
      </w:r>
      <w:r w:rsidRPr="000D5B93">
        <w:rPr>
          <w:sz w:val="16"/>
        </w:rPr>
        <w:t>. Under</w:t>
      </w:r>
      <w:r w:rsidRPr="001F4DB8">
        <w:rPr>
          <w:sz w:val="16"/>
        </w:rPr>
        <w:t xml:space="preserve"> conditions of widespread crisis, </w:t>
      </w:r>
      <w:r w:rsidRPr="001F4DB8">
        <w:rPr>
          <w:rStyle w:val="StyleUnderline"/>
        </w:rPr>
        <w:t xml:space="preserve">government </w:t>
      </w:r>
      <w:r w:rsidRPr="005C2EC1">
        <w:rPr>
          <w:rStyle w:val="StyleUnderline"/>
          <w:highlight w:val="cyan"/>
        </w:rPr>
        <w:t xml:space="preserve">leaders </w:t>
      </w:r>
      <w:r w:rsidRPr="005C2EC1">
        <w:rPr>
          <w:rStyle w:val="Emphasis"/>
          <w:highlight w:val="cyan"/>
        </w:rPr>
        <w:t>fear</w:t>
      </w:r>
      <w:r w:rsidRPr="001F4DB8">
        <w:rPr>
          <w:rStyle w:val="StyleUnderline"/>
        </w:rPr>
        <w:t xml:space="preserve"> the </w:t>
      </w:r>
      <w:r w:rsidRPr="005C2EC1">
        <w:rPr>
          <w:rStyle w:val="Emphasis"/>
          <w:highlight w:val="cyan"/>
        </w:rPr>
        <w:t>repercussions</w:t>
      </w:r>
      <w:r w:rsidRPr="001F4DB8">
        <w:rPr>
          <w:rStyle w:val="StyleUnderline"/>
        </w:rPr>
        <w:t xml:space="preserve"> that their own use of trade protection may have on the behavior of trade partners at a time when they cannot afford the economic cost of a trade war</w:t>
      </w:r>
      <w:r w:rsidRPr="001F4DB8">
        <w:rPr>
          <w:sz w:val="16"/>
        </w:rPr>
        <w:t xml:space="preserve">. </w:t>
      </w:r>
      <w:r w:rsidRPr="005C2EC1">
        <w:rPr>
          <w:rStyle w:val="StyleUnderline"/>
          <w:highlight w:val="cyan"/>
        </w:rPr>
        <w:t>Institutions</w:t>
      </w:r>
      <w:r w:rsidRPr="000D5B93">
        <w:rPr>
          <w:rStyle w:val="StyleUnderline"/>
        </w:rPr>
        <w:t xml:space="preserve"> provide </w:t>
      </w:r>
      <w:r w:rsidRPr="000D5B93">
        <w:rPr>
          <w:rStyle w:val="Emphasis"/>
        </w:rPr>
        <w:t>monitoring</w:t>
      </w:r>
      <w:r w:rsidRPr="000D5B93">
        <w:rPr>
          <w:rStyle w:val="StyleUnderline"/>
        </w:rPr>
        <w:t xml:space="preserve"> and a venue for </w:t>
      </w:r>
      <w:r w:rsidRPr="000D5B93">
        <w:rPr>
          <w:rStyle w:val="Emphasis"/>
        </w:rPr>
        <w:t>leader interaction</w:t>
      </w:r>
      <w:r w:rsidRPr="000D5B93">
        <w:rPr>
          <w:rStyle w:val="StyleUnderline"/>
        </w:rPr>
        <w:t xml:space="preserve"> that </w:t>
      </w:r>
      <w:r w:rsidRPr="005C2EC1">
        <w:rPr>
          <w:rStyle w:val="Emphasis"/>
          <w:highlight w:val="cyan"/>
        </w:rPr>
        <w:t>facilitate</w:t>
      </w:r>
      <w:r w:rsidRPr="000D5B93">
        <w:rPr>
          <w:rStyle w:val="Emphasis"/>
        </w:rPr>
        <w:t xml:space="preserve">s </w:t>
      </w:r>
      <w:r w:rsidRPr="005C2EC1">
        <w:rPr>
          <w:rStyle w:val="Emphasis"/>
          <w:highlight w:val="cyan"/>
        </w:rPr>
        <w:t>coordination</w:t>
      </w:r>
      <w:r w:rsidRPr="001F4DB8">
        <w:rPr>
          <w:rStyle w:val="StyleUnderline"/>
        </w:rPr>
        <w:t xml:space="preserve"> among states</w:t>
      </w:r>
      <w:r w:rsidRPr="001F4DB8">
        <w:rPr>
          <w:sz w:val="16"/>
        </w:rPr>
        <w:t xml:space="preserve">. Here the key function is </w:t>
      </w:r>
      <w:r w:rsidRPr="001F4DB8">
        <w:rPr>
          <w:rStyle w:val="StyleUnderline"/>
        </w:rPr>
        <w:t>to reinforce expectations that any move to protect industries will trigger similar moves in other countries</w:t>
      </w:r>
      <w:r w:rsidRPr="001F4DB8">
        <w:rPr>
          <w:sz w:val="16"/>
        </w:rPr>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1F4DB8">
        <w:rPr>
          <w:rStyle w:val="StyleUnderline"/>
        </w:rPr>
        <w:t xml:space="preserve">tools of informal governance such as leader pledges, guidance from the Director General, </w:t>
      </w:r>
      <w:r w:rsidRPr="000D5B93">
        <w:rPr>
          <w:rStyle w:val="StyleUnderline"/>
        </w:rPr>
        <w:t xml:space="preserve">trade policy reviews, and plenary meetings </w:t>
      </w:r>
      <w:r w:rsidRPr="000D5B93">
        <w:rPr>
          <w:rStyle w:val="Emphasis"/>
        </w:rPr>
        <w:t>play a real role</w:t>
      </w:r>
      <w:r w:rsidRPr="000D5B93">
        <w:rPr>
          <w:rStyle w:val="StyleUnderline"/>
        </w:rPr>
        <w:t xml:space="preserve"> within the trade regime</w:t>
      </w:r>
      <w:r w:rsidRPr="000D5B93">
        <w:rPr>
          <w:sz w:val="16"/>
        </w:rPr>
        <w:t xml:space="preserve">. In the absence of sufficiently stringent rules over flexibility measures, compliance alone is insufficient during a global economic crisis. </w:t>
      </w:r>
      <w:r w:rsidRPr="000D5B93">
        <w:rPr>
          <w:rStyle w:val="StyleUnderline"/>
        </w:rPr>
        <w:t xml:space="preserve">These </w:t>
      </w:r>
      <w:r w:rsidRPr="000D5B93">
        <w:rPr>
          <w:rStyle w:val="Emphasis"/>
        </w:rPr>
        <w:t>circumstances</w:t>
      </w:r>
      <w:r w:rsidRPr="000D5B93">
        <w:rPr>
          <w:rStyle w:val="StyleUnderline"/>
        </w:rPr>
        <w:t xml:space="preserve"> trigger </w:t>
      </w:r>
      <w:r w:rsidRPr="000D5B93">
        <w:rPr>
          <w:rStyle w:val="Emphasis"/>
        </w:rPr>
        <w:t>informal mechanisms</w:t>
      </w:r>
      <w:r w:rsidRPr="000D5B93">
        <w:rPr>
          <w:rStyle w:val="StyleUnderline"/>
        </w:rPr>
        <w:t xml:space="preserve"> that complement legal rules to </w:t>
      </w:r>
      <w:r w:rsidRPr="000D5B93">
        <w:rPr>
          <w:rStyle w:val="Emphasis"/>
        </w:rPr>
        <w:t>support cooperation</w:t>
      </w:r>
      <w:r w:rsidRPr="000D5B93">
        <w:rPr>
          <w:sz w:val="16"/>
        </w:rPr>
        <w:t xml:space="preserve">. </w:t>
      </w:r>
      <w:r w:rsidRPr="005C2EC1">
        <w:rPr>
          <w:rStyle w:val="StyleUnderline"/>
          <w:highlight w:val="cyan"/>
        </w:rPr>
        <w:t>During</w:t>
      </w:r>
      <w:r w:rsidRPr="000D5B93">
        <w:rPr>
          <w:rStyle w:val="StyleUnderline"/>
        </w:rPr>
        <w:t xml:space="preserve"> widespread </w:t>
      </w:r>
      <w:r w:rsidRPr="005C2EC1">
        <w:rPr>
          <w:rStyle w:val="StyleUnderline"/>
          <w:highlight w:val="cyan"/>
        </w:rPr>
        <w:t>crisis</w:t>
      </w:r>
      <w:r w:rsidRPr="000D5B93">
        <w:rPr>
          <w:rStyle w:val="StyleUnderline"/>
        </w:rPr>
        <w:t xml:space="preserve">, legal enforcement would be inadequate, and </w:t>
      </w:r>
      <w:r w:rsidRPr="005C2EC1">
        <w:rPr>
          <w:rStyle w:val="StyleUnderline"/>
          <w:highlight w:val="cyan"/>
        </w:rPr>
        <w:t>informal governance</w:t>
      </w:r>
      <w:r w:rsidRPr="000D5B93">
        <w:rPr>
          <w:rStyle w:val="StyleUnderline"/>
        </w:rPr>
        <w:t xml:space="preserve"> helps to </w:t>
      </w:r>
      <w:r w:rsidRPr="005C2EC1">
        <w:rPr>
          <w:rStyle w:val="StyleUnderline"/>
          <w:highlight w:val="cyan"/>
        </w:rPr>
        <w:t>bolster the system</w:t>
      </w:r>
      <w:r w:rsidRPr="000D5B93">
        <w:rPr>
          <w:sz w:val="16"/>
        </w:rPr>
        <w:t>. Informal coordination is by nature difficult to observe, and we are unable to directly measure this process. Instead, we examine the variation in responses across</w:t>
      </w:r>
      <w:r w:rsidRPr="001F4DB8">
        <w:rPr>
          <w:sz w:val="16"/>
        </w:rPr>
        <w:t xml:space="preserve">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 </w:t>
      </w:r>
      <w:r w:rsidRPr="001F4DB8">
        <w:rPr>
          <w:rStyle w:val="StyleUnderline"/>
        </w:rPr>
        <w:t xml:space="preserve">institutions are generating </w:t>
      </w:r>
      <w:r w:rsidRPr="001F4DB8">
        <w:rPr>
          <w:sz w:val="16"/>
        </w:rPr>
        <w:t xml:space="preserve">such </w:t>
      </w:r>
      <w:r w:rsidRPr="001F4DB8">
        <w:rPr>
          <w:rStyle w:val="StyleUnderline"/>
        </w:rPr>
        <w:t>restraint</w:t>
      </w:r>
      <w:r w:rsidRPr="001F4DB8">
        <w:rPr>
          <w:sz w:val="16"/>
        </w:rPr>
        <w:t xml:space="preserve">, we offer that it is </w:t>
      </w:r>
      <w:r w:rsidRPr="001F4DB8">
        <w:rPr>
          <w:rStyle w:val="StyleUnderline"/>
        </w:rPr>
        <w:t>by facilitating informal coordination</w:t>
      </w:r>
      <w:r w:rsidRPr="001F4DB8">
        <w:rPr>
          <w:sz w:val="16"/>
        </w:rPr>
        <w:t>,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w:t>
      </w:r>
      <w:r>
        <w:rPr>
          <w:sz w:val="16"/>
        </w:rPr>
        <w:t xml:space="preserve"> </w:t>
      </w:r>
      <w:r w:rsidRPr="001F4DB8">
        <w:rPr>
          <w:sz w:val="16"/>
        </w:rPr>
        <w:t xml:space="preserve">In sum, the determinants of protection include economic downturns not only at home but also abroad. </w:t>
      </w:r>
      <w:r w:rsidRPr="001F4DB8">
        <w:rPr>
          <w:rStyle w:val="StyleUnderline"/>
        </w:rPr>
        <w:t>Rather than reinforcing pressure for protection, pervasive crisis in the global economy is shown to generate countervailing pressure for restraint in response to domestic crisis</w:t>
      </w:r>
      <w:r w:rsidRPr="001F4DB8">
        <w:rPr>
          <w:sz w:val="16"/>
        </w:rPr>
        <w:t xml:space="preserve">. In some cases, </w:t>
      </w:r>
      <w:r w:rsidRPr="005C2EC1">
        <w:rPr>
          <w:rStyle w:val="Emphasis"/>
          <w:highlight w:val="cyan"/>
        </w:rPr>
        <w:t>hard times bring more</w:t>
      </w:r>
      <w:r w:rsidRPr="000D5B93">
        <w:rPr>
          <w:rStyle w:val="Emphasis"/>
        </w:rPr>
        <w:t>, not less,</w:t>
      </w:r>
      <w:r w:rsidRPr="001F4DB8">
        <w:rPr>
          <w:rStyle w:val="Emphasis"/>
        </w:rPr>
        <w:t xml:space="preserve"> international </w:t>
      </w:r>
      <w:r w:rsidRPr="005C2EC1">
        <w:rPr>
          <w:rStyle w:val="Emphasis"/>
          <w:highlight w:val="cyan"/>
        </w:rPr>
        <w:t>cooperation</w:t>
      </w:r>
      <w:r w:rsidRPr="001F4DB8">
        <w:rPr>
          <w:sz w:val="16"/>
        </w:rPr>
        <w:t>.</w:t>
      </w:r>
      <w:r>
        <w:rPr>
          <w:sz w:val="16"/>
        </w:rPr>
        <w:t xml:space="preserve"> </w:t>
      </w:r>
    </w:p>
    <w:p w14:paraId="3BA1CB60" w14:textId="77777777" w:rsidR="00A53D45" w:rsidRDefault="00A53D45" w:rsidP="00A53D45">
      <w:pPr>
        <w:rPr>
          <w:sz w:val="16"/>
        </w:rPr>
      </w:pPr>
    </w:p>
    <w:p w14:paraId="4904047C" w14:textId="77777777" w:rsidR="00A53D45" w:rsidRPr="005A04EA" w:rsidRDefault="00A53D45" w:rsidP="00A53D45">
      <w:pPr>
        <w:rPr>
          <w:sz w:val="16"/>
        </w:rPr>
      </w:pPr>
    </w:p>
    <w:p w14:paraId="17AEBF1B" w14:textId="027E2017" w:rsidR="00A53D45" w:rsidRDefault="00A53D45" w:rsidP="00A53D45">
      <w:pPr>
        <w:pStyle w:val="Heading3"/>
      </w:pPr>
      <w:r>
        <w:t>Econ Impact D---1AR</w:t>
      </w:r>
    </w:p>
    <w:p w14:paraId="25E63638" w14:textId="77777777" w:rsidR="00A53D45" w:rsidRPr="00B71834" w:rsidRDefault="00A53D45" w:rsidP="00A53D45">
      <w:pPr>
        <w:pStyle w:val="Heading4"/>
      </w:pPr>
      <w:r>
        <w:t xml:space="preserve">Collapse doesn’t escalate---makes leaders risk averse and cautious, less resources to fight, and informal institutions solve miscalc---that’s Davis &amp; Pelc. Prefer – quals – professors of international affairs and political science. And, they use </w:t>
      </w:r>
      <w:r w:rsidRPr="00B71834">
        <w:rPr>
          <w:u w:val="single"/>
        </w:rPr>
        <w:t>statistical findings</w:t>
      </w:r>
      <w:r>
        <w:t xml:space="preserve"> which are much more reliable than </w:t>
      </w:r>
      <w:r w:rsidRPr="00B71834">
        <w:rPr>
          <w:u w:val="single"/>
        </w:rPr>
        <w:t>blanket predictions</w:t>
      </w:r>
      <w:r>
        <w:t>.</w:t>
      </w:r>
    </w:p>
    <w:p w14:paraId="0BBAB9CB" w14:textId="77777777" w:rsidR="00A53D45" w:rsidRPr="00E73357" w:rsidRDefault="00A53D45" w:rsidP="00A53D45"/>
    <w:p w14:paraId="1576641C" w14:textId="77777777" w:rsidR="00A53D45" w:rsidRDefault="00A53D45" w:rsidP="00A53D45">
      <w:pPr>
        <w:pStyle w:val="Heading4"/>
      </w:pPr>
      <w:r>
        <w:t xml:space="preserve">US not key to global. </w:t>
      </w:r>
    </w:p>
    <w:p w14:paraId="79EB44F5" w14:textId="77777777" w:rsidR="00A53D45" w:rsidRDefault="00A53D45" w:rsidP="00A53D45">
      <w:r>
        <w:t xml:space="preserve">Peter </w:t>
      </w:r>
      <w:r w:rsidRPr="00180BD4">
        <w:rPr>
          <w:rStyle w:val="Style13ptBold"/>
        </w:rPr>
        <w:t>Passell 12</w:t>
      </w:r>
      <w:r>
        <w:t>, Economics Editor of Foreign Policy’s Democracy Lab, Senior Fellow at the Milken Institute, 4/4/12, “Decoupling: Ties that No Longer Bind,” http://www.foreignpolicy.com/articles/2012/04/03/ties_that_no_longer_bind?print=yes&amp;hidecomments=yes&amp;page=full</w:t>
      </w:r>
    </w:p>
    <w:p w14:paraId="51C17373" w14:textId="77777777" w:rsidR="00A53D45" w:rsidRPr="003F6A6B" w:rsidRDefault="00A53D45" w:rsidP="00A53D45">
      <w:pPr>
        <w:rPr>
          <w:sz w:val="16"/>
        </w:rPr>
      </w:pPr>
      <w:r w:rsidRPr="005F2370">
        <w:rPr>
          <w:sz w:val="16"/>
        </w:rPr>
        <w:t xml:space="preserve">Everybody knows that </w:t>
      </w:r>
      <w:r w:rsidRPr="005C2EC1">
        <w:rPr>
          <w:rStyle w:val="StyleUnderline"/>
          <w:highlight w:val="cyan"/>
        </w:rPr>
        <w:t>the global</w:t>
      </w:r>
      <w:r w:rsidRPr="00180BD4">
        <w:rPr>
          <w:rStyle w:val="StyleUnderline"/>
        </w:rPr>
        <w:t xml:space="preserve"> </w:t>
      </w:r>
      <w:r w:rsidRPr="005C2EC1">
        <w:rPr>
          <w:rStyle w:val="StyleUnderline"/>
          <w:highlight w:val="cyan"/>
        </w:rPr>
        <w:t>econ</w:t>
      </w:r>
      <w:r w:rsidRPr="00180BD4">
        <w:rPr>
          <w:rStyle w:val="StyleUnderline"/>
        </w:rPr>
        <w:t xml:space="preserve">omy </w:t>
      </w:r>
      <w:r w:rsidRPr="005C2EC1">
        <w:rPr>
          <w:rStyle w:val="StyleUnderline"/>
          <w:highlight w:val="cyan"/>
        </w:rPr>
        <w:t>is</w:t>
      </w:r>
      <w:r w:rsidRPr="00180BD4">
        <w:rPr>
          <w:rStyle w:val="StyleUnderline"/>
        </w:rPr>
        <w:t xml:space="preserve"> becoming more </w:t>
      </w:r>
      <w:r w:rsidRPr="005C2EC1">
        <w:rPr>
          <w:rStyle w:val="StyleUnderline"/>
          <w:highlight w:val="cyan"/>
        </w:rPr>
        <w:t>tightly integrated</w:t>
      </w:r>
      <w:r w:rsidRPr="005F2370">
        <w:rPr>
          <w:sz w:val="16"/>
        </w:rPr>
        <w:t xml:space="preserve"> -- that factors ranging from the collapse of ocean shipping costs, to the rise of multinational manufacturing, to the growth of truly international securities markets, have bound national economies to each other as never before. </w:t>
      </w:r>
      <w:r w:rsidRPr="005C2EC1">
        <w:rPr>
          <w:rStyle w:val="StyleUnderline"/>
          <w:highlight w:val="cyan"/>
        </w:rPr>
        <w:t>This</w:t>
      </w:r>
      <w:r w:rsidRPr="005F2370">
        <w:rPr>
          <w:sz w:val="16"/>
        </w:rPr>
        <w:t xml:space="preserve">, of course, </w:t>
      </w:r>
      <w:r w:rsidRPr="005C2EC1">
        <w:rPr>
          <w:rStyle w:val="StyleUnderline"/>
          <w:highlight w:val="cyan"/>
        </w:rPr>
        <w:t>must mean</w:t>
      </w:r>
      <w:r w:rsidRPr="00180BD4">
        <w:rPr>
          <w:rStyle w:val="StyleUnderline"/>
        </w:rPr>
        <w:t xml:space="preserve"> we're now all in it together</w:t>
      </w:r>
      <w:r w:rsidRPr="005F2370">
        <w:rPr>
          <w:sz w:val="16"/>
        </w:rPr>
        <w:t xml:space="preserve">. </w:t>
      </w:r>
      <w:r w:rsidRPr="00180BD4">
        <w:rPr>
          <w:rStyle w:val="StyleUnderline"/>
        </w:rPr>
        <w:t xml:space="preserve">Booms and </w:t>
      </w:r>
      <w:r w:rsidRPr="005C2EC1">
        <w:rPr>
          <w:rStyle w:val="StyleUnderline"/>
          <w:highlight w:val="cyan"/>
        </w:rPr>
        <w:t>busts in rich countries will reverberate</w:t>
      </w:r>
      <w:r w:rsidRPr="005F2370">
        <w:rPr>
          <w:sz w:val="16"/>
        </w:rPr>
        <w:t xml:space="preserve"> ever more strongly </w:t>
      </w:r>
      <w:r w:rsidRPr="00180BD4">
        <w:rPr>
          <w:rStyle w:val="StyleUnderline"/>
        </w:rPr>
        <w:t>through developing and emerging market economies</w:t>
      </w:r>
      <w:r w:rsidRPr="005F2370">
        <w:rPr>
          <w:sz w:val="16"/>
        </w:rPr>
        <w:t xml:space="preserve">. </w:t>
      </w:r>
      <w:r w:rsidRPr="00180BD4">
        <w:rPr>
          <w:rStyle w:val="StyleUnderline"/>
        </w:rPr>
        <w:t>Right?</w:t>
      </w:r>
      <w:r w:rsidRPr="005F2370">
        <w:rPr>
          <w:sz w:val="16"/>
        </w:rPr>
        <w:t xml:space="preserve"> </w:t>
      </w:r>
      <w:r w:rsidRPr="005F2370">
        <w:rPr>
          <w:sz w:val="12"/>
        </w:rPr>
        <w:t>¶</w:t>
      </w:r>
      <w:r w:rsidRPr="005F2370">
        <w:rPr>
          <w:sz w:val="16"/>
        </w:rPr>
        <w:t xml:space="preserve"> Sounds reasonable, but </w:t>
      </w:r>
      <w:r w:rsidRPr="005C2EC1">
        <w:rPr>
          <w:rStyle w:val="Emphasis"/>
          <w:highlight w:val="cyan"/>
        </w:rPr>
        <w:t>that's not what's happened</w:t>
      </w:r>
      <w:r w:rsidRPr="005F2370">
        <w:rPr>
          <w:sz w:val="16"/>
        </w:rPr>
        <w:t xml:space="preserve">. The </w:t>
      </w:r>
      <w:r w:rsidRPr="005C2EC1">
        <w:rPr>
          <w:rStyle w:val="StyleUnderline"/>
          <w:highlight w:val="cyan"/>
        </w:rPr>
        <w:t>big emerging</w:t>
      </w:r>
      <w:r w:rsidRPr="00180BD4">
        <w:rPr>
          <w:rStyle w:val="StyleUnderline"/>
        </w:rPr>
        <w:t xml:space="preserve"> market </w:t>
      </w:r>
      <w:r w:rsidRPr="005C2EC1">
        <w:rPr>
          <w:rStyle w:val="StyleUnderline"/>
          <w:highlight w:val="cyan"/>
        </w:rPr>
        <w:t>economies</w:t>
      </w:r>
      <w:r w:rsidRPr="005F2370">
        <w:rPr>
          <w:sz w:val="16"/>
        </w:rPr>
        <w:t xml:space="preserve"> (notably, </w:t>
      </w:r>
      <w:r w:rsidRPr="005C2EC1">
        <w:rPr>
          <w:rStyle w:val="Emphasis"/>
          <w:highlight w:val="cyan"/>
        </w:rPr>
        <w:t>China, India and Brazil</w:t>
      </w:r>
      <w:r w:rsidRPr="005F2370">
        <w:rPr>
          <w:sz w:val="16"/>
        </w:rPr>
        <w:t xml:space="preserve">) </w:t>
      </w:r>
      <w:r w:rsidRPr="005C2EC1">
        <w:rPr>
          <w:rStyle w:val="StyleUnderline"/>
          <w:highlight w:val="cyan"/>
        </w:rPr>
        <w:t xml:space="preserve">took </w:t>
      </w:r>
      <w:r w:rsidRPr="005C2EC1">
        <w:rPr>
          <w:rStyle w:val="Emphasis"/>
          <w:highlight w:val="cyan"/>
        </w:rPr>
        <w:t>only modest hits</w:t>
      </w:r>
      <w:r w:rsidRPr="005C2EC1">
        <w:rPr>
          <w:rStyle w:val="StyleUnderline"/>
          <w:highlight w:val="cyan"/>
        </w:rPr>
        <w:t xml:space="preserve"> from the</w:t>
      </w:r>
      <w:r w:rsidRPr="005F2370">
        <w:rPr>
          <w:sz w:val="16"/>
        </w:rPr>
        <w:t xml:space="preserve"> housing finance bubble and subsequent </w:t>
      </w:r>
      <w:r w:rsidRPr="005C2EC1">
        <w:rPr>
          <w:rStyle w:val="StyleUnderline"/>
          <w:highlight w:val="cyan"/>
        </w:rPr>
        <w:t>recession</w:t>
      </w:r>
      <w:r w:rsidRPr="00180BD4">
        <w:rPr>
          <w:rStyle w:val="StyleUnderline"/>
        </w:rPr>
        <w:t xml:space="preserve"> in the U.S.,</w:t>
      </w:r>
      <w:r w:rsidRPr="005F2370">
        <w:rPr>
          <w:sz w:val="16"/>
        </w:rPr>
        <w:t xml:space="preserve"> Japan and Europe, </w:t>
      </w:r>
      <w:r w:rsidRPr="005C2EC1">
        <w:rPr>
          <w:rStyle w:val="Emphasis"/>
          <w:highlight w:val="cyan"/>
        </w:rPr>
        <w:t xml:space="preserve">then went </w:t>
      </w:r>
      <w:r w:rsidRPr="005F2370">
        <w:rPr>
          <w:rStyle w:val="Emphasis"/>
        </w:rPr>
        <w:t xml:space="preserve">back </w:t>
      </w:r>
      <w:r w:rsidRPr="005C2EC1">
        <w:rPr>
          <w:rStyle w:val="Emphasis"/>
          <w:highlight w:val="cyan"/>
        </w:rPr>
        <w:t>to growth-as-usual</w:t>
      </w:r>
      <w:r w:rsidRPr="005F2370">
        <w:rPr>
          <w:sz w:val="16"/>
        </w:rPr>
        <w:t xml:space="preserve">. </w:t>
      </w:r>
      <w:r w:rsidRPr="005F2370">
        <w:rPr>
          <w:sz w:val="12"/>
        </w:rPr>
        <w:t>¶</w:t>
      </w:r>
      <w:r w:rsidRPr="005F2370">
        <w:rPr>
          <w:sz w:val="16"/>
        </w:rPr>
        <w:t xml:space="preserve"> Hence the paradox: </w:t>
      </w:r>
      <w:r w:rsidRPr="005F2370">
        <w:rPr>
          <w:rStyle w:val="StyleUnderline"/>
        </w:rPr>
        <w:t xml:space="preserve">Emerging-market and </w:t>
      </w:r>
      <w:r w:rsidRPr="005C2EC1">
        <w:rPr>
          <w:rStyle w:val="StyleUnderline"/>
          <w:highlight w:val="cyan"/>
        </w:rPr>
        <w:t>developing countries have</w:t>
      </w:r>
      <w:r w:rsidRPr="005F2370">
        <w:rPr>
          <w:sz w:val="16"/>
        </w:rPr>
        <w:t xml:space="preserve"> somehow "</w:t>
      </w:r>
      <w:r w:rsidRPr="005C2EC1">
        <w:rPr>
          <w:rStyle w:val="Emphasis"/>
          <w:highlight w:val="cyan"/>
        </w:rPr>
        <w:t>decoupled</w:t>
      </w:r>
      <w:r w:rsidRPr="005F2370">
        <w:rPr>
          <w:rStyle w:val="Emphasis"/>
        </w:rPr>
        <w:t xml:space="preserve">" </w:t>
      </w:r>
      <w:r w:rsidRPr="005C2EC1">
        <w:rPr>
          <w:rStyle w:val="Emphasis"/>
          <w:highlight w:val="cyan"/>
        </w:rPr>
        <w:t xml:space="preserve">from the Western </w:t>
      </w:r>
      <w:r w:rsidRPr="005F2370">
        <w:rPr>
          <w:rStyle w:val="Emphasis"/>
        </w:rPr>
        <w:t xml:space="preserve">business </w:t>
      </w:r>
      <w:r w:rsidRPr="005C2EC1">
        <w:rPr>
          <w:rStyle w:val="Emphasis"/>
          <w:highlight w:val="cyan"/>
        </w:rPr>
        <w:t>cycle</w:t>
      </w:r>
      <w:r w:rsidRPr="005C2EC1">
        <w:rPr>
          <w:sz w:val="16"/>
          <w:highlight w:val="cyan"/>
        </w:rPr>
        <w:t xml:space="preserve"> </w:t>
      </w:r>
      <w:r w:rsidRPr="005C2EC1">
        <w:rPr>
          <w:rStyle w:val="StyleUnderline"/>
          <w:highlight w:val="cyan"/>
        </w:rPr>
        <w:t xml:space="preserve">in an era of </w:t>
      </w:r>
      <w:r w:rsidRPr="005F2370">
        <w:rPr>
          <w:rStyle w:val="StyleUnderline"/>
        </w:rPr>
        <w:t xml:space="preserve">ever-increasing economic </w:t>
      </w:r>
      <w:r w:rsidRPr="005C2EC1">
        <w:rPr>
          <w:rStyle w:val="StyleUnderline"/>
          <w:highlight w:val="cyan"/>
        </w:rPr>
        <w:t>integration</w:t>
      </w:r>
      <w:r w:rsidRPr="005F2370">
        <w:rPr>
          <w:sz w:val="16"/>
        </w:rPr>
        <w:t>. But the experts have yet to agree on why. Here are the two contending explanations:</w:t>
      </w:r>
    </w:p>
    <w:p w14:paraId="0576D3C7" w14:textId="77777777" w:rsidR="00A53D45" w:rsidRPr="00CB66F4" w:rsidRDefault="00A53D45" w:rsidP="00A53D45">
      <w:pPr>
        <w:pStyle w:val="Heading4"/>
      </w:pPr>
      <w:r>
        <w:t xml:space="preserve">New data proves no conflict.  </w:t>
      </w:r>
    </w:p>
    <w:p w14:paraId="3AA73A55" w14:textId="77777777" w:rsidR="00A53D45" w:rsidRDefault="00A53D45" w:rsidP="00A53D45">
      <w:r>
        <w:t xml:space="preserve">Christopher </w:t>
      </w:r>
      <w:r w:rsidRPr="00E34FB6">
        <w:rPr>
          <w:rStyle w:val="Style13ptBold"/>
        </w:rPr>
        <w:t>Clary 15</w:t>
      </w:r>
      <w:r>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3C759BD5" w14:textId="77777777" w:rsidR="00A53D45" w:rsidRDefault="00A53D45" w:rsidP="00A53D45">
      <w:pPr>
        <w:rPr>
          <w:sz w:val="16"/>
        </w:rPr>
      </w:pPr>
      <w:r w:rsidRPr="006F6776">
        <w:rPr>
          <w:rStyle w:val="StyleUnderline"/>
        </w:rPr>
        <w:t>Do economic downturns generate pressure for diversionary conflict?</w:t>
      </w:r>
      <w:r w:rsidRPr="00421AE7">
        <w:rPr>
          <w:sz w:val="16"/>
        </w:rPr>
        <w:t xml:space="preserve"> Or might downturns encourage austerity and economizing behavior in foreign policy? </w:t>
      </w:r>
      <w:r w:rsidRPr="006F6776">
        <w:rPr>
          <w:rStyle w:val="StyleUnderline"/>
        </w:rPr>
        <w:t>This</w:t>
      </w:r>
      <w:r w:rsidRPr="00E34FB6">
        <w:rPr>
          <w:rStyle w:val="StyleUnderline"/>
        </w:rPr>
        <w:t xml:space="preserve"> paper provides new evidence that </w:t>
      </w:r>
      <w:r w:rsidRPr="005C2EC1">
        <w:rPr>
          <w:rStyle w:val="StyleUnderline"/>
          <w:highlight w:val="cyan"/>
        </w:rPr>
        <w:t>econ</w:t>
      </w:r>
      <w:r w:rsidRPr="003F6A6B">
        <w:rPr>
          <w:rStyle w:val="StyleUnderline"/>
        </w:rPr>
        <w:t xml:space="preserve">omic </w:t>
      </w:r>
      <w:r w:rsidRPr="005C2EC1">
        <w:rPr>
          <w:rStyle w:val="StyleUnderline"/>
          <w:highlight w:val="cyan"/>
        </w:rPr>
        <w:t xml:space="preserve">stress is associated with </w:t>
      </w:r>
      <w:r w:rsidRPr="005C2EC1">
        <w:rPr>
          <w:rStyle w:val="Emphasis"/>
          <w:highlight w:val="cyan"/>
        </w:rPr>
        <w:t>conciliatory policies</w:t>
      </w:r>
      <w:r w:rsidRPr="00E34FB6">
        <w:rPr>
          <w:rStyle w:val="Emphasis"/>
        </w:rPr>
        <w:t xml:space="preserve"> between strategic rivals.</w:t>
      </w:r>
      <w:r w:rsidRPr="00421AE7">
        <w:rPr>
          <w:sz w:val="16"/>
        </w:rPr>
        <w:t xml:space="preserve"> For states that view each other as military threats, the biggest step possible toward bilateral cooperation is to terminate the rivalry by taking political steps to manage the competition. </w:t>
      </w:r>
      <w:r w:rsidRPr="003F6A6B">
        <w:rPr>
          <w:rStyle w:val="StyleUnderline"/>
        </w:rPr>
        <w:t xml:space="preserve">Drawing on </w:t>
      </w:r>
      <w:r w:rsidRPr="005C2EC1">
        <w:rPr>
          <w:rStyle w:val="StyleUnderline"/>
          <w:highlight w:val="cyan"/>
        </w:rPr>
        <w:t xml:space="preserve">data from </w:t>
      </w:r>
      <w:r w:rsidRPr="005C2EC1">
        <w:rPr>
          <w:rStyle w:val="Emphasis"/>
          <w:highlight w:val="cyan"/>
        </w:rPr>
        <w:t>109</w:t>
      </w:r>
      <w:r w:rsidRPr="003F6A6B">
        <w:rPr>
          <w:rStyle w:val="Emphasis"/>
        </w:rPr>
        <w:t xml:space="preserve"> distinct </w:t>
      </w:r>
      <w:r w:rsidRPr="005C2EC1">
        <w:rPr>
          <w:rStyle w:val="Emphasis"/>
          <w:highlight w:val="cyan"/>
        </w:rPr>
        <w:t>rival dyads</w:t>
      </w:r>
      <w:r w:rsidRPr="00E34FB6">
        <w:rPr>
          <w:rStyle w:val="StyleUnderline"/>
        </w:rPr>
        <w:t xml:space="preserve"> since 1950, </w:t>
      </w:r>
      <w:r w:rsidRPr="005C2EC1">
        <w:rPr>
          <w:rStyle w:val="Emphasis"/>
          <w:highlight w:val="cyan"/>
        </w:rPr>
        <w:t>67 of which terminated,</w:t>
      </w:r>
      <w:r w:rsidRPr="00E34FB6">
        <w:rPr>
          <w:rStyle w:val="StyleUnderline"/>
        </w:rPr>
        <w:t xml:space="preserve"> the </w:t>
      </w:r>
      <w:r w:rsidRPr="003F6A6B">
        <w:rPr>
          <w:rStyle w:val="StyleUnderline"/>
        </w:rPr>
        <w:t xml:space="preserve">evidence </w:t>
      </w:r>
      <w:r w:rsidRPr="005C2EC1">
        <w:rPr>
          <w:rStyle w:val="StyleUnderline"/>
          <w:highlight w:val="cyan"/>
        </w:rPr>
        <w:t>suggests rivalries</w:t>
      </w:r>
      <w:r w:rsidRPr="003F6A6B">
        <w:rPr>
          <w:rStyle w:val="StyleUnderline"/>
        </w:rPr>
        <w:t xml:space="preserve"> were approximately </w:t>
      </w:r>
      <w:r w:rsidRPr="003F6A6B">
        <w:rPr>
          <w:rStyle w:val="Emphasis"/>
        </w:rPr>
        <w:t xml:space="preserve">twice as likely to </w:t>
      </w:r>
      <w:r w:rsidRPr="005C2EC1">
        <w:rPr>
          <w:rStyle w:val="Emphasis"/>
          <w:highlight w:val="cyan"/>
        </w:rPr>
        <w:t xml:space="preserve">terminate during </w:t>
      </w:r>
      <w:r w:rsidRPr="00CB66F4">
        <w:rPr>
          <w:rStyle w:val="Emphasis"/>
        </w:rPr>
        <w:t xml:space="preserve">economic </w:t>
      </w:r>
      <w:r w:rsidRPr="005C2EC1">
        <w:rPr>
          <w:rStyle w:val="Emphasis"/>
          <w:highlight w:val="cyan"/>
        </w:rPr>
        <w:t>downturns</w:t>
      </w:r>
      <w:r w:rsidRPr="00421AE7">
        <w:rPr>
          <w:sz w:val="16"/>
        </w:rPr>
        <w:t xml:space="preserve"> than they were during periods of economic normalcy. </w:t>
      </w:r>
      <w:r w:rsidRPr="00E34FB6">
        <w:rPr>
          <w:rStyle w:val="StyleUnderline"/>
        </w:rPr>
        <w:t xml:space="preserve">This is true </w:t>
      </w:r>
      <w:r w:rsidRPr="005C2EC1">
        <w:rPr>
          <w:rStyle w:val="StyleUnderline"/>
          <w:highlight w:val="cyan"/>
        </w:rPr>
        <w:t xml:space="preserve">controlling for </w:t>
      </w:r>
      <w:r w:rsidRPr="005C2EC1">
        <w:rPr>
          <w:rStyle w:val="Emphasis"/>
          <w:highlight w:val="cyan"/>
        </w:rPr>
        <w:t xml:space="preserve">all </w:t>
      </w:r>
      <w:r w:rsidRPr="00CB66F4">
        <w:rPr>
          <w:rStyle w:val="Emphasis"/>
        </w:rPr>
        <w:t xml:space="preserve">of the </w:t>
      </w:r>
      <w:r w:rsidRPr="003F6A6B">
        <w:rPr>
          <w:rStyle w:val="Emphasis"/>
        </w:rPr>
        <w:t xml:space="preserve">main </w:t>
      </w:r>
      <w:r w:rsidRPr="005C2EC1">
        <w:rPr>
          <w:rStyle w:val="Emphasis"/>
          <w:highlight w:val="cyan"/>
        </w:rPr>
        <w:t>alternative explanations</w:t>
      </w:r>
      <w:r w:rsidRPr="003F6A6B">
        <w:rPr>
          <w:rStyle w:val="Emphasis"/>
        </w:rPr>
        <w:t xml:space="preserve"> for peaceful relations between foes</w:t>
      </w:r>
      <w:r w:rsidRPr="003F6A6B">
        <w:rPr>
          <w:sz w:val="16"/>
        </w:rPr>
        <w:t xml:space="preserve"> (democratic status, nuclear weapons possession, capability imbalance, common enemies, and international </w:t>
      </w:r>
      <w:r w:rsidRPr="003F6A6B">
        <w:rPr>
          <w:rStyle w:val="Emphasis"/>
        </w:rPr>
        <w:t>systemic changes),</w:t>
      </w:r>
      <w:r w:rsidRPr="003F6A6B">
        <w:rPr>
          <w:sz w:val="16"/>
        </w:rPr>
        <w:t xml:space="preserve"> </w:t>
      </w:r>
      <w:r w:rsidRPr="003F6A6B">
        <w:rPr>
          <w:rStyle w:val="StyleUnderline"/>
        </w:rPr>
        <w:t xml:space="preserve">as well as </w:t>
      </w:r>
      <w:r w:rsidRPr="003F6A6B">
        <w:rPr>
          <w:rStyle w:val="Emphasis"/>
        </w:rPr>
        <w:t>many</w:t>
      </w:r>
      <w:r w:rsidRPr="003F6A6B">
        <w:rPr>
          <w:rStyle w:val="StyleUnderline"/>
        </w:rPr>
        <w:t xml:space="preserve"> </w:t>
      </w:r>
      <w:r w:rsidRPr="003F6A6B">
        <w:rPr>
          <w:rStyle w:val="Emphasis"/>
        </w:rPr>
        <w:t>other</w:t>
      </w:r>
      <w:r w:rsidRPr="003F6A6B">
        <w:rPr>
          <w:rStyle w:val="StyleUnderline"/>
        </w:rPr>
        <w:t xml:space="preserve"> possible </w:t>
      </w:r>
      <w:r w:rsidRPr="003F6A6B">
        <w:rPr>
          <w:rStyle w:val="Emphasis"/>
        </w:rPr>
        <w:t>confounding variables</w:t>
      </w:r>
      <w:r w:rsidRPr="003F6A6B">
        <w:rPr>
          <w:rStyle w:val="StyleUnderline"/>
        </w:rPr>
        <w:t xml:space="preserve">. </w:t>
      </w:r>
      <w:r w:rsidRPr="005C2EC1">
        <w:rPr>
          <w:rStyle w:val="StyleUnderline"/>
          <w:highlight w:val="cyan"/>
        </w:rPr>
        <w:t>This</w:t>
      </w:r>
      <w:r w:rsidRPr="00421AE7">
        <w:rPr>
          <w:sz w:val="16"/>
        </w:rPr>
        <w:t xml:space="preserve"> research </w:t>
      </w:r>
      <w:r w:rsidRPr="005C2EC1">
        <w:rPr>
          <w:rStyle w:val="Emphasis"/>
          <w:highlight w:val="cyan"/>
        </w:rPr>
        <w:t>questions</w:t>
      </w:r>
      <w:r w:rsidRPr="003F6A6B">
        <w:rPr>
          <w:rStyle w:val="Emphasis"/>
        </w:rPr>
        <w:t xml:space="preserve"> existing theories</w:t>
      </w:r>
      <w:r w:rsidRPr="003F6A6B">
        <w:rPr>
          <w:sz w:val="16"/>
        </w:rPr>
        <w:t xml:space="preserve"> </w:t>
      </w:r>
      <w:r w:rsidRPr="003F6A6B">
        <w:rPr>
          <w:rStyle w:val="StyleUnderline"/>
        </w:rPr>
        <w:t>claiming</w:t>
      </w:r>
      <w:r w:rsidRPr="003F6A6B">
        <w:rPr>
          <w:sz w:val="16"/>
        </w:rPr>
        <w:t xml:space="preserve"> that </w:t>
      </w:r>
      <w:r w:rsidRPr="003F6A6B">
        <w:rPr>
          <w:rStyle w:val="StyleUnderline"/>
        </w:rPr>
        <w:t xml:space="preserve">economic downturns are associated with </w:t>
      </w:r>
      <w:r w:rsidRPr="005C2EC1">
        <w:rPr>
          <w:rStyle w:val="Emphasis"/>
          <w:highlight w:val="cyan"/>
        </w:rPr>
        <w:t>diversionary war</w:t>
      </w:r>
      <w:r w:rsidRPr="005C2EC1">
        <w:rPr>
          <w:rStyle w:val="StyleUnderline"/>
          <w:highlight w:val="cyan"/>
        </w:rPr>
        <w:t>, and</w:t>
      </w:r>
      <w:r w:rsidRPr="00E34FB6">
        <w:rPr>
          <w:rStyle w:val="StyleUnderline"/>
        </w:rPr>
        <w:t xml:space="preserve"> instead </w:t>
      </w:r>
      <w:r w:rsidRPr="005C2EC1">
        <w:rPr>
          <w:rStyle w:val="StyleUnderline"/>
          <w:highlight w:val="cyan"/>
        </w:rPr>
        <w:t>argues</w:t>
      </w:r>
      <w:r w:rsidRPr="00421AE7">
        <w:rPr>
          <w:sz w:val="16"/>
        </w:rPr>
        <w:t xml:space="preserve"> that in certain circumstances </w:t>
      </w:r>
      <w:r w:rsidRPr="005C2EC1">
        <w:rPr>
          <w:rStyle w:val="Emphasis"/>
          <w:highlight w:val="cyan"/>
        </w:rPr>
        <w:t>peace</w:t>
      </w:r>
      <w:r w:rsidRPr="003F6A6B">
        <w:rPr>
          <w:rStyle w:val="Emphasis"/>
        </w:rPr>
        <w:t xml:space="preserve"> may </w:t>
      </w:r>
      <w:r w:rsidRPr="005C2EC1">
        <w:rPr>
          <w:rStyle w:val="Emphasis"/>
          <w:highlight w:val="cyan"/>
        </w:rPr>
        <w:t>result from economic troubles</w:t>
      </w:r>
      <w:r w:rsidRPr="00421AE7">
        <w:rPr>
          <w:sz w:val="16"/>
        </w:rPr>
        <w:t>.</w:t>
      </w:r>
    </w:p>
    <w:p w14:paraId="06E802C3" w14:textId="77777777" w:rsidR="00A53D45" w:rsidRDefault="00A53D45" w:rsidP="00A53D45">
      <w:pPr>
        <w:rPr>
          <w:sz w:val="16"/>
        </w:rPr>
      </w:pPr>
    </w:p>
    <w:p w14:paraId="0DBEB827" w14:textId="77777777" w:rsidR="00A53D45" w:rsidRDefault="00A53D45" w:rsidP="00A53D45">
      <w:pPr>
        <w:rPr>
          <w:sz w:val="16"/>
        </w:rPr>
      </w:pPr>
    </w:p>
    <w:p w14:paraId="68AB6451" w14:textId="77777777" w:rsidR="00A53D45" w:rsidRPr="00421AE7" w:rsidRDefault="00A53D45" w:rsidP="00A53D45">
      <w:pPr>
        <w:rPr>
          <w:sz w:val="16"/>
        </w:rPr>
      </w:pPr>
    </w:p>
    <w:p w14:paraId="12346174" w14:textId="77777777" w:rsidR="00A53D45" w:rsidRDefault="00A53D45" w:rsidP="00A53D45">
      <w:pPr>
        <w:pStyle w:val="Heading4"/>
      </w:pPr>
      <w:r>
        <w:t>No Trump lashout</w:t>
      </w:r>
    </w:p>
    <w:p w14:paraId="7E8B5370" w14:textId="77777777" w:rsidR="00A53D45" w:rsidRDefault="00A53D45" w:rsidP="00A53D45">
      <w:r w:rsidRPr="00675A0D">
        <w:t xml:space="preserve">Håkan </w:t>
      </w:r>
      <w:r w:rsidRPr="00675A0D">
        <w:rPr>
          <w:rStyle w:val="Style13ptBold"/>
        </w:rPr>
        <w:t>Frisén 17</w:t>
      </w:r>
      <w:r w:rsidRPr="00675A0D">
        <w:t>, Head of Economic Forecasting at SEB, 2-22-17, "Global economy resilient to new political challenges," https://sebgroup.com/press/news/global-economy-resilient-to-new-political-challenges</w:t>
      </w:r>
    </w:p>
    <w:p w14:paraId="420CE7A6" w14:textId="77777777" w:rsidR="00A53D45" w:rsidRPr="00FF76EE" w:rsidRDefault="00A53D45" w:rsidP="00A53D45">
      <w:pPr>
        <w:rPr>
          <w:u w:val="single"/>
        </w:rPr>
      </w:pPr>
      <w:r w:rsidRPr="00A86592">
        <w:rPr>
          <w:sz w:val="16"/>
        </w:rPr>
        <w:t xml:space="preserve">The interplay between economics and politics was undoubtedly a dominant feature of analyses during 2016. As we know, </w:t>
      </w:r>
      <w:r w:rsidRPr="00A86592">
        <w:rPr>
          <w:rStyle w:val="StyleUnderline"/>
        </w:rPr>
        <w:t>it was difficult to foresee both election results and their economic consequences. It was</w:t>
      </w:r>
      <w:r w:rsidRPr="00A86592">
        <w:rPr>
          <w:sz w:val="16"/>
        </w:rPr>
        <w:t xml:space="preserve"> certainly </w:t>
      </w:r>
      <w:r w:rsidRPr="00A86592">
        <w:rPr>
          <w:rStyle w:val="StyleUnderline"/>
        </w:rPr>
        <w:t>not strange that economists were unable to</w:t>
      </w:r>
      <w:r w:rsidRPr="00A86592">
        <w:rPr>
          <w:sz w:val="16"/>
        </w:rPr>
        <w:t xml:space="preserve"> predict the Brexit referendum outcome or </w:t>
      </w:r>
      <w:r w:rsidRPr="00A86592">
        <w:rPr>
          <w:rStyle w:val="StyleUnderline"/>
        </w:rPr>
        <w:t>Donald Trump’s victory, when public opinion polling organisations and betting firms failed to do so,</w:t>
      </w:r>
      <w:r w:rsidRPr="00A86592">
        <w:rPr>
          <w:sz w:val="16"/>
        </w:rPr>
        <w:t xml:space="preserve"> but lessons might be learned from the economic assessment impacts they made. </w:t>
      </w:r>
      <w:r w:rsidRPr="005C2EC1">
        <w:rPr>
          <w:rStyle w:val="StyleUnderline"/>
          <w:highlight w:val="cyan"/>
        </w:rPr>
        <w:t>Economists</w:t>
      </w:r>
      <w:r w:rsidRPr="00A86592">
        <w:rPr>
          <w:sz w:val="16"/>
        </w:rPr>
        <w:t xml:space="preserve"> probably tend to </w:t>
      </w:r>
      <w:r w:rsidRPr="005C2EC1">
        <w:rPr>
          <w:rStyle w:val="Emphasis"/>
          <w:highlight w:val="cyan"/>
        </w:rPr>
        <w:t>exaggerate</w:t>
      </w:r>
      <w:r w:rsidRPr="00A86592">
        <w:rPr>
          <w:rStyle w:val="StyleUnderline"/>
        </w:rPr>
        <w:t xml:space="preserve"> the importance of more general </w:t>
      </w:r>
      <w:r w:rsidRPr="005C2EC1">
        <w:rPr>
          <w:rStyle w:val="StyleUnderline"/>
          <w:highlight w:val="cyan"/>
        </w:rPr>
        <w:t>political</w:t>
      </w:r>
      <w:r w:rsidRPr="00A86592">
        <w:rPr>
          <w:rStyle w:val="StyleUnderline"/>
        </w:rPr>
        <w:t xml:space="preserve"> phenomena. While in the midst of elections that appear historically important, it is tempting to present </w:t>
      </w:r>
      <w:r w:rsidRPr="00A86592">
        <w:rPr>
          <w:rStyle w:val="Emphasis"/>
        </w:rPr>
        <w:t xml:space="preserve">alarmist </w:t>
      </w:r>
      <w:r w:rsidRPr="005C2EC1">
        <w:rPr>
          <w:rStyle w:val="Emphasis"/>
          <w:highlight w:val="cyan"/>
        </w:rPr>
        <w:t>projections</w:t>
      </w:r>
      <w:r w:rsidRPr="00A86592">
        <w:rPr>
          <w:sz w:val="16"/>
        </w:rPr>
        <w:t xml:space="preserve"> about election outcomes that seem improbable and/or unpleasant. </w:t>
      </w:r>
      <w:r w:rsidRPr="00A86592">
        <w:rPr>
          <w:rStyle w:val="StyleUnderline"/>
        </w:rPr>
        <w:t xml:space="preserve">But once the initial shock effect has faded, more ordinary economic data such as corporate reports and macroeconomic figures take the upper hand. ¶ Psychological effects often exaggerated¶ One important observation is that </w:t>
      </w:r>
      <w:r w:rsidRPr="005C2EC1">
        <w:rPr>
          <w:rStyle w:val="Emphasis"/>
          <w:highlight w:val="cyan"/>
        </w:rPr>
        <w:t>it is difficult to find any</w:t>
      </w:r>
      <w:r w:rsidRPr="00A86592">
        <w:rPr>
          <w:rStyle w:val="Emphasis"/>
        </w:rPr>
        <w:t xml:space="preserve"> historical </w:t>
      </w:r>
      <w:r w:rsidRPr="005C2EC1">
        <w:rPr>
          <w:rStyle w:val="Emphasis"/>
          <w:highlight w:val="cyan"/>
        </w:rPr>
        <w:t>correlation between</w:t>
      </w:r>
      <w:r w:rsidRPr="00A86592">
        <w:rPr>
          <w:rStyle w:val="Emphasis"/>
        </w:rPr>
        <w:t xml:space="preserve"> heightened security policy </w:t>
      </w:r>
      <w:r w:rsidRPr="005C2EC1">
        <w:rPr>
          <w:rStyle w:val="Emphasis"/>
          <w:highlight w:val="cyan"/>
        </w:rPr>
        <w:t>tensions and econ</w:t>
      </w:r>
      <w:r w:rsidRPr="00A86592">
        <w:rPr>
          <w:rStyle w:val="Emphasis"/>
        </w:rPr>
        <w:t>omic activity</w:t>
      </w:r>
      <w:r w:rsidRPr="00A86592">
        <w:rPr>
          <w:rStyle w:val="StyleUnderline"/>
        </w:rPr>
        <w:t>. Households and businesses do not seem</w:t>
      </w:r>
      <w:r w:rsidRPr="00A86592">
        <w:rPr>
          <w:sz w:val="16"/>
        </w:rPr>
        <w:t xml:space="preserve"> to be especially </w:t>
      </w:r>
      <w:r w:rsidRPr="00A86592">
        <w:rPr>
          <w:rStyle w:val="StyleUnderline"/>
        </w:rPr>
        <w:t>sensitive in their consumption or capital spending behaviour.</w:t>
      </w:r>
      <w:r w:rsidRPr="00A86592">
        <w:rPr>
          <w:sz w:val="16"/>
        </w:rPr>
        <w:t xml:space="preserve"> This is perhaps because </w:t>
      </w:r>
      <w:r w:rsidRPr="00A86592">
        <w:rPr>
          <w:rStyle w:val="StyleUnderline"/>
        </w:rPr>
        <w:t>uncertainty is offset by investments in a defence build-up</w:t>
      </w:r>
      <w:r w:rsidRPr="00A86592">
        <w:rPr>
          <w:sz w:val="16"/>
        </w:rPr>
        <w:t xml:space="preserve">, for example. </w:t>
      </w:r>
      <w:r w:rsidRPr="00A86592">
        <w:rPr>
          <w:rStyle w:val="StyleUnderline"/>
        </w:rPr>
        <w:t>Only when the conditions that directly determine profitability and investments are affected,</w:t>
      </w:r>
      <w:r w:rsidRPr="00A86592">
        <w:rPr>
          <w:sz w:val="16"/>
        </w:rPr>
        <w:t xml:space="preserve"> for example via rising oil prices or poorly functioning financial markets, </w:t>
      </w:r>
      <w:r w:rsidRPr="00A86592">
        <w:rPr>
          <w:rStyle w:val="StyleUnderline"/>
        </w:rPr>
        <w:t>will the effects become clear.¶ Markets</w:t>
      </w:r>
      <w:r w:rsidRPr="00A86592">
        <w:rPr>
          <w:sz w:val="16"/>
        </w:rPr>
        <w:t xml:space="preserve"> also seem to have a general tendency to </w:t>
      </w:r>
      <w:r w:rsidRPr="00A86592">
        <w:rPr>
          <w:rStyle w:val="StyleUnderline"/>
        </w:rPr>
        <w:t xml:space="preserve">assume that the economic policy makers can actually </w:t>
      </w:r>
      <w:r w:rsidRPr="00A86592">
        <w:rPr>
          <w:rStyle w:val="Emphasis"/>
        </w:rPr>
        <w:t>behave rationally in crisis situations</w:t>
      </w:r>
      <w:r w:rsidRPr="00A86592">
        <w:rPr>
          <w:rStyle w:val="StyleUnderline"/>
        </w:rPr>
        <w:t>, until this has been disproved. Both during the US sub-prime mortgage crisis of 2007-2008 and the euro zone's existential crisis a few years later, for a rather long time the market maintained its faith that a response would come.</w:t>
      </w:r>
      <w:r w:rsidRPr="00A86592">
        <w:rPr>
          <w:sz w:val="16"/>
        </w:rPr>
        <w:t xml:space="preserve"> Not until after a lengthy period of inept actions by decision makers did these crises become genuinely acute, with large secondary effects as a consequence.</w:t>
      </w:r>
      <w:r w:rsidRPr="00A86592">
        <w:rPr>
          <w:rStyle w:val="StyleUnderline"/>
        </w:rPr>
        <w:t xml:space="preserve"> This market "patience" is presumably based on a long-time pattern of recurring bailout measures by governments and central banks,</w:t>
      </w:r>
      <w:r w:rsidRPr="00A86592">
        <w:rPr>
          <w:sz w:val="16"/>
        </w:rPr>
        <w:t xml:space="preserve"> which usually benefit risk-taking at the expense of caution or speculation that policy responses will not materialise.</w:t>
      </w:r>
      <w:r w:rsidRPr="00A86592">
        <w:rPr>
          <w:sz w:val="12"/>
        </w:rPr>
        <w:t>¶</w:t>
      </w:r>
      <w:r w:rsidRPr="00A86592">
        <w:rPr>
          <w:sz w:val="16"/>
        </w:rPr>
        <w:t xml:space="preserve"> </w:t>
      </w:r>
      <w:r w:rsidRPr="00A86592">
        <w:rPr>
          <w:rStyle w:val="StyleUnderline"/>
        </w:rPr>
        <w:t xml:space="preserve">It is reasonable to assume that this may also underpin the rather cautious reactions to the risks associated with the </w:t>
      </w:r>
      <w:r w:rsidRPr="005C2EC1">
        <w:rPr>
          <w:rStyle w:val="StyleUnderline"/>
          <w:highlight w:val="cyan"/>
        </w:rPr>
        <w:t>Trump</w:t>
      </w:r>
      <w:r w:rsidRPr="00A86592">
        <w:rPr>
          <w:rStyle w:val="StyleUnderline"/>
        </w:rPr>
        <w:t xml:space="preserve"> administration's agenda.</w:t>
      </w:r>
      <w:r w:rsidRPr="00A86592">
        <w:rPr>
          <w:sz w:val="16"/>
        </w:rPr>
        <w:t xml:space="preserve"> Although one cannot complain about the administration's power of initiative, </w:t>
      </w:r>
      <w:r w:rsidRPr="00A86592">
        <w:rPr>
          <w:rStyle w:val="StyleUnderline"/>
        </w:rPr>
        <w:t xml:space="preserve">there is a fairly </w:t>
      </w:r>
      <w:r w:rsidRPr="00A86592">
        <w:rPr>
          <w:rStyle w:val="Emphasis"/>
        </w:rPr>
        <w:t>high probability</w:t>
      </w:r>
      <w:r w:rsidRPr="00A86592">
        <w:rPr>
          <w:rStyle w:val="StyleUnderline"/>
        </w:rPr>
        <w:t xml:space="preserve"> that </w:t>
      </w:r>
      <w:r w:rsidRPr="00A86592">
        <w:rPr>
          <w:rStyle w:val="Emphasis"/>
        </w:rPr>
        <w:t xml:space="preserve">in important areas it </w:t>
      </w:r>
      <w:r w:rsidRPr="005C2EC1">
        <w:rPr>
          <w:rStyle w:val="Emphasis"/>
          <w:highlight w:val="cyan"/>
        </w:rPr>
        <w:t>will not go from words to actions</w:t>
      </w:r>
      <w:r w:rsidRPr="00A86592">
        <w:rPr>
          <w:rStyle w:val="StyleUnderline"/>
        </w:rPr>
        <w:t xml:space="preserve">. There may be </w:t>
      </w:r>
      <w:r w:rsidRPr="005C2EC1">
        <w:rPr>
          <w:rStyle w:val="StyleUnderline"/>
          <w:highlight w:val="cyan"/>
        </w:rPr>
        <w:t xml:space="preserve">[for] </w:t>
      </w:r>
      <w:r w:rsidRPr="005C2EC1">
        <w:rPr>
          <w:rStyle w:val="Emphasis"/>
          <w:highlight w:val="cyan"/>
        </w:rPr>
        <w:t>various reasons</w:t>
      </w:r>
      <w:r w:rsidRPr="00A86592">
        <w:rPr>
          <w:rStyle w:val="StyleUnderline"/>
        </w:rPr>
        <w:t xml:space="preserve"> for this, </w:t>
      </w:r>
      <w:r w:rsidRPr="005C2EC1">
        <w:rPr>
          <w:rStyle w:val="StyleUnderline"/>
          <w:highlight w:val="cyan"/>
        </w:rPr>
        <w:t>such as</w:t>
      </w:r>
      <w:r w:rsidRPr="00A86592">
        <w:rPr>
          <w:rStyle w:val="StyleUnderline"/>
        </w:rPr>
        <w:t xml:space="preserve"> the </w:t>
      </w:r>
      <w:r w:rsidRPr="005C2EC1">
        <w:rPr>
          <w:rStyle w:val="StyleUnderline"/>
          <w:highlight w:val="cyan"/>
        </w:rPr>
        <w:t>inertia</w:t>
      </w:r>
      <w:r w:rsidRPr="00A86592">
        <w:rPr>
          <w:rStyle w:val="StyleUnderline"/>
        </w:rPr>
        <w:t xml:space="preserve"> built </w:t>
      </w:r>
      <w:r w:rsidRPr="005C2EC1">
        <w:rPr>
          <w:rStyle w:val="StyleUnderline"/>
          <w:highlight w:val="cyan"/>
        </w:rPr>
        <w:t>in</w:t>
      </w:r>
      <w:r w:rsidRPr="00A86592">
        <w:rPr>
          <w:rStyle w:val="StyleUnderline"/>
        </w:rPr>
        <w:t xml:space="preserve">to the </w:t>
      </w:r>
      <w:r w:rsidRPr="005C2EC1">
        <w:rPr>
          <w:rStyle w:val="Emphasis"/>
          <w:highlight w:val="cyan"/>
        </w:rPr>
        <w:t>s</w:t>
      </w:r>
      <w:r w:rsidRPr="00A86592">
        <w:rPr>
          <w:rStyle w:val="StyleUnderline"/>
        </w:rPr>
        <w:t xml:space="preserve">eparation </w:t>
      </w:r>
      <w:r w:rsidRPr="005C2EC1">
        <w:rPr>
          <w:rStyle w:val="Emphasis"/>
          <w:highlight w:val="cyan"/>
        </w:rPr>
        <w:t>o</w:t>
      </w:r>
      <w:r w:rsidRPr="00A86592">
        <w:rPr>
          <w:rStyle w:val="StyleUnderline"/>
        </w:rPr>
        <w:t xml:space="preserve">f </w:t>
      </w:r>
      <w:r w:rsidRPr="005C2EC1">
        <w:rPr>
          <w:rStyle w:val="Emphasis"/>
          <w:highlight w:val="cyan"/>
        </w:rPr>
        <w:t>p</w:t>
      </w:r>
      <w:r w:rsidRPr="00A86592">
        <w:rPr>
          <w:rStyle w:val="StyleUnderline"/>
        </w:rPr>
        <w:t xml:space="preserve">owers between the White House, Congress and the court system, </w:t>
      </w:r>
      <w:r w:rsidRPr="005C2EC1">
        <w:rPr>
          <w:rStyle w:val="StyleUnderline"/>
          <w:highlight w:val="cyan"/>
        </w:rPr>
        <w:t>or expectations</w:t>
      </w:r>
      <w:r w:rsidRPr="00A86592">
        <w:rPr>
          <w:rStyle w:val="StyleUnderline"/>
        </w:rPr>
        <w:t xml:space="preserve"> that Trump's newly appointed cabinet secretaries and </w:t>
      </w:r>
      <w:r w:rsidRPr="005C2EC1">
        <w:rPr>
          <w:rStyle w:val="StyleUnderline"/>
          <w:highlight w:val="cyan"/>
        </w:rPr>
        <w:t>advisors will</w:t>
      </w:r>
      <w:r w:rsidRPr="00A86592">
        <w:rPr>
          <w:rStyle w:val="StyleUnderline"/>
        </w:rPr>
        <w:t xml:space="preserve"> eventually </w:t>
      </w:r>
      <w:r w:rsidRPr="005C2EC1">
        <w:rPr>
          <w:rStyle w:val="StyleUnderline"/>
          <w:highlight w:val="cyan"/>
        </w:rPr>
        <w:t>take</w:t>
      </w:r>
      <w:r w:rsidRPr="00A86592">
        <w:rPr>
          <w:rStyle w:val="StyleUnderline"/>
        </w:rPr>
        <w:t xml:space="preserve"> their </w:t>
      </w:r>
      <w:r w:rsidRPr="005C2EC1">
        <w:rPr>
          <w:rStyle w:val="StyleUnderline"/>
          <w:highlight w:val="cyan"/>
        </w:rPr>
        <w:t>cues from</w:t>
      </w:r>
      <w:r w:rsidRPr="00A86592">
        <w:rPr>
          <w:rStyle w:val="StyleUnderline"/>
        </w:rPr>
        <w:t xml:space="preserve"> more </w:t>
      </w:r>
      <w:r w:rsidRPr="005C2EC1">
        <w:rPr>
          <w:rStyle w:val="Emphasis"/>
          <w:highlight w:val="cyan"/>
        </w:rPr>
        <w:t>established</w:t>
      </w:r>
      <w:r w:rsidRPr="00A86592">
        <w:rPr>
          <w:rStyle w:val="StyleUnderline"/>
        </w:rPr>
        <w:t xml:space="preserve"> US </w:t>
      </w:r>
      <w:r w:rsidRPr="005C2EC1">
        <w:rPr>
          <w:rStyle w:val="StyleUnderline"/>
          <w:highlight w:val="cyan"/>
        </w:rPr>
        <w:t>positions</w:t>
      </w:r>
      <w:r w:rsidRPr="00A86592">
        <w:rPr>
          <w:rStyle w:val="StyleUnderline"/>
        </w:rPr>
        <w:t>.</w:t>
      </w:r>
    </w:p>
    <w:p w14:paraId="041F9DCE" w14:textId="77777777" w:rsidR="00A53D45" w:rsidRPr="00194225" w:rsidRDefault="00A53D45" w:rsidP="00A53D45"/>
    <w:p w14:paraId="4BF59AC9" w14:textId="77777777" w:rsidR="00A53D45" w:rsidRPr="003F6A6B" w:rsidRDefault="00A53D45" w:rsidP="00A53D45"/>
    <w:p w14:paraId="373056AA" w14:textId="77777777" w:rsidR="00A53D45" w:rsidRDefault="00A53D45" w:rsidP="00B30F7D"/>
    <w:p w14:paraId="3EF1B1F8" w14:textId="64B912F1" w:rsidR="00B30F7D" w:rsidRDefault="00F25ABC" w:rsidP="00B30F7D">
      <w:pPr>
        <w:pStyle w:val="Heading3"/>
      </w:pPr>
      <w:r>
        <w:t xml:space="preserve">Civil War </w:t>
      </w:r>
      <w:r w:rsidR="00B62793">
        <w:t>I/L</w:t>
      </w:r>
      <w:r w:rsidR="00B30F7D">
        <w:t xml:space="preserve"> D---</w:t>
      </w:r>
      <w:r w:rsidR="00093C16">
        <w:t>Smooth transition</w:t>
      </w:r>
    </w:p>
    <w:p w14:paraId="594539DB" w14:textId="77777777" w:rsidR="00B30F7D" w:rsidRDefault="00B30F7D" w:rsidP="00B30F7D"/>
    <w:p w14:paraId="4FC95A54" w14:textId="77777777" w:rsidR="00B30F7D" w:rsidRDefault="00B30F7D" w:rsidP="00B30F7D">
      <w:pPr>
        <w:pStyle w:val="Heading4"/>
        <w:rPr>
          <w:szCs w:val="28"/>
          <w:u w:val="single"/>
        </w:rPr>
      </w:pPr>
      <w:r>
        <w:rPr>
          <w:szCs w:val="28"/>
        </w:rPr>
        <w:t xml:space="preserve">Trump losing 2020 results in a </w:t>
      </w:r>
      <w:r w:rsidRPr="008830E1">
        <w:rPr>
          <w:szCs w:val="28"/>
          <w:u w:val="single"/>
        </w:rPr>
        <w:t>smooth transition of power</w:t>
      </w:r>
    </w:p>
    <w:p w14:paraId="7A9B2533" w14:textId="77777777" w:rsidR="00B30F7D" w:rsidRDefault="00B30F7D" w:rsidP="00B30F7D">
      <w:r>
        <w:t xml:space="preserve">Natasha </w:t>
      </w:r>
      <w:r w:rsidRPr="008830E1">
        <w:rPr>
          <w:b/>
          <w:sz w:val="26"/>
          <w:szCs w:val="26"/>
        </w:rPr>
        <w:t>Bertrand 6/21</w:t>
      </w:r>
      <w:r>
        <w:t xml:space="preserve"> &amp; Darren Samuelsohn, </w:t>
      </w:r>
      <w:r w:rsidRPr="008830E1">
        <w:t>POLITICO's national security correspondent</w:t>
      </w:r>
      <w:r>
        <w:t xml:space="preserve"> &amp; </w:t>
      </w:r>
      <w:r w:rsidRPr="008830E1">
        <w:t xml:space="preserve">senior White House reporter with experience from across the POLITICO </w:t>
      </w:r>
      <w:r>
        <w:t>newsroom, June 21</w:t>
      </w:r>
      <w:r w:rsidRPr="008830E1">
        <w:rPr>
          <w:vertAlign w:val="superscript"/>
        </w:rPr>
        <w:t>st</w:t>
      </w:r>
      <w:r>
        <w:t>, 2019, “</w:t>
      </w:r>
      <w:r w:rsidRPr="008830E1">
        <w:t>What if Trump won’t accept 2020 defeat?</w:t>
      </w:r>
      <w:r>
        <w:t xml:space="preserve">”, </w:t>
      </w:r>
      <w:hyperlink r:id="rId71" w:history="1">
        <w:r w:rsidRPr="004E0F79">
          <w:rPr>
            <w:rStyle w:val="Hyperlink"/>
          </w:rPr>
          <w:t>https://www.politico.com/story/2019/06/21/trump-election-2020-1374589</w:t>
        </w:r>
      </w:hyperlink>
    </w:p>
    <w:p w14:paraId="2CEF09D1" w14:textId="77777777" w:rsidR="00B30F7D" w:rsidRPr="008830E1" w:rsidRDefault="00B30F7D" w:rsidP="00B30F7D"/>
    <w:p w14:paraId="69586D2B" w14:textId="77777777" w:rsidR="00B30F7D" w:rsidRPr="008830E1" w:rsidRDefault="00B30F7D" w:rsidP="00B30F7D">
      <w:pPr>
        <w:rPr>
          <w:sz w:val="16"/>
          <w:szCs w:val="28"/>
        </w:rPr>
      </w:pPr>
      <w:r w:rsidRPr="008830E1">
        <w:rPr>
          <w:sz w:val="16"/>
          <w:szCs w:val="28"/>
        </w:rPr>
        <w:t>In 2016, Donald Trump waffled over whether he would accept the election results if he lost.</w:t>
      </w:r>
    </w:p>
    <w:p w14:paraId="0060E716" w14:textId="77777777" w:rsidR="00B30F7D" w:rsidRPr="008830E1" w:rsidRDefault="00B30F7D" w:rsidP="00B30F7D">
      <w:pPr>
        <w:rPr>
          <w:sz w:val="16"/>
          <w:szCs w:val="28"/>
        </w:rPr>
      </w:pPr>
      <w:r w:rsidRPr="008830E1">
        <w:rPr>
          <w:sz w:val="16"/>
          <w:szCs w:val="28"/>
        </w:rPr>
        <w:t xml:space="preserve">Since then, </w:t>
      </w:r>
      <w:r w:rsidRPr="008830E1">
        <w:rPr>
          <w:rStyle w:val="StyleUnderline"/>
        </w:rPr>
        <w:t xml:space="preserve">Trump has repeatedly joked about staying in office beyond </w:t>
      </w:r>
      <w:r w:rsidRPr="008830E1">
        <w:rPr>
          <w:sz w:val="16"/>
          <w:szCs w:val="28"/>
        </w:rPr>
        <w:t xml:space="preserve">the </w:t>
      </w:r>
      <w:r w:rsidRPr="008830E1">
        <w:rPr>
          <w:rStyle w:val="StyleUnderline"/>
        </w:rPr>
        <w:t>two terms</w:t>
      </w:r>
      <w:r w:rsidRPr="008830E1">
        <w:rPr>
          <w:sz w:val="16"/>
          <w:szCs w:val="28"/>
        </w:rPr>
        <w:t xml:space="preserve"> the Constitution allows. Jerry Falwell Jr., Trump’s most prominent evangelical supporter, has suggested Trump should get two years tacked on to his first term as “pay back” for the Mueller investigation. The president’s own former lawyer, Michael Cohen, has warned that “there will never be a peaceful transition of power” should Trump fail in his reelection bid.</w:t>
      </w:r>
    </w:p>
    <w:p w14:paraId="208DF004" w14:textId="77777777" w:rsidR="00B30F7D" w:rsidRPr="008830E1" w:rsidRDefault="00B30F7D" w:rsidP="00B30F7D">
      <w:pPr>
        <w:rPr>
          <w:sz w:val="16"/>
          <w:szCs w:val="28"/>
        </w:rPr>
      </w:pPr>
      <w:r w:rsidRPr="005C2EC1">
        <w:rPr>
          <w:rStyle w:val="Emphasis"/>
          <w:highlight w:val="cyan"/>
        </w:rPr>
        <w:t>The scenarios all seem far-fetched</w:t>
      </w:r>
      <w:r w:rsidRPr="008830E1">
        <w:rPr>
          <w:sz w:val="16"/>
          <w:szCs w:val="28"/>
        </w:rPr>
        <w:t xml:space="preserve"> — “</w:t>
      </w:r>
      <w:r w:rsidRPr="008830E1">
        <w:rPr>
          <w:rStyle w:val="StyleUnderline"/>
        </w:rPr>
        <w:t xml:space="preserve">It’s almost a question for science fiction movies,” cracked a former </w:t>
      </w:r>
      <w:r w:rsidRPr="008830E1">
        <w:rPr>
          <w:rStyle w:val="Emphasis"/>
        </w:rPr>
        <w:t>top Secret Service official</w:t>
      </w:r>
      <w:r w:rsidRPr="008830E1">
        <w:rPr>
          <w:sz w:val="16"/>
          <w:szCs w:val="28"/>
        </w:rPr>
        <w:t xml:space="preserve"> — but the constant drumbeat nonetheless has people chattering in the halls of Congress and throughout the Beltway: What if Trump won’t accept defeat in 2020?</w:t>
      </w:r>
    </w:p>
    <w:p w14:paraId="003D85B3" w14:textId="77777777" w:rsidR="00B30F7D" w:rsidRPr="008830E1" w:rsidRDefault="00B30F7D" w:rsidP="00B30F7D">
      <w:pPr>
        <w:rPr>
          <w:sz w:val="16"/>
          <w:szCs w:val="28"/>
        </w:rPr>
      </w:pPr>
      <w:r w:rsidRPr="008830E1">
        <w:rPr>
          <w:sz w:val="16"/>
          <w:szCs w:val="28"/>
        </w:rPr>
        <w:t xml:space="preserve">And </w:t>
      </w:r>
      <w:r w:rsidRPr="005C2EC1">
        <w:rPr>
          <w:rStyle w:val="StyleUnderline"/>
          <w:highlight w:val="cyan"/>
        </w:rPr>
        <w:t>one scenario</w:t>
      </w:r>
      <w:r w:rsidRPr="008830E1">
        <w:rPr>
          <w:sz w:val="16"/>
          <w:szCs w:val="28"/>
        </w:rPr>
        <w:t xml:space="preserve"> in particular </w:t>
      </w:r>
      <w:r w:rsidRPr="005C2EC1">
        <w:rPr>
          <w:rStyle w:val="StyleUnderline"/>
          <w:highlight w:val="cyan"/>
        </w:rPr>
        <w:t>has Democrats nervous</w:t>
      </w:r>
      <w:r w:rsidRPr="008830E1">
        <w:rPr>
          <w:sz w:val="16"/>
          <w:szCs w:val="28"/>
        </w:rPr>
        <w:t xml:space="preserve">: the lawsuit-happy </w:t>
      </w:r>
      <w:r w:rsidRPr="005C2EC1">
        <w:rPr>
          <w:rStyle w:val="StyleUnderline"/>
          <w:highlight w:val="cyan"/>
        </w:rPr>
        <w:t>Trump contests the election results in court</w:t>
      </w:r>
      <w:r w:rsidRPr="008830E1">
        <w:rPr>
          <w:sz w:val="16"/>
          <w:szCs w:val="28"/>
        </w:rPr>
        <w:t>.</w:t>
      </w:r>
    </w:p>
    <w:p w14:paraId="533EE763" w14:textId="77777777" w:rsidR="00B30F7D" w:rsidRPr="008830E1" w:rsidRDefault="00B30F7D" w:rsidP="00B30F7D">
      <w:pPr>
        <w:rPr>
          <w:sz w:val="16"/>
          <w:szCs w:val="28"/>
        </w:rPr>
      </w:pPr>
      <w:r w:rsidRPr="008830E1">
        <w:rPr>
          <w:sz w:val="16"/>
          <w:szCs w:val="28"/>
        </w:rPr>
        <w:t>“It’s been a worry in the back of my mind for the last couple years now,” said Rep. Brendan Boyle, a Pennsylvania Democrat. California Rep. Ted Lieu, a frequent Trump critic and early impeachment inquiry supporter, acknowledged the same concern but said he trusted law enforcement “would do the right thing” and “install the winner” of the election. Even House Speaker Nancy Pelosi has told her party to prepare for the possibility that Trump contests the 2020 results.</w:t>
      </w:r>
    </w:p>
    <w:p w14:paraId="2F3FA61F" w14:textId="77777777" w:rsidR="00B30F7D" w:rsidRPr="008830E1" w:rsidRDefault="00B30F7D" w:rsidP="00B30F7D">
      <w:pPr>
        <w:rPr>
          <w:sz w:val="16"/>
          <w:szCs w:val="28"/>
        </w:rPr>
      </w:pPr>
      <w:r w:rsidRPr="005C2EC1">
        <w:rPr>
          <w:rStyle w:val="StyleUnderline"/>
          <w:highlight w:val="cyan"/>
        </w:rPr>
        <w:t>Constitutional experts and top</w:t>
      </w:r>
      <w:r w:rsidRPr="008830E1">
        <w:rPr>
          <w:rStyle w:val="StyleUnderline"/>
        </w:rPr>
        <w:t xml:space="preserve"> Republican </w:t>
      </w:r>
      <w:r w:rsidRPr="005C2EC1">
        <w:rPr>
          <w:rStyle w:val="StyleUnderline"/>
          <w:highlight w:val="cyan"/>
        </w:rPr>
        <w:t xml:space="preserve">lawmakers </w:t>
      </w:r>
      <w:r w:rsidRPr="005C2EC1">
        <w:rPr>
          <w:rStyle w:val="Emphasis"/>
          <w:highlight w:val="cyan"/>
        </w:rPr>
        <w:t>dismiss the fears as nonsense</w:t>
      </w:r>
      <w:r w:rsidRPr="008830E1">
        <w:rPr>
          <w:sz w:val="16"/>
          <w:szCs w:val="28"/>
        </w:rPr>
        <w:t xml:space="preserve">, noting </w:t>
      </w:r>
      <w:r w:rsidRPr="005C2EC1">
        <w:rPr>
          <w:rStyle w:val="StyleUnderline"/>
          <w:highlight w:val="cyan"/>
        </w:rPr>
        <w:t>there are too many forces working against a sitting president</w:t>
      </w:r>
      <w:r w:rsidRPr="008830E1">
        <w:rPr>
          <w:rStyle w:val="StyleUnderline"/>
        </w:rPr>
        <w:t xml:space="preserve"> simply </w:t>
      </w:r>
      <w:r w:rsidRPr="005C2EC1">
        <w:rPr>
          <w:rStyle w:val="StyleUnderline"/>
          <w:highlight w:val="cyan"/>
        </w:rPr>
        <w:t xml:space="preserve">clinging to power — including </w:t>
      </w:r>
      <w:r w:rsidRPr="005C2EC1">
        <w:rPr>
          <w:rStyle w:val="Emphasis"/>
          <w:highlight w:val="cyan"/>
        </w:rPr>
        <w:t>history, law and political pressure</w:t>
      </w:r>
      <w:r w:rsidRPr="008830E1">
        <w:rPr>
          <w:sz w:val="16"/>
          <w:szCs w:val="28"/>
        </w:rPr>
        <w:t>.</w:t>
      </w:r>
    </w:p>
    <w:p w14:paraId="37D4BD5E" w14:textId="77777777" w:rsidR="00B30F7D" w:rsidRPr="008830E1" w:rsidRDefault="00B30F7D" w:rsidP="00B30F7D">
      <w:pPr>
        <w:rPr>
          <w:sz w:val="16"/>
          <w:szCs w:val="28"/>
        </w:rPr>
      </w:pPr>
      <w:r w:rsidRPr="008830E1">
        <w:rPr>
          <w:sz w:val="16"/>
          <w:szCs w:val="28"/>
        </w:rPr>
        <w:t>“</w:t>
      </w:r>
      <w:r w:rsidRPr="008830E1">
        <w:rPr>
          <w:rStyle w:val="StyleUnderline"/>
        </w:rPr>
        <w:t>That is the least concern people should have</w:t>
      </w:r>
      <w:r w:rsidRPr="008830E1">
        <w:rPr>
          <w:sz w:val="16"/>
          <w:szCs w:val="28"/>
        </w:rPr>
        <w:t>. Of all the silly things that are being said, that may be the silliest,” said Missouri GOP Sen. Roy Blunt, who presided over the 2016 inauguration ceremony and expects to do so again in 2020. “</w:t>
      </w:r>
      <w:r w:rsidRPr="008830E1">
        <w:rPr>
          <w:rStyle w:val="Emphasis"/>
        </w:rPr>
        <w:t xml:space="preserve">The one thing </w:t>
      </w:r>
      <w:r w:rsidRPr="005C2EC1">
        <w:rPr>
          <w:rStyle w:val="Emphasis"/>
          <w:highlight w:val="cyan"/>
        </w:rPr>
        <w:t>we are</w:t>
      </w:r>
      <w:r w:rsidRPr="008830E1">
        <w:rPr>
          <w:rStyle w:val="Emphasis"/>
        </w:rPr>
        <w:t xml:space="preserve"> really </w:t>
      </w:r>
      <w:r w:rsidRPr="005C2EC1">
        <w:rPr>
          <w:rStyle w:val="Emphasis"/>
          <w:highlight w:val="cyan"/>
        </w:rPr>
        <w:t>good at</w:t>
      </w:r>
      <w:r w:rsidRPr="008830E1">
        <w:rPr>
          <w:rStyle w:val="Emphasis"/>
        </w:rPr>
        <w:t xml:space="preserve"> is </w:t>
      </w:r>
      <w:r w:rsidRPr="005C2EC1">
        <w:rPr>
          <w:rStyle w:val="Emphasis"/>
          <w:highlight w:val="cyan"/>
        </w:rPr>
        <w:t>the transition of power</w:t>
      </w:r>
      <w:r w:rsidRPr="008830E1">
        <w:rPr>
          <w:rStyle w:val="Emphasis"/>
        </w:rPr>
        <w:t>.</w:t>
      </w:r>
      <w:r w:rsidRPr="008830E1">
        <w:rPr>
          <w:sz w:val="16"/>
          <w:szCs w:val="28"/>
        </w:rPr>
        <w:t>”</w:t>
      </w:r>
    </w:p>
    <w:p w14:paraId="77718B46" w14:textId="77777777" w:rsidR="00B30F7D" w:rsidRPr="008830E1" w:rsidRDefault="00B30F7D" w:rsidP="00B30F7D">
      <w:pPr>
        <w:rPr>
          <w:sz w:val="16"/>
          <w:szCs w:val="28"/>
        </w:rPr>
      </w:pPr>
      <w:r w:rsidRPr="005C2EC1">
        <w:rPr>
          <w:rStyle w:val="StyleUnderline"/>
          <w:highlight w:val="cyan"/>
        </w:rPr>
        <w:t>Constitutional law expert</w:t>
      </w:r>
      <w:r w:rsidRPr="008830E1">
        <w:rPr>
          <w:sz w:val="16"/>
          <w:szCs w:val="28"/>
        </w:rPr>
        <w:t xml:space="preserve"> Jonathan </w:t>
      </w:r>
      <w:r w:rsidRPr="008830E1">
        <w:rPr>
          <w:rStyle w:val="StyleUnderline"/>
        </w:rPr>
        <w:t xml:space="preserve">Turley </w:t>
      </w:r>
      <w:r w:rsidRPr="005C2EC1">
        <w:rPr>
          <w:rStyle w:val="StyleUnderline"/>
          <w:highlight w:val="cyan"/>
        </w:rPr>
        <w:t>said a lingering incumbent would simply become irrelevant</w:t>
      </w:r>
      <w:r w:rsidRPr="008830E1">
        <w:rPr>
          <w:rStyle w:val="StyleUnderline"/>
        </w:rPr>
        <w:t xml:space="preserve"> once the new and duly elected president is sworn in. At that point, </w:t>
      </w:r>
      <w:r w:rsidRPr="005C2EC1">
        <w:rPr>
          <w:rStyle w:val="StyleUnderline"/>
          <w:highlight w:val="cyan"/>
        </w:rPr>
        <w:t>the defeated president is nothing more than a guest</w:t>
      </w:r>
      <w:r w:rsidRPr="008830E1">
        <w:rPr>
          <w:rStyle w:val="StyleUnderline"/>
        </w:rPr>
        <w:t>, “if not an interloper,” in the White House, the George Washington University professor noted.</w:t>
      </w:r>
    </w:p>
    <w:p w14:paraId="59F8EB3F" w14:textId="77777777" w:rsidR="00B30F7D" w:rsidRPr="008830E1" w:rsidRDefault="00B30F7D" w:rsidP="00B30F7D">
      <w:pPr>
        <w:rPr>
          <w:sz w:val="16"/>
        </w:rPr>
      </w:pPr>
      <w:r w:rsidRPr="008830E1">
        <w:rPr>
          <w:rStyle w:val="StyleUnderline"/>
        </w:rPr>
        <w:t>“</w:t>
      </w:r>
      <w:r w:rsidRPr="005C2EC1">
        <w:rPr>
          <w:rStyle w:val="Emphasis"/>
          <w:highlight w:val="cyan"/>
        </w:rPr>
        <w:t>The system would make fast work on any president who attempted to deny the results of the election</w:t>
      </w:r>
      <w:r w:rsidRPr="008830E1">
        <w:rPr>
          <w:rStyle w:val="StyleUnderline"/>
        </w:rPr>
        <w:t>,”</w:t>
      </w:r>
      <w:r w:rsidRPr="008830E1">
        <w:rPr>
          <w:sz w:val="16"/>
          <w:szCs w:val="28"/>
        </w:rPr>
        <w:t xml:space="preserve"> he said.</w:t>
      </w:r>
    </w:p>
    <w:p w14:paraId="3D65C29A" w14:textId="77777777" w:rsidR="00B30F7D" w:rsidRDefault="00B30F7D" w:rsidP="00B30F7D"/>
    <w:p w14:paraId="03E76B4F" w14:textId="77777777" w:rsidR="00B30F7D" w:rsidRDefault="00B30F7D" w:rsidP="00B30F7D"/>
    <w:p w14:paraId="600C759D" w14:textId="77777777" w:rsidR="00B30F7D" w:rsidRPr="000C38C9" w:rsidRDefault="00B30F7D" w:rsidP="00B30F7D"/>
    <w:p w14:paraId="5908DF8D" w14:textId="2AF0AF47" w:rsidR="00B30F7D" w:rsidRDefault="00093C16" w:rsidP="00B30F7D">
      <w:pPr>
        <w:pStyle w:val="Heading3"/>
      </w:pPr>
      <w:r>
        <w:t>Civil War I/L D---Institutions Check</w:t>
      </w:r>
    </w:p>
    <w:p w14:paraId="4475040E" w14:textId="77777777" w:rsidR="00B30F7D" w:rsidRDefault="00B30F7D" w:rsidP="00B30F7D">
      <w:pPr>
        <w:pStyle w:val="Heading4"/>
      </w:pPr>
      <w:r>
        <w:t xml:space="preserve">Institutions </w:t>
      </w:r>
      <w:r w:rsidRPr="007F232E">
        <w:rPr>
          <w:u w:val="single"/>
        </w:rPr>
        <w:t>check</w:t>
      </w:r>
      <w:r>
        <w:t xml:space="preserve"> Trump’s civil war---</w:t>
      </w:r>
      <w:r w:rsidRPr="007F232E">
        <w:rPr>
          <w:u w:val="single"/>
        </w:rPr>
        <w:t>Electoral College</w:t>
      </w:r>
      <w:r>
        <w:t xml:space="preserve">, </w:t>
      </w:r>
      <w:r w:rsidRPr="007F232E">
        <w:rPr>
          <w:u w:val="single"/>
        </w:rPr>
        <w:t>senators</w:t>
      </w:r>
      <w:r>
        <w:t xml:space="preserve">, and the </w:t>
      </w:r>
      <w:r w:rsidRPr="007F232E">
        <w:rPr>
          <w:u w:val="single"/>
        </w:rPr>
        <w:t>military</w:t>
      </w:r>
    </w:p>
    <w:p w14:paraId="58297323" w14:textId="77777777" w:rsidR="00B30F7D" w:rsidRDefault="00B30F7D" w:rsidP="00B30F7D">
      <w:pPr>
        <w:rPr>
          <w:sz w:val="22"/>
          <w:szCs w:val="22"/>
        </w:rPr>
      </w:pPr>
      <w:r w:rsidRPr="00001976">
        <w:rPr>
          <w:sz w:val="22"/>
          <w:szCs w:val="22"/>
        </w:rPr>
        <w:t xml:space="preserve">Matthew </w:t>
      </w:r>
      <w:r w:rsidRPr="00001976">
        <w:rPr>
          <w:b/>
          <w:sz w:val="26"/>
          <w:szCs w:val="26"/>
        </w:rPr>
        <w:t>Rozsa 19</w:t>
      </w:r>
      <w:r w:rsidRPr="00001976">
        <w:rPr>
          <w:sz w:val="22"/>
          <w:szCs w:val="22"/>
        </w:rPr>
        <w:t xml:space="preserve">, breaking news writer for Salon, 6-23-2019, "What if Trump actually refuses to quit after losing the election?," Salon, </w:t>
      </w:r>
      <w:hyperlink r:id="rId72" w:history="1">
        <w:r w:rsidRPr="004E0F79">
          <w:rPr>
            <w:rStyle w:val="Hyperlink"/>
            <w:sz w:val="22"/>
            <w:szCs w:val="22"/>
          </w:rPr>
          <w:t>https://www.salon.com/2019/06/23/so-if-trump-actually-refuses-to-quit-after-losing-the-2020-election-what-happens-then/</w:t>
        </w:r>
      </w:hyperlink>
    </w:p>
    <w:p w14:paraId="4932EEB0" w14:textId="77777777" w:rsidR="00B30F7D" w:rsidRPr="007F232E" w:rsidRDefault="00B30F7D" w:rsidP="00B30F7D">
      <w:pPr>
        <w:rPr>
          <w:sz w:val="8"/>
          <w:szCs w:val="8"/>
        </w:rPr>
      </w:pPr>
    </w:p>
    <w:p w14:paraId="41FBC222" w14:textId="77777777" w:rsidR="00B30F7D" w:rsidRPr="007F232E" w:rsidRDefault="00B30F7D" w:rsidP="00B30F7D">
      <w:pPr>
        <w:rPr>
          <w:sz w:val="16"/>
          <w:szCs w:val="28"/>
        </w:rPr>
      </w:pPr>
      <w:r w:rsidRPr="007F232E">
        <w:rPr>
          <w:sz w:val="16"/>
          <w:szCs w:val="28"/>
        </w:rPr>
        <w:t xml:space="preserve">A February editorial for CNN by Joshua A. Geltzer, the executive director and visiting professor of law at Georgetown Law Center's Institute for Constitutional Advocacy and Protection, offered some clues as to how </w:t>
      </w:r>
      <w:r w:rsidRPr="005C2EC1">
        <w:rPr>
          <w:rStyle w:val="Emphasis"/>
          <w:highlight w:val="cyan"/>
        </w:rPr>
        <w:t>our institutions might come through</w:t>
      </w:r>
      <w:r w:rsidRPr="007F232E">
        <w:rPr>
          <w:sz w:val="16"/>
          <w:szCs w:val="28"/>
        </w:rPr>
        <w:t>.</w:t>
      </w:r>
    </w:p>
    <w:p w14:paraId="72537747" w14:textId="77777777" w:rsidR="00B30F7D" w:rsidRPr="001D3ADB" w:rsidRDefault="00B30F7D" w:rsidP="00B30F7D">
      <w:pPr>
        <w:rPr>
          <w:rStyle w:val="StyleUnderline"/>
        </w:rPr>
      </w:pPr>
      <w:r w:rsidRPr="007F232E">
        <w:rPr>
          <w:sz w:val="16"/>
          <w:szCs w:val="28"/>
        </w:rPr>
        <w:t xml:space="preserve">Geltzer argued that </w:t>
      </w:r>
      <w:r w:rsidRPr="001D3ADB">
        <w:rPr>
          <w:rStyle w:val="StyleUnderline"/>
        </w:rPr>
        <w:t>there were four ways in which the mechanisms of American democracy could save the day.</w:t>
      </w:r>
      <w:r w:rsidRPr="007F232E">
        <w:rPr>
          <w:sz w:val="16"/>
          <w:szCs w:val="28"/>
        </w:rPr>
        <w:t xml:space="preserve"> First he brought up the Electoral College, arguing that </w:t>
      </w:r>
      <w:r w:rsidRPr="005C2EC1">
        <w:rPr>
          <w:rStyle w:val="StyleUnderline"/>
          <w:highlight w:val="cyan"/>
        </w:rPr>
        <w:t>both parties could require anyone</w:t>
      </w:r>
      <w:r w:rsidRPr="001D3ADB">
        <w:rPr>
          <w:rStyle w:val="StyleUnderline"/>
        </w:rPr>
        <w:t xml:space="preserve"> seeking to be an elector </w:t>
      </w:r>
      <w:r w:rsidRPr="005C2EC1">
        <w:rPr>
          <w:rStyle w:val="StyleUnderline"/>
          <w:highlight w:val="cyan"/>
        </w:rPr>
        <w:t>to promise not to delay, withhold or alter their vote</w:t>
      </w:r>
      <w:r w:rsidRPr="001D3ADB">
        <w:rPr>
          <w:rStyle w:val="StyleUnderline"/>
        </w:rPr>
        <w:t xml:space="preserve"> based on the objections of a candidate</w:t>
      </w:r>
      <w:r w:rsidRPr="007F232E">
        <w:rPr>
          <w:sz w:val="16"/>
          <w:szCs w:val="28"/>
        </w:rPr>
        <w:t xml:space="preserve">. Then he suggested that </w:t>
      </w:r>
      <w:r w:rsidRPr="001D3ADB">
        <w:rPr>
          <w:rStyle w:val="StyleUnderline"/>
        </w:rPr>
        <w:t xml:space="preserve">members of </w:t>
      </w:r>
      <w:r w:rsidRPr="005C2EC1">
        <w:rPr>
          <w:rStyle w:val="StyleUnderline"/>
          <w:highlight w:val="cyan"/>
        </w:rPr>
        <w:t>Congress</w:t>
      </w:r>
      <w:r w:rsidRPr="001D3ADB">
        <w:rPr>
          <w:rStyle w:val="StyleUnderline"/>
        </w:rPr>
        <w:t xml:space="preserve"> (and candidates) </w:t>
      </w:r>
      <w:r w:rsidRPr="005C2EC1">
        <w:rPr>
          <w:rStyle w:val="StyleUnderline"/>
          <w:highlight w:val="cyan"/>
        </w:rPr>
        <w:t>could make a similar pledge</w:t>
      </w:r>
      <w:r w:rsidRPr="001D3ADB">
        <w:rPr>
          <w:rStyle w:val="StyleUnderline"/>
        </w:rPr>
        <w:t>, since it's their job to count the electoral votes.</w:t>
      </w:r>
    </w:p>
    <w:p w14:paraId="0713D256" w14:textId="77777777" w:rsidR="00B30F7D" w:rsidRPr="001D3ADB" w:rsidRDefault="00B30F7D" w:rsidP="00B30F7D">
      <w:pPr>
        <w:rPr>
          <w:rStyle w:val="StyleUnderline"/>
        </w:rPr>
      </w:pPr>
      <w:r w:rsidRPr="007F232E">
        <w:rPr>
          <w:sz w:val="16"/>
          <w:szCs w:val="28"/>
        </w:rPr>
        <w:t xml:space="preserve">Geltzer also suggested that </w:t>
      </w:r>
      <w:r w:rsidRPr="005C2EC1">
        <w:rPr>
          <w:rStyle w:val="StyleUnderline"/>
          <w:highlight w:val="cyan"/>
        </w:rPr>
        <w:t>Congress could</w:t>
      </w:r>
      <w:r w:rsidRPr="001D3ADB">
        <w:rPr>
          <w:rStyle w:val="StyleUnderline"/>
        </w:rPr>
        <w:t xml:space="preserve"> "pledge to </w:t>
      </w:r>
      <w:r w:rsidRPr="005C2EC1">
        <w:rPr>
          <w:rStyle w:val="StyleUnderline"/>
          <w:highlight w:val="cyan"/>
        </w:rPr>
        <w:t>hold public hearings</w:t>
      </w:r>
      <w:r w:rsidRPr="001D3ADB">
        <w:rPr>
          <w:rStyle w:val="StyleUnderline"/>
        </w:rPr>
        <w:t xml:space="preserve"> with intelligence community leaders should those officials or any candidate suggest that vote counts were influenced by foreign election interference or for any other reason. </w:t>
      </w:r>
      <w:r w:rsidRPr="005C2EC1">
        <w:rPr>
          <w:rStyle w:val="StyleUnderline"/>
          <w:highlight w:val="cyan"/>
        </w:rPr>
        <w:t>That</w:t>
      </w:r>
      <w:r w:rsidRPr="001D3ADB">
        <w:rPr>
          <w:rStyle w:val="StyleUnderline"/>
        </w:rPr>
        <w:t xml:space="preserve"> unvarnished </w:t>
      </w:r>
      <w:r w:rsidRPr="005C2EC1">
        <w:rPr>
          <w:rStyle w:val="StyleUnderline"/>
          <w:highlight w:val="cyan"/>
        </w:rPr>
        <w:t>testimony</w:t>
      </w:r>
      <w:r w:rsidRPr="001D3ADB">
        <w:rPr>
          <w:rStyle w:val="StyleUnderline"/>
        </w:rPr>
        <w:t xml:space="preserve"> by intelligence professionals </w:t>
      </w:r>
      <w:r w:rsidRPr="005C2EC1">
        <w:rPr>
          <w:rStyle w:val="StyleUnderline"/>
          <w:highlight w:val="cyan"/>
        </w:rPr>
        <w:t>could debunk any claims by Trump</w:t>
      </w:r>
      <w:r w:rsidRPr="001D3ADB">
        <w:rPr>
          <w:rStyle w:val="StyleUnderline"/>
        </w:rPr>
        <w:t xml:space="preserve"> (or any other candidate) that the final vote count shouldn't be honored."</w:t>
      </w:r>
    </w:p>
    <w:p w14:paraId="1E78E451" w14:textId="77777777" w:rsidR="00B30F7D" w:rsidRPr="001D3ADB" w:rsidRDefault="00B30F7D" w:rsidP="00B30F7D">
      <w:pPr>
        <w:rPr>
          <w:rStyle w:val="StyleUnderline"/>
        </w:rPr>
      </w:pPr>
      <w:r w:rsidRPr="007F232E">
        <w:rPr>
          <w:sz w:val="16"/>
          <w:szCs w:val="28"/>
        </w:rPr>
        <w:t xml:space="preserve">Next Geltzer speculated that </w:t>
      </w:r>
      <w:r w:rsidRPr="007F232E">
        <w:rPr>
          <w:szCs w:val="28"/>
          <w:u w:val="single"/>
        </w:rPr>
        <w:t>Am</w:t>
      </w:r>
      <w:r w:rsidRPr="007F232E">
        <w:rPr>
          <w:rStyle w:val="StyleUnderline"/>
          <w:szCs w:val="28"/>
        </w:rPr>
        <w:t xml:space="preserve">erica's </w:t>
      </w:r>
      <w:r w:rsidRPr="001D3ADB">
        <w:rPr>
          <w:rStyle w:val="StyleUnderline"/>
        </w:rPr>
        <w:t xml:space="preserve">50 </w:t>
      </w:r>
      <w:r w:rsidRPr="005C2EC1">
        <w:rPr>
          <w:rStyle w:val="StyleUnderline"/>
          <w:highlight w:val="cyan"/>
        </w:rPr>
        <w:t>governors</w:t>
      </w:r>
      <w:r w:rsidRPr="001D3ADB">
        <w:rPr>
          <w:rStyle w:val="StyleUnderline"/>
        </w:rPr>
        <w:t xml:space="preserve"> — 39 of whom won't be up for reelection in 2020 — </w:t>
      </w:r>
      <w:r w:rsidRPr="005C2EC1">
        <w:rPr>
          <w:rStyle w:val="StyleUnderline"/>
          <w:highlight w:val="cyan"/>
        </w:rPr>
        <w:t>could</w:t>
      </w:r>
      <w:r w:rsidRPr="001D3ADB">
        <w:rPr>
          <w:rStyle w:val="StyleUnderline"/>
        </w:rPr>
        <w:t xml:space="preserve"> vow to </w:t>
      </w:r>
      <w:r w:rsidRPr="005C2EC1">
        <w:rPr>
          <w:rStyle w:val="StyleUnderline"/>
          <w:highlight w:val="cyan"/>
        </w:rPr>
        <w:t>stand behind</w:t>
      </w:r>
      <w:r w:rsidRPr="001D3ADB">
        <w:rPr>
          <w:rStyle w:val="StyleUnderline"/>
        </w:rPr>
        <w:t xml:space="preserve"> whoever </w:t>
      </w:r>
      <w:r w:rsidRPr="005C2EC1">
        <w:rPr>
          <w:rStyle w:val="StyleUnderline"/>
          <w:highlight w:val="cyan"/>
        </w:rPr>
        <w:t>the</w:t>
      </w:r>
      <w:r w:rsidRPr="001D3ADB">
        <w:rPr>
          <w:rStyle w:val="StyleUnderline"/>
        </w:rPr>
        <w:t xml:space="preserve"> rightful </w:t>
      </w:r>
      <w:r w:rsidRPr="005C2EC1">
        <w:rPr>
          <w:rStyle w:val="StyleUnderline"/>
          <w:highlight w:val="cyan"/>
        </w:rPr>
        <w:t>winner</w:t>
      </w:r>
      <w:r w:rsidRPr="001D3ADB">
        <w:rPr>
          <w:rStyle w:val="StyleUnderline"/>
        </w:rPr>
        <w:t xml:space="preserve"> is, regardless of whether they supported that candidate in the election.</w:t>
      </w:r>
    </w:p>
    <w:p w14:paraId="1EDBBE4F" w14:textId="77777777" w:rsidR="00B30F7D" w:rsidRPr="007F232E" w:rsidRDefault="00B30F7D" w:rsidP="00B30F7D">
      <w:pPr>
        <w:rPr>
          <w:sz w:val="16"/>
          <w:szCs w:val="28"/>
        </w:rPr>
      </w:pPr>
      <w:r w:rsidRPr="007F232E">
        <w:rPr>
          <w:sz w:val="16"/>
          <w:szCs w:val="28"/>
        </w:rPr>
        <w:t xml:space="preserve">Finally and perhaps most disturbingly, he suggested that </w:t>
      </w:r>
      <w:r w:rsidRPr="005C2EC1">
        <w:rPr>
          <w:rStyle w:val="Emphasis"/>
          <w:highlight w:val="cyan"/>
        </w:rPr>
        <w:t>the military could save democracy</w:t>
      </w:r>
      <w:r w:rsidRPr="001D3ADB">
        <w:rPr>
          <w:rStyle w:val="StyleUnderline"/>
        </w:rPr>
        <w:t>, writing that if Trump loses "the military would no longer owe its loyalty to Donald Trump as of noon on January 20, 2021.</w:t>
      </w:r>
      <w:r w:rsidRPr="007F232E">
        <w:rPr>
          <w:sz w:val="16"/>
          <w:szCs w:val="28"/>
        </w:rPr>
        <w:t xml:space="preserve"> And it's worth asking the Secretary of Defense and Chairman of the Joint Chiefs of Staff, as they testify before Congress in coming months, to affirm that they understand that and would act consistently with it."</w:t>
      </w:r>
    </w:p>
    <w:p w14:paraId="6F20B018" w14:textId="77777777" w:rsidR="00B30F7D" w:rsidRDefault="00B30F7D" w:rsidP="00B30F7D"/>
    <w:p w14:paraId="541068ED" w14:textId="77777777" w:rsidR="00B30F7D" w:rsidRDefault="00B30F7D" w:rsidP="00B30F7D"/>
    <w:p w14:paraId="14962EA2" w14:textId="77777777" w:rsidR="00B30F7D" w:rsidRDefault="00B30F7D" w:rsidP="00B30F7D"/>
    <w:p w14:paraId="6087AADB" w14:textId="77777777" w:rsidR="00B30F7D" w:rsidRPr="007F232E" w:rsidRDefault="00B30F7D" w:rsidP="00B30F7D"/>
    <w:p w14:paraId="36DEB894" w14:textId="77777777" w:rsidR="00B30F7D" w:rsidRPr="00F601E6" w:rsidRDefault="00B30F7D" w:rsidP="00F601E6"/>
    <w:sectPr w:rsidR="00B30F7D"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C734769"/>
    <w:multiLevelType w:val="hybridMultilevel"/>
    <w:tmpl w:val="95D0F3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8040287"/>
    <w:multiLevelType w:val="hybridMultilevel"/>
    <w:tmpl w:val="FD02D578"/>
    <w:lvl w:ilvl="0" w:tplc="39F4CBFC">
      <w:start w:val="6"/>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94F1140"/>
    <w:multiLevelType w:val="hybridMultilevel"/>
    <w:tmpl w:val="85B26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9211991"/>
    <w:multiLevelType w:val="multilevel"/>
    <w:tmpl w:val="2CC2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4C76461"/>
    <w:multiLevelType w:val="hybridMultilevel"/>
    <w:tmpl w:val="75CCB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1726153"/>
    <w:multiLevelType w:val="multilevel"/>
    <w:tmpl w:val="0EA04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2AA42CE"/>
    <w:multiLevelType w:val="multilevel"/>
    <w:tmpl w:val="3F62F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3990304"/>
    <w:multiLevelType w:val="multilevel"/>
    <w:tmpl w:val="C2DA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573170F"/>
    <w:multiLevelType w:val="multilevel"/>
    <w:tmpl w:val="90F6C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893452E"/>
    <w:multiLevelType w:val="hybridMultilevel"/>
    <w:tmpl w:val="C1A8C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8BE3EC4"/>
    <w:multiLevelType w:val="hybridMultilevel"/>
    <w:tmpl w:val="7C44DFA8"/>
    <w:lvl w:ilvl="0" w:tplc="8136646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9B301AF"/>
    <w:multiLevelType w:val="multilevel"/>
    <w:tmpl w:val="96DE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8252FC5"/>
    <w:multiLevelType w:val="multilevel"/>
    <w:tmpl w:val="C65C4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AB60503"/>
    <w:multiLevelType w:val="multilevel"/>
    <w:tmpl w:val="C1CE7F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AE46803"/>
    <w:multiLevelType w:val="hybridMultilevel"/>
    <w:tmpl w:val="FB4E89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C6F3839"/>
    <w:multiLevelType w:val="hybridMultilevel"/>
    <w:tmpl w:val="08921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C9967DF"/>
    <w:multiLevelType w:val="hybridMultilevel"/>
    <w:tmpl w:val="95D0F3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0860902"/>
    <w:multiLevelType w:val="hybridMultilevel"/>
    <w:tmpl w:val="20C0BA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E3D3C75"/>
    <w:multiLevelType w:val="multilevel"/>
    <w:tmpl w:val="3CB4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7"/>
  </w:num>
  <w:num w:numId="13">
    <w:abstractNumId w:val="16"/>
  </w:num>
  <w:num w:numId="14">
    <w:abstractNumId w:val="23"/>
  </w:num>
  <w:num w:numId="15">
    <w:abstractNumId w:val="24"/>
  </w:num>
  <w:num w:numId="16">
    <w:abstractNumId w:val="19"/>
  </w:num>
  <w:num w:numId="17">
    <w:abstractNumId w:val="13"/>
  </w:num>
  <w:num w:numId="18">
    <w:abstractNumId w:val="28"/>
  </w:num>
  <w:num w:numId="19">
    <w:abstractNumId w:val="26"/>
  </w:num>
  <w:num w:numId="20">
    <w:abstractNumId w:val="20"/>
  </w:num>
  <w:num w:numId="21">
    <w:abstractNumId w:val="21"/>
  </w:num>
  <w:num w:numId="22">
    <w:abstractNumId w:val="27"/>
  </w:num>
  <w:num w:numId="23">
    <w:abstractNumId w:val="11"/>
  </w:num>
  <w:num w:numId="24">
    <w:abstractNumId w:val="12"/>
  </w:num>
  <w:num w:numId="25">
    <w:abstractNumId w:val="25"/>
  </w:num>
  <w:num w:numId="26">
    <w:abstractNumId w:val="15"/>
  </w:num>
  <w:num w:numId="27">
    <w:abstractNumId w:val="22"/>
  </w:num>
  <w:num w:numId="28">
    <w:abstractNumId w:val="29"/>
  </w:num>
  <w:num w:numId="29">
    <w:abstractNumId w:val="14"/>
  </w:num>
  <w:num w:numId="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665B2B"/>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55447"/>
    <w:rsid w:val="0006091E"/>
    <w:rsid w:val="000638C1"/>
    <w:rsid w:val="00065FEE"/>
    <w:rsid w:val="00066E3C"/>
    <w:rsid w:val="00072718"/>
    <w:rsid w:val="0007381E"/>
    <w:rsid w:val="00076094"/>
    <w:rsid w:val="0008785F"/>
    <w:rsid w:val="00090CBE"/>
    <w:rsid w:val="00091B51"/>
    <w:rsid w:val="00093C16"/>
    <w:rsid w:val="00094DEC"/>
    <w:rsid w:val="000A2D8A"/>
    <w:rsid w:val="000C3F4B"/>
    <w:rsid w:val="000D26A6"/>
    <w:rsid w:val="000D2B90"/>
    <w:rsid w:val="000D6ED8"/>
    <w:rsid w:val="000D717B"/>
    <w:rsid w:val="00100B28"/>
    <w:rsid w:val="00117316"/>
    <w:rsid w:val="001209B4"/>
    <w:rsid w:val="00132C84"/>
    <w:rsid w:val="00140C6C"/>
    <w:rsid w:val="001761FC"/>
    <w:rsid w:val="00182655"/>
    <w:rsid w:val="001840F2"/>
    <w:rsid w:val="00185134"/>
    <w:rsid w:val="001856C6"/>
    <w:rsid w:val="00191B5F"/>
    <w:rsid w:val="00192487"/>
    <w:rsid w:val="00193416"/>
    <w:rsid w:val="00195073"/>
    <w:rsid w:val="0019668D"/>
    <w:rsid w:val="001A25FD"/>
    <w:rsid w:val="001A5371"/>
    <w:rsid w:val="001A72C7"/>
    <w:rsid w:val="001B7239"/>
    <w:rsid w:val="001B73E3"/>
    <w:rsid w:val="001C26BD"/>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17E51"/>
    <w:rsid w:val="0022589F"/>
    <w:rsid w:val="002343FE"/>
    <w:rsid w:val="00235F7B"/>
    <w:rsid w:val="00242CC6"/>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E7071"/>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860F0"/>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17B55"/>
    <w:rsid w:val="004270E3"/>
    <w:rsid w:val="00430D2D"/>
    <w:rsid w:val="004348DC"/>
    <w:rsid w:val="00434921"/>
    <w:rsid w:val="00442018"/>
    <w:rsid w:val="00445025"/>
    <w:rsid w:val="00446567"/>
    <w:rsid w:val="00447B10"/>
    <w:rsid w:val="00452EE4"/>
    <w:rsid w:val="00452F0B"/>
    <w:rsid w:val="004536D6"/>
    <w:rsid w:val="00457224"/>
    <w:rsid w:val="0047482C"/>
    <w:rsid w:val="00475436"/>
    <w:rsid w:val="0048047E"/>
    <w:rsid w:val="004823CA"/>
    <w:rsid w:val="00482AF9"/>
    <w:rsid w:val="00496BB2"/>
    <w:rsid w:val="004B37B4"/>
    <w:rsid w:val="004B72B4"/>
    <w:rsid w:val="004C0314"/>
    <w:rsid w:val="004C0805"/>
    <w:rsid w:val="004C0D3D"/>
    <w:rsid w:val="004C213E"/>
    <w:rsid w:val="004C376C"/>
    <w:rsid w:val="004C657F"/>
    <w:rsid w:val="004D17D8"/>
    <w:rsid w:val="004D52D8"/>
    <w:rsid w:val="004E355B"/>
    <w:rsid w:val="005028E5"/>
    <w:rsid w:val="00503735"/>
    <w:rsid w:val="00516A88"/>
    <w:rsid w:val="00516F2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530B"/>
    <w:rsid w:val="005B6EE8"/>
    <w:rsid w:val="005B7731"/>
    <w:rsid w:val="005C2EC1"/>
    <w:rsid w:val="005C4515"/>
    <w:rsid w:val="005C5602"/>
    <w:rsid w:val="005C73E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61598"/>
    <w:rsid w:val="00665B2B"/>
    <w:rsid w:val="00674A78"/>
    <w:rsid w:val="00696A16"/>
    <w:rsid w:val="006A4840"/>
    <w:rsid w:val="006A52A0"/>
    <w:rsid w:val="006A7E1D"/>
    <w:rsid w:val="006C3A56"/>
    <w:rsid w:val="006D13F4"/>
    <w:rsid w:val="006D6AED"/>
    <w:rsid w:val="006E30A7"/>
    <w:rsid w:val="006E65E2"/>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956D5"/>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07DE"/>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A75"/>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3D45"/>
    <w:rsid w:val="00A54315"/>
    <w:rsid w:val="00A60FBC"/>
    <w:rsid w:val="00A65C0B"/>
    <w:rsid w:val="00A717E1"/>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0700A"/>
    <w:rsid w:val="00B12933"/>
    <w:rsid w:val="00B12B88"/>
    <w:rsid w:val="00B137E0"/>
    <w:rsid w:val="00B13BC8"/>
    <w:rsid w:val="00B212F5"/>
    <w:rsid w:val="00B24662"/>
    <w:rsid w:val="00B24721"/>
    <w:rsid w:val="00B25403"/>
    <w:rsid w:val="00B25DAF"/>
    <w:rsid w:val="00B27EE8"/>
    <w:rsid w:val="00B30F7D"/>
    <w:rsid w:val="00B3569C"/>
    <w:rsid w:val="00B43676"/>
    <w:rsid w:val="00B5602D"/>
    <w:rsid w:val="00B60125"/>
    <w:rsid w:val="00B62793"/>
    <w:rsid w:val="00B6656B"/>
    <w:rsid w:val="00B71625"/>
    <w:rsid w:val="00B75C54"/>
    <w:rsid w:val="00B8710E"/>
    <w:rsid w:val="00B92A93"/>
    <w:rsid w:val="00B954F4"/>
    <w:rsid w:val="00BA17A8"/>
    <w:rsid w:val="00BA3C33"/>
    <w:rsid w:val="00BB0878"/>
    <w:rsid w:val="00BB1879"/>
    <w:rsid w:val="00BC0ABE"/>
    <w:rsid w:val="00BC30DB"/>
    <w:rsid w:val="00BC64FF"/>
    <w:rsid w:val="00BC7C37"/>
    <w:rsid w:val="00BD2244"/>
    <w:rsid w:val="00BE6470"/>
    <w:rsid w:val="00BE6472"/>
    <w:rsid w:val="00BF09BC"/>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763DC"/>
    <w:rsid w:val="00C81619"/>
    <w:rsid w:val="00C853D9"/>
    <w:rsid w:val="00CA013C"/>
    <w:rsid w:val="00CA6D6D"/>
    <w:rsid w:val="00CC2072"/>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4530"/>
    <w:rsid w:val="00D354F2"/>
    <w:rsid w:val="00D36C30"/>
    <w:rsid w:val="00D37C90"/>
    <w:rsid w:val="00D43A8C"/>
    <w:rsid w:val="00D53072"/>
    <w:rsid w:val="00D61A4E"/>
    <w:rsid w:val="00D634EA"/>
    <w:rsid w:val="00D70657"/>
    <w:rsid w:val="00D713A1"/>
    <w:rsid w:val="00D77956"/>
    <w:rsid w:val="00D80F0C"/>
    <w:rsid w:val="00D92077"/>
    <w:rsid w:val="00D94ACE"/>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18CC"/>
    <w:rsid w:val="00E15598"/>
    <w:rsid w:val="00E20D65"/>
    <w:rsid w:val="00E353A2"/>
    <w:rsid w:val="00E36881"/>
    <w:rsid w:val="00E42E4C"/>
    <w:rsid w:val="00E47013"/>
    <w:rsid w:val="00E541F9"/>
    <w:rsid w:val="00E57B79"/>
    <w:rsid w:val="00E63419"/>
    <w:rsid w:val="00E64496"/>
    <w:rsid w:val="00E72115"/>
    <w:rsid w:val="00E7246B"/>
    <w:rsid w:val="00E8322E"/>
    <w:rsid w:val="00E903E0"/>
    <w:rsid w:val="00EA1115"/>
    <w:rsid w:val="00EA39EB"/>
    <w:rsid w:val="00EA58CE"/>
    <w:rsid w:val="00EB33FF"/>
    <w:rsid w:val="00EB3D1A"/>
    <w:rsid w:val="00EB4B55"/>
    <w:rsid w:val="00EC2759"/>
    <w:rsid w:val="00EC7106"/>
    <w:rsid w:val="00ED0120"/>
    <w:rsid w:val="00ED3BBA"/>
    <w:rsid w:val="00ED4E12"/>
    <w:rsid w:val="00EE051B"/>
    <w:rsid w:val="00EE54B4"/>
    <w:rsid w:val="00EE6BF4"/>
    <w:rsid w:val="00EF1AD8"/>
    <w:rsid w:val="00EF2B5C"/>
    <w:rsid w:val="00EF7794"/>
    <w:rsid w:val="00F02046"/>
    <w:rsid w:val="00F05087"/>
    <w:rsid w:val="00F053D8"/>
    <w:rsid w:val="00F07888"/>
    <w:rsid w:val="00F1313D"/>
    <w:rsid w:val="00F201E7"/>
    <w:rsid w:val="00F204E0"/>
    <w:rsid w:val="00F20B16"/>
    <w:rsid w:val="00F21C79"/>
    <w:rsid w:val="00F238C9"/>
    <w:rsid w:val="00F23CA5"/>
    <w:rsid w:val="00F25ABC"/>
    <w:rsid w:val="00F277AA"/>
    <w:rsid w:val="00F31955"/>
    <w:rsid w:val="00F34C06"/>
    <w:rsid w:val="00F43EA3"/>
    <w:rsid w:val="00F50C55"/>
    <w:rsid w:val="00F57FFB"/>
    <w:rsid w:val="00F601E6"/>
    <w:rsid w:val="00F73954"/>
    <w:rsid w:val="00F94060"/>
    <w:rsid w:val="00FA56F6"/>
    <w:rsid w:val="00FA5B89"/>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3BBAF2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30F7D"/>
    <w:rPr>
      <w:rFonts w:ascii="Calibri" w:hAnsi="Calibri"/>
      <w:sz w:val="28"/>
    </w:rPr>
  </w:style>
  <w:style w:type="paragraph" w:styleId="Heading1">
    <w:name w:val="heading 1"/>
    <w:aliases w:val="Pocket"/>
    <w:basedOn w:val="Normal"/>
    <w:next w:val="Normal"/>
    <w:link w:val="Heading1Char"/>
    <w:uiPriority w:val="9"/>
    <w:qFormat/>
    <w:rsid w:val="00665B2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65B2B"/>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65B2B"/>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Normal Tag,Big card,body,small text,heading 2,Heading 2 Char2 Char,Heading 2 Char1 Char Char, Ch,Ch,No Spacing11111,No Spacing111111,no read,No Spacing211,No Spacing12,TAG,ta,t,small space,T,Ta,nonunderlined,No Spacing51,No Spacing1121, C"/>
    <w:basedOn w:val="Normal"/>
    <w:next w:val="Normal"/>
    <w:link w:val="Heading4Char"/>
    <w:uiPriority w:val="99"/>
    <w:unhideWhenUsed/>
    <w:qFormat/>
    <w:rsid w:val="00665B2B"/>
    <w:pPr>
      <w:keepNext/>
      <w:keepLines/>
      <w:spacing w:before="200"/>
      <w:outlineLvl w:val="3"/>
    </w:pPr>
    <w:rPr>
      <w:rFonts w:eastAsiaTheme="majorEastAsia" w:cstheme="majorBidi"/>
      <w:b/>
      <w:bCs/>
      <w:szCs w:val="26"/>
    </w:rPr>
  </w:style>
  <w:style w:type="paragraph" w:styleId="Heading6">
    <w:name w:val="heading 6"/>
    <w:basedOn w:val="Normal"/>
    <w:next w:val="Normal"/>
    <w:link w:val="Heading6Char"/>
    <w:uiPriority w:val="9"/>
    <w:semiHidden/>
    <w:unhideWhenUsed/>
    <w:qFormat/>
    <w:rsid w:val="00B30F7D"/>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665B2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65B2B"/>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665B2B"/>
    <w:rPr>
      <w:rFonts w:ascii="Calibri" w:eastAsiaTheme="majorEastAsia" w:hAnsi="Calibri" w:cstheme="majorBidi"/>
      <w:b/>
      <w:bCs/>
      <w:sz w:val="32"/>
      <w:szCs w:val="32"/>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 Char,No Spacing111111 Char,no read Char,No Spacing211 Char,TAG Char"/>
    <w:basedOn w:val="DefaultParagraphFont"/>
    <w:link w:val="Heading4"/>
    <w:uiPriority w:val="9"/>
    <w:rsid w:val="00665B2B"/>
    <w:rPr>
      <w:rFonts w:ascii="Calibri" w:eastAsiaTheme="majorEastAsia" w:hAnsi="Calibri" w:cstheme="majorBidi"/>
      <w:b/>
      <w:bCs/>
      <w:sz w:val="28"/>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65B2B"/>
    <w:rPr>
      <w:b/>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card"/>
    <w:uiPriority w:val="6"/>
    <w:qFormat/>
    <w:rsid w:val="00665B2B"/>
    <w:rPr>
      <w:b w:val="0"/>
      <w:sz w:val="28"/>
      <w:u w:val="single"/>
    </w:rPr>
  </w:style>
  <w:style w:type="character" w:styleId="Emphasis">
    <w:name w:val="Emphasis"/>
    <w:aliases w:val="Evidence,Minimized,minimized,Highlighted,tag2,Size 10,emphasis in card,Underlined,CD Card,ED - Tag,emphasis,Emphasis!!,small,Qualifications,normal card text,Shrunk,qualifications in card,qualifications,bold underline,Box,Style1,B,s,Debate,smal"/>
    <w:basedOn w:val="DefaultParagraphFont"/>
    <w:link w:val="textbold"/>
    <w:uiPriority w:val="7"/>
    <w:qFormat/>
    <w:rsid w:val="00665B2B"/>
    <w:rPr>
      <w:rFonts w:ascii="Calibri" w:hAnsi="Calibri"/>
      <w:b/>
      <w:i w:val="0"/>
      <w:iCs/>
      <w:sz w:val="28"/>
      <w:u w:val="single"/>
      <w:bdr w:val="single" w:sz="8" w:space="0" w:color="auto"/>
    </w:rPr>
  </w:style>
  <w:style w:type="character" w:styleId="FollowedHyperlink">
    <w:name w:val="FollowedHyperlink"/>
    <w:basedOn w:val="DefaultParagraphFont"/>
    <w:uiPriority w:val="99"/>
    <w:semiHidden/>
    <w:unhideWhenUsed/>
    <w:rsid w:val="00665B2B"/>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AHeading 1 Char1,TAG "/>
    <w:basedOn w:val="DefaultParagraphFont"/>
    <w:uiPriority w:val="99"/>
    <w:unhideWhenUsed/>
    <w:rsid w:val="00665B2B"/>
    <w:rPr>
      <w:color w:val="auto"/>
      <w:u w:val="none"/>
    </w:rPr>
  </w:style>
  <w:style w:type="paragraph" w:styleId="DocumentMap">
    <w:name w:val="Document Map"/>
    <w:basedOn w:val="Normal"/>
    <w:link w:val="DocumentMapChar"/>
    <w:uiPriority w:val="99"/>
    <w:semiHidden/>
    <w:unhideWhenUsed/>
    <w:rsid w:val="00665B2B"/>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65B2B"/>
    <w:rPr>
      <w:rFonts w:ascii="Lucida Grande" w:hAnsi="Lucida Grande" w:cs="Lucida Grande"/>
    </w:rPr>
  </w:style>
  <w:style w:type="character" w:customStyle="1" w:styleId="Heading6Char">
    <w:name w:val="Heading 6 Char"/>
    <w:basedOn w:val="DefaultParagraphFont"/>
    <w:link w:val="Heading6"/>
    <w:uiPriority w:val="9"/>
    <w:semiHidden/>
    <w:rsid w:val="00B30F7D"/>
    <w:rPr>
      <w:rFonts w:asciiTheme="majorHAnsi" w:eastAsiaTheme="majorEastAsia" w:hAnsiTheme="majorHAnsi" w:cstheme="majorBidi"/>
      <w:color w:val="243F60" w:themeColor="accent1" w:themeShade="7F"/>
      <w:sz w:val="28"/>
    </w:rPr>
  </w:style>
  <w:style w:type="paragraph" w:styleId="NormalWeb">
    <w:name w:val="Normal (Web)"/>
    <w:basedOn w:val="Normal"/>
    <w:uiPriority w:val="99"/>
    <w:semiHidden/>
    <w:unhideWhenUsed/>
    <w:rsid w:val="00B30F7D"/>
    <w:pPr>
      <w:spacing w:before="100" w:beforeAutospacing="1" w:after="100" w:afterAutospacing="1"/>
    </w:pPr>
  </w:style>
  <w:style w:type="paragraph" w:customStyle="1" w:styleId="textbold">
    <w:name w:val="text bold"/>
    <w:link w:val="Emphasis"/>
    <w:autoRedefine/>
    <w:uiPriority w:val="7"/>
    <w:qFormat/>
    <w:rsid w:val="00B30F7D"/>
    <w:pPr>
      <w:widowControl w:val="0"/>
      <w:pBdr>
        <w:top w:val="single" w:sz="8" w:space="0" w:color="auto"/>
        <w:left w:val="single" w:sz="8" w:space="0" w:color="auto"/>
        <w:bottom w:val="single" w:sz="8" w:space="0" w:color="auto"/>
        <w:right w:val="single" w:sz="8" w:space="0" w:color="auto"/>
      </w:pBdr>
      <w:spacing w:after="160" w:line="254" w:lineRule="auto"/>
      <w:ind w:left="720"/>
      <w:jc w:val="both"/>
    </w:pPr>
    <w:rPr>
      <w:rFonts w:ascii="Calibri" w:hAnsi="Calibri"/>
      <w:b/>
      <w:iCs/>
      <w:sz w:val="28"/>
      <w:u w:val="single"/>
      <w:bdr w:val="single" w:sz="8" w:space="0" w:color="auto"/>
    </w:rPr>
  </w:style>
  <w:style w:type="character" w:customStyle="1" w:styleId="TitleChar">
    <w:name w:val="Title Char"/>
    <w:aliases w:val="Cites and Cards Char,UNDERLINE Char,Bold Underlined Char,title Char,Block Heading Char,Read This Char"/>
    <w:basedOn w:val="DefaultParagraphFont"/>
    <w:link w:val="Title"/>
    <w:uiPriority w:val="5"/>
    <w:qFormat/>
    <w:rsid w:val="00B30F7D"/>
    <w:rPr>
      <w:u w:val="single"/>
    </w:rPr>
  </w:style>
  <w:style w:type="paragraph" w:styleId="Title">
    <w:name w:val="Title"/>
    <w:aliases w:val="Cites and Cards,UNDERLINE,Bold Underlined,title,Block Heading,Read This"/>
    <w:basedOn w:val="Normal"/>
    <w:next w:val="Normal"/>
    <w:link w:val="TitleChar"/>
    <w:uiPriority w:val="5"/>
    <w:qFormat/>
    <w:rsid w:val="00B30F7D"/>
    <w:pPr>
      <w:ind w:left="720"/>
      <w:outlineLvl w:val="0"/>
    </w:pPr>
    <w:rPr>
      <w:rFonts w:asciiTheme="minorHAnsi" w:hAnsiTheme="minorHAnsi"/>
      <w:sz w:val="24"/>
      <w:u w:val="single"/>
    </w:rPr>
  </w:style>
  <w:style w:type="character" w:customStyle="1" w:styleId="TitleChar1">
    <w:name w:val="Title Char1"/>
    <w:basedOn w:val="DefaultParagraphFont"/>
    <w:uiPriority w:val="10"/>
    <w:rsid w:val="00B30F7D"/>
    <w:rPr>
      <w:rFonts w:asciiTheme="majorHAnsi" w:eastAsiaTheme="majorEastAsia" w:hAnsiTheme="majorHAnsi" w:cstheme="majorBidi"/>
      <w:spacing w:val="-10"/>
      <w:kern w:val="28"/>
      <w:sz w:val="56"/>
      <w:szCs w:val="56"/>
    </w:rPr>
  </w:style>
  <w:style w:type="paragraph" w:customStyle="1" w:styleId="card">
    <w:name w:val="card"/>
    <w:aliases w:val="Medium Grid 21"/>
    <w:basedOn w:val="Normal"/>
    <w:next w:val="Normal"/>
    <w:link w:val="StyleUnderline"/>
    <w:uiPriority w:val="6"/>
    <w:qFormat/>
    <w:rsid w:val="00B30F7D"/>
    <w:pPr>
      <w:spacing w:line="254" w:lineRule="auto"/>
      <w:ind w:left="288" w:right="288"/>
    </w:pPr>
    <w:rPr>
      <w:rFonts w:asciiTheme="minorHAnsi" w:hAnsiTheme="minorHAnsi"/>
      <w:u w:val="single"/>
    </w:rPr>
  </w:style>
  <w:style w:type="paragraph" w:styleId="ListParagraph">
    <w:name w:val="List Paragraph"/>
    <w:basedOn w:val="Normal"/>
    <w:uiPriority w:val="34"/>
    <w:qFormat/>
    <w:rsid w:val="00B30F7D"/>
    <w:pPr>
      <w:ind w:left="720"/>
      <w:contextualSpacing/>
    </w:pPr>
  </w:style>
  <w:style w:type="character" w:styleId="Strong">
    <w:name w:val="Strong"/>
    <w:basedOn w:val="DefaultParagraphFont"/>
    <w:uiPriority w:val="22"/>
    <w:qFormat/>
    <w:rsid w:val="00B30F7D"/>
    <w:rPr>
      <w:b/>
      <w:bCs/>
    </w:rPr>
  </w:style>
  <w:style w:type="character" w:customStyle="1" w:styleId="gmail-style13ptbold">
    <w:name w:val="gmail-style13ptbold"/>
    <w:basedOn w:val="DefaultParagraphFont"/>
    <w:rsid w:val="00B30F7D"/>
  </w:style>
  <w:style w:type="character" w:customStyle="1" w:styleId="apple-converted-space">
    <w:name w:val="apple-converted-space"/>
    <w:basedOn w:val="DefaultParagraphFont"/>
    <w:rsid w:val="00B30F7D"/>
  </w:style>
  <w:style w:type="character" w:customStyle="1" w:styleId="gmail-styleunderline">
    <w:name w:val="gmail-styleunderline"/>
    <w:basedOn w:val="DefaultParagraphFont"/>
    <w:rsid w:val="00B30F7D"/>
  </w:style>
  <w:style w:type="paragraph" w:customStyle="1" w:styleId="Emphasis1">
    <w:name w:val="Emphasis1"/>
    <w:basedOn w:val="Normal"/>
    <w:autoRedefine/>
    <w:uiPriority w:val="7"/>
    <w:qFormat/>
    <w:rsid w:val="00B30F7D"/>
    <w:pPr>
      <w:pBdr>
        <w:top w:val="single" w:sz="4" w:space="1" w:color="auto"/>
        <w:left w:val="single" w:sz="4" w:space="4" w:color="auto"/>
        <w:bottom w:val="single" w:sz="4" w:space="1" w:color="auto"/>
        <w:right w:val="single" w:sz="4" w:space="4" w:color="auto"/>
      </w:pBdr>
      <w:ind w:left="720"/>
      <w:jc w:val="both"/>
    </w:pPr>
    <w:rPr>
      <w:rFonts w:eastAsiaTheme="minorHAnsi"/>
      <w:b/>
      <w:iCs/>
      <w:sz w:val="26"/>
      <w:szCs w:val="22"/>
      <w:u w:val="single"/>
      <w:bdr w:val="single" w:sz="8" w:space="0" w:color="auto"/>
    </w:rPr>
  </w:style>
  <w:style w:type="character" w:customStyle="1" w:styleId="quote1">
    <w:name w:val="quote1"/>
    <w:basedOn w:val="DefaultParagraphFont"/>
    <w:rsid w:val="00B30F7D"/>
  </w:style>
  <w:style w:type="character" w:customStyle="1" w:styleId="bgpercentchange">
    <w:name w:val="bgpercentchange"/>
    <w:basedOn w:val="DefaultParagraphFont"/>
    <w:rsid w:val="00B30F7D"/>
  </w:style>
  <w:style w:type="character" w:customStyle="1" w:styleId="rollover-people">
    <w:name w:val="rollover-people"/>
    <w:basedOn w:val="DefaultParagraphFont"/>
    <w:rsid w:val="00B30F7D"/>
  </w:style>
  <w:style w:type="paragraph" w:customStyle="1" w:styleId="dropcap">
    <w:name w:val="dropcap"/>
    <w:basedOn w:val="Normal"/>
    <w:rsid w:val="00B30F7D"/>
    <w:pPr>
      <w:spacing w:before="100" w:beforeAutospacing="1" w:after="100" w:afterAutospacing="1"/>
    </w:pPr>
    <w:rPr>
      <w:rFonts w:ascii="Times New Roman" w:hAnsi="Times New Roman" w:cs="Times New Roman"/>
      <w:sz w:val="24"/>
    </w:rPr>
  </w:style>
  <w:style w:type="character" w:customStyle="1" w:styleId="smallcaps">
    <w:name w:val="smallcaps"/>
    <w:basedOn w:val="DefaultParagraphFont"/>
    <w:rsid w:val="00B30F7D"/>
  </w:style>
  <w:style w:type="character" w:customStyle="1" w:styleId="ref-lnk">
    <w:name w:val="ref-lnk"/>
    <w:basedOn w:val="DefaultParagraphFont"/>
    <w:rsid w:val="00B30F7D"/>
  </w:style>
  <w:style w:type="character" w:customStyle="1" w:styleId="ref-overlay">
    <w:name w:val="ref-overlay"/>
    <w:basedOn w:val="DefaultParagraphFont"/>
    <w:rsid w:val="00B30F7D"/>
  </w:style>
  <w:style w:type="character" w:customStyle="1" w:styleId="hlfld-contribauthor">
    <w:name w:val="hlfld-contribauthor"/>
    <w:basedOn w:val="DefaultParagraphFont"/>
    <w:rsid w:val="00B30F7D"/>
  </w:style>
  <w:style w:type="character" w:customStyle="1" w:styleId="nlmgiven-names">
    <w:name w:val="nlm_given-names"/>
    <w:basedOn w:val="DefaultParagraphFont"/>
    <w:rsid w:val="00B30F7D"/>
  </w:style>
  <w:style w:type="character" w:customStyle="1" w:styleId="nlmyear">
    <w:name w:val="nlm_year"/>
    <w:basedOn w:val="DefaultParagraphFont"/>
    <w:rsid w:val="00B30F7D"/>
  </w:style>
  <w:style w:type="character" w:customStyle="1" w:styleId="nlmchapter-title">
    <w:name w:val="nlm_chapter-title"/>
    <w:basedOn w:val="DefaultParagraphFont"/>
    <w:rsid w:val="00B30F7D"/>
  </w:style>
  <w:style w:type="character" w:customStyle="1" w:styleId="nlmpublisher-loc">
    <w:name w:val="nlm_publisher-loc"/>
    <w:basedOn w:val="DefaultParagraphFont"/>
    <w:rsid w:val="00B30F7D"/>
  </w:style>
  <w:style w:type="character" w:customStyle="1" w:styleId="nlmpublisher-name">
    <w:name w:val="nlm_publisher-name"/>
    <w:basedOn w:val="DefaultParagraphFont"/>
    <w:rsid w:val="00B30F7D"/>
  </w:style>
  <w:style w:type="character" w:customStyle="1" w:styleId="nlmfpage">
    <w:name w:val="nlm_fpage"/>
    <w:basedOn w:val="DefaultParagraphFont"/>
    <w:rsid w:val="00B30F7D"/>
  </w:style>
  <w:style w:type="character" w:customStyle="1" w:styleId="nlmlpage">
    <w:name w:val="nlm_lpage"/>
    <w:basedOn w:val="DefaultParagraphFont"/>
    <w:rsid w:val="00B30F7D"/>
  </w:style>
  <w:style w:type="character" w:customStyle="1" w:styleId="ref-links">
    <w:name w:val="ref-links"/>
    <w:basedOn w:val="DefaultParagraphFont"/>
    <w:rsid w:val="00B30F7D"/>
  </w:style>
  <w:style w:type="character" w:customStyle="1" w:styleId="xlinks-container">
    <w:name w:val="xlinks-container"/>
    <w:basedOn w:val="DefaultParagraphFont"/>
    <w:rsid w:val="00B30F7D"/>
  </w:style>
  <w:style w:type="character" w:customStyle="1" w:styleId="googlescholar-container">
    <w:name w:val="googlescholar-container"/>
    <w:basedOn w:val="DefaultParagraphFont"/>
    <w:rsid w:val="00B30F7D"/>
  </w:style>
  <w:style w:type="character" w:customStyle="1" w:styleId="nlmarticle-title">
    <w:name w:val="nlm_article-title"/>
    <w:basedOn w:val="DefaultParagraphFont"/>
    <w:rsid w:val="00B30F7D"/>
  </w:style>
  <w:style w:type="character" w:customStyle="1" w:styleId="nlmpub-id">
    <w:name w:val="nlm_pub-id"/>
    <w:basedOn w:val="DefaultParagraphFont"/>
    <w:rsid w:val="00B30F7D"/>
  </w:style>
  <w:style w:type="paragraph" w:styleId="z-TopofForm">
    <w:name w:val="HTML Top of Form"/>
    <w:basedOn w:val="Normal"/>
    <w:next w:val="Normal"/>
    <w:link w:val="z-TopofFormChar"/>
    <w:hidden/>
    <w:uiPriority w:val="99"/>
    <w:semiHidden/>
    <w:unhideWhenUsed/>
    <w:rsid w:val="00B30F7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B30F7D"/>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B30F7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B30F7D"/>
    <w:rPr>
      <w:rFonts w:ascii="Arial" w:hAnsi="Arial" w:cs="Arial"/>
      <w:vanish/>
      <w:sz w:val="16"/>
      <w:szCs w:val="16"/>
    </w:rPr>
  </w:style>
  <w:style w:type="character" w:customStyle="1" w:styleId="header-tagline">
    <w:name w:val="header-tagline"/>
    <w:basedOn w:val="DefaultParagraphFont"/>
    <w:rsid w:val="00B30F7D"/>
  </w:style>
  <w:style w:type="character" w:customStyle="1" w:styleId="username">
    <w:name w:val="username"/>
    <w:basedOn w:val="DefaultParagraphFont"/>
    <w:rsid w:val="00B30F7D"/>
  </w:style>
  <w:style w:type="character" w:customStyle="1" w:styleId="pb-caption">
    <w:name w:val="pb-caption"/>
    <w:basedOn w:val="DefaultParagraphFont"/>
    <w:rsid w:val="00B30F7D"/>
  </w:style>
  <w:style w:type="character" w:customStyle="1" w:styleId="by-lbl">
    <w:name w:val="by-lbl"/>
    <w:basedOn w:val="DefaultParagraphFont"/>
    <w:rsid w:val="00B30F7D"/>
  </w:style>
  <w:style w:type="character" w:customStyle="1" w:styleId="byline-divider-lbl">
    <w:name w:val="byline-divider-lbl"/>
    <w:basedOn w:val="DefaultParagraphFont"/>
    <w:rsid w:val="00B30F7D"/>
  </w:style>
  <w:style w:type="character" w:customStyle="1" w:styleId="author-timestamp">
    <w:name w:val="author-timestamp"/>
    <w:basedOn w:val="DefaultParagraphFont"/>
    <w:rsid w:val="00B30F7D"/>
  </w:style>
  <w:style w:type="character" w:customStyle="1" w:styleId="section">
    <w:name w:val="section"/>
    <w:basedOn w:val="DefaultParagraphFont"/>
    <w:rsid w:val="00B30F7D"/>
  </w:style>
  <w:style w:type="character" w:customStyle="1" w:styleId="subscribe-link">
    <w:name w:val="subscribe-link"/>
    <w:basedOn w:val="DefaultParagraphFont"/>
    <w:rsid w:val="00B30F7D"/>
  </w:style>
  <w:style w:type="character" w:customStyle="1" w:styleId="m8998500066486699605gmail-styleunderline">
    <w:name w:val="m_8998500066486699605gmail-styleunderline"/>
    <w:basedOn w:val="DefaultParagraphFont"/>
    <w:rsid w:val="00A53D45"/>
  </w:style>
  <w:style w:type="paragraph" w:customStyle="1" w:styleId="UnderlinePara">
    <w:name w:val="Underline Para"/>
    <w:basedOn w:val="Normal"/>
    <w:uiPriority w:val="6"/>
    <w:qFormat/>
    <w:rsid w:val="00E118CC"/>
    <w:pPr>
      <w:widowControl w:val="0"/>
      <w:suppressAutoHyphens/>
      <w:spacing w:after="200"/>
      <w:contextualSpacing/>
    </w:pPr>
    <w:rPr>
      <w:rFonts w:asciiTheme="minorHAnsi" w:eastAsiaTheme="minorHAnsi" w:hAnsiTheme="minorHAnsi"/>
      <w:sz w:val="22"/>
      <w:szCs w:val="22"/>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30F7D"/>
    <w:rPr>
      <w:rFonts w:ascii="Calibri" w:hAnsi="Calibri"/>
      <w:sz w:val="28"/>
    </w:rPr>
  </w:style>
  <w:style w:type="paragraph" w:styleId="Heading1">
    <w:name w:val="heading 1"/>
    <w:aliases w:val="Pocket"/>
    <w:basedOn w:val="Normal"/>
    <w:next w:val="Normal"/>
    <w:link w:val="Heading1Char"/>
    <w:uiPriority w:val="9"/>
    <w:qFormat/>
    <w:rsid w:val="00665B2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65B2B"/>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65B2B"/>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Normal Tag,Big card,body,small text,heading 2,Heading 2 Char2 Char,Heading 2 Char1 Char Char, Ch,Ch,No Spacing11111,No Spacing111111,no read,No Spacing211,No Spacing12,TAG,ta,t,small space,T,Ta,nonunderlined,No Spacing51,No Spacing1121, C"/>
    <w:basedOn w:val="Normal"/>
    <w:next w:val="Normal"/>
    <w:link w:val="Heading4Char"/>
    <w:uiPriority w:val="99"/>
    <w:unhideWhenUsed/>
    <w:qFormat/>
    <w:rsid w:val="00665B2B"/>
    <w:pPr>
      <w:keepNext/>
      <w:keepLines/>
      <w:spacing w:before="200"/>
      <w:outlineLvl w:val="3"/>
    </w:pPr>
    <w:rPr>
      <w:rFonts w:eastAsiaTheme="majorEastAsia" w:cstheme="majorBidi"/>
      <w:b/>
      <w:bCs/>
      <w:szCs w:val="26"/>
    </w:rPr>
  </w:style>
  <w:style w:type="paragraph" w:styleId="Heading6">
    <w:name w:val="heading 6"/>
    <w:basedOn w:val="Normal"/>
    <w:next w:val="Normal"/>
    <w:link w:val="Heading6Char"/>
    <w:uiPriority w:val="9"/>
    <w:semiHidden/>
    <w:unhideWhenUsed/>
    <w:qFormat/>
    <w:rsid w:val="00B30F7D"/>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665B2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65B2B"/>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665B2B"/>
    <w:rPr>
      <w:rFonts w:ascii="Calibri" w:eastAsiaTheme="majorEastAsia" w:hAnsi="Calibri" w:cstheme="majorBidi"/>
      <w:b/>
      <w:bCs/>
      <w:sz w:val="32"/>
      <w:szCs w:val="32"/>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 Char,No Spacing111111 Char,no read Char,No Spacing211 Char,TAG Char"/>
    <w:basedOn w:val="DefaultParagraphFont"/>
    <w:link w:val="Heading4"/>
    <w:uiPriority w:val="9"/>
    <w:rsid w:val="00665B2B"/>
    <w:rPr>
      <w:rFonts w:ascii="Calibri" w:eastAsiaTheme="majorEastAsia" w:hAnsi="Calibri" w:cstheme="majorBidi"/>
      <w:b/>
      <w:bCs/>
      <w:sz w:val="28"/>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65B2B"/>
    <w:rPr>
      <w:b/>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card"/>
    <w:uiPriority w:val="6"/>
    <w:qFormat/>
    <w:rsid w:val="00665B2B"/>
    <w:rPr>
      <w:b w:val="0"/>
      <w:sz w:val="28"/>
      <w:u w:val="single"/>
    </w:rPr>
  </w:style>
  <w:style w:type="character" w:styleId="Emphasis">
    <w:name w:val="Emphasis"/>
    <w:aliases w:val="Evidence,Minimized,minimized,Highlighted,tag2,Size 10,emphasis in card,Underlined,CD Card,ED - Tag,emphasis,Emphasis!!,small,Qualifications,normal card text,Shrunk,qualifications in card,qualifications,bold underline,Box,Style1,B,s,Debate,smal"/>
    <w:basedOn w:val="DefaultParagraphFont"/>
    <w:link w:val="textbold"/>
    <w:uiPriority w:val="7"/>
    <w:qFormat/>
    <w:rsid w:val="00665B2B"/>
    <w:rPr>
      <w:rFonts w:ascii="Calibri" w:hAnsi="Calibri"/>
      <w:b/>
      <w:i w:val="0"/>
      <w:iCs/>
      <w:sz w:val="28"/>
      <w:u w:val="single"/>
      <w:bdr w:val="single" w:sz="8" w:space="0" w:color="auto"/>
    </w:rPr>
  </w:style>
  <w:style w:type="character" w:styleId="FollowedHyperlink">
    <w:name w:val="FollowedHyperlink"/>
    <w:basedOn w:val="DefaultParagraphFont"/>
    <w:uiPriority w:val="99"/>
    <w:semiHidden/>
    <w:unhideWhenUsed/>
    <w:rsid w:val="00665B2B"/>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AHeading 1 Char1,TAG "/>
    <w:basedOn w:val="DefaultParagraphFont"/>
    <w:uiPriority w:val="99"/>
    <w:unhideWhenUsed/>
    <w:rsid w:val="00665B2B"/>
    <w:rPr>
      <w:color w:val="auto"/>
      <w:u w:val="none"/>
    </w:rPr>
  </w:style>
  <w:style w:type="paragraph" w:styleId="DocumentMap">
    <w:name w:val="Document Map"/>
    <w:basedOn w:val="Normal"/>
    <w:link w:val="DocumentMapChar"/>
    <w:uiPriority w:val="99"/>
    <w:semiHidden/>
    <w:unhideWhenUsed/>
    <w:rsid w:val="00665B2B"/>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65B2B"/>
    <w:rPr>
      <w:rFonts w:ascii="Lucida Grande" w:hAnsi="Lucida Grande" w:cs="Lucida Grande"/>
    </w:rPr>
  </w:style>
  <w:style w:type="character" w:customStyle="1" w:styleId="Heading6Char">
    <w:name w:val="Heading 6 Char"/>
    <w:basedOn w:val="DefaultParagraphFont"/>
    <w:link w:val="Heading6"/>
    <w:uiPriority w:val="9"/>
    <w:semiHidden/>
    <w:rsid w:val="00B30F7D"/>
    <w:rPr>
      <w:rFonts w:asciiTheme="majorHAnsi" w:eastAsiaTheme="majorEastAsia" w:hAnsiTheme="majorHAnsi" w:cstheme="majorBidi"/>
      <w:color w:val="243F60" w:themeColor="accent1" w:themeShade="7F"/>
      <w:sz w:val="28"/>
    </w:rPr>
  </w:style>
  <w:style w:type="paragraph" w:styleId="NormalWeb">
    <w:name w:val="Normal (Web)"/>
    <w:basedOn w:val="Normal"/>
    <w:uiPriority w:val="99"/>
    <w:semiHidden/>
    <w:unhideWhenUsed/>
    <w:rsid w:val="00B30F7D"/>
    <w:pPr>
      <w:spacing w:before="100" w:beforeAutospacing="1" w:after="100" w:afterAutospacing="1"/>
    </w:pPr>
  </w:style>
  <w:style w:type="paragraph" w:customStyle="1" w:styleId="textbold">
    <w:name w:val="text bold"/>
    <w:link w:val="Emphasis"/>
    <w:autoRedefine/>
    <w:uiPriority w:val="7"/>
    <w:qFormat/>
    <w:rsid w:val="00B30F7D"/>
    <w:pPr>
      <w:widowControl w:val="0"/>
      <w:pBdr>
        <w:top w:val="single" w:sz="8" w:space="0" w:color="auto"/>
        <w:left w:val="single" w:sz="8" w:space="0" w:color="auto"/>
        <w:bottom w:val="single" w:sz="8" w:space="0" w:color="auto"/>
        <w:right w:val="single" w:sz="8" w:space="0" w:color="auto"/>
      </w:pBdr>
      <w:spacing w:after="160" w:line="254" w:lineRule="auto"/>
      <w:ind w:left="720"/>
      <w:jc w:val="both"/>
    </w:pPr>
    <w:rPr>
      <w:rFonts w:ascii="Calibri" w:hAnsi="Calibri"/>
      <w:b/>
      <w:iCs/>
      <w:sz w:val="28"/>
      <w:u w:val="single"/>
      <w:bdr w:val="single" w:sz="8" w:space="0" w:color="auto"/>
    </w:rPr>
  </w:style>
  <w:style w:type="character" w:customStyle="1" w:styleId="TitleChar">
    <w:name w:val="Title Char"/>
    <w:aliases w:val="Cites and Cards Char,UNDERLINE Char,Bold Underlined Char,title Char,Block Heading Char,Read This Char"/>
    <w:basedOn w:val="DefaultParagraphFont"/>
    <w:link w:val="Title"/>
    <w:uiPriority w:val="5"/>
    <w:qFormat/>
    <w:rsid w:val="00B30F7D"/>
    <w:rPr>
      <w:u w:val="single"/>
    </w:rPr>
  </w:style>
  <w:style w:type="paragraph" w:styleId="Title">
    <w:name w:val="Title"/>
    <w:aliases w:val="Cites and Cards,UNDERLINE,Bold Underlined,title,Block Heading,Read This"/>
    <w:basedOn w:val="Normal"/>
    <w:next w:val="Normal"/>
    <w:link w:val="TitleChar"/>
    <w:uiPriority w:val="5"/>
    <w:qFormat/>
    <w:rsid w:val="00B30F7D"/>
    <w:pPr>
      <w:ind w:left="720"/>
      <w:outlineLvl w:val="0"/>
    </w:pPr>
    <w:rPr>
      <w:rFonts w:asciiTheme="minorHAnsi" w:hAnsiTheme="minorHAnsi"/>
      <w:sz w:val="24"/>
      <w:u w:val="single"/>
    </w:rPr>
  </w:style>
  <w:style w:type="character" w:customStyle="1" w:styleId="TitleChar1">
    <w:name w:val="Title Char1"/>
    <w:basedOn w:val="DefaultParagraphFont"/>
    <w:uiPriority w:val="10"/>
    <w:rsid w:val="00B30F7D"/>
    <w:rPr>
      <w:rFonts w:asciiTheme="majorHAnsi" w:eastAsiaTheme="majorEastAsia" w:hAnsiTheme="majorHAnsi" w:cstheme="majorBidi"/>
      <w:spacing w:val="-10"/>
      <w:kern w:val="28"/>
      <w:sz w:val="56"/>
      <w:szCs w:val="56"/>
    </w:rPr>
  </w:style>
  <w:style w:type="paragraph" w:customStyle="1" w:styleId="card">
    <w:name w:val="card"/>
    <w:aliases w:val="Medium Grid 21"/>
    <w:basedOn w:val="Normal"/>
    <w:next w:val="Normal"/>
    <w:link w:val="StyleUnderline"/>
    <w:uiPriority w:val="6"/>
    <w:qFormat/>
    <w:rsid w:val="00B30F7D"/>
    <w:pPr>
      <w:spacing w:line="254" w:lineRule="auto"/>
      <w:ind w:left="288" w:right="288"/>
    </w:pPr>
    <w:rPr>
      <w:rFonts w:asciiTheme="minorHAnsi" w:hAnsiTheme="minorHAnsi"/>
      <w:u w:val="single"/>
    </w:rPr>
  </w:style>
  <w:style w:type="paragraph" w:styleId="ListParagraph">
    <w:name w:val="List Paragraph"/>
    <w:basedOn w:val="Normal"/>
    <w:uiPriority w:val="34"/>
    <w:qFormat/>
    <w:rsid w:val="00B30F7D"/>
    <w:pPr>
      <w:ind w:left="720"/>
      <w:contextualSpacing/>
    </w:pPr>
  </w:style>
  <w:style w:type="character" w:styleId="Strong">
    <w:name w:val="Strong"/>
    <w:basedOn w:val="DefaultParagraphFont"/>
    <w:uiPriority w:val="22"/>
    <w:qFormat/>
    <w:rsid w:val="00B30F7D"/>
    <w:rPr>
      <w:b/>
      <w:bCs/>
    </w:rPr>
  </w:style>
  <w:style w:type="character" w:customStyle="1" w:styleId="gmail-style13ptbold">
    <w:name w:val="gmail-style13ptbold"/>
    <w:basedOn w:val="DefaultParagraphFont"/>
    <w:rsid w:val="00B30F7D"/>
  </w:style>
  <w:style w:type="character" w:customStyle="1" w:styleId="apple-converted-space">
    <w:name w:val="apple-converted-space"/>
    <w:basedOn w:val="DefaultParagraphFont"/>
    <w:rsid w:val="00B30F7D"/>
  </w:style>
  <w:style w:type="character" w:customStyle="1" w:styleId="gmail-styleunderline">
    <w:name w:val="gmail-styleunderline"/>
    <w:basedOn w:val="DefaultParagraphFont"/>
    <w:rsid w:val="00B30F7D"/>
  </w:style>
  <w:style w:type="paragraph" w:customStyle="1" w:styleId="Emphasis1">
    <w:name w:val="Emphasis1"/>
    <w:basedOn w:val="Normal"/>
    <w:autoRedefine/>
    <w:uiPriority w:val="7"/>
    <w:qFormat/>
    <w:rsid w:val="00B30F7D"/>
    <w:pPr>
      <w:pBdr>
        <w:top w:val="single" w:sz="4" w:space="1" w:color="auto"/>
        <w:left w:val="single" w:sz="4" w:space="4" w:color="auto"/>
        <w:bottom w:val="single" w:sz="4" w:space="1" w:color="auto"/>
        <w:right w:val="single" w:sz="4" w:space="4" w:color="auto"/>
      </w:pBdr>
      <w:ind w:left="720"/>
      <w:jc w:val="both"/>
    </w:pPr>
    <w:rPr>
      <w:rFonts w:eastAsiaTheme="minorHAnsi"/>
      <w:b/>
      <w:iCs/>
      <w:sz w:val="26"/>
      <w:szCs w:val="22"/>
      <w:u w:val="single"/>
      <w:bdr w:val="single" w:sz="8" w:space="0" w:color="auto"/>
    </w:rPr>
  </w:style>
  <w:style w:type="character" w:customStyle="1" w:styleId="quote1">
    <w:name w:val="quote1"/>
    <w:basedOn w:val="DefaultParagraphFont"/>
    <w:rsid w:val="00B30F7D"/>
  </w:style>
  <w:style w:type="character" w:customStyle="1" w:styleId="bgpercentchange">
    <w:name w:val="bgpercentchange"/>
    <w:basedOn w:val="DefaultParagraphFont"/>
    <w:rsid w:val="00B30F7D"/>
  </w:style>
  <w:style w:type="character" w:customStyle="1" w:styleId="rollover-people">
    <w:name w:val="rollover-people"/>
    <w:basedOn w:val="DefaultParagraphFont"/>
    <w:rsid w:val="00B30F7D"/>
  </w:style>
  <w:style w:type="paragraph" w:customStyle="1" w:styleId="dropcap">
    <w:name w:val="dropcap"/>
    <w:basedOn w:val="Normal"/>
    <w:rsid w:val="00B30F7D"/>
    <w:pPr>
      <w:spacing w:before="100" w:beforeAutospacing="1" w:after="100" w:afterAutospacing="1"/>
    </w:pPr>
    <w:rPr>
      <w:rFonts w:ascii="Times New Roman" w:hAnsi="Times New Roman" w:cs="Times New Roman"/>
      <w:sz w:val="24"/>
    </w:rPr>
  </w:style>
  <w:style w:type="character" w:customStyle="1" w:styleId="smallcaps">
    <w:name w:val="smallcaps"/>
    <w:basedOn w:val="DefaultParagraphFont"/>
    <w:rsid w:val="00B30F7D"/>
  </w:style>
  <w:style w:type="character" w:customStyle="1" w:styleId="ref-lnk">
    <w:name w:val="ref-lnk"/>
    <w:basedOn w:val="DefaultParagraphFont"/>
    <w:rsid w:val="00B30F7D"/>
  </w:style>
  <w:style w:type="character" w:customStyle="1" w:styleId="ref-overlay">
    <w:name w:val="ref-overlay"/>
    <w:basedOn w:val="DefaultParagraphFont"/>
    <w:rsid w:val="00B30F7D"/>
  </w:style>
  <w:style w:type="character" w:customStyle="1" w:styleId="hlfld-contribauthor">
    <w:name w:val="hlfld-contribauthor"/>
    <w:basedOn w:val="DefaultParagraphFont"/>
    <w:rsid w:val="00B30F7D"/>
  </w:style>
  <w:style w:type="character" w:customStyle="1" w:styleId="nlmgiven-names">
    <w:name w:val="nlm_given-names"/>
    <w:basedOn w:val="DefaultParagraphFont"/>
    <w:rsid w:val="00B30F7D"/>
  </w:style>
  <w:style w:type="character" w:customStyle="1" w:styleId="nlmyear">
    <w:name w:val="nlm_year"/>
    <w:basedOn w:val="DefaultParagraphFont"/>
    <w:rsid w:val="00B30F7D"/>
  </w:style>
  <w:style w:type="character" w:customStyle="1" w:styleId="nlmchapter-title">
    <w:name w:val="nlm_chapter-title"/>
    <w:basedOn w:val="DefaultParagraphFont"/>
    <w:rsid w:val="00B30F7D"/>
  </w:style>
  <w:style w:type="character" w:customStyle="1" w:styleId="nlmpublisher-loc">
    <w:name w:val="nlm_publisher-loc"/>
    <w:basedOn w:val="DefaultParagraphFont"/>
    <w:rsid w:val="00B30F7D"/>
  </w:style>
  <w:style w:type="character" w:customStyle="1" w:styleId="nlmpublisher-name">
    <w:name w:val="nlm_publisher-name"/>
    <w:basedOn w:val="DefaultParagraphFont"/>
    <w:rsid w:val="00B30F7D"/>
  </w:style>
  <w:style w:type="character" w:customStyle="1" w:styleId="nlmfpage">
    <w:name w:val="nlm_fpage"/>
    <w:basedOn w:val="DefaultParagraphFont"/>
    <w:rsid w:val="00B30F7D"/>
  </w:style>
  <w:style w:type="character" w:customStyle="1" w:styleId="nlmlpage">
    <w:name w:val="nlm_lpage"/>
    <w:basedOn w:val="DefaultParagraphFont"/>
    <w:rsid w:val="00B30F7D"/>
  </w:style>
  <w:style w:type="character" w:customStyle="1" w:styleId="ref-links">
    <w:name w:val="ref-links"/>
    <w:basedOn w:val="DefaultParagraphFont"/>
    <w:rsid w:val="00B30F7D"/>
  </w:style>
  <w:style w:type="character" w:customStyle="1" w:styleId="xlinks-container">
    <w:name w:val="xlinks-container"/>
    <w:basedOn w:val="DefaultParagraphFont"/>
    <w:rsid w:val="00B30F7D"/>
  </w:style>
  <w:style w:type="character" w:customStyle="1" w:styleId="googlescholar-container">
    <w:name w:val="googlescholar-container"/>
    <w:basedOn w:val="DefaultParagraphFont"/>
    <w:rsid w:val="00B30F7D"/>
  </w:style>
  <w:style w:type="character" w:customStyle="1" w:styleId="nlmarticle-title">
    <w:name w:val="nlm_article-title"/>
    <w:basedOn w:val="DefaultParagraphFont"/>
    <w:rsid w:val="00B30F7D"/>
  </w:style>
  <w:style w:type="character" w:customStyle="1" w:styleId="nlmpub-id">
    <w:name w:val="nlm_pub-id"/>
    <w:basedOn w:val="DefaultParagraphFont"/>
    <w:rsid w:val="00B30F7D"/>
  </w:style>
  <w:style w:type="paragraph" w:styleId="z-TopofForm">
    <w:name w:val="HTML Top of Form"/>
    <w:basedOn w:val="Normal"/>
    <w:next w:val="Normal"/>
    <w:link w:val="z-TopofFormChar"/>
    <w:hidden/>
    <w:uiPriority w:val="99"/>
    <w:semiHidden/>
    <w:unhideWhenUsed/>
    <w:rsid w:val="00B30F7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B30F7D"/>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B30F7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B30F7D"/>
    <w:rPr>
      <w:rFonts w:ascii="Arial" w:hAnsi="Arial" w:cs="Arial"/>
      <w:vanish/>
      <w:sz w:val="16"/>
      <w:szCs w:val="16"/>
    </w:rPr>
  </w:style>
  <w:style w:type="character" w:customStyle="1" w:styleId="header-tagline">
    <w:name w:val="header-tagline"/>
    <w:basedOn w:val="DefaultParagraphFont"/>
    <w:rsid w:val="00B30F7D"/>
  </w:style>
  <w:style w:type="character" w:customStyle="1" w:styleId="username">
    <w:name w:val="username"/>
    <w:basedOn w:val="DefaultParagraphFont"/>
    <w:rsid w:val="00B30F7D"/>
  </w:style>
  <w:style w:type="character" w:customStyle="1" w:styleId="pb-caption">
    <w:name w:val="pb-caption"/>
    <w:basedOn w:val="DefaultParagraphFont"/>
    <w:rsid w:val="00B30F7D"/>
  </w:style>
  <w:style w:type="character" w:customStyle="1" w:styleId="by-lbl">
    <w:name w:val="by-lbl"/>
    <w:basedOn w:val="DefaultParagraphFont"/>
    <w:rsid w:val="00B30F7D"/>
  </w:style>
  <w:style w:type="character" w:customStyle="1" w:styleId="byline-divider-lbl">
    <w:name w:val="byline-divider-lbl"/>
    <w:basedOn w:val="DefaultParagraphFont"/>
    <w:rsid w:val="00B30F7D"/>
  </w:style>
  <w:style w:type="character" w:customStyle="1" w:styleId="author-timestamp">
    <w:name w:val="author-timestamp"/>
    <w:basedOn w:val="DefaultParagraphFont"/>
    <w:rsid w:val="00B30F7D"/>
  </w:style>
  <w:style w:type="character" w:customStyle="1" w:styleId="section">
    <w:name w:val="section"/>
    <w:basedOn w:val="DefaultParagraphFont"/>
    <w:rsid w:val="00B30F7D"/>
  </w:style>
  <w:style w:type="character" w:customStyle="1" w:styleId="subscribe-link">
    <w:name w:val="subscribe-link"/>
    <w:basedOn w:val="DefaultParagraphFont"/>
    <w:rsid w:val="00B30F7D"/>
  </w:style>
  <w:style w:type="character" w:customStyle="1" w:styleId="m8998500066486699605gmail-styleunderline">
    <w:name w:val="m_8998500066486699605gmail-styleunderline"/>
    <w:basedOn w:val="DefaultParagraphFont"/>
    <w:rsid w:val="00A53D45"/>
  </w:style>
  <w:style w:type="paragraph" w:customStyle="1" w:styleId="UnderlinePara">
    <w:name w:val="Underline Para"/>
    <w:basedOn w:val="Normal"/>
    <w:uiPriority w:val="6"/>
    <w:qFormat/>
    <w:rsid w:val="00E118CC"/>
    <w:pPr>
      <w:widowControl w:val="0"/>
      <w:suppressAutoHyphens/>
      <w:spacing w:after="200"/>
      <w:contextualSpacing/>
    </w:pPr>
    <w:rPr>
      <w:rFonts w:asciiTheme="minorHAnsi" w:eastAsiaTheme="minorHAnsi" w:hAnsiTheme="minorHAnsi"/>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2628943">
      <w:bodyDiv w:val="1"/>
      <w:marLeft w:val="0"/>
      <w:marRight w:val="0"/>
      <w:marTop w:val="0"/>
      <w:marBottom w:val="0"/>
      <w:divBdr>
        <w:top w:val="none" w:sz="0" w:space="0" w:color="auto"/>
        <w:left w:val="none" w:sz="0" w:space="0" w:color="auto"/>
        <w:bottom w:val="none" w:sz="0" w:space="0" w:color="auto"/>
        <w:right w:val="none" w:sz="0" w:space="0" w:color="auto"/>
      </w:divBdr>
    </w:div>
    <w:div w:id="1380595890">
      <w:bodyDiv w:val="1"/>
      <w:marLeft w:val="0"/>
      <w:marRight w:val="0"/>
      <w:marTop w:val="0"/>
      <w:marBottom w:val="0"/>
      <w:divBdr>
        <w:top w:val="none" w:sz="0" w:space="0" w:color="auto"/>
        <w:left w:val="none" w:sz="0" w:space="0" w:color="auto"/>
        <w:bottom w:val="none" w:sz="0" w:space="0" w:color="auto"/>
        <w:right w:val="none" w:sz="0" w:space="0" w:color="auto"/>
      </w:divBdr>
    </w:div>
    <w:div w:id="1476604340">
      <w:bodyDiv w:val="1"/>
      <w:marLeft w:val="0"/>
      <w:marRight w:val="0"/>
      <w:marTop w:val="0"/>
      <w:marBottom w:val="0"/>
      <w:divBdr>
        <w:top w:val="none" w:sz="0" w:space="0" w:color="auto"/>
        <w:left w:val="none" w:sz="0" w:space="0" w:color="auto"/>
        <w:bottom w:val="none" w:sz="0" w:space="0" w:color="auto"/>
        <w:right w:val="none" w:sz="0" w:space="0" w:color="auto"/>
      </w:divBdr>
    </w:div>
    <w:div w:id="171731912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www.cnn.com/2019/07/01/politics/donald-trump-kim-jong-un-north-korea-diplomacy-2020-election/index.html" TargetMode="External"/><Relationship Id="rId14" Type="http://schemas.openxmlformats.org/officeDocument/2006/relationships/hyperlink" Target="http://hir.harvard.edu/archives/11287" TargetMode="External"/><Relationship Id="rId15" Type="http://schemas.openxmlformats.org/officeDocument/2006/relationships/hyperlink" Target="https://www.theatlantic.com/ideas/archive/2019/06/how-trump-could-win-2020/592354/" TargetMode="External"/><Relationship Id="rId16" Type="http://schemas.openxmlformats.org/officeDocument/2006/relationships/hyperlink" Target="https://www.chicagotribune.com/opinion/commentary/ct-perspec-donald-trump-reelection-president-2020-hanson-20190320-story.html" TargetMode="External"/><Relationship Id="rId17" Type="http://schemas.openxmlformats.org/officeDocument/2006/relationships/hyperlink" Target="https://www.csmonitor.com/USA/Foreign-Policy/2019/0513/When-Trump-unsigned-arms-treaty-it-was-about-more-than-guns" TargetMode="External"/><Relationship Id="rId18" Type="http://schemas.openxmlformats.org/officeDocument/2006/relationships/hyperlink" Target="https://www.minnpost.com/foreign-concept/2019/04/trumps-decision-to-pull-out-of-the-arms-trade-treaty-a-cynics-guide/" TargetMode="External"/><Relationship Id="rId19" Type="http://schemas.openxmlformats.org/officeDocument/2006/relationships/hyperlink" Target="https://www.nraila.org/articles/20190503/what-unsigning-the-arms-trade-treaty-means-for-american-gun-owners?NRARelatedContent=true" TargetMode="External"/><Relationship Id="rId63" Type="http://schemas.openxmlformats.org/officeDocument/2006/relationships/hyperlink" Target="https://www.theatlantic.com/international/archive/2018/10/trump-withdraw-inf-treaty-why/573715/" TargetMode="External"/><Relationship Id="rId64" Type="http://schemas.openxmlformats.org/officeDocument/2006/relationships/hyperlink" Target="https://thebulletin.org/nuclear-notebook-multimedia/" TargetMode="External"/><Relationship Id="rId65" Type="http://schemas.openxmlformats.org/officeDocument/2006/relationships/hyperlink" Target="https://www.nytimes.com/2017/10/28/world/asia/north-korea-nuclear-weapons-japan-south-korea.html" TargetMode="External"/><Relationship Id="rId66" Type="http://schemas.openxmlformats.org/officeDocument/2006/relationships/hyperlink" Target="https://www.nytimes.com/2018/11/22/world/middleeast/saudi-arabia-nuclear.html" TargetMode="External"/><Relationship Id="rId67" Type="http://schemas.openxmlformats.org/officeDocument/2006/relationships/hyperlink" Target="https://www.nytimes.com/2018/07/09/us/politics/supreme-court-conservatives-trump.html" TargetMode="External"/><Relationship Id="rId68" Type="http://schemas.openxmlformats.org/officeDocument/2006/relationships/hyperlink" Target="http://www.chicagotribune.com/news/opinion/commentary/ct-trump-diversion-tactics-media-20170126-story.html" TargetMode="External"/><Relationship Id="rId69" Type="http://schemas.openxmlformats.org/officeDocument/2006/relationships/hyperlink" Target="http://www.vox.com/2015/11/24/9791612/russia-turkey-nato-world-war-3" TargetMode="External"/><Relationship Id="rId50" Type="http://schemas.openxmlformats.org/officeDocument/2006/relationships/hyperlink" Target="https://www.marketwatch.com/story/white-house-reimagination-of-washingtons-traditional-fourth-of-july-events-puts-trump-at-center-of-celebration-2019-05-12" TargetMode="External"/><Relationship Id="rId51" Type="http://schemas.openxmlformats.org/officeDocument/2006/relationships/hyperlink" Target="https://www.marketwatch.com/story/now-we-know-how-much-trumps-trade-war-has-cost-your-portfolio-2018-12-06" TargetMode="External"/><Relationship Id="rId52" Type="http://schemas.openxmlformats.org/officeDocument/2006/relationships/hyperlink" Target="https://www.marketwatch.com/story/why-the-democrats-long-game-on-impeachment-is-working-2019-05-23" TargetMode="External"/><Relationship Id="rId53" Type="http://schemas.openxmlformats.org/officeDocument/2006/relationships/hyperlink" Target="https://www.marketwatch.com/story/americans-tolerate-trumps-reality-show-but-dont-like-it-when-he-tries-to-govern-2018-06-11" TargetMode="External"/><Relationship Id="rId54" Type="http://schemas.openxmlformats.org/officeDocument/2006/relationships/hyperlink" Target="https://www.marketwatch.com/story/the-education-of-bernie-sanders-millionaire-2019-04-17" TargetMode="External"/><Relationship Id="rId55" Type="http://schemas.openxmlformats.org/officeDocument/2006/relationships/hyperlink" Target="https://www.marketwatch.com/story/t-mobile-says-it-has-hired-lobbying-firm-tied-to-ex-trump-aide-corey-lewandowski-2018-05-25" TargetMode="External"/><Relationship Id="rId56" Type="http://schemas.openxmlformats.org/officeDocument/2006/relationships/hyperlink" Target="https://www.marketwatch.com/story/new-york-launches-tax-investigation-into-trump-after-ny-times-report-2018-10-02" TargetMode="External"/><Relationship Id="rId57" Type="http://schemas.openxmlformats.org/officeDocument/2006/relationships/hyperlink" Target="https://www.politico.com/story/2019/06/24/trump-economy-2020-employment-growth-1376710" TargetMode="External"/><Relationship Id="rId58" Type="http://schemas.openxmlformats.org/officeDocument/2006/relationships/hyperlink" Target="https://www.theatlantic.com/politics/archive/2019/07/trump-base-2020/594325/" TargetMode="External"/><Relationship Id="rId59" Type="http://schemas.openxmlformats.org/officeDocument/2006/relationships/hyperlink" Target="https://www.rollcall.com/news/politics/an-initial-" TargetMode="External"/><Relationship Id="rId40" Type="http://schemas.openxmlformats.org/officeDocument/2006/relationships/hyperlink" Target="https://www.salon.com/2019/06/23/so-if-trump-actually-refuses-to-quit-after-losing-the-2020-election-what-happens-then/" TargetMode="External"/><Relationship Id="rId41" Type="http://schemas.openxmlformats.org/officeDocument/2006/relationships/hyperlink" Target="https://www.cfr.org/blog/lingering-specter-nuclear-war" TargetMode="External"/><Relationship Id="rId42" Type="http://schemas.openxmlformats.org/officeDocument/2006/relationships/hyperlink" Target="https://www.washingtonpost.com/politics/in-america-talk-turns-to-something-unspoken-for-150-years-civil-war/2019/02/28/b3733af8-3ae4-11e9-a2cd-307b06d0257b_story.html" TargetMode="External"/><Relationship Id="rId43" Type="http://schemas.openxmlformats.org/officeDocument/2006/relationships/hyperlink" Target="https://www.realclearpolitics.com/video/2019/03/07/donny_deutsch_i_believe_donald_trump_is_not_beyond_starting_a_civil_war_to_keep_power.html" TargetMode="External"/><Relationship Id="rId44" Type="http://schemas.openxmlformats.org/officeDocument/2006/relationships/hyperlink" Target="https://www.salon.com/2019/06/23/so-if-trump-actually-refuses-to-quit-after-losing-the-2020-election-what-happens-then/" TargetMode="External"/><Relationship Id="rId45" Type="http://schemas.openxmlformats.org/officeDocument/2006/relationships/hyperlink" Target="https://www.upi.com/Top_News/Voices/2019/04/01/Democrats-GOP-wage-second-American-civil-war/5341553967510/" TargetMode="External"/><Relationship Id="rId46" Type="http://schemas.openxmlformats.org/officeDocument/2006/relationships/hyperlink" Target="https://www.marketwatch.com/story/five-reasons-trump-wont-win-in-2020-2019-06-19" TargetMode="External"/><Relationship Id="rId47" Type="http://schemas.openxmlformats.org/officeDocument/2006/relationships/hyperlink" Target="https://www.marketwatch.com/investing/index/spx?mod=MW_story_quote" TargetMode="External"/><Relationship Id="rId48" Type="http://schemas.openxmlformats.org/officeDocument/2006/relationships/hyperlink" Target="https://www.marketwatch.com/investing/index/djia?mod=MW_story_quote" TargetMode="External"/><Relationship Id="rId49" Type="http://schemas.openxmlformats.org/officeDocument/2006/relationships/hyperlink" Target="https://www.marketwatch.com/story/dow-futures-rally-150-points-as-ecbs-draghi-hints-at-rate-cuts-ahead-of-fed-meeting-2019-06-18"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30" Type="http://schemas.openxmlformats.org/officeDocument/2006/relationships/hyperlink" Target="https://www.whitehouse.gov/briefings-statements/president-donald-j-trump-strengthening-historic-alliance-republic-korea/" TargetMode="External"/><Relationship Id="rId31" Type="http://schemas.openxmlformats.org/officeDocument/2006/relationships/hyperlink" Target="https://www.nytimes.com/2019/06/30/world/asia/trump-kim-north-korea-negotiations.html" TargetMode="External"/><Relationship Id="rId32" Type="http://schemas.openxmlformats.org/officeDocument/2006/relationships/hyperlink" Target="https://twitter.com/AmbJohnBolton/status/1145646367865528320" TargetMode="External"/><Relationship Id="rId33" Type="http://schemas.openxmlformats.org/officeDocument/2006/relationships/hyperlink" Target="https://www.usatoday.com/story/news/politics/2018/09/30/trump-north-koreas-kim-love-beautiful-letters/1478834002/" TargetMode="External"/><Relationship Id="rId34" Type="http://schemas.openxmlformats.org/officeDocument/2006/relationships/hyperlink" Target="https://www.vox.com/2018/3/30/17176316/north-korea-south-trump-fire-fury-moon" TargetMode="External"/><Relationship Id="rId35" Type="http://schemas.openxmlformats.org/officeDocument/2006/relationships/hyperlink" Target="https://www.vox.com/world/2017/9/20/16340392/trump-north-korea-unga-totally-destroy-speech" TargetMode="External"/><Relationship Id="rId36" Type="http://schemas.openxmlformats.org/officeDocument/2006/relationships/hyperlink" Target="https://twitter.com/MiekeEoyang/status/1145423990443401217" TargetMode="External"/><Relationship Id="rId37" Type="http://schemas.openxmlformats.org/officeDocument/2006/relationships/hyperlink" Target="https://www.miamiherald.com/opinion/op-ed/article226928784.html" TargetMode="External"/><Relationship Id="rId38" Type="http://schemas.openxmlformats.org/officeDocument/2006/relationships/hyperlink" Target="https://www.miamiherald.com/opinion/op-ed/article226928784.html" TargetMode="External"/><Relationship Id="rId39" Type="http://schemas.openxmlformats.org/officeDocument/2006/relationships/hyperlink" Target="https://www.cnn.com/2019/06/01/politics/trump-economy-inequality-2020/index.html" TargetMode="External"/><Relationship Id="rId70" Type="http://schemas.openxmlformats.org/officeDocument/2006/relationships/hyperlink" Target="https://apnews.com/e14a0a6eb46d4e4b980da3c264fcac43" TargetMode="External"/><Relationship Id="rId71" Type="http://schemas.openxmlformats.org/officeDocument/2006/relationships/hyperlink" Target="https://www.politico.com/story/2019/06/21/trump-election-2020-1374589" TargetMode="External"/><Relationship Id="rId72" Type="http://schemas.openxmlformats.org/officeDocument/2006/relationships/hyperlink" Target="https://www.salon.com/2019/06/23/so-if-trump-actually-refuses-to-quit-after-losing-the-2020-election-what-happens-then/" TargetMode="External"/><Relationship Id="rId20" Type="http://schemas.openxmlformats.org/officeDocument/2006/relationships/hyperlink" Target="https://abcnews.go.com/Politics/nra-supporters-back-trump-bad-business/story?id=62615916" TargetMode="External"/><Relationship Id="rId21" Type="http://schemas.openxmlformats.org/officeDocument/2006/relationships/hyperlink" Target="https://www.chicagotribune.com/nation-world/ct-trump-pence-nra-indianapolis-20190426-story.html" TargetMode="External"/><Relationship Id="rId22" Type="http://schemas.openxmlformats.org/officeDocument/2006/relationships/hyperlink" Target="https://www.theguardian.com/commentisfree/2019/mar/03/donald-trump-2020-defeat-michael-cohen" TargetMode="External"/><Relationship Id="rId23" Type="http://schemas.openxmlformats.org/officeDocument/2006/relationships/hyperlink" Target="https://www.politico.com/magazine/story/2016/11/trump-north-korea-nuclear-crises-214457" TargetMode="External"/><Relationship Id="rId24" Type="http://schemas.openxmlformats.org/officeDocument/2006/relationships/hyperlink" Target="https://www.vox.com/2019/7/1/20659074/north-korea-trump-kim-jong-un-dmz" TargetMode="External"/><Relationship Id="rId25" Type="http://schemas.openxmlformats.org/officeDocument/2006/relationships/hyperlink" Target="https://www.nytimes.com/2017/03/04/world/asia/north-korea-missile-program-sabotage.html?_r=0" TargetMode="External"/><Relationship Id="rId26" Type="http://schemas.openxmlformats.org/officeDocument/2006/relationships/hyperlink" Target="https://www.vox.com/2018/6/12/17452532/trump-kim-document-agreement-full-text-denuclearization-read" TargetMode="External"/><Relationship Id="rId27" Type="http://schemas.openxmlformats.org/officeDocument/2006/relationships/hyperlink" Target="https://www.vox.com/2019/2/28/18244324/trump-north-korea-deal-fail-kim-sanctions" TargetMode="External"/><Relationship Id="rId28" Type="http://schemas.openxmlformats.org/officeDocument/2006/relationships/hyperlink" Target="https://www.vox.com/2019/6/30/20499800/doanld-trump-north-korea-kim-jong-un-dmz-meeting" TargetMode="External"/><Relationship Id="rId29" Type="http://schemas.openxmlformats.org/officeDocument/2006/relationships/hyperlink" Target="https://www.reuters.com/article/us-northkorea-usa-nuclear-study/north-korea-may-have-made-more-nuclear-bombs-but-threat-reduced-study-idUSKCN1Q10EL" TargetMode="External"/><Relationship Id="rId73" Type="http://schemas.openxmlformats.org/officeDocument/2006/relationships/fontTable" Target="fontTable.xml"/><Relationship Id="rId74" Type="http://schemas.openxmlformats.org/officeDocument/2006/relationships/theme" Target="theme/theme1.xml"/><Relationship Id="rId60" Type="http://schemas.openxmlformats.org/officeDocument/2006/relationships/hyperlink" Target="https://www.vanityfair.com/news/2019/07/will-nra-collapse-hurt-trump-2020" TargetMode="External"/><Relationship Id="rId61" Type="http://schemas.openxmlformats.org/officeDocument/2006/relationships/hyperlink" Target="https://www.theatlantic.com/magazine/archive/2019/05/trump-2020-second-term/585994/" TargetMode="External"/><Relationship Id="rId62" Type="http://schemas.openxmlformats.org/officeDocument/2006/relationships/hyperlink" Target="https://www.theatlantic.com/international/archive/2019/02/donald-trump-summit-kim-jong-un-failure/583810/" TargetMode="External"/><Relationship Id="rId10" Type="http://schemas.openxmlformats.org/officeDocument/2006/relationships/hyperlink" Target="https://www.foxnews.com/transcript/2020-democrats-trump-face-second-amendment-showdown-in-2020" TargetMode="External"/><Relationship Id="rId11" Type="http://schemas.openxmlformats.org/officeDocument/2006/relationships/hyperlink" Target="https://www.ktvz.com/news/politics/trump-set-for-basepleasing-nra-speech/1072714361" TargetMode="External"/><Relationship Id="rId12" Type="http://schemas.openxmlformats.org/officeDocument/2006/relationships/hyperlink" Target="https://morningconsult.com/2019/04/19/2020-will-test-the-limits-of-trumps-base-first-approach-branding-prow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DDA1A74-D699-5B48-8DC9-630CB52DFE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28</Pages>
  <Words>54258</Words>
  <Characters>309272</Characters>
  <Application>Microsoft Macintosh Word</Application>
  <DocSecurity>0</DocSecurity>
  <Lines>2577</Lines>
  <Paragraphs>725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362805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Jay Gopal</dc:creator>
  <cp:keywords>5.2</cp:keywords>
  <dc:description/>
  <cp:lastModifiedBy>Amar Ali-Joseph Adam</cp:lastModifiedBy>
  <cp:revision>9</cp:revision>
  <dcterms:created xsi:type="dcterms:W3CDTF">2019-07-19T21:19:00Z</dcterms:created>
  <dcterms:modified xsi:type="dcterms:W3CDTF">2019-07-19T22:01:00Z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